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CC71F" w14:textId="77777777" w:rsidR="00642A7E" w:rsidRPr="008617FF" w:rsidRDefault="00642A7E" w:rsidP="00642A7E">
      <w:pPr>
        <w:pStyle w:val="Heading1"/>
        <w:rPr>
          <w:rFonts w:asciiTheme="majorHAnsi" w:hAnsiTheme="majorHAnsi" w:cstheme="majorHAnsi"/>
        </w:rPr>
      </w:pPr>
      <w:r w:rsidRPr="008617FF">
        <w:rPr>
          <w:rFonts w:asciiTheme="majorHAnsi" w:hAnsiTheme="majorHAnsi" w:cstheme="majorHAnsi"/>
        </w:rPr>
        <w:t>Aff – GBSDs</w:t>
      </w:r>
    </w:p>
    <w:p w14:paraId="169FA0BE" w14:textId="16863AF4" w:rsidR="00642A7E" w:rsidRPr="008617FF" w:rsidRDefault="00642A7E" w:rsidP="00642A7E">
      <w:pPr>
        <w:pStyle w:val="Heading2"/>
        <w:rPr>
          <w:rFonts w:asciiTheme="majorHAnsi" w:hAnsiTheme="majorHAnsi" w:cstheme="majorHAnsi"/>
        </w:rPr>
      </w:pPr>
      <w:r w:rsidRPr="008617FF">
        <w:rPr>
          <w:rFonts w:asciiTheme="majorHAnsi" w:hAnsiTheme="majorHAnsi" w:cstheme="majorHAnsi"/>
        </w:rPr>
        <w:lastRenderedPageBreak/>
        <w:t>Notes</w:t>
      </w:r>
    </w:p>
    <w:p w14:paraId="36907151" w14:textId="148595F1" w:rsidR="00190D59" w:rsidRPr="008617FF" w:rsidRDefault="00190D59" w:rsidP="00190D59">
      <w:pPr>
        <w:pStyle w:val="Heading4"/>
        <w:rPr>
          <w:rFonts w:asciiTheme="majorHAnsi" w:hAnsiTheme="majorHAnsi" w:cstheme="majorHAnsi"/>
        </w:rPr>
      </w:pPr>
      <w:r w:rsidRPr="008617FF">
        <w:rPr>
          <w:rFonts w:asciiTheme="majorHAnsi" w:hAnsiTheme="majorHAnsi" w:cstheme="majorHAnsi"/>
        </w:rPr>
        <w:t>Pit production = producing and synthesizing the plutonium for new warheads</w:t>
      </w:r>
    </w:p>
    <w:p w14:paraId="24D0E886" w14:textId="2ED4F90A" w:rsidR="000B1368" w:rsidRPr="008617FF" w:rsidRDefault="000B1368" w:rsidP="000B1368">
      <w:pPr>
        <w:pStyle w:val="Heading1"/>
        <w:rPr>
          <w:rFonts w:asciiTheme="majorHAnsi" w:hAnsiTheme="majorHAnsi" w:cstheme="majorHAnsi"/>
        </w:rPr>
      </w:pPr>
      <w:r w:rsidRPr="008617FF">
        <w:rPr>
          <w:rFonts w:asciiTheme="majorHAnsi" w:hAnsiTheme="majorHAnsi" w:cstheme="majorHAnsi"/>
        </w:rPr>
        <w:lastRenderedPageBreak/>
        <w:t>1AC – GBSD</w:t>
      </w:r>
    </w:p>
    <w:p w14:paraId="64E633EB" w14:textId="23B9AA8F" w:rsidR="00C747C7" w:rsidRPr="008617FF" w:rsidRDefault="00C747C7" w:rsidP="00C747C7">
      <w:pPr>
        <w:pStyle w:val="Heading2"/>
        <w:rPr>
          <w:rFonts w:asciiTheme="majorHAnsi" w:hAnsiTheme="majorHAnsi" w:cstheme="majorHAnsi"/>
        </w:rPr>
      </w:pPr>
      <w:r w:rsidRPr="008617FF">
        <w:rPr>
          <w:rFonts w:asciiTheme="majorHAnsi" w:hAnsiTheme="majorHAnsi" w:cstheme="majorHAnsi"/>
        </w:rPr>
        <w:lastRenderedPageBreak/>
        <w:t>1AC</w:t>
      </w:r>
    </w:p>
    <w:p w14:paraId="0677252A" w14:textId="77777777" w:rsidR="00C747C7" w:rsidRPr="008617FF" w:rsidRDefault="00C747C7" w:rsidP="00C747C7">
      <w:pPr>
        <w:pStyle w:val="Heading3"/>
        <w:rPr>
          <w:rFonts w:asciiTheme="majorHAnsi" w:hAnsiTheme="majorHAnsi" w:cstheme="majorHAnsi"/>
        </w:rPr>
      </w:pPr>
      <w:r w:rsidRPr="008617FF">
        <w:rPr>
          <w:rFonts w:asciiTheme="majorHAnsi" w:hAnsiTheme="majorHAnsi" w:cstheme="majorHAnsi"/>
        </w:rPr>
        <w:lastRenderedPageBreak/>
        <w:t>1AC – Water Adv</w:t>
      </w:r>
    </w:p>
    <w:p w14:paraId="23D97594" w14:textId="77777777" w:rsidR="00C747C7" w:rsidRPr="008617FF" w:rsidRDefault="00C747C7" w:rsidP="00C747C7">
      <w:pPr>
        <w:pStyle w:val="Heading4"/>
        <w:rPr>
          <w:rFonts w:asciiTheme="majorHAnsi" w:hAnsiTheme="majorHAnsi" w:cstheme="majorHAnsi"/>
        </w:rPr>
      </w:pPr>
      <w:r w:rsidRPr="008617FF">
        <w:rPr>
          <w:rFonts w:asciiTheme="majorHAnsi" w:hAnsiTheme="majorHAnsi" w:cstheme="majorHAnsi"/>
        </w:rPr>
        <w:t>Contention one is water---</w:t>
      </w:r>
    </w:p>
    <w:p w14:paraId="688086E1" w14:textId="77777777" w:rsidR="00C747C7" w:rsidRPr="008617FF" w:rsidRDefault="00C747C7" w:rsidP="00C747C7">
      <w:pPr>
        <w:pStyle w:val="Heading4"/>
        <w:rPr>
          <w:rFonts w:asciiTheme="majorHAnsi" w:hAnsiTheme="majorHAnsi" w:cstheme="majorHAnsi"/>
        </w:rPr>
      </w:pPr>
      <w:r w:rsidRPr="008617FF">
        <w:rPr>
          <w:rFonts w:asciiTheme="majorHAnsi" w:hAnsiTheme="majorHAnsi" w:cstheme="majorHAnsi"/>
        </w:rPr>
        <w:t xml:space="preserve">Pit </w:t>
      </w:r>
      <w:r w:rsidRPr="008617FF">
        <w:rPr>
          <w:rFonts w:asciiTheme="majorHAnsi" w:hAnsiTheme="majorHAnsi" w:cstheme="majorHAnsi"/>
          <w:u w:val="single"/>
        </w:rPr>
        <w:t>production</w:t>
      </w:r>
      <w:r w:rsidRPr="008617FF">
        <w:rPr>
          <w:rFonts w:asciiTheme="majorHAnsi" w:hAnsiTheme="majorHAnsi" w:cstheme="majorHAnsi"/>
        </w:rPr>
        <w:t xml:space="preserve"> causes </w:t>
      </w:r>
      <w:r w:rsidRPr="008617FF">
        <w:rPr>
          <w:rFonts w:asciiTheme="majorHAnsi" w:hAnsiTheme="majorHAnsi" w:cstheme="majorHAnsi"/>
          <w:u w:val="single"/>
        </w:rPr>
        <w:t>nuclear contamination</w:t>
      </w:r>
      <w:r w:rsidRPr="008617FF">
        <w:rPr>
          <w:rFonts w:asciiTheme="majorHAnsi" w:hAnsiTheme="majorHAnsi" w:cstheme="majorHAnsi"/>
        </w:rPr>
        <w:t xml:space="preserve">. </w:t>
      </w:r>
    </w:p>
    <w:p w14:paraId="25C356F5" w14:textId="77777777" w:rsidR="00C747C7" w:rsidRPr="008617FF" w:rsidRDefault="00C747C7" w:rsidP="00C747C7">
      <w:pPr>
        <w:rPr>
          <w:rFonts w:asciiTheme="majorHAnsi" w:hAnsiTheme="majorHAnsi" w:cstheme="majorHAnsi"/>
        </w:rPr>
      </w:pPr>
      <w:r w:rsidRPr="008617FF">
        <w:rPr>
          <w:rStyle w:val="Style13ptBold"/>
          <w:rFonts w:asciiTheme="majorHAnsi" w:hAnsiTheme="majorHAnsi" w:cstheme="majorHAnsi"/>
        </w:rPr>
        <w:t>Kim 21</w:t>
      </w:r>
      <w:r w:rsidRPr="008617FF">
        <w:rPr>
          <w:rFonts w:asciiTheme="majorHAnsi" w:hAnsiTheme="majorHAnsi" w:cstheme="majorHAnsi"/>
        </w:rPr>
        <w:t xml:space="preserve"> [Jee Sol (Rosemary) Kim– Global Studies and Government double major, research analyst focusing on nuclear waste; The Overlooked Costs of Nuclear Weapons Production; Inkstick; 4-15-2021; Accessible Online at https://inkstickmedia.com/the-overlooked-costs-of-nuclear-weapons-production/] DL 7-11-2021</w:t>
      </w:r>
    </w:p>
    <w:p w14:paraId="51EBBA16"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It has been almost 80 years since the launch of the Manhattan Project, in which the United States designed the world’s first nuclear weapons. While the US stopped producing new nuclear weapons three decades ago, its toxic legacy lives on. </w:t>
      </w:r>
      <w:r w:rsidRPr="008617FF">
        <w:rPr>
          <w:rStyle w:val="StyleUnderline"/>
          <w:rFonts w:asciiTheme="majorHAnsi" w:hAnsiTheme="majorHAnsi" w:cstheme="majorHAnsi"/>
        </w:rPr>
        <w:t>Soil and</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water</w:t>
      </w:r>
      <w:r w:rsidRPr="008617FF">
        <w:rPr>
          <w:rStyle w:val="StyleUnderline"/>
          <w:rFonts w:asciiTheme="majorHAnsi" w:hAnsiTheme="majorHAnsi" w:cstheme="majorHAnsi"/>
          <w:highlight w:val="green"/>
        </w:rPr>
        <w:t xml:space="preserve"> near </w:t>
      </w:r>
      <w:r w:rsidRPr="008617FF">
        <w:rPr>
          <w:rStyle w:val="Emphasis"/>
          <w:rFonts w:asciiTheme="majorHAnsi" w:hAnsiTheme="majorHAnsi" w:cstheme="majorHAnsi"/>
          <w:highlight w:val="green"/>
        </w:rPr>
        <w:t>nuclear weapon</w:t>
      </w:r>
      <w:r w:rsidRPr="008617FF">
        <w:rPr>
          <w:rStyle w:val="StyleUnderline"/>
          <w:rFonts w:asciiTheme="majorHAnsi" w:hAnsiTheme="majorHAnsi" w:cstheme="majorHAnsi"/>
          <w:highlight w:val="green"/>
        </w:rPr>
        <w:t xml:space="preserve"> production and testing</w:t>
      </w:r>
      <w:r w:rsidRPr="008617FF">
        <w:rPr>
          <w:rStyle w:val="StyleUnderline"/>
          <w:rFonts w:asciiTheme="majorHAnsi" w:hAnsiTheme="majorHAnsi" w:cstheme="majorHAnsi"/>
        </w:rPr>
        <w:t xml:space="preserve"> sites across the US </w:t>
      </w:r>
      <w:r w:rsidRPr="008617FF">
        <w:rPr>
          <w:rStyle w:val="StyleUnderline"/>
          <w:rFonts w:asciiTheme="majorHAnsi" w:hAnsiTheme="majorHAnsi" w:cstheme="majorHAnsi"/>
          <w:highlight w:val="green"/>
        </w:rPr>
        <w:t xml:space="preserve">are </w:t>
      </w:r>
      <w:r w:rsidRPr="008617FF">
        <w:rPr>
          <w:rStyle w:val="Emphasis"/>
          <w:rFonts w:asciiTheme="majorHAnsi" w:hAnsiTheme="majorHAnsi" w:cstheme="majorHAnsi"/>
          <w:highlight w:val="green"/>
        </w:rPr>
        <w:t>contaminated</w:t>
      </w:r>
      <w:r w:rsidRPr="008617FF">
        <w:rPr>
          <w:rStyle w:val="StyleUnderline"/>
          <w:rFonts w:asciiTheme="majorHAnsi" w:hAnsiTheme="majorHAnsi" w:cstheme="majorHAnsi"/>
        </w:rPr>
        <w:t xml:space="preserve"> with </w:t>
      </w:r>
      <w:r w:rsidRPr="008617FF">
        <w:rPr>
          <w:rStyle w:val="Emphasis"/>
          <w:rFonts w:asciiTheme="majorHAnsi" w:hAnsiTheme="majorHAnsi" w:cstheme="majorHAnsi"/>
        </w:rPr>
        <w:t>radioactive materials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The</w:t>
      </w:r>
      <w:r w:rsidRPr="008617FF">
        <w:rPr>
          <w:rFonts w:asciiTheme="majorHAnsi" w:hAnsiTheme="majorHAnsi" w:cstheme="majorHAnsi"/>
          <w:sz w:val="16"/>
        </w:rPr>
        <w:t xml:space="preserve"> US </w:t>
      </w:r>
      <w:r w:rsidRPr="008617FF">
        <w:rPr>
          <w:rStyle w:val="Emphasis"/>
          <w:rFonts w:asciiTheme="majorHAnsi" w:hAnsiTheme="majorHAnsi" w:cstheme="majorHAnsi"/>
          <w:highlight w:val="green"/>
        </w:rPr>
        <w:t>D</w:t>
      </w:r>
      <w:r w:rsidRPr="008617FF">
        <w:rPr>
          <w:rFonts w:asciiTheme="majorHAnsi" w:hAnsiTheme="majorHAnsi" w:cstheme="majorHAnsi"/>
          <w:sz w:val="16"/>
        </w:rPr>
        <w:t xml:space="preserve">epartment </w:t>
      </w:r>
      <w:r w:rsidRPr="008617FF">
        <w:rPr>
          <w:rStyle w:val="Emphasis"/>
          <w:rFonts w:asciiTheme="majorHAnsi" w:hAnsiTheme="majorHAnsi" w:cstheme="majorHAnsi"/>
          <w:highlight w:val="green"/>
        </w:rPr>
        <w:t>o</w:t>
      </w:r>
      <w:r w:rsidRPr="008617FF">
        <w:rPr>
          <w:rFonts w:asciiTheme="majorHAnsi" w:hAnsiTheme="majorHAnsi" w:cstheme="majorHAnsi"/>
          <w:sz w:val="16"/>
        </w:rPr>
        <w:t xml:space="preserve">f </w:t>
      </w:r>
      <w:r w:rsidRPr="008617FF">
        <w:rPr>
          <w:rStyle w:val="Emphasis"/>
          <w:rFonts w:asciiTheme="majorHAnsi" w:hAnsiTheme="majorHAnsi" w:cstheme="majorHAnsi"/>
          <w:highlight w:val="green"/>
        </w:rPr>
        <w:t>E</w:t>
      </w:r>
      <w:r w:rsidRPr="008617FF">
        <w:rPr>
          <w:rFonts w:asciiTheme="majorHAnsi" w:hAnsiTheme="majorHAnsi" w:cstheme="majorHAnsi"/>
          <w:sz w:val="16"/>
        </w:rPr>
        <w:t xml:space="preserve">nergy, which is responsible for managing these sites, currently </w:t>
      </w:r>
      <w:r w:rsidRPr="008617FF">
        <w:rPr>
          <w:rStyle w:val="StyleUnderline"/>
          <w:rFonts w:asciiTheme="majorHAnsi" w:hAnsiTheme="majorHAnsi" w:cstheme="majorHAnsi"/>
          <w:highlight w:val="green"/>
        </w:rPr>
        <w:t>plans to bury 34 metric tons</w:t>
      </w:r>
      <w:r w:rsidRPr="008617FF">
        <w:rPr>
          <w:rStyle w:val="StyleUnderline"/>
          <w:rFonts w:asciiTheme="majorHAnsi" w:hAnsiTheme="majorHAnsi" w:cstheme="majorHAnsi"/>
        </w:rPr>
        <w:t xml:space="preserve"> of</w:t>
      </w:r>
      <w:r w:rsidRPr="008617FF">
        <w:rPr>
          <w:rFonts w:asciiTheme="majorHAnsi" w:hAnsiTheme="majorHAnsi" w:cstheme="majorHAnsi"/>
          <w:sz w:val="16"/>
        </w:rPr>
        <w:t xml:space="preserve"> this </w:t>
      </w:r>
      <w:r w:rsidRPr="008617FF">
        <w:rPr>
          <w:rStyle w:val="StyleUnderline"/>
          <w:rFonts w:asciiTheme="majorHAnsi" w:hAnsiTheme="majorHAnsi" w:cstheme="majorHAnsi"/>
        </w:rPr>
        <w:t>highly toxic radioactive waste</w:t>
      </w:r>
      <w:r w:rsidRPr="008617FF">
        <w:rPr>
          <w:rFonts w:asciiTheme="majorHAnsi" w:hAnsiTheme="majorHAnsi" w:cstheme="majorHAnsi"/>
          <w:sz w:val="16"/>
        </w:rPr>
        <w:t xml:space="preserve"> at the Waste Isolation Pilot Plant (WIPP), a geologic repository in New Mexico. However, according to the Government Accountability Office’s recent report, this facility is projected to run out of space by 2025, long before the majority of this waste can be processed and buried.</w:t>
      </w:r>
    </w:p>
    <w:p w14:paraId="5B4EC9F6"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Rather than</w:t>
      </w:r>
      <w:r w:rsidRPr="008617FF">
        <w:rPr>
          <w:rFonts w:asciiTheme="majorHAnsi" w:hAnsiTheme="majorHAnsi" w:cstheme="majorHAnsi"/>
          <w:sz w:val="16"/>
        </w:rPr>
        <w:t xml:space="preserve"> finally </w:t>
      </w:r>
      <w:r w:rsidRPr="008617FF">
        <w:rPr>
          <w:rStyle w:val="StyleUnderline"/>
          <w:rFonts w:asciiTheme="majorHAnsi" w:hAnsiTheme="majorHAnsi" w:cstheme="majorHAnsi"/>
        </w:rPr>
        <w:t xml:space="preserve">addressing this </w:t>
      </w:r>
      <w:r w:rsidRPr="008617FF">
        <w:rPr>
          <w:rStyle w:val="Emphasis"/>
          <w:rFonts w:asciiTheme="majorHAnsi" w:hAnsiTheme="majorHAnsi" w:cstheme="majorHAnsi"/>
        </w:rPr>
        <w:t>waste inventory</w:t>
      </w:r>
      <w:r w:rsidRPr="008617FF">
        <w:rPr>
          <w:rFonts w:asciiTheme="majorHAnsi" w:hAnsiTheme="majorHAnsi" w:cstheme="majorHAnsi"/>
          <w:sz w:val="16"/>
        </w:rPr>
        <w:t xml:space="preserve">, </w:t>
      </w:r>
      <w:r w:rsidRPr="008617FF">
        <w:rPr>
          <w:rStyle w:val="StyleUnderline"/>
          <w:rFonts w:asciiTheme="majorHAnsi" w:hAnsiTheme="majorHAnsi" w:cstheme="majorHAnsi"/>
        </w:rPr>
        <w:t>the US is</w:t>
      </w:r>
      <w:r w:rsidRPr="008617FF">
        <w:rPr>
          <w:rFonts w:asciiTheme="majorHAnsi" w:hAnsiTheme="majorHAnsi" w:cstheme="majorHAnsi"/>
          <w:sz w:val="16"/>
        </w:rPr>
        <w:t xml:space="preserve"> now </w:t>
      </w:r>
      <w:r w:rsidRPr="008617FF">
        <w:rPr>
          <w:rStyle w:val="Emphasis"/>
          <w:rFonts w:asciiTheme="majorHAnsi" w:hAnsiTheme="majorHAnsi" w:cstheme="majorHAnsi"/>
        </w:rPr>
        <w:t>poised to add</w:t>
      </w:r>
      <w:r w:rsidRPr="008617FF">
        <w:rPr>
          <w:rStyle w:val="StyleUnderline"/>
          <w:rFonts w:asciiTheme="majorHAnsi" w:hAnsiTheme="majorHAnsi" w:cstheme="majorHAnsi"/>
        </w:rPr>
        <w:t xml:space="preserve"> to it. The </w:t>
      </w:r>
      <w:r w:rsidRPr="008617FF">
        <w:rPr>
          <w:rStyle w:val="StyleUnderline"/>
          <w:rFonts w:asciiTheme="majorHAnsi" w:hAnsiTheme="majorHAnsi" w:cstheme="majorHAnsi"/>
          <w:highlight w:val="green"/>
        </w:rPr>
        <w:t>2021</w:t>
      </w:r>
      <w:r w:rsidRPr="008617FF">
        <w:rPr>
          <w:rStyle w:val="StyleUnderline"/>
          <w:rFonts w:asciiTheme="majorHAnsi" w:hAnsiTheme="majorHAnsi" w:cstheme="majorHAnsi"/>
        </w:rPr>
        <w:t xml:space="preserve"> defense </w:t>
      </w:r>
      <w:r w:rsidRPr="008617FF">
        <w:rPr>
          <w:rStyle w:val="StyleUnderline"/>
          <w:rFonts w:asciiTheme="majorHAnsi" w:hAnsiTheme="majorHAnsi" w:cstheme="majorHAnsi"/>
          <w:highlight w:val="green"/>
        </w:rPr>
        <w:t>budget</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provides</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$1.36 billion</w:t>
      </w:r>
      <w:r w:rsidRPr="008617FF">
        <w:rPr>
          <w:rFonts w:asciiTheme="majorHAnsi" w:hAnsiTheme="majorHAnsi" w:cstheme="majorHAnsi"/>
          <w:sz w:val="16"/>
        </w:rPr>
        <w:t xml:space="preserve"> in funding </w:t>
      </w:r>
      <w:r w:rsidRPr="008617FF">
        <w:rPr>
          <w:rStyle w:val="StyleUnderline"/>
          <w:rFonts w:asciiTheme="majorHAnsi" w:hAnsiTheme="majorHAnsi" w:cstheme="majorHAnsi"/>
        </w:rPr>
        <w:t>for</w:t>
      </w:r>
      <w:r w:rsidRPr="008617FF">
        <w:rPr>
          <w:rFonts w:asciiTheme="majorHAnsi" w:hAnsiTheme="majorHAnsi" w:cstheme="majorHAnsi"/>
          <w:sz w:val="16"/>
        </w:rPr>
        <w:t xml:space="preserve"> the production and support of </w:t>
      </w:r>
      <w:r w:rsidRPr="008617FF">
        <w:rPr>
          <w:rStyle w:val="StyleUnderline"/>
          <w:rFonts w:asciiTheme="majorHAnsi" w:hAnsiTheme="majorHAnsi" w:cstheme="majorHAnsi"/>
          <w:highlight w:val="green"/>
        </w:rPr>
        <w:t>new plutonium pits</w:t>
      </w:r>
      <w:r w:rsidRPr="008617FF">
        <w:rPr>
          <w:rFonts w:asciiTheme="majorHAnsi" w:hAnsiTheme="majorHAnsi" w:cstheme="majorHAnsi"/>
          <w:sz w:val="16"/>
        </w:rPr>
        <w:t xml:space="preserve">—softball-sized spheres of radioactive material that constitute the main ingredient of a nuclear weapon. </w:t>
      </w:r>
      <w:r w:rsidRPr="008617FF">
        <w:rPr>
          <w:rStyle w:val="Emphasis"/>
          <w:rFonts w:asciiTheme="majorHAnsi" w:hAnsiTheme="majorHAnsi" w:cstheme="majorHAnsi"/>
          <w:highlight w:val="green"/>
        </w:rPr>
        <w:t>The production</w:t>
      </w:r>
      <w:r w:rsidRPr="008617FF">
        <w:rPr>
          <w:rStyle w:val="StyleUnderline"/>
          <w:rFonts w:asciiTheme="majorHAnsi" w:hAnsiTheme="majorHAnsi" w:cstheme="majorHAnsi"/>
          <w:highlight w:val="green"/>
        </w:rPr>
        <w:t xml:space="preserve"> of new</w:t>
      </w:r>
      <w:r w:rsidRPr="008617FF">
        <w:rPr>
          <w:rStyle w:val="StyleUnderline"/>
          <w:rFonts w:asciiTheme="majorHAnsi" w:hAnsiTheme="majorHAnsi" w:cstheme="majorHAnsi"/>
        </w:rPr>
        <w:t xml:space="preserve"> plutonium </w:t>
      </w:r>
      <w:r w:rsidRPr="008617FF">
        <w:rPr>
          <w:rStyle w:val="StyleUnderline"/>
          <w:rFonts w:asciiTheme="majorHAnsi" w:hAnsiTheme="majorHAnsi" w:cstheme="majorHAnsi"/>
          <w:highlight w:val="green"/>
        </w:rPr>
        <w:t>pits</w:t>
      </w:r>
      <w:r w:rsidRPr="008617FF">
        <w:rPr>
          <w:rFonts w:asciiTheme="majorHAnsi" w:hAnsiTheme="majorHAnsi" w:cstheme="majorHAnsi"/>
          <w:sz w:val="16"/>
        </w:rPr>
        <w:t xml:space="preserve"> is sure to </w:t>
      </w:r>
      <w:r w:rsidRPr="008617FF">
        <w:rPr>
          <w:rStyle w:val="StyleUnderline"/>
          <w:rFonts w:asciiTheme="majorHAnsi" w:hAnsiTheme="majorHAnsi" w:cstheme="majorHAnsi"/>
          <w:highlight w:val="green"/>
        </w:rPr>
        <w:t xml:space="preserve">create new nuclear </w:t>
      </w:r>
      <w:r w:rsidRPr="008617FF">
        <w:rPr>
          <w:rStyle w:val="Emphasis"/>
          <w:rFonts w:asciiTheme="majorHAnsi" w:hAnsiTheme="majorHAnsi" w:cstheme="majorHAnsi"/>
          <w:highlight w:val="green"/>
        </w:rPr>
        <w:t>waste</w:t>
      </w:r>
      <w:r w:rsidRPr="008617FF">
        <w:rPr>
          <w:rStyle w:val="StyleUnderline"/>
          <w:rFonts w:asciiTheme="majorHAnsi" w:hAnsiTheme="majorHAnsi" w:cstheme="majorHAnsi"/>
          <w:highlight w:val="green"/>
        </w:rPr>
        <w:t xml:space="preserve"> and </w:t>
      </w:r>
      <w:r w:rsidRPr="008617FF">
        <w:rPr>
          <w:rStyle w:val="Emphasis"/>
          <w:rFonts w:asciiTheme="majorHAnsi" w:hAnsiTheme="majorHAnsi" w:cstheme="majorHAnsi"/>
          <w:highlight w:val="green"/>
        </w:rPr>
        <w:t>contamination</w:t>
      </w:r>
      <w:r w:rsidRPr="008617FF">
        <w:rPr>
          <w:rFonts w:asciiTheme="majorHAnsi" w:hAnsiTheme="majorHAnsi" w:cstheme="majorHAnsi"/>
          <w:sz w:val="16"/>
        </w:rPr>
        <w:t xml:space="preserve">. </w:t>
      </w:r>
      <w:r w:rsidRPr="008617FF">
        <w:rPr>
          <w:rStyle w:val="StyleUnderline"/>
          <w:rFonts w:asciiTheme="majorHAnsi" w:hAnsiTheme="majorHAnsi" w:cstheme="majorHAnsi"/>
        </w:rPr>
        <w:t>This would add to the already large waste inventories</w:t>
      </w:r>
      <w:r w:rsidRPr="008617FF">
        <w:rPr>
          <w:rFonts w:asciiTheme="majorHAnsi" w:hAnsiTheme="majorHAnsi" w:cstheme="majorHAnsi"/>
          <w:sz w:val="16"/>
        </w:rPr>
        <w:t xml:space="preserve"> at Los Alamos National Laboratory in New Mexico and the Savannah River Site in South Carolina, where pit productions are planned. While the defense budget includes funding for this production, the costs of waste disposal and clean-up are essentially absent from this debate.</w:t>
      </w:r>
    </w:p>
    <w:p w14:paraId="78A6D8C0" w14:textId="77777777" w:rsidR="00C747C7" w:rsidRPr="008617FF" w:rsidRDefault="00C747C7" w:rsidP="00C747C7">
      <w:pPr>
        <w:rPr>
          <w:rStyle w:val="StyleUnderline"/>
          <w:rFonts w:asciiTheme="majorHAnsi" w:hAnsiTheme="majorHAnsi" w:cstheme="majorHAnsi"/>
        </w:rPr>
      </w:pPr>
      <w:r w:rsidRPr="008617FF">
        <w:rPr>
          <w:rFonts w:asciiTheme="majorHAnsi" w:hAnsiTheme="majorHAnsi" w:cstheme="majorHAnsi"/>
          <w:sz w:val="16"/>
        </w:rPr>
        <w:t xml:space="preserve">I grew up in Richland, Washington, a small city full of tumbleweeds along a stretch of the Columbia River, but most notable for hosting the Hanford nuclear material production site. To this day, the area experiences the lasting effects of nuclear weapon production. For nearly half a century, this facility produced hundreds of tons of plutonium, enough for tens of thousands of nuclear weapons. Plutonium production was finally halted in the late 1980s, but the site left 56 million gallons of radioactive waste and its surroundings heavily contaminated with radioactive material. Alongside the heated debate about whether Richland High School should abandon its famous mushroom cloud mascot, this contamination and its effects on the health of residents remain a top community concern. </w:t>
      </w:r>
      <w:r w:rsidRPr="008617FF">
        <w:rPr>
          <w:rStyle w:val="StyleUnderline"/>
          <w:rFonts w:asciiTheme="majorHAnsi" w:hAnsiTheme="majorHAnsi" w:cstheme="majorHAnsi"/>
          <w:highlight w:val="green"/>
        </w:rPr>
        <w:t>The site</w:t>
      </w:r>
      <w:r w:rsidRPr="008617FF">
        <w:rPr>
          <w:rStyle w:val="StyleUnderline"/>
          <w:rFonts w:asciiTheme="majorHAnsi" w:hAnsiTheme="majorHAnsi" w:cstheme="majorHAnsi"/>
        </w:rPr>
        <w:t xml:space="preserve"> has a </w:t>
      </w:r>
      <w:r w:rsidRPr="008617FF">
        <w:rPr>
          <w:rStyle w:val="Emphasis"/>
          <w:rFonts w:asciiTheme="majorHAnsi" w:hAnsiTheme="majorHAnsi" w:cstheme="majorHAnsi"/>
        </w:rPr>
        <w:t xml:space="preserve">history of </w:t>
      </w:r>
      <w:r w:rsidRPr="008617FF">
        <w:rPr>
          <w:rStyle w:val="Emphasis"/>
          <w:rFonts w:asciiTheme="majorHAnsi" w:hAnsiTheme="majorHAnsi" w:cstheme="majorHAnsi"/>
          <w:highlight w:val="green"/>
        </w:rPr>
        <w:t>leak</w:t>
      </w:r>
      <w:r w:rsidRPr="008617FF">
        <w:rPr>
          <w:rStyle w:val="Emphasis"/>
          <w:rFonts w:asciiTheme="majorHAnsi" w:hAnsiTheme="majorHAnsi" w:cstheme="majorHAnsi"/>
        </w:rPr>
        <w:t>ing</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nuclear waste into</w:t>
      </w:r>
      <w:r w:rsidRPr="008617FF">
        <w:rPr>
          <w:rStyle w:val="StyleUnderline"/>
          <w:rFonts w:asciiTheme="majorHAnsi" w:hAnsiTheme="majorHAnsi" w:cstheme="majorHAnsi"/>
        </w:rPr>
        <w:t xml:space="preserve"> nearby </w:t>
      </w:r>
      <w:r w:rsidRPr="008617FF">
        <w:rPr>
          <w:rStyle w:val="Emphasis"/>
          <w:rFonts w:asciiTheme="majorHAnsi" w:hAnsiTheme="majorHAnsi" w:cstheme="majorHAnsi"/>
        </w:rPr>
        <w:t xml:space="preserve">bodies of </w:t>
      </w:r>
      <w:r w:rsidRPr="008617FF">
        <w:rPr>
          <w:rStyle w:val="Emphasis"/>
          <w:rFonts w:asciiTheme="majorHAnsi" w:hAnsiTheme="majorHAnsi" w:cstheme="majorHAnsi"/>
          <w:highlight w:val="green"/>
        </w:rPr>
        <w:t>water</w:t>
      </w:r>
      <w:r w:rsidRPr="008617FF">
        <w:rPr>
          <w:rFonts w:asciiTheme="majorHAnsi" w:hAnsiTheme="majorHAnsi" w:cstheme="majorHAnsi"/>
          <w:sz w:val="16"/>
        </w:rPr>
        <w:t xml:space="preserve">. A massive clean-up project was kicked-off in 1989, but relatively little has been accomplished since then and recent estimates peg the total costs of clean-up at $16.8 billion. Therefore, </w:t>
      </w:r>
      <w:r w:rsidRPr="008617FF">
        <w:rPr>
          <w:rStyle w:val="StyleUnderline"/>
          <w:rFonts w:asciiTheme="majorHAnsi" w:hAnsiTheme="majorHAnsi" w:cstheme="majorHAnsi"/>
        </w:rPr>
        <w:t>when considering</w:t>
      </w:r>
      <w:r w:rsidRPr="008617FF">
        <w:rPr>
          <w:rFonts w:asciiTheme="majorHAnsi" w:hAnsiTheme="majorHAnsi" w:cstheme="majorHAnsi"/>
          <w:sz w:val="16"/>
        </w:rPr>
        <w:t xml:space="preserve"> the production of </w:t>
      </w:r>
      <w:r w:rsidRPr="008617FF">
        <w:rPr>
          <w:rStyle w:val="StyleUnderline"/>
          <w:rFonts w:asciiTheme="majorHAnsi" w:hAnsiTheme="majorHAnsi" w:cstheme="majorHAnsi"/>
        </w:rPr>
        <w:t xml:space="preserve">new nuclear weapon components, these long-term costs </w:t>
      </w:r>
      <w:r w:rsidRPr="008617FF">
        <w:rPr>
          <w:rStyle w:val="Emphasis"/>
          <w:rFonts w:asciiTheme="majorHAnsi" w:hAnsiTheme="majorHAnsi" w:cstheme="majorHAnsi"/>
        </w:rPr>
        <w:t>cannot be ignored</w:t>
      </w:r>
      <w:r w:rsidRPr="008617FF">
        <w:rPr>
          <w:rStyle w:val="StyleUnderline"/>
          <w:rFonts w:asciiTheme="majorHAnsi" w:hAnsiTheme="majorHAnsi" w:cstheme="majorHAnsi"/>
        </w:rPr>
        <w:t>.</w:t>
      </w:r>
    </w:p>
    <w:p w14:paraId="33D63DA7" w14:textId="1CD601A2"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While the costs and strategic implications of nuclear arsenal “</w:t>
      </w:r>
      <w:r w:rsidRPr="008617FF">
        <w:rPr>
          <w:rStyle w:val="StyleUnderline"/>
          <w:rFonts w:asciiTheme="majorHAnsi" w:hAnsiTheme="majorHAnsi" w:cstheme="majorHAnsi"/>
          <w:highlight w:val="green"/>
        </w:rPr>
        <w:t>modernization</w:t>
      </w:r>
      <w:r w:rsidRPr="008617FF">
        <w:rPr>
          <w:rFonts w:asciiTheme="majorHAnsi" w:hAnsiTheme="majorHAnsi" w:cstheme="majorHAnsi"/>
          <w:sz w:val="16"/>
        </w:rPr>
        <w:t xml:space="preserve">” are regularly debated, </w:t>
      </w:r>
      <w:r w:rsidRPr="008617FF">
        <w:rPr>
          <w:rStyle w:val="StyleUnderline"/>
          <w:rFonts w:asciiTheme="majorHAnsi" w:hAnsiTheme="majorHAnsi" w:cstheme="majorHAnsi"/>
          <w:highlight w:val="green"/>
        </w:rPr>
        <w:t xml:space="preserve">associated </w:t>
      </w:r>
      <w:r w:rsidRPr="008617FF">
        <w:rPr>
          <w:rStyle w:val="StyleUnderline"/>
          <w:rFonts w:asciiTheme="majorHAnsi" w:hAnsiTheme="majorHAnsi" w:cstheme="majorHAnsi"/>
        </w:rPr>
        <w:t xml:space="preserve">nuclear </w:t>
      </w:r>
      <w:r w:rsidRPr="008617FF">
        <w:rPr>
          <w:rStyle w:val="StyleUnderline"/>
          <w:rFonts w:asciiTheme="majorHAnsi" w:hAnsiTheme="majorHAnsi" w:cstheme="majorHAnsi"/>
          <w:highlight w:val="green"/>
        </w:rPr>
        <w:t>waste issues are</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commonly </w:t>
      </w:r>
      <w:r w:rsidRPr="008617FF">
        <w:rPr>
          <w:rStyle w:val="Emphasis"/>
          <w:rFonts w:asciiTheme="majorHAnsi" w:hAnsiTheme="majorHAnsi" w:cstheme="majorHAnsi"/>
          <w:highlight w:val="green"/>
        </w:rPr>
        <w:t>overlooked</w:t>
      </w:r>
      <w:r w:rsidRPr="008617FF">
        <w:rPr>
          <w:rFonts w:asciiTheme="majorHAnsi" w:hAnsiTheme="majorHAnsi" w:cstheme="majorHAnsi"/>
          <w:sz w:val="16"/>
        </w:rPr>
        <w:t xml:space="preserve">. One reason is their low visibility. The nuclear weapons policy community focuses on issues of strategic deterrence and military power with limited attention to the long-term national security threats posed by nuclear waste. Additionally, since nuclear contamination impact occurs gradually and locally, damages to the environment and community health rarely draw national attention until well after the fact, making it difficult to conclusively attribute responsibility to the contamination. Further, the </w:t>
      </w:r>
      <w:r w:rsidRPr="008617FF">
        <w:rPr>
          <w:rStyle w:val="StyleUnderline"/>
          <w:rFonts w:asciiTheme="majorHAnsi" w:hAnsiTheme="majorHAnsi" w:cstheme="majorHAnsi"/>
        </w:rPr>
        <w:t xml:space="preserve">environmental remediation and nuclear waste disposal are extremely </w:t>
      </w:r>
      <w:r w:rsidRPr="008617FF">
        <w:rPr>
          <w:rStyle w:val="Emphasis"/>
          <w:rFonts w:asciiTheme="majorHAnsi" w:hAnsiTheme="majorHAnsi" w:cstheme="majorHAnsi"/>
        </w:rPr>
        <w:t>lengthy</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expensive</w:t>
      </w:r>
      <w:r w:rsidRPr="008617FF">
        <w:rPr>
          <w:rStyle w:val="StyleUnderline"/>
          <w:rFonts w:asciiTheme="majorHAnsi" w:hAnsiTheme="majorHAnsi" w:cstheme="majorHAnsi"/>
        </w:rPr>
        <w:t xml:space="preserve"> processes</w:t>
      </w:r>
      <w:r w:rsidRPr="008617FF">
        <w:rPr>
          <w:rFonts w:asciiTheme="majorHAnsi" w:hAnsiTheme="majorHAnsi" w:cstheme="majorHAnsi"/>
          <w:sz w:val="16"/>
        </w:rPr>
        <w:t xml:space="preserve">. Even when a nuclear waste clean-up project is completed, the work leaves subsequent concerns. For example, despite the arguably successful remediation efforts at the Rocky Flats Plant in Colorado, nearby communities allege that clean-up was incomplete leaving the surrounding areas still contaminated. All of these intractable problems and other following issues are easier to ignore than to deal with. As a result, </w:t>
      </w:r>
      <w:r w:rsidRPr="008617FF">
        <w:rPr>
          <w:rStyle w:val="StyleUnderline"/>
          <w:rFonts w:asciiTheme="majorHAnsi" w:hAnsiTheme="majorHAnsi" w:cstheme="majorHAnsi"/>
        </w:rPr>
        <w:t>the aftermath of nuclear</w:t>
      </w:r>
      <w:r w:rsidRPr="008617FF">
        <w:rPr>
          <w:rFonts w:asciiTheme="majorHAnsi" w:hAnsiTheme="majorHAnsi" w:cstheme="majorHAnsi"/>
          <w:sz w:val="16"/>
        </w:rPr>
        <w:t xml:space="preserve"> arsenal </w:t>
      </w:r>
      <w:r w:rsidRPr="008617FF">
        <w:rPr>
          <w:rStyle w:val="StyleUnderline"/>
          <w:rFonts w:asciiTheme="majorHAnsi" w:hAnsiTheme="majorHAnsi" w:cstheme="majorHAnsi"/>
        </w:rPr>
        <w:t>modernization</w:t>
      </w:r>
      <w:r w:rsidRPr="008617FF">
        <w:rPr>
          <w:rFonts w:asciiTheme="majorHAnsi" w:hAnsiTheme="majorHAnsi" w:cstheme="majorHAnsi"/>
          <w:sz w:val="16"/>
        </w:rPr>
        <w:t xml:space="preserve"> efforts—growth of already unsustainable nuclear waste inventories and the environmental impact of nuclear contamination on front-line communities—</w:t>
      </w:r>
      <w:r w:rsidRPr="008617FF">
        <w:rPr>
          <w:rStyle w:val="StyleUnderline"/>
          <w:rFonts w:asciiTheme="majorHAnsi" w:hAnsiTheme="majorHAnsi" w:cstheme="majorHAnsi"/>
        </w:rPr>
        <w:t xml:space="preserve">is often </w:t>
      </w:r>
      <w:r w:rsidRPr="008617FF">
        <w:rPr>
          <w:rStyle w:val="Emphasis"/>
          <w:rFonts w:asciiTheme="majorHAnsi" w:hAnsiTheme="majorHAnsi" w:cstheme="majorHAnsi"/>
        </w:rPr>
        <w:t>disregarded</w:t>
      </w:r>
      <w:r w:rsidRPr="008617FF">
        <w:rPr>
          <w:rFonts w:asciiTheme="majorHAnsi" w:hAnsiTheme="majorHAnsi" w:cstheme="majorHAnsi"/>
          <w:sz w:val="16"/>
        </w:rPr>
        <w:t>.</w:t>
      </w:r>
    </w:p>
    <w:p w14:paraId="5A9DF2B0" w14:textId="3B5FE6A1" w:rsidR="007E6F56" w:rsidRPr="008617FF" w:rsidRDefault="007E6F56" w:rsidP="007E6F56">
      <w:pPr>
        <w:pStyle w:val="Heading4"/>
        <w:rPr>
          <w:rFonts w:asciiTheme="majorHAnsi" w:hAnsiTheme="majorHAnsi" w:cstheme="majorHAnsi"/>
        </w:rPr>
      </w:pPr>
      <w:r w:rsidRPr="008617FF">
        <w:rPr>
          <w:rFonts w:asciiTheme="majorHAnsi" w:hAnsiTheme="majorHAnsi" w:cstheme="majorHAnsi"/>
          <w:u w:val="single"/>
        </w:rPr>
        <w:t>Contaminat</w:t>
      </w:r>
      <w:r w:rsidR="00E24AC9" w:rsidRPr="008617FF">
        <w:rPr>
          <w:rFonts w:asciiTheme="majorHAnsi" w:hAnsiTheme="majorHAnsi" w:cstheme="majorHAnsi"/>
          <w:u w:val="single"/>
        </w:rPr>
        <w:t>ion</w:t>
      </w:r>
      <w:r w:rsidR="00E24AC9" w:rsidRPr="008617FF">
        <w:rPr>
          <w:rFonts w:asciiTheme="majorHAnsi" w:hAnsiTheme="majorHAnsi" w:cstheme="majorHAnsi"/>
        </w:rPr>
        <w:t xml:space="preserve"> is existential – destroys aquatic species</w:t>
      </w:r>
    </w:p>
    <w:p w14:paraId="78743ED3" w14:textId="77777777" w:rsidR="007E6F56" w:rsidRPr="008617FF" w:rsidRDefault="007E6F56" w:rsidP="007E6F56">
      <w:pPr>
        <w:rPr>
          <w:rFonts w:asciiTheme="majorHAnsi" w:hAnsiTheme="majorHAnsi" w:cstheme="majorHAnsi"/>
        </w:rPr>
      </w:pPr>
      <w:r w:rsidRPr="008617FF">
        <w:rPr>
          <w:rFonts w:asciiTheme="majorHAnsi" w:hAnsiTheme="majorHAnsi" w:cstheme="majorHAnsi"/>
        </w:rPr>
        <w:t xml:space="preserve">Margaret </w:t>
      </w:r>
      <w:r w:rsidRPr="008617FF">
        <w:rPr>
          <w:rStyle w:val="Style13ptBold"/>
          <w:rFonts w:asciiTheme="majorHAnsi" w:hAnsiTheme="majorHAnsi" w:cstheme="majorHAnsi"/>
        </w:rPr>
        <w:t>Morris 16</w:t>
      </w:r>
      <w:r w:rsidRPr="008617FF">
        <w:rPr>
          <w:rFonts w:asciiTheme="majorHAnsi" w:hAnsiTheme="majorHAnsi" w:cstheme="majorHAnsi"/>
        </w:rPr>
        <w:t xml:space="preserve">. Inventor of the GEO-DMF System for robotically building virtually permanent automated solid rock outer space facilities, worked for decades as an assistant to Dr. Joseph Davidovits, the award-winning founder of the chemistry of geopolymerization, worked with the late Dr. Edward J. </w:t>
      </w:r>
      <w:r w:rsidRPr="008617FF">
        <w:rPr>
          <w:rFonts w:asciiTheme="majorHAnsi" w:hAnsiTheme="majorHAnsi" w:cstheme="majorHAnsi"/>
        </w:rPr>
        <w:lastRenderedPageBreak/>
        <w:t xml:space="preserve">Zeller, Head of the former NASA-funded Radiation Physics Laboratory, at the Space Technology Center of the University of Kansas. 04-05-16. “Nuclear Waste Pollution is an Existential Risk that Threatens Global Health.” Institute for Ethics and Emerging Technologies. </w:t>
      </w:r>
      <w:hyperlink r:id="rId11" w:history="1">
        <w:r w:rsidRPr="008617FF">
          <w:rPr>
            <w:rStyle w:val="Hyperlink"/>
            <w:rFonts w:asciiTheme="majorHAnsi" w:hAnsiTheme="majorHAnsi" w:cstheme="majorHAnsi"/>
          </w:rPr>
          <w:t>https://ieet.org/index.php/IEET2/more/morris20160405</w:t>
        </w:r>
      </w:hyperlink>
      <w:r w:rsidRPr="008617FF">
        <w:rPr>
          <w:rFonts w:asciiTheme="majorHAnsi" w:hAnsiTheme="majorHAnsi" w:cstheme="majorHAnsi"/>
        </w:rPr>
        <w:t>)</w:t>
      </w:r>
    </w:p>
    <w:p w14:paraId="1E9B0C48" w14:textId="77777777" w:rsidR="007E6F56" w:rsidRPr="008617FF" w:rsidRDefault="007E6F56" w:rsidP="007E6F56">
      <w:pPr>
        <w:rPr>
          <w:rFonts w:asciiTheme="majorHAnsi" w:hAnsiTheme="majorHAnsi" w:cstheme="majorHAnsi"/>
          <w:sz w:val="16"/>
        </w:rPr>
      </w:pPr>
      <w:r w:rsidRPr="008617FF">
        <w:rPr>
          <w:rStyle w:val="StyleUnderline"/>
          <w:rFonts w:asciiTheme="majorHAnsi" w:hAnsiTheme="majorHAnsi" w:cstheme="majorHAnsi"/>
        </w:rPr>
        <w:t xml:space="preserve">Unlike many </w:t>
      </w:r>
      <w:r w:rsidRPr="008617FF">
        <w:rPr>
          <w:rStyle w:val="StyleUnderline"/>
          <w:rFonts w:asciiTheme="majorHAnsi" w:hAnsiTheme="majorHAnsi" w:cstheme="majorHAnsi"/>
          <w:highlight w:val="green"/>
        </w:rPr>
        <w:t>radioactive materials</w:t>
      </w:r>
      <w:r w:rsidRPr="008617FF">
        <w:rPr>
          <w:rStyle w:val="StyleUnderline"/>
          <w:rFonts w:asciiTheme="majorHAnsi" w:hAnsiTheme="majorHAnsi" w:cstheme="majorHAnsi"/>
        </w:rPr>
        <w:t xml:space="preserve"> that degrade fairly rapidly, some will </w:t>
      </w:r>
      <w:r w:rsidRPr="008617FF">
        <w:rPr>
          <w:rStyle w:val="StyleUnderline"/>
          <w:rFonts w:asciiTheme="majorHAnsi" w:hAnsiTheme="majorHAnsi" w:cstheme="majorHAnsi"/>
          <w:highlight w:val="green"/>
        </w:rPr>
        <w:t>remain intensely poisonous</w:t>
      </w:r>
      <w:r w:rsidRPr="008617FF">
        <w:rPr>
          <w:rStyle w:val="StyleUnderline"/>
          <w:rFonts w:asciiTheme="majorHAnsi" w:hAnsiTheme="majorHAnsi" w:cstheme="majorHAnsi"/>
        </w:rPr>
        <w:t xml:space="preserve"> for incredibly long periods.</w:t>
      </w:r>
      <w:r w:rsidRPr="008617FF">
        <w:rPr>
          <w:rFonts w:asciiTheme="majorHAnsi" w:hAnsiTheme="majorHAnsi" w:cstheme="majorHAnsi"/>
          <w:sz w:val="16"/>
        </w:rPr>
        <w:t xml:space="preserve"> </w:t>
      </w:r>
      <w:r w:rsidRPr="008617FF">
        <w:rPr>
          <w:rStyle w:val="StyleUnderline"/>
          <w:rFonts w:asciiTheme="majorHAnsi" w:hAnsiTheme="majorHAnsi" w:cstheme="majorHAnsi"/>
        </w:rPr>
        <w:t>Plutonium-240 (Pu-240) has a half-life of 6,560 years.</w:t>
      </w:r>
      <w:r w:rsidRPr="008617FF">
        <w:rPr>
          <w:rFonts w:asciiTheme="majorHAnsi" w:hAnsiTheme="majorHAnsi" w:cstheme="majorHAnsi"/>
          <w:sz w:val="16"/>
        </w:rPr>
        <w:t xml:space="preserve"> The half-life is the time it takes for radioactive decay to decrease by half. But </w:t>
      </w:r>
      <w:r w:rsidRPr="008617FF">
        <w:rPr>
          <w:rStyle w:val="StyleUnderline"/>
          <w:rFonts w:asciiTheme="majorHAnsi" w:hAnsiTheme="majorHAnsi" w:cstheme="majorHAnsi"/>
        </w:rPr>
        <w:t>decay does not occur at an even pace, and radioactive isotopes are dangerous for much longer</w:t>
      </w:r>
      <w:r w:rsidRPr="008617FF">
        <w:rPr>
          <w:rFonts w:asciiTheme="majorHAnsi" w:hAnsiTheme="majorHAnsi" w:cstheme="majorHAnsi"/>
          <w:sz w:val="16"/>
        </w:rPr>
        <w:t xml:space="preserve"> – typically 10 to 20 times the length of their half-life. Pu-238 has an 88-year half-life, and is used for space vehicles despite the frequency of rocket failures. Any exploding rocket including such cargo spreads pollution far and wide. Pu-239 has a half-life of over 24,000 years, and will remain radioactive for about a half a million years. But the situation is more complicated because as Pu-239 decays it transforms to uranium-235 (U- 235), which has a half life of 600 to 700 million years. Iodine-129 has a half-life of 16 million years. Pu-244 has a half-life of 80.8 million years. U-238 has a half- life of 4.5 billion years.2</w:t>
      </w:r>
    </w:p>
    <w:p w14:paraId="3D32E1BA" w14:textId="77777777" w:rsidR="007E6F56" w:rsidRPr="008617FF" w:rsidRDefault="007E6F56" w:rsidP="007E6F56">
      <w:pPr>
        <w:rPr>
          <w:rFonts w:asciiTheme="majorHAnsi" w:hAnsiTheme="majorHAnsi" w:cstheme="majorHAnsi"/>
          <w:sz w:val="16"/>
        </w:rPr>
      </w:pPr>
      <w:r w:rsidRPr="008617FF">
        <w:rPr>
          <w:rFonts w:asciiTheme="majorHAnsi" w:hAnsiTheme="majorHAnsi" w:cstheme="majorHAnsi"/>
          <w:sz w:val="16"/>
        </w:rPr>
        <w:t>When taken into the body, isotopes of radioactive plutonium are not fully eliminated and tend to accumulate. They are deadly when sufficiently accumulated. Pu-239 was described by its co-discoverer, chemist Glenn Seaborg, as "fiendishly toxic." In addition to terrible chemical toxicity, plutonium emits ionizing radiation. Pu-239 emits alpha, beta and gamma particles. Gamma radiation can penetrate the entire body and kill cells</w:t>
      </w:r>
      <w:r w:rsidRPr="008617FF">
        <w:rPr>
          <w:rStyle w:val="StyleUnderline"/>
          <w:rFonts w:asciiTheme="majorHAnsi" w:hAnsiTheme="majorHAnsi" w:cstheme="majorHAnsi"/>
        </w:rPr>
        <w:t>. Pu-239 has a robust resonance energy of 0.2 96 electron-volts that can badly damage DNA and produce birth defects that carry over generations.</w:t>
      </w:r>
      <w:r w:rsidRPr="008617FF">
        <w:rPr>
          <w:rFonts w:asciiTheme="majorHAnsi" w:hAnsiTheme="majorHAnsi" w:cstheme="majorHAnsi"/>
          <w:sz w:val="16"/>
        </w:rPr>
        <w:t>3 The body repairs tissues and DNA, but becomes overwhelmed when plutonium concentrates too heavily.</w:t>
      </w:r>
    </w:p>
    <w:p w14:paraId="640A5F8E" w14:textId="77777777" w:rsidR="007E6F56" w:rsidRPr="008617FF" w:rsidRDefault="007E6F56" w:rsidP="007E6F56">
      <w:pPr>
        <w:rPr>
          <w:rFonts w:asciiTheme="majorHAnsi" w:hAnsiTheme="majorHAnsi" w:cstheme="majorHAnsi"/>
          <w:sz w:val="16"/>
        </w:rPr>
      </w:pPr>
      <w:r w:rsidRPr="008617FF">
        <w:rPr>
          <w:rFonts w:asciiTheme="majorHAnsi" w:hAnsiTheme="majorHAnsi" w:cstheme="majorHAnsi"/>
          <w:sz w:val="16"/>
        </w:rPr>
        <w:t xml:space="preserve">According to a 1975 article in New Scientist Magazine, “But if it is inhaled, 10 micrograms of plutonium-239 is likely to cause fatal lung cancer.”4 Experts estimate that </w:t>
      </w:r>
      <w:r w:rsidRPr="008617FF">
        <w:rPr>
          <w:rStyle w:val="StyleUnderline"/>
          <w:rFonts w:asciiTheme="majorHAnsi" w:hAnsiTheme="majorHAnsi" w:cstheme="majorHAnsi"/>
          <w:highlight w:val="green"/>
        </w:rPr>
        <w:t>Pu-239 is so noxious</w:t>
      </w:r>
      <w:r w:rsidRPr="008617FF">
        <w:rPr>
          <w:rStyle w:val="StyleUnderline"/>
          <w:rFonts w:asciiTheme="majorHAnsi" w:hAnsiTheme="majorHAnsi" w:cstheme="majorHAnsi"/>
        </w:rPr>
        <w:t xml:space="preserve"> that only </w:t>
      </w:r>
      <w:r w:rsidRPr="008617FF">
        <w:rPr>
          <w:rStyle w:val="StyleUnderline"/>
          <w:rFonts w:asciiTheme="majorHAnsi" w:hAnsiTheme="majorHAnsi" w:cstheme="majorHAnsi"/>
          <w:highlight w:val="green"/>
        </w:rPr>
        <w:t xml:space="preserve">one pound </w:t>
      </w:r>
      <w:r w:rsidRPr="008617FF">
        <w:rPr>
          <w:rStyle w:val="Emphasis"/>
          <w:rFonts w:asciiTheme="majorHAnsi" w:hAnsiTheme="majorHAnsi" w:cstheme="majorHAnsi"/>
          <w:highlight w:val="green"/>
        </w:rPr>
        <w:t>would</w:t>
      </w:r>
      <w:r w:rsidRPr="008617FF">
        <w:rPr>
          <w:rStyle w:val="Emphasis"/>
          <w:rFonts w:asciiTheme="majorHAnsi" w:hAnsiTheme="majorHAnsi" w:cstheme="majorHAnsi"/>
        </w:rPr>
        <w:t xml:space="preserve"> be enough to </w:t>
      </w:r>
      <w:r w:rsidRPr="008617FF">
        <w:rPr>
          <w:rStyle w:val="Emphasis"/>
          <w:rFonts w:asciiTheme="majorHAnsi" w:hAnsiTheme="majorHAnsi" w:cstheme="majorHAnsi"/>
          <w:highlight w:val="green"/>
        </w:rPr>
        <w:t>kill everyone</w:t>
      </w:r>
      <w:r w:rsidRPr="008617FF">
        <w:rPr>
          <w:rStyle w:val="Emphasis"/>
          <w:rFonts w:asciiTheme="majorHAnsi" w:hAnsiTheme="majorHAnsi" w:cstheme="majorHAnsi"/>
        </w:rPr>
        <w:t xml:space="preserve"> on our planet if it were so evenly dispersed in the air</w:t>
      </w:r>
      <w:r w:rsidRPr="008617FF">
        <w:rPr>
          <w:rStyle w:val="StyleUnderline"/>
          <w:rFonts w:asciiTheme="majorHAnsi" w:hAnsiTheme="majorHAnsi" w:cstheme="majorHAnsi"/>
        </w:rPr>
        <w:t xml:space="preserve"> that everyone inhaled it</w:t>
      </w:r>
      <w:r w:rsidRPr="008617FF">
        <w:rPr>
          <w:rFonts w:asciiTheme="majorHAnsi" w:hAnsiTheme="majorHAnsi" w:cstheme="majorHAnsi"/>
          <w:sz w:val="16"/>
        </w:rPr>
        <w:t>.5</w:t>
      </w:r>
    </w:p>
    <w:p w14:paraId="7D00B342" w14:textId="77777777" w:rsidR="007E6F56" w:rsidRPr="008617FF" w:rsidRDefault="007E6F56" w:rsidP="007E6F56">
      <w:pPr>
        <w:rPr>
          <w:rFonts w:asciiTheme="majorHAnsi" w:hAnsiTheme="majorHAnsi" w:cstheme="majorHAnsi"/>
          <w:sz w:val="16"/>
        </w:rPr>
      </w:pPr>
      <w:r w:rsidRPr="008617FF">
        <w:rPr>
          <w:rFonts w:asciiTheme="majorHAnsi" w:hAnsiTheme="majorHAnsi" w:cstheme="majorHAnsi"/>
          <w:sz w:val="16"/>
        </w:rPr>
        <w:t xml:space="preserve">Although it occurs in nature in exploding stars, almost all plutonium on Earth is man-made – the product of manufacturing nuclear weapons and energy in nuclear power plants. </w:t>
      </w:r>
      <w:r w:rsidRPr="008617FF">
        <w:rPr>
          <w:rStyle w:val="StyleUnderline"/>
          <w:rFonts w:asciiTheme="majorHAnsi" w:hAnsiTheme="majorHAnsi" w:cstheme="majorHAnsi"/>
        </w:rPr>
        <w:t xml:space="preserve">Of the different forms of nuclear products, deadly Pu-239 is very abundant because it is used to make nuclear weapons </w:t>
      </w:r>
      <w:r w:rsidRPr="008617FF">
        <w:rPr>
          <w:rFonts w:asciiTheme="majorHAnsi" w:hAnsiTheme="majorHAnsi" w:cstheme="majorHAnsi"/>
          <w:sz w:val="16"/>
        </w:rPr>
        <w:t>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Pu-239 remains at temporary storage facilities at these locations. Hanford stores about 50 million gallons of high-level radioactive nuclear and chemically hazardous wastes in underground storage tanks that were not designed for long-term storage. Roughly a third of these tanks have leaked, so that at least a million gallons of radioactive waste has reached the natural environment. Hanford is the most toxic site in the U.S., and among the most toxic places on Earth. Over 1,000 contaminated sites at Hanford have been identified. Groundwater aquifers are polluted for over 200 square miles beyond Hanford.</w:t>
      </w:r>
    </w:p>
    <w:p w14:paraId="1EE9E1AA" w14:textId="77777777" w:rsidR="007E6F56" w:rsidRPr="008617FF" w:rsidRDefault="007E6F56" w:rsidP="007E6F56">
      <w:pPr>
        <w:rPr>
          <w:rFonts w:asciiTheme="majorHAnsi" w:hAnsiTheme="majorHAnsi" w:cstheme="majorHAnsi"/>
          <w:sz w:val="16"/>
        </w:rPr>
      </w:pPr>
      <w:r w:rsidRPr="008617FF">
        <w:rPr>
          <w:rFonts w:asciiTheme="majorHAnsi" w:hAnsiTheme="majorHAnsi" w:cstheme="majorHAnsi"/>
          <w:sz w:val="16"/>
        </w:rPr>
        <w:t xml:space="preserve">No less than nine pounds of Pu-239 is used to make a working nuclear bomb. As of 2015, a total of 15,695 nuclear weapons are stockpiled by nine countries.7 Some of these weapons are 35 years old, but have a shelf-life of only 25 years.8 These </w:t>
      </w:r>
      <w:r w:rsidRPr="008617FF">
        <w:rPr>
          <w:rStyle w:val="StyleUnderline"/>
          <w:rFonts w:asciiTheme="majorHAnsi" w:hAnsiTheme="majorHAnsi" w:cstheme="majorHAnsi"/>
        </w:rPr>
        <w:t>aging weapons are undergoing corrosion. oxidation and other detrimental changes, and they must constantly be maintained and upgraded to prevent them from becoming an immanent threat to life on Earth. They are primary war targets.</w:t>
      </w:r>
      <w:r w:rsidRPr="008617FF">
        <w:rPr>
          <w:rFonts w:asciiTheme="majorHAnsi" w:hAnsiTheme="majorHAnsi" w:cstheme="majorHAnsi"/>
          <w:sz w:val="16"/>
        </w:rPr>
        <w:t xml:space="preserve"> The situation emphasizes the need for absolute global peace.</w:t>
      </w:r>
    </w:p>
    <w:p w14:paraId="0D8305D0"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As of 2014, about 435 nuclear power plants have been built in 31 countries around the world.9 A great number of radioactive products, including Pu-239, are byproducts of U-235 fission occurring in the fuel rods of those plants with uranium reactors. In addition to being susceptible to natural disasters and accidents, these nuclear plants are all vulnerable to acts of war. They, too, emphasize the need for absolute global peace.</w:t>
      </w:r>
    </w:p>
    <w:p w14:paraId="7682A1E0"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Many nuclear power plants are operating beyond their established service lives, and storing their nuclear wastes remains highly problematic.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w:t>
      </w:r>
    </w:p>
    <w:p w14:paraId="0C88F9C0"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 xml:space="preserve">The U.S. alone stores tens of thousands of tons of spent fuel containing Pu-239 and other highly radioactive materials from the various reactor cores. The quantity continues to increase worldwide as long as the nuclear plants continue to operate. About 1% of spent nuclear fuel is plutonium, and nuclear power provides about 10 percent of the world's electricity. A uranium reactor will contain about a ton of plutonium. These figures provide a rough idea of the enormity of continual global radioactive waste accumulation. Aside from accidents like the Chernobyl </w:t>
      </w:r>
      <w:r w:rsidRPr="008617FF">
        <w:rPr>
          <w:rFonts w:asciiTheme="majorHAnsi" w:hAnsiTheme="majorHAnsi" w:cstheme="majorHAnsi"/>
          <w:sz w:val="16"/>
          <w:szCs w:val="16"/>
        </w:rPr>
        <w:lastRenderedPageBreak/>
        <w:t>disaster (which contaminated 40% of Europe), dangers include the potential for spontaneous fuel combustion and nuclear meltdown at pools containing spent fuel. The following quote from a National Research Council Panel report provides a rough idea of the growing tonnage build-up of plutonium from commercial nuclear reactors:</w:t>
      </w:r>
    </w:p>
    <w:p w14:paraId="7DE1F976"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“New production of commercial reactor plutonium during the first half of the 1990s was about 70 MT [metric tons] per year.”11</w:t>
      </w:r>
    </w:p>
    <w:p w14:paraId="612C2557" w14:textId="77777777" w:rsidR="007E6F56" w:rsidRPr="008617FF" w:rsidRDefault="007E6F56" w:rsidP="007E6F56">
      <w:pPr>
        <w:rPr>
          <w:rStyle w:val="Emphasis"/>
          <w:rFonts w:asciiTheme="majorHAnsi" w:hAnsiTheme="majorHAnsi" w:cstheme="majorHAnsi"/>
        </w:rPr>
      </w:pPr>
      <w:r w:rsidRPr="008617FF">
        <w:rPr>
          <w:rStyle w:val="StyleUnderline"/>
          <w:rFonts w:asciiTheme="majorHAnsi" w:hAnsiTheme="majorHAnsi" w:cstheme="majorHAnsi"/>
        </w:rPr>
        <w:t>At least four to five tons of Pu-239 are known to have been released into the environment during nuclear weapons testing</w:t>
      </w:r>
      <w:r w:rsidRPr="008617FF">
        <w:rPr>
          <w:rFonts w:asciiTheme="majorHAnsi" w:hAnsiTheme="majorHAnsi" w:cstheme="majorHAnsi"/>
          <w:sz w:val="16"/>
        </w:rPr>
        <w:t xml:space="preserve">.12 Much of the Pu-239 remains buried underground at the test sites. But </w:t>
      </w:r>
      <w:r w:rsidRPr="008617FF">
        <w:rPr>
          <w:rStyle w:val="StyleUnderline"/>
          <w:rFonts w:asciiTheme="majorHAnsi" w:hAnsiTheme="majorHAnsi" w:cstheme="majorHAnsi"/>
        </w:rPr>
        <w:t>some was released into the air during atmospheric tests, and some traveled for many miles by way of groundwater after underground tests. About two-thirds of the plutonium in the atmosphere winds up in the oceans, where it tends to sink to their bottoms and challenges sea life</w:t>
      </w:r>
      <w:r w:rsidRPr="008617FF">
        <w:rPr>
          <w:rFonts w:asciiTheme="majorHAnsi" w:hAnsiTheme="majorHAnsi" w:cstheme="majorHAnsi"/>
          <w:sz w:val="16"/>
        </w:rPr>
        <w:t xml:space="preserve">. The </w:t>
      </w:r>
      <w:r w:rsidRPr="008617FF">
        <w:rPr>
          <w:rStyle w:val="Emphasis"/>
          <w:rFonts w:asciiTheme="majorHAnsi" w:hAnsiTheme="majorHAnsi" w:cstheme="majorHAnsi"/>
          <w:highlight w:val="green"/>
        </w:rPr>
        <w:t>polluted sediment is</w:t>
      </w:r>
      <w:r w:rsidRPr="008617FF">
        <w:rPr>
          <w:rStyle w:val="Emphasis"/>
          <w:rFonts w:asciiTheme="majorHAnsi" w:hAnsiTheme="majorHAnsi" w:cstheme="majorHAnsi"/>
        </w:rPr>
        <w:t xml:space="preserve"> disturbed and </w:t>
      </w:r>
      <w:r w:rsidRPr="008617FF">
        <w:rPr>
          <w:rStyle w:val="Emphasis"/>
          <w:rFonts w:asciiTheme="majorHAnsi" w:hAnsiTheme="majorHAnsi" w:cstheme="majorHAnsi"/>
          <w:highlight w:val="green"/>
        </w:rPr>
        <w:t>redistributed by underwater tsunamis, earthquakes,</w:t>
      </w:r>
      <w:r w:rsidRPr="008617FF">
        <w:rPr>
          <w:rStyle w:val="Emphasis"/>
          <w:rFonts w:asciiTheme="majorHAnsi" w:hAnsiTheme="majorHAnsi" w:cstheme="majorHAnsi"/>
        </w:rPr>
        <w:t xml:space="preserve"> volcanoes and enormous landslides.</w:t>
      </w:r>
    </w:p>
    <w:p w14:paraId="75A17602"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According to the U.S. Environmental Protection Agency (EPA):</w:t>
      </w:r>
    </w:p>
    <w:p w14:paraId="4E393126" w14:textId="77777777" w:rsidR="007E6F56" w:rsidRPr="008617FF" w:rsidRDefault="007E6F56" w:rsidP="007E6F56">
      <w:pPr>
        <w:rPr>
          <w:rFonts w:asciiTheme="majorHAnsi" w:hAnsiTheme="majorHAnsi" w:cstheme="majorHAnsi"/>
        </w:rPr>
      </w:pPr>
      <w:r w:rsidRPr="008617FF">
        <w:rPr>
          <w:rFonts w:asciiTheme="majorHAnsi" w:hAnsiTheme="majorHAnsi" w:cstheme="majorHAnsi"/>
        </w:rPr>
        <w:t>“</w:t>
      </w:r>
      <w:r w:rsidRPr="008617FF">
        <w:rPr>
          <w:rStyle w:val="StyleUnderline"/>
          <w:rFonts w:asciiTheme="majorHAnsi" w:hAnsiTheme="majorHAnsi" w:cstheme="majorHAnsi"/>
          <w:highlight w:val="green"/>
        </w:rPr>
        <w:t>Residual plutonium</w:t>
      </w:r>
      <w:r w:rsidRPr="008617FF">
        <w:rPr>
          <w:rStyle w:val="StyleUnderline"/>
          <w:rFonts w:asciiTheme="majorHAnsi" w:hAnsiTheme="majorHAnsi" w:cstheme="majorHAnsi"/>
        </w:rPr>
        <w:t xml:space="preserve"> from atmospheric nuclear weapons testing </w:t>
      </w:r>
      <w:r w:rsidRPr="008617FF">
        <w:rPr>
          <w:rStyle w:val="StyleUnderline"/>
          <w:rFonts w:asciiTheme="majorHAnsi" w:hAnsiTheme="majorHAnsi" w:cstheme="majorHAnsi"/>
          <w:highlight w:val="green"/>
        </w:rPr>
        <w:t>is dispersed widely in the environment</w:t>
      </w:r>
      <w:r w:rsidRPr="008617FF">
        <w:rPr>
          <w:rStyle w:val="StyleUnderline"/>
          <w:rFonts w:asciiTheme="majorHAnsi" w:hAnsiTheme="majorHAnsi" w:cstheme="majorHAnsi"/>
        </w:rPr>
        <w:t>. As a result, virtually everyone comes into contact with extremely small amounts of plutonium</w:t>
      </w:r>
      <w:r w:rsidRPr="008617FF">
        <w:rPr>
          <w:rFonts w:asciiTheme="majorHAnsi" w:hAnsiTheme="majorHAnsi" w:cstheme="majorHAnsi"/>
        </w:rPr>
        <w:t>.”13</w:t>
      </w:r>
    </w:p>
    <w:p w14:paraId="031F538D"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The EPA adds:</w:t>
      </w:r>
    </w:p>
    <w:p w14:paraId="63D50C68"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“People may inhale plutonium as a contaminant in dust. It can also be ingested with food or water. Most people have extremely low ingestion and inhalation of plutonium.”</w:t>
      </w:r>
    </w:p>
    <w:p w14:paraId="7F49D6DC"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Given that humans retain plutonium, the longer we live the more of it our bodies can accumulate. Although exposure can vary widely because of the way plutonium becomes distributed in the environment, it is has already reached high enough levels globally to cause serious concern: According to a report from the Proceedings of the NATO Advanced Research Workshop of the year 2000, titled High-Sensitive Determinations of Pu and Am Content in Human Tissues:</w:t>
      </w:r>
    </w:p>
    <w:p w14:paraId="4EC4A809" w14:textId="77777777" w:rsidR="007E6F56" w:rsidRPr="008617FF" w:rsidRDefault="007E6F56" w:rsidP="007E6F56">
      <w:pPr>
        <w:rPr>
          <w:rFonts w:asciiTheme="majorHAnsi" w:hAnsiTheme="majorHAnsi" w:cstheme="majorHAnsi"/>
          <w:sz w:val="16"/>
        </w:rPr>
      </w:pPr>
      <w:r w:rsidRPr="008617FF">
        <w:rPr>
          <w:rFonts w:asciiTheme="majorHAnsi" w:hAnsiTheme="majorHAnsi" w:cstheme="majorHAnsi"/>
          <w:sz w:val="16"/>
        </w:rPr>
        <w:t>“</w:t>
      </w:r>
      <w:r w:rsidRPr="008617FF">
        <w:rPr>
          <w:rStyle w:val="StyleUnderline"/>
          <w:rFonts w:asciiTheme="majorHAnsi" w:hAnsiTheme="majorHAnsi" w:cstheme="majorHAnsi"/>
        </w:rPr>
        <w:t xml:space="preserve">Now </w:t>
      </w:r>
      <w:r w:rsidRPr="008617FF">
        <w:rPr>
          <w:rStyle w:val="StyleUnderline"/>
          <w:rFonts w:asciiTheme="majorHAnsi" w:hAnsiTheme="majorHAnsi" w:cstheme="majorHAnsi"/>
          <w:highlight w:val="green"/>
        </w:rPr>
        <w:t>plutonium</w:t>
      </w:r>
      <w:r w:rsidRPr="008617FF">
        <w:rPr>
          <w:rStyle w:val="StyleUnderline"/>
          <w:rFonts w:asciiTheme="majorHAnsi" w:hAnsiTheme="majorHAnsi" w:cstheme="majorHAnsi"/>
        </w:rPr>
        <w:t xml:space="preserve"> of both industrial and weapon origin is widely </w:t>
      </w:r>
      <w:r w:rsidRPr="008617FF">
        <w:rPr>
          <w:rStyle w:val="StyleUnderline"/>
          <w:rFonts w:asciiTheme="majorHAnsi" w:hAnsiTheme="majorHAnsi" w:cstheme="majorHAnsi"/>
          <w:highlight w:val="green"/>
        </w:rPr>
        <w:t>spread all over the world and included in</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soil cycle, water cycle and the food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chain</w:t>
      </w:r>
      <w:r w:rsidRPr="008617FF">
        <w:rPr>
          <w:rStyle w:val="StyleUnderline"/>
          <w:rFonts w:asciiTheme="majorHAnsi" w:hAnsiTheme="majorHAnsi" w:cstheme="majorHAnsi"/>
        </w:rPr>
        <w:t>, the end point of which is a human body</w:t>
      </w:r>
      <w:r w:rsidRPr="008617FF">
        <w:rPr>
          <w:rFonts w:asciiTheme="majorHAnsi" w:hAnsiTheme="majorHAnsi" w:cstheme="majorHAnsi"/>
          <w:sz w:val="16"/>
        </w:rPr>
        <w:t xml:space="preserve">....Now we warn about the serious hazard of dangerous accumulation of plutonium and americium in human body, especially in liver and bones....As it has been established recently, </w:t>
      </w:r>
      <w:r w:rsidRPr="008617FF">
        <w:rPr>
          <w:rStyle w:val="StyleUnderline"/>
          <w:rFonts w:asciiTheme="majorHAnsi" w:hAnsiTheme="majorHAnsi" w:cstheme="majorHAnsi"/>
        </w:rPr>
        <w:t>plutonium in its tetravalent state (TV+) is accumulated in human body during the whole life</w:t>
      </w:r>
      <w:r w:rsidRPr="008617FF">
        <w:rPr>
          <w:rFonts w:asciiTheme="majorHAnsi" w:hAnsiTheme="majorHAnsi" w:cstheme="majorHAnsi"/>
          <w:sz w:val="16"/>
        </w:rPr>
        <w:t>...”14</w:t>
      </w:r>
    </w:p>
    <w:p w14:paraId="696F53AF"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Since that report was published, additional plutonium isotopes have been added to our body burden. High levels of Pu-239 were released after the magnitude 9.0 Tōhoku earthquake and tsunami of March 11, 2011 triggered the disaster at Japan's Fukushima Daiichi power plant. The initial venting from containment vessels into the atmosphere, the meltdown (and melt through) of three of the facility's nuclear reactor cores, and the continual release of contaminated coolant water into the Pacific Ocean are parts and parcels of the most lethal nuclear accident to date.</w:t>
      </w:r>
    </w:p>
    <w:p w14:paraId="6EEA486C"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After the radioactive plume from Fukuskima began circulating the Earth every 40 days or so (depositing over 1,000 different types of toxic substances on land and in water with each pass), plutonium was measured in the Pacific Ocean and its sea life, and in many U.S. cities and far beyond. A news headline from 2011 reads, “Report: 76 trillion becquerels of Plutonium-239 released from Fukushima — 23,000 times higher than previously announced.”15 The initial radioactive plume was discharged into both the air and water, and the water portion of the plume is expected to reach the U.S. coast along ocean currents by 2017. Smaller plumes continue to be generated as radioactive water is poured directly into the ocean each day. It remains to be seen how much all of this will affect marine life and the food chain along the U.S. west coast. California produces most of the fruits and vegetables for the rest of the country. The rule of thumb is that small particulates move along ocean currents, and large particulates sink to the marine sediments.</w:t>
      </w:r>
    </w:p>
    <w:p w14:paraId="2CE94DFF"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Since the accident, 300 to 400 tons of radioactive water from the Fukushima nuclear complex have been pouring into the ocean every day 16 In 2014, Tokyo Electric Power Company (TEPCO), in charge of the cleanup operation, began filtering 62 (out of over 1,000) radioactive isotopes from the millions of gallons going into the sea – and creating water plume after plume crossing the ocean.17 The myriad of resulting toxic water filters, which deteriorate due to radiation exposure, will require permanent storage.</w:t>
      </w:r>
    </w:p>
    <w:p w14:paraId="0D6205BC"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The public receives conflicting information about whether plutonium will be brought under control. A 2014 headline reads, “Tepco NOT to analyze Plutonium or Uranium in bypass water before discharging to the Pacific.”18 Another report says that plutonium is among the treated radioactive contaminants.19 Another says</w:t>
      </w:r>
    </w:p>
    <w:p w14:paraId="0482A576"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that the volume or output of the radioactive materials that are filtered out will be reduced by 90%.20 This can suggest that each day 90% less plutonium and certain other harmful radioactive toxins will flow into the sea than before.</w:t>
      </w:r>
    </w:p>
    <w:p w14:paraId="23126122"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lastRenderedPageBreak/>
        <w:t>A 2015 report says, “Expert: “It’s completely unsafe... impossible to remove 100s of radioactive materials” – 1,200 radionuclides, only 62 reduced.” “It’s impossible for them to remove all those hundreds of radioactive materials. They know how to remove about 62 of them, but there’s other ones that they cannot.”21</w:t>
      </w:r>
    </w:p>
    <w:p w14:paraId="132510D9"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A headline from 2015 reads: “Experts: Plutonium levels 10,000,000 times normal in water below Fukushima reactors – Plutonium hit record high off coast in 2014 – “Has been transported relatively long distances” – Every sample taken from rivers flowing into Pacific had Pu-239, Pu-240, Pu-241,and Pu-242 from plant.” “...the amount of Pu isotopes directly released into the marine environment remains unknown.” The total oceanic burden is difficult to accurately estimate by taking surface or near-surface samples from flowing ocean water.22</w:t>
      </w:r>
    </w:p>
    <w:p w14:paraId="100410DA"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Since it is presently impossible to know how much plutonium has or will be released into the ocean, and since so many conflicting opinions appear in the news, we can make rough estimates based on how much was in the reactor cores in the first place. According to nuclear engineer Arnie Gundersen: “A ton of plutonium was in each Fukushima reactor.”23 Three 100-ton reactor cores melted down, and a fourth is badly damaged. Of the three melted reactors, after they underwent meltdown nuclear fuel penetrated their containment vessels and melted into the ground below (a process termed 'melt through'). Then an unprecedented event (called 'melt out') occurred, so that the locations of the reactor cores is unknown.</w:t>
      </w:r>
    </w:p>
    <w:p w14:paraId="070741A2"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Some experts think that the mysterious highly radioactive black particulate deposited all over Fukushima, Tokyo and other parts of Japan includes the remnants of these lost cores. In theory, during the meltdowns the cores exploded with sufficient force to scatter as the black particulate (containing dangerous hot particles and other radioactive materials). This black substance matches, as best as can be determined, with components of core fuel and may include vaporized cores.24 Pu-239 and many other types of ionizing radiation are produced in reactor cores. The black particulate gradually breaks down into smaller particles, soaks into the ground and is scattered into the wind and water.</w:t>
      </w:r>
    </w:p>
    <w:p w14:paraId="3C6D8D70"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The cleanup at Fukushima is expected to take four decades, and there is no telling how far into the future highly-contaminated water will continue to pour into the ocean. It will only be stopped under certain conditions: There must be a means of preventing groundwater from entering the reactor buildings (through the basements and failed seals), so that the contaminated coolant water stops blending with the freshwater flowing in and out of the structures. The other condition is that the reactor buildings finally sufficiently cool so that coolant water is no longer required. Four reactor buildings are being cooled by water to prevent dangerous heat build-up that can cause another explosion. So, water is constantly being poured onto the premises and becomes laced with radioactive materials, and then it is partially filtered and put directly into the ocean.</w:t>
      </w:r>
    </w:p>
    <w:p w14:paraId="51D7D442"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So far, humans cannot go near the melted Fukushima reactors for an hour without being exposed to lethal amounts of radiation poisoning. Robots are the only alternative for performing work. But high-level radiation quickly causes electronics components to malfunction and fail within minutes. In April of 2015, the second robot developed to work within a damaged reactor was abandoned after it failed, and the robot sent in early 2016 was also destroyed by radiation.25</w:t>
      </w:r>
    </w:p>
    <w:p w14:paraId="5FF6C842"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The potential for typhoons, flash floods, earthquakes and tsunamis place the damaged reactor buildings at Fukushima in further jeopardy. At least one tsunami will typically hit some part of Japan every year, which is far lower than the country's frequency of earthquakes.</w:t>
      </w:r>
    </w:p>
    <w:p w14:paraId="196D757A" w14:textId="77777777" w:rsidR="007E6F56" w:rsidRPr="008617FF" w:rsidRDefault="007E6F56" w:rsidP="007E6F56">
      <w:pPr>
        <w:rPr>
          <w:rStyle w:val="StyleUnderline"/>
          <w:rFonts w:asciiTheme="majorHAnsi" w:hAnsiTheme="majorHAnsi" w:cstheme="majorHAnsi"/>
          <w:sz w:val="16"/>
          <w:szCs w:val="16"/>
        </w:rPr>
      </w:pPr>
      <w:r w:rsidRPr="008617FF">
        <w:rPr>
          <w:rFonts w:asciiTheme="majorHAnsi" w:hAnsiTheme="majorHAnsi" w:cstheme="majorHAnsi"/>
          <w:sz w:val="16"/>
          <w:szCs w:val="16"/>
        </w:rPr>
        <w:t xml:space="preserve">Even if plutonium is brought under better control, the other nuclear contaminants being released from Fukushima, the on-going low level radioactive releases permitted around the world at uranium mines and mills, fuel fabrication plants, storage pools, casks, and trenches, etc. accumulate in the environment. </w:t>
      </w:r>
      <w:r w:rsidRPr="008617FF">
        <w:rPr>
          <w:rStyle w:val="StyleUnderline"/>
          <w:rFonts w:asciiTheme="majorHAnsi" w:hAnsiTheme="majorHAnsi" w:cstheme="majorHAnsi"/>
          <w:sz w:val="16"/>
          <w:szCs w:val="16"/>
        </w:rPr>
        <w:t>Too much body burden brings on birth defects in newborns. Many Iraqi children born after depleted uranium weaponry was used during the Gulf War suffer hideous deformities. Irresponsible radioactive waste disposal is suspected of causing the significant cancer rise in southern Italy.</w:t>
      </w:r>
    </w:p>
    <w:p w14:paraId="17409992" w14:textId="77777777" w:rsidR="007E6F56" w:rsidRPr="008617FF" w:rsidRDefault="007E6F56" w:rsidP="007E6F56">
      <w:pPr>
        <w:rPr>
          <w:rFonts w:asciiTheme="majorHAnsi" w:hAnsiTheme="majorHAnsi" w:cstheme="majorHAnsi"/>
          <w:sz w:val="16"/>
          <w:szCs w:val="16"/>
        </w:rPr>
      </w:pPr>
      <w:r w:rsidRPr="008617FF">
        <w:rPr>
          <w:rFonts w:asciiTheme="majorHAnsi" w:hAnsiTheme="majorHAnsi" w:cstheme="majorHAnsi"/>
          <w:sz w:val="16"/>
          <w:szCs w:val="16"/>
        </w:rPr>
        <w:t>Five reactors in the U.S. are known to be built in earthquake zones, too.26 New earthquake faults that threaten Hanford have been discovered since it was built. In 2015, Michigan quakes initially left scientists puzzled. The situation resulted in the identification of a previously unconfirmed earthquake fault line.27 Earthquake frequency has increased dramatically in the U.S. over the past few decades, and the frequency rate has continued to increase. Tornadoes are also a threat to the safety of nuclear plants, and the Fermi 2 reactor, located between Detroit and Toledo, experienced a near miss when a tornado ran directly through two of its cooling towers in 2014.</w:t>
      </w:r>
    </w:p>
    <w:p w14:paraId="24503E1F" w14:textId="77777777" w:rsidR="007E6F56" w:rsidRPr="008617FF" w:rsidRDefault="007E6F56" w:rsidP="007E6F56">
      <w:pPr>
        <w:rPr>
          <w:rFonts w:asciiTheme="majorHAnsi" w:hAnsiTheme="majorHAnsi" w:cstheme="majorHAnsi"/>
          <w:sz w:val="16"/>
        </w:rPr>
      </w:pPr>
      <w:r w:rsidRPr="008617FF">
        <w:rPr>
          <w:rFonts w:asciiTheme="majorHAnsi" w:hAnsiTheme="majorHAnsi" w:cstheme="majorHAnsi"/>
          <w:sz w:val="16"/>
        </w:rPr>
        <w:t xml:space="preserve">Some physicists assert that humanity will always be plagued by the consequences of the Fukushima disaster.28 Scientists who study the ocean floor report a huge spike in unexplained sea life die-offs.29 Many thousands of tons of radioactive materials have been dumped into the Atlantic, too. The </w:t>
      </w:r>
      <w:r w:rsidRPr="008617FF">
        <w:rPr>
          <w:rStyle w:val="StyleUnderline"/>
          <w:rFonts w:asciiTheme="majorHAnsi" w:hAnsiTheme="majorHAnsi" w:cstheme="majorHAnsi"/>
        </w:rPr>
        <w:t>oceans are getting warmer and steadily more acidic, and oxygen is depleting at an increased pace. The entire oceanic ecosystem is threatened by over 70,000 types of pollution, and human CO2 emissions (mostly from fossil fuel combustion, transportation and industrial processes) are usually considered largely to blame</w:t>
      </w:r>
      <w:r w:rsidRPr="008617FF">
        <w:rPr>
          <w:rFonts w:asciiTheme="majorHAnsi" w:hAnsiTheme="majorHAnsi" w:cstheme="majorHAnsi"/>
          <w:sz w:val="16"/>
        </w:rPr>
        <w:t>.30</w:t>
      </w:r>
    </w:p>
    <w:p w14:paraId="5909736D" w14:textId="0A8B5973" w:rsidR="007E6F56" w:rsidRPr="008617FF" w:rsidRDefault="007E6F56" w:rsidP="00C747C7">
      <w:pPr>
        <w:rPr>
          <w:rFonts w:asciiTheme="majorHAnsi" w:hAnsiTheme="majorHAnsi" w:cstheme="majorHAnsi"/>
          <w:b/>
          <w:iCs/>
          <w:u w:val="single"/>
        </w:rPr>
      </w:pPr>
      <w:r w:rsidRPr="008617FF">
        <w:rPr>
          <w:rFonts w:asciiTheme="majorHAnsi" w:hAnsiTheme="majorHAnsi" w:cstheme="majorHAnsi"/>
          <w:sz w:val="16"/>
        </w:rPr>
        <w:t xml:space="preserve">There are over 500 large oceanic dead zones, areas in which the oxygen concentration is so low that sea life suffocates. </w:t>
      </w:r>
      <w:r w:rsidRPr="008617FF">
        <w:rPr>
          <w:rStyle w:val="StyleUnderline"/>
          <w:rFonts w:asciiTheme="majorHAnsi" w:hAnsiTheme="majorHAnsi" w:cstheme="majorHAnsi"/>
        </w:rPr>
        <w:t xml:space="preserve">Science cannot predict the ultimate consequences of the changes in our oceans, but </w:t>
      </w:r>
      <w:r w:rsidRPr="008617FF">
        <w:rPr>
          <w:rStyle w:val="Emphasis"/>
          <w:rFonts w:asciiTheme="majorHAnsi" w:hAnsiTheme="majorHAnsi" w:cstheme="majorHAnsi"/>
          <w:highlight w:val="green"/>
        </w:rPr>
        <w:t>mass extinction of ocean life is predicted</w:t>
      </w:r>
      <w:r w:rsidRPr="008617FF">
        <w:rPr>
          <w:rStyle w:val="StyleUnderline"/>
          <w:rFonts w:asciiTheme="majorHAnsi" w:hAnsiTheme="majorHAnsi" w:cstheme="majorHAnsi"/>
        </w:rPr>
        <w:t>.</w:t>
      </w:r>
      <w:r w:rsidRPr="008617FF">
        <w:rPr>
          <w:rFonts w:asciiTheme="majorHAnsi" w:hAnsiTheme="majorHAnsi" w:cstheme="majorHAnsi"/>
          <w:sz w:val="16"/>
        </w:rPr>
        <w:t xml:space="preserve">31 No wonder some news sources are sounding alarm bells about the potential death of the Pacific Ocean.32 </w:t>
      </w:r>
      <w:r w:rsidRPr="008617FF">
        <w:rPr>
          <w:rStyle w:val="StyleUnderline"/>
          <w:rFonts w:asciiTheme="majorHAnsi" w:hAnsiTheme="majorHAnsi" w:cstheme="majorHAnsi"/>
          <w:highlight w:val="green"/>
        </w:rPr>
        <w:t>Oceans play</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green"/>
        </w:rPr>
        <w:lastRenderedPageBreak/>
        <w:t>leading role in Earth's overall climate</w:t>
      </w:r>
      <w:r w:rsidRPr="008617FF">
        <w:rPr>
          <w:rStyle w:val="StyleUnderline"/>
          <w:rFonts w:asciiTheme="majorHAnsi" w:hAnsiTheme="majorHAnsi" w:cstheme="majorHAnsi"/>
        </w:rPr>
        <w:t xml:space="preserve">, and they heavily impact the weather patterns on land. </w:t>
      </w:r>
      <w:r w:rsidRPr="008617FF">
        <w:rPr>
          <w:rStyle w:val="Emphasis"/>
          <w:rFonts w:asciiTheme="majorHAnsi" w:hAnsiTheme="majorHAnsi" w:cstheme="majorHAnsi"/>
          <w:highlight w:val="green"/>
        </w:rPr>
        <w:t>Humankind</w:t>
      </w:r>
      <w:r w:rsidRPr="008617FF">
        <w:rPr>
          <w:rStyle w:val="Emphasis"/>
          <w:rFonts w:asciiTheme="majorHAnsi" w:hAnsiTheme="majorHAnsi" w:cstheme="majorHAnsi"/>
        </w:rPr>
        <w:t xml:space="preserve"> is </w:t>
      </w:r>
      <w:r w:rsidRPr="008617FF">
        <w:rPr>
          <w:rStyle w:val="Emphasis"/>
          <w:rFonts w:asciiTheme="majorHAnsi" w:hAnsiTheme="majorHAnsi" w:cstheme="majorHAnsi"/>
          <w:highlight w:val="green"/>
        </w:rPr>
        <w:t>not presently set up to endure drastic changes</w:t>
      </w:r>
      <w:r w:rsidRPr="008617FF">
        <w:rPr>
          <w:rStyle w:val="Emphasis"/>
          <w:rFonts w:asciiTheme="majorHAnsi" w:hAnsiTheme="majorHAnsi" w:cstheme="majorHAnsi"/>
        </w:rPr>
        <w:t xml:space="preserve"> in climate or weather.</w:t>
      </w:r>
    </w:p>
    <w:p w14:paraId="3F126E7E" w14:textId="77777777" w:rsidR="00C747C7" w:rsidRPr="008617FF" w:rsidRDefault="00C747C7" w:rsidP="00C747C7">
      <w:pPr>
        <w:rPr>
          <w:rFonts w:asciiTheme="majorHAnsi" w:hAnsiTheme="majorHAnsi" w:cstheme="majorHAnsi"/>
          <w:sz w:val="16"/>
        </w:rPr>
      </w:pPr>
    </w:p>
    <w:p w14:paraId="4125BB0E" w14:textId="77777777" w:rsidR="00C747C7" w:rsidRPr="008617FF" w:rsidRDefault="00C747C7" w:rsidP="00C747C7">
      <w:pPr>
        <w:pStyle w:val="Heading4"/>
        <w:rPr>
          <w:rFonts w:asciiTheme="majorHAnsi" w:hAnsiTheme="majorHAnsi" w:cstheme="majorHAnsi"/>
        </w:rPr>
      </w:pPr>
      <w:r w:rsidRPr="008617FF">
        <w:rPr>
          <w:rFonts w:asciiTheme="majorHAnsi" w:hAnsiTheme="majorHAnsi" w:cstheme="majorHAnsi"/>
        </w:rPr>
        <w:t xml:space="preserve">US Aquatic biodiversity prevents extinction </w:t>
      </w:r>
    </w:p>
    <w:p w14:paraId="5F85D569" w14:textId="77777777" w:rsidR="00C747C7" w:rsidRPr="008617FF" w:rsidRDefault="00C747C7" w:rsidP="00C747C7">
      <w:pPr>
        <w:rPr>
          <w:rFonts w:asciiTheme="majorHAnsi" w:hAnsiTheme="majorHAnsi" w:cstheme="majorHAnsi"/>
        </w:rPr>
      </w:pPr>
      <w:r w:rsidRPr="008617FF">
        <w:rPr>
          <w:rStyle w:val="Style13ptBold"/>
          <w:rFonts w:asciiTheme="majorHAnsi" w:hAnsiTheme="majorHAnsi" w:cstheme="majorHAnsi"/>
        </w:rPr>
        <w:t>Helfrich et al. 09</w:t>
      </w:r>
      <w:r w:rsidRPr="008617FF">
        <w:rPr>
          <w:rFonts w:asciiTheme="majorHAnsi" w:hAnsiTheme="majorHAnsi" w:cstheme="majorHAnsi"/>
        </w:rPr>
        <w:t xml:space="preserve"> (Louis A. Helfrich, Richard J. Neves, and James Parkhurst are all professors at Virginia Tech’s Department of Fisheries and Wildlife Sciences, " Sustaining America’s Aquatic Biodiversity What Is Aquatic Biodiversity; Why Is it Important?"Virginia Tech, 2009, https://web.archive.org/web/20161226174500/http://pubs.ext.vt.edu/420/420-520/420-520_pdf.pdf )//ILake-VP</w:t>
      </w:r>
    </w:p>
    <w:p w14:paraId="2C59085E" w14:textId="77777777" w:rsidR="00C747C7" w:rsidRPr="008617FF" w:rsidRDefault="00C747C7" w:rsidP="00C747C7">
      <w:pPr>
        <w:rPr>
          <w:rFonts w:asciiTheme="majorHAnsi" w:hAnsiTheme="majorHAnsi" w:cstheme="majorHAnsi"/>
          <w:b/>
        </w:rPr>
      </w:pPr>
    </w:p>
    <w:p w14:paraId="6EA2D536"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u w:val="single"/>
        </w:rPr>
        <w:t>Aquatic biodiversity</w:t>
      </w:r>
      <w:r w:rsidRPr="008617FF">
        <w:rPr>
          <w:rFonts w:asciiTheme="majorHAnsi" w:hAnsiTheme="majorHAnsi" w:cstheme="majorHAnsi"/>
          <w:sz w:val="16"/>
        </w:rPr>
        <w:t xml:space="preserve"> is the rich and wonderful variety of plants and animals—from crayfish to catfish, from mussels to mayflies, from tadpoles to trout—that live in watery habitats. It is the number of different native species, or species richness. Over 1.4 million identified species live on earth, and experts estimate that as many as another 10 million to 100 million unidentified species may exist. About 200,000 species of plants and animals live in the United States</w:t>
      </w:r>
      <w:r w:rsidRPr="008617FF">
        <w:rPr>
          <w:rFonts w:asciiTheme="majorHAnsi" w:hAnsiTheme="majorHAnsi" w:cstheme="majorHAnsi"/>
          <w:u w:val="single"/>
        </w:rPr>
        <w:t>, representing about 10 percent of the world’s known biodiversity richness</w:t>
      </w:r>
      <w:r w:rsidRPr="008617FF">
        <w:rPr>
          <w:rFonts w:asciiTheme="majorHAnsi" w:hAnsiTheme="majorHAnsi" w:cstheme="majorHAnsi"/>
          <w:sz w:val="16"/>
        </w:rPr>
        <w:t xml:space="preserve">. </w:t>
      </w:r>
    </w:p>
    <w:p w14:paraId="77DA7B5D"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 xml:space="preserve">Many species of animals and plants live in water; some, like fish, spend all their lives underwater, whereas others, like toads and salamanders, may use surface waters only during the spring breeding season or as juveniles. Some aquatic creatures live their entire lives in the deep ocean, whereas others, like water striders, spend their life skipping along the surface of water. </w:t>
      </w:r>
    </w:p>
    <w:p w14:paraId="13BB9DA4" w14:textId="77777777" w:rsidR="00C747C7" w:rsidRPr="008617FF" w:rsidRDefault="00C747C7" w:rsidP="00C747C7">
      <w:pPr>
        <w:rPr>
          <w:rFonts w:asciiTheme="majorHAnsi" w:hAnsiTheme="majorHAnsi" w:cstheme="majorHAnsi"/>
          <w:sz w:val="16"/>
          <w:szCs w:val="16"/>
        </w:rPr>
      </w:pPr>
    </w:p>
    <w:p w14:paraId="1F9B63FD"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 xml:space="preserve">Biodiversity is not only the richness of species; it is also their genetic variety and the multiple habitats and ecosystems in which these plants and animals live. Ecosystems contain both the living plants and animals and the nonliving elements (water, sunlight, soils) on which they depend. </w:t>
      </w:r>
    </w:p>
    <w:p w14:paraId="2757985C" w14:textId="77777777" w:rsidR="00C747C7" w:rsidRPr="008617FF" w:rsidRDefault="00C747C7" w:rsidP="00C747C7">
      <w:pPr>
        <w:rPr>
          <w:rFonts w:asciiTheme="majorHAnsi" w:hAnsiTheme="majorHAnsi" w:cstheme="majorHAnsi"/>
          <w:u w:val="single"/>
        </w:rPr>
      </w:pPr>
      <w:r w:rsidRPr="008617FF">
        <w:rPr>
          <w:rFonts w:asciiTheme="majorHAnsi" w:hAnsiTheme="majorHAnsi" w:cstheme="majorHAnsi"/>
          <w:sz w:val="16"/>
        </w:rPr>
        <w:t xml:space="preserve">Aquatic ecosystems (habitats and organisms) include our rivers and streams, ponds and lakes, oceans and bays, and swamps and marshes, and their associated animals. These species have evolved and adapted to watery habitats over millions of years. </w:t>
      </w:r>
      <w:r w:rsidRPr="008617FF">
        <w:rPr>
          <w:rFonts w:asciiTheme="majorHAnsi" w:hAnsiTheme="majorHAnsi" w:cstheme="majorHAnsi"/>
          <w:u w:val="single"/>
        </w:rPr>
        <w:t xml:space="preserve">Aquatic habitats provide the food, water, shelter, and space essential for the survival of aquatic animals and plants. </w:t>
      </w:r>
    </w:p>
    <w:p w14:paraId="667CC4C8" w14:textId="77777777" w:rsidR="00C747C7" w:rsidRPr="008617FF" w:rsidRDefault="00C747C7" w:rsidP="00C747C7">
      <w:pPr>
        <w:rPr>
          <w:rFonts w:asciiTheme="majorHAnsi" w:hAnsiTheme="majorHAnsi" w:cstheme="majorHAnsi"/>
          <w:u w:val="single"/>
        </w:rPr>
      </w:pPr>
    </w:p>
    <w:p w14:paraId="5B9611CF"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u w:val="single"/>
        </w:rPr>
        <w:t xml:space="preserve">The greater the diversity of habitats, whether in water or on land, the greater the biodiversity will be. </w:t>
      </w:r>
      <w:r w:rsidRPr="008617FF">
        <w:rPr>
          <w:rFonts w:asciiTheme="majorHAnsi" w:hAnsiTheme="majorHAnsi" w:cstheme="majorHAnsi"/>
          <w:sz w:val="16"/>
        </w:rPr>
        <w:t xml:space="preserve">Coastal estuaries and mangrove swamps, for example, are “edge” ecosystems that link salt- and freshwaters and trap nutrients that allow them to support a rich diversity of aquatic plants and animals. </w:t>
      </w:r>
    </w:p>
    <w:p w14:paraId="27361448" w14:textId="77777777" w:rsidR="00C747C7" w:rsidRPr="008617FF" w:rsidRDefault="00C747C7" w:rsidP="00C747C7">
      <w:pPr>
        <w:rPr>
          <w:rFonts w:asciiTheme="majorHAnsi" w:hAnsiTheme="majorHAnsi" w:cstheme="majorHAnsi"/>
          <w:sz w:val="16"/>
        </w:rPr>
      </w:pPr>
    </w:p>
    <w:p w14:paraId="60B4DF14"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 xml:space="preserve">Generally, the more complex or larger the ecosystem, the greater its biodiversity. Biodiversity in a limited area like a drop of water is less than that in the ocean. Species diversity also tends to increase from the poles toward the equator and with increasing rainfall and decreasing elevation. Islands generally have lower species diversity than the nearby mainland. </w:t>
      </w:r>
    </w:p>
    <w:p w14:paraId="15DEE2B4" w14:textId="77777777" w:rsidR="00C747C7" w:rsidRPr="008617FF" w:rsidRDefault="00C747C7" w:rsidP="00C747C7">
      <w:pPr>
        <w:rPr>
          <w:rFonts w:asciiTheme="majorHAnsi" w:hAnsiTheme="majorHAnsi" w:cstheme="majorHAnsi"/>
          <w:sz w:val="16"/>
          <w:szCs w:val="16"/>
        </w:rPr>
      </w:pPr>
    </w:p>
    <w:p w14:paraId="22ABBE1A"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 xml:space="preserve">Tropical rain forests only cover about 7 percent of the earth’s surface, but may contain as much as 50 percent of the earth’s biodiversity. Why is biodiversity greater in the tropical rain forests? The warm, wet tropics with their great diversity of habitats have escaped glacial periods (ice ages), preserved their native species, and promoted the development of new species through climatic stability over a long period of history. The density and complexity of plants provides many habitats for animal species, particularly insects. </w:t>
      </w:r>
    </w:p>
    <w:p w14:paraId="31A8B374" w14:textId="77777777" w:rsidR="00C747C7" w:rsidRPr="008617FF" w:rsidRDefault="00C747C7" w:rsidP="00C747C7">
      <w:pPr>
        <w:rPr>
          <w:rFonts w:asciiTheme="majorHAnsi" w:hAnsiTheme="majorHAnsi" w:cstheme="majorHAnsi"/>
          <w:sz w:val="16"/>
          <w:szCs w:val="16"/>
        </w:rPr>
      </w:pPr>
    </w:p>
    <w:p w14:paraId="2FF931F9"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Although most public attention is directed toward tropical rain forests in South and Central America</w:t>
      </w:r>
      <w:r w:rsidRPr="008617FF">
        <w:rPr>
          <w:rFonts w:asciiTheme="majorHAnsi" w:hAnsiTheme="majorHAnsi" w:cstheme="majorHAnsi"/>
          <w:u w:val="single"/>
        </w:rPr>
        <w:t xml:space="preserve">, </w:t>
      </w:r>
      <w:r w:rsidRPr="008617FF">
        <w:rPr>
          <w:rFonts w:asciiTheme="majorHAnsi" w:hAnsiTheme="majorHAnsi" w:cstheme="majorHAnsi"/>
          <w:b/>
          <w:u w:val="single"/>
        </w:rPr>
        <w:t xml:space="preserve">the </w:t>
      </w:r>
      <w:r w:rsidRPr="008617FF">
        <w:rPr>
          <w:rFonts w:asciiTheme="majorHAnsi" w:hAnsiTheme="majorHAnsi" w:cstheme="majorHAnsi"/>
          <w:b/>
          <w:highlight w:val="green"/>
          <w:u w:val="single"/>
        </w:rPr>
        <w:t>U</w:t>
      </w:r>
      <w:r w:rsidRPr="008617FF">
        <w:rPr>
          <w:rFonts w:asciiTheme="majorHAnsi" w:hAnsiTheme="majorHAnsi" w:cstheme="majorHAnsi"/>
          <w:b/>
          <w:u w:val="single"/>
        </w:rPr>
        <w:t xml:space="preserve">nited </w:t>
      </w:r>
      <w:r w:rsidRPr="008617FF">
        <w:rPr>
          <w:rFonts w:asciiTheme="majorHAnsi" w:hAnsiTheme="majorHAnsi" w:cstheme="majorHAnsi"/>
          <w:b/>
          <w:highlight w:val="green"/>
          <w:u w:val="single"/>
        </w:rPr>
        <w:t>S</w:t>
      </w:r>
      <w:r w:rsidRPr="008617FF">
        <w:rPr>
          <w:rFonts w:asciiTheme="majorHAnsi" w:hAnsiTheme="majorHAnsi" w:cstheme="majorHAnsi"/>
          <w:b/>
          <w:u w:val="single"/>
        </w:rPr>
        <w:t xml:space="preserve">tates </w:t>
      </w:r>
      <w:r w:rsidRPr="008617FF">
        <w:rPr>
          <w:rFonts w:asciiTheme="majorHAnsi" w:hAnsiTheme="majorHAnsi" w:cstheme="majorHAnsi"/>
          <w:b/>
          <w:highlight w:val="green"/>
          <w:u w:val="single"/>
        </w:rPr>
        <w:t>is</w:t>
      </w:r>
      <w:r w:rsidRPr="008617FF">
        <w:rPr>
          <w:rFonts w:asciiTheme="majorHAnsi" w:hAnsiTheme="majorHAnsi" w:cstheme="majorHAnsi"/>
          <w:b/>
          <w:u w:val="single"/>
        </w:rPr>
        <w:t xml:space="preserve"> a </w:t>
      </w:r>
      <w:r w:rsidRPr="008617FF">
        <w:rPr>
          <w:rFonts w:asciiTheme="majorHAnsi" w:hAnsiTheme="majorHAnsi" w:cstheme="majorHAnsi"/>
          <w:b/>
          <w:highlight w:val="green"/>
          <w:u w:val="single"/>
        </w:rPr>
        <w:t>world center for</w:t>
      </w:r>
      <w:r w:rsidRPr="008617FF">
        <w:rPr>
          <w:rFonts w:asciiTheme="majorHAnsi" w:hAnsiTheme="majorHAnsi" w:cstheme="majorHAnsi"/>
          <w:b/>
          <w:u w:val="single"/>
        </w:rPr>
        <w:t xml:space="preserve"> </w:t>
      </w:r>
      <w:r w:rsidRPr="008617FF">
        <w:rPr>
          <w:rFonts w:asciiTheme="majorHAnsi" w:hAnsiTheme="majorHAnsi" w:cstheme="majorHAnsi"/>
          <w:b/>
          <w:highlight w:val="green"/>
          <w:u w:val="single"/>
        </w:rPr>
        <w:t>f</w:t>
      </w:r>
      <w:r w:rsidRPr="008617FF">
        <w:rPr>
          <w:rFonts w:asciiTheme="majorHAnsi" w:hAnsiTheme="majorHAnsi" w:cstheme="majorHAnsi"/>
          <w:b/>
          <w:u w:val="single"/>
        </w:rPr>
        <w:t>resh</w:t>
      </w:r>
      <w:r w:rsidRPr="008617FF">
        <w:rPr>
          <w:rFonts w:asciiTheme="majorHAnsi" w:hAnsiTheme="majorHAnsi" w:cstheme="majorHAnsi"/>
          <w:b/>
          <w:highlight w:val="green"/>
          <w:u w:val="single"/>
        </w:rPr>
        <w:t>water biodiversity</w:t>
      </w:r>
      <w:r w:rsidRPr="008617FF">
        <w:rPr>
          <w:rFonts w:asciiTheme="majorHAnsi" w:hAnsiTheme="majorHAnsi" w:cstheme="majorHAnsi"/>
          <w:sz w:val="16"/>
        </w:rPr>
        <w:t xml:space="preserve">. </w:t>
      </w:r>
      <w:r w:rsidRPr="008617FF">
        <w:rPr>
          <w:rFonts w:asciiTheme="majorHAnsi" w:hAnsiTheme="majorHAnsi" w:cstheme="majorHAnsi"/>
          <w:u w:val="single"/>
        </w:rPr>
        <w:t xml:space="preserve">The United States has a rich diversity of fish, mussels, crayfish, snails, </w:t>
      </w:r>
      <w:r w:rsidRPr="008617FF">
        <w:rPr>
          <w:rFonts w:asciiTheme="majorHAnsi" w:hAnsiTheme="majorHAnsi" w:cstheme="majorHAnsi"/>
          <w:u w:val="single"/>
        </w:rPr>
        <w:lastRenderedPageBreak/>
        <w:t xml:space="preserve">salamanders, frogs, and toads. In fact, </w:t>
      </w:r>
      <w:r w:rsidRPr="008617FF">
        <w:rPr>
          <w:rFonts w:asciiTheme="majorHAnsi" w:hAnsiTheme="majorHAnsi" w:cstheme="majorHAnsi"/>
          <w:highlight w:val="green"/>
          <w:u w:val="single"/>
        </w:rPr>
        <w:t>one of the richest diversities of aquatic animals in the world</w:t>
      </w:r>
      <w:r w:rsidRPr="008617FF">
        <w:rPr>
          <w:rFonts w:asciiTheme="majorHAnsi" w:hAnsiTheme="majorHAnsi" w:cstheme="majorHAnsi"/>
          <w:u w:val="single"/>
        </w:rPr>
        <w:t xml:space="preserve"> can be </w:t>
      </w:r>
      <w:r w:rsidRPr="008617FF">
        <w:rPr>
          <w:rFonts w:asciiTheme="majorHAnsi" w:hAnsiTheme="majorHAnsi" w:cstheme="majorHAnsi"/>
          <w:highlight w:val="green"/>
          <w:u w:val="single"/>
        </w:rPr>
        <w:t>found in our</w:t>
      </w:r>
      <w:r w:rsidRPr="008617FF">
        <w:rPr>
          <w:rFonts w:asciiTheme="majorHAnsi" w:hAnsiTheme="majorHAnsi" w:cstheme="majorHAnsi"/>
          <w:u w:val="single"/>
        </w:rPr>
        <w:t xml:space="preserve"> own </w:t>
      </w:r>
      <w:r w:rsidRPr="008617FF">
        <w:rPr>
          <w:rFonts w:asciiTheme="majorHAnsi" w:hAnsiTheme="majorHAnsi" w:cstheme="majorHAnsi"/>
          <w:highlight w:val="green"/>
          <w:u w:val="single"/>
        </w:rPr>
        <w:t>backyard.</w:t>
      </w:r>
      <w:r w:rsidRPr="008617FF">
        <w:rPr>
          <w:rFonts w:asciiTheme="majorHAnsi" w:hAnsiTheme="majorHAnsi" w:cstheme="majorHAnsi"/>
          <w:sz w:val="16"/>
        </w:rPr>
        <w:t xml:space="preserve"> </w:t>
      </w:r>
    </w:p>
    <w:p w14:paraId="05FEE637" w14:textId="77777777" w:rsidR="00C747C7" w:rsidRPr="008617FF" w:rsidRDefault="00C747C7" w:rsidP="00C747C7">
      <w:pPr>
        <w:rPr>
          <w:rFonts w:asciiTheme="majorHAnsi" w:hAnsiTheme="majorHAnsi" w:cstheme="majorHAnsi"/>
          <w:sz w:val="16"/>
        </w:rPr>
      </w:pPr>
    </w:p>
    <w:p w14:paraId="1ED28DC5"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The </w:t>
      </w:r>
      <w:r w:rsidRPr="008617FF">
        <w:rPr>
          <w:rFonts w:asciiTheme="majorHAnsi" w:hAnsiTheme="majorHAnsi" w:cstheme="majorHAnsi"/>
          <w:u w:val="single"/>
        </w:rPr>
        <w:t>United States ranks first worldwide in the number of species of freshwater mussels, crayfish, snails, and many aquatic insects (mayflies, caddisflies, dragonflies, and damselflies). We rank seventh in our diversity of fishes</w:t>
      </w:r>
      <w:r w:rsidRPr="008617FF">
        <w:rPr>
          <w:rFonts w:asciiTheme="majorHAnsi" w:hAnsiTheme="majorHAnsi" w:cstheme="majorHAnsi"/>
          <w:sz w:val="16"/>
        </w:rPr>
        <w:t xml:space="preserve">, most of which are found in our Southeastern rivers and streams. However, we share a common theme with our tropical rain forest counterparts—an </w:t>
      </w:r>
      <w:r w:rsidRPr="008617FF">
        <w:rPr>
          <w:rFonts w:asciiTheme="majorHAnsi" w:hAnsiTheme="majorHAnsi" w:cstheme="majorHAnsi"/>
          <w:u w:val="single"/>
        </w:rPr>
        <w:t>alarming vulnerability to development, habitat loss, and species declines.</w:t>
      </w:r>
      <w:r w:rsidRPr="008617FF">
        <w:rPr>
          <w:rFonts w:asciiTheme="majorHAnsi" w:hAnsiTheme="majorHAnsi" w:cstheme="majorHAnsi"/>
          <w:sz w:val="16"/>
        </w:rPr>
        <w:t xml:space="preserve"> </w:t>
      </w:r>
    </w:p>
    <w:p w14:paraId="0E95847A" w14:textId="77777777" w:rsidR="00C747C7" w:rsidRPr="008617FF" w:rsidRDefault="00C747C7" w:rsidP="00C747C7">
      <w:pPr>
        <w:rPr>
          <w:rFonts w:asciiTheme="majorHAnsi" w:hAnsiTheme="majorHAnsi" w:cstheme="majorHAnsi"/>
          <w:sz w:val="16"/>
          <w:szCs w:val="16"/>
        </w:rPr>
      </w:pPr>
    </w:p>
    <w:p w14:paraId="190801DB"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 xml:space="preserve">The Value of Biodiversity </w:t>
      </w:r>
    </w:p>
    <w:p w14:paraId="633BF79D" w14:textId="77777777" w:rsidR="00C747C7" w:rsidRPr="008617FF" w:rsidRDefault="00C747C7" w:rsidP="00C747C7">
      <w:pPr>
        <w:rPr>
          <w:rFonts w:asciiTheme="majorHAnsi" w:hAnsiTheme="majorHAnsi" w:cstheme="majorHAnsi"/>
          <w:sz w:val="16"/>
          <w:szCs w:val="16"/>
        </w:rPr>
      </w:pPr>
    </w:p>
    <w:p w14:paraId="0E971FB3"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 xml:space="preserve">Each aquatic species from a tiny bacterium to a blue whale is unique. It is not size, but the genetic composition of plants and animals that makes all life forms special. Each species has its own inherent genetic library that codes its ability to survive in changing environments. The huge variety of species and genes represents a living library of options to adapt to change, to develop immunity to disease, and to pass improved fitness on to future generations. </w:t>
      </w:r>
    </w:p>
    <w:p w14:paraId="56A7CB73" w14:textId="77777777" w:rsidR="00C747C7" w:rsidRPr="008617FF" w:rsidRDefault="00C747C7" w:rsidP="00C747C7">
      <w:pPr>
        <w:rPr>
          <w:rFonts w:asciiTheme="majorHAnsi" w:hAnsiTheme="majorHAnsi" w:cstheme="majorHAnsi"/>
          <w:sz w:val="16"/>
          <w:szCs w:val="16"/>
        </w:rPr>
      </w:pPr>
    </w:p>
    <w:p w14:paraId="7E34E82B"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u w:val="single"/>
        </w:rPr>
        <w:t xml:space="preserve">Sustaining </w:t>
      </w:r>
      <w:r w:rsidRPr="008617FF">
        <w:rPr>
          <w:rFonts w:asciiTheme="majorHAnsi" w:hAnsiTheme="majorHAnsi" w:cstheme="majorHAnsi"/>
          <w:highlight w:val="green"/>
          <w:u w:val="single"/>
        </w:rPr>
        <w:t>biodiversity</w:t>
      </w:r>
      <w:r w:rsidRPr="008617FF">
        <w:rPr>
          <w:rFonts w:asciiTheme="majorHAnsi" w:hAnsiTheme="majorHAnsi" w:cstheme="majorHAnsi"/>
          <w:u w:val="single"/>
        </w:rPr>
        <w:t xml:space="preserve"> is </w:t>
      </w:r>
      <w:r w:rsidRPr="008617FF">
        <w:rPr>
          <w:rFonts w:asciiTheme="majorHAnsi" w:hAnsiTheme="majorHAnsi" w:cstheme="majorHAnsi"/>
          <w:highlight w:val="green"/>
          <w:u w:val="single"/>
        </w:rPr>
        <w:t>essential to</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health of</w:t>
      </w:r>
      <w:r w:rsidRPr="008617FF">
        <w:rPr>
          <w:rFonts w:asciiTheme="majorHAnsi" w:hAnsiTheme="majorHAnsi" w:cstheme="majorHAnsi"/>
          <w:u w:val="single"/>
        </w:rPr>
        <w:t xml:space="preserve"> our </w:t>
      </w:r>
      <w:r w:rsidRPr="008617FF">
        <w:rPr>
          <w:rFonts w:asciiTheme="majorHAnsi" w:hAnsiTheme="majorHAnsi" w:cstheme="majorHAnsi"/>
          <w:highlight w:val="green"/>
          <w:u w:val="single"/>
        </w:rPr>
        <w:t>environment and</w:t>
      </w:r>
      <w:r w:rsidRPr="008617FF">
        <w:rPr>
          <w:rFonts w:asciiTheme="majorHAnsi" w:hAnsiTheme="majorHAnsi" w:cstheme="majorHAnsi"/>
          <w:u w:val="single"/>
        </w:rPr>
        <w:t xml:space="preserve"> to the </w:t>
      </w:r>
      <w:r w:rsidRPr="008617FF">
        <w:rPr>
          <w:rFonts w:asciiTheme="majorHAnsi" w:hAnsiTheme="majorHAnsi" w:cstheme="majorHAnsi"/>
          <w:b/>
          <w:highlight w:val="green"/>
          <w:u w:val="single"/>
        </w:rPr>
        <w:t xml:space="preserve">quality of human life. </w:t>
      </w:r>
      <w:r w:rsidRPr="008617FF">
        <w:rPr>
          <w:rFonts w:asciiTheme="majorHAnsi" w:hAnsiTheme="majorHAnsi" w:cstheme="majorHAnsi"/>
          <w:b/>
          <w:u w:val="single"/>
        </w:rPr>
        <w:t>We depend on many aquatic plants and animals, and their ecological functions, for our survival</w:t>
      </w:r>
      <w:r w:rsidRPr="008617FF">
        <w:rPr>
          <w:rFonts w:asciiTheme="majorHAnsi" w:hAnsiTheme="majorHAnsi" w:cstheme="majorHAnsi"/>
          <w:u w:val="single"/>
        </w:rPr>
        <w:t>.</w:t>
      </w:r>
      <w:r w:rsidRPr="008617FF">
        <w:rPr>
          <w:rFonts w:asciiTheme="majorHAnsi" w:hAnsiTheme="majorHAnsi" w:cstheme="majorHAnsi"/>
          <w:sz w:val="16"/>
        </w:rPr>
        <w:t xml:space="preserve"> For example, we use surface waters and their inhabitants to help process our waste products. </w:t>
      </w:r>
      <w:r w:rsidRPr="008617FF">
        <w:rPr>
          <w:rFonts w:asciiTheme="majorHAnsi" w:hAnsiTheme="majorHAnsi" w:cstheme="majorHAnsi"/>
          <w:u w:val="single"/>
        </w:rPr>
        <w:t xml:space="preserve">Each day, aquatic organisms (bacteria and fungi) continually </w:t>
      </w:r>
      <w:r w:rsidRPr="008617FF">
        <w:rPr>
          <w:rFonts w:asciiTheme="majorHAnsi" w:hAnsiTheme="majorHAnsi" w:cstheme="majorHAnsi"/>
          <w:b/>
          <w:u w:val="single"/>
        </w:rPr>
        <w:t>break down harmful toxins</w:t>
      </w:r>
      <w:r w:rsidRPr="008617FF">
        <w:rPr>
          <w:rFonts w:asciiTheme="majorHAnsi" w:hAnsiTheme="majorHAnsi" w:cstheme="majorHAnsi"/>
          <w:u w:val="single"/>
        </w:rPr>
        <w:t xml:space="preserve"> and nutrients that we flush into our sewage systems or discard directly into our rivers and streams</w:t>
      </w:r>
      <w:r w:rsidRPr="008617FF">
        <w:rPr>
          <w:rFonts w:asciiTheme="majorHAnsi" w:hAnsiTheme="majorHAnsi" w:cstheme="majorHAnsi"/>
          <w:sz w:val="16"/>
        </w:rPr>
        <w:t xml:space="preserve">. </w:t>
      </w:r>
    </w:p>
    <w:p w14:paraId="4EBBC151" w14:textId="77777777" w:rsidR="00C747C7" w:rsidRPr="008617FF" w:rsidRDefault="00C747C7" w:rsidP="00C747C7">
      <w:pPr>
        <w:rPr>
          <w:rFonts w:asciiTheme="majorHAnsi" w:hAnsiTheme="majorHAnsi" w:cstheme="majorHAnsi"/>
          <w:sz w:val="16"/>
        </w:rPr>
      </w:pPr>
    </w:p>
    <w:p w14:paraId="13F41878"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u w:val="single"/>
        </w:rPr>
        <w:t xml:space="preserve">Aquatic and terrestrial biodiversity are </w:t>
      </w:r>
      <w:r w:rsidRPr="008617FF">
        <w:rPr>
          <w:rFonts w:asciiTheme="majorHAnsi" w:hAnsiTheme="majorHAnsi" w:cstheme="majorHAnsi"/>
          <w:b/>
          <w:u w:val="single"/>
        </w:rPr>
        <w:t>sources of medicine, food, energy, shelter, and the raw materials</w:t>
      </w:r>
      <w:r w:rsidRPr="008617FF">
        <w:rPr>
          <w:rFonts w:asciiTheme="majorHAnsi" w:hAnsiTheme="majorHAnsi" w:cstheme="majorHAnsi"/>
          <w:u w:val="single"/>
        </w:rPr>
        <w:t xml:space="preserve"> that we use and need.</w:t>
      </w:r>
      <w:r w:rsidRPr="008617FF">
        <w:rPr>
          <w:rFonts w:asciiTheme="majorHAnsi" w:hAnsiTheme="majorHAnsi" w:cstheme="majorHAnsi"/>
          <w:sz w:val="16"/>
        </w:rPr>
        <w:t xml:space="preserve"> Although we seldom recognize them, </w:t>
      </w:r>
      <w:r w:rsidRPr="008617FF">
        <w:rPr>
          <w:rFonts w:asciiTheme="majorHAnsi" w:hAnsiTheme="majorHAnsi" w:cstheme="majorHAnsi"/>
          <w:u w:val="single"/>
        </w:rPr>
        <w:t xml:space="preserve">each aquatic species has an important role in making our lives easier, healthier, and more productive. Every living organism has an important role to play, and many are </w:t>
      </w:r>
      <w:r w:rsidRPr="008617FF">
        <w:rPr>
          <w:rFonts w:asciiTheme="majorHAnsi" w:hAnsiTheme="majorHAnsi" w:cstheme="majorHAnsi"/>
          <w:b/>
          <w:u w:val="single"/>
        </w:rPr>
        <w:t>indispensable</w:t>
      </w:r>
      <w:r w:rsidRPr="008617FF">
        <w:rPr>
          <w:rFonts w:asciiTheme="majorHAnsi" w:hAnsiTheme="majorHAnsi" w:cstheme="majorHAnsi"/>
          <w:b/>
          <w:sz w:val="16"/>
        </w:rPr>
        <w:t>.</w:t>
      </w:r>
      <w:r w:rsidRPr="008617FF">
        <w:rPr>
          <w:rFonts w:asciiTheme="majorHAnsi" w:hAnsiTheme="majorHAnsi" w:cstheme="majorHAnsi"/>
          <w:sz w:val="16"/>
        </w:rPr>
        <w:t xml:space="preserve"> </w:t>
      </w:r>
    </w:p>
    <w:p w14:paraId="165B777B" w14:textId="77777777" w:rsidR="00C747C7" w:rsidRPr="008617FF" w:rsidRDefault="00C747C7" w:rsidP="00C747C7">
      <w:pPr>
        <w:rPr>
          <w:rFonts w:asciiTheme="majorHAnsi" w:hAnsiTheme="majorHAnsi" w:cstheme="majorHAnsi"/>
          <w:sz w:val="16"/>
        </w:rPr>
      </w:pPr>
    </w:p>
    <w:p w14:paraId="4E0372E3" w14:textId="77777777" w:rsidR="00C747C7" w:rsidRPr="008617FF" w:rsidRDefault="00C747C7" w:rsidP="00C747C7">
      <w:pPr>
        <w:rPr>
          <w:rFonts w:asciiTheme="majorHAnsi" w:hAnsiTheme="majorHAnsi" w:cstheme="majorHAnsi"/>
          <w:b/>
          <w:u w:val="single"/>
        </w:rPr>
      </w:pPr>
      <w:r w:rsidRPr="008617FF">
        <w:rPr>
          <w:rFonts w:asciiTheme="majorHAnsi" w:hAnsiTheme="majorHAnsi" w:cstheme="majorHAnsi"/>
          <w:sz w:val="16"/>
        </w:rPr>
        <w:t xml:space="preserve">Our </w:t>
      </w:r>
      <w:r w:rsidRPr="008617FF">
        <w:rPr>
          <w:rFonts w:asciiTheme="majorHAnsi" w:hAnsiTheme="majorHAnsi" w:cstheme="majorHAnsi"/>
          <w:b/>
          <w:u w:val="single"/>
        </w:rPr>
        <w:t xml:space="preserve">aquatic wildlife are important sources of food, energy, jobs, atmospheric oxygen, buffers against new diseases, pests, and predators, and protection against food shortages and global climate change. </w:t>
      </w:r>
    </w:p>
    <w:p w14:paraId="755B5A0F" w14:textId="77777777" w:rsidR="00C747C7" w:rsidRPr="008617FF" w:rsidRDefault="00C747C7" w:rsidP="00C747C7">
      <w:pPr>
        <w:rPr>
          <w:rFonts w:asciiTheme="majorHAnsi" w:hAnsiTheme="majorHAnsi" w:cstheme="majorHAnsi"/>
          <w:u w:val="single"/>
        </w:rPr>
      </w:pPr>
    </w:p>
    <w:p w14:paraId="4C9AEB5B"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u w:val="single"/>
        </w:rPr>
        <w:t xml:space="preserve">Conserving a rich diversity of plants and animals will help us to discover new drugs and medicines; provide food for the growing human populations; </w:t>
      </w:r>
      <w:r w:rsidRPr="008617FF">
        <w:rPr>
          <w:rFonts w:asciiTheme="majorHAnsi" w:hAnsiTheme="majorHAnsi" w:cstheme="majorHAnsi"/>
          <w:b/>
          <w:u w:val="single"/>
        </w:rPr>
        <w:t>add oxygen and reduce ozone and carbon</w:t>
      </w:r>
      <w:r w:rsidRPr="008617FF">
        <w:rPr>
          <w:rFonts w:asciiTheme="majorHAnsi" w:hAnsiTheme="majorHAnsi" w:cstheme="majorHAnsi"/>
          <w:u w:val="single"/>
        </w:rPr>
        <w:t xml:space="preserve"> dioxide in our atmosphere; and add jobs</w:t>
      </w:r>
      <w:r w:rsidRPr="008617FF">
        <w:rPr>
          <w:rFonts w:asciiTheme="majorHAnsi" w:hAnsiTheme="majorHAnsi" w:cstheme="majorHAnsi"/>
          <w:sz w:val="16"/>
        </w:rPr>
        <w:t xml:space="preserve"> and promote tourism through the enjoyment of nature. </w:t>
      </w:r>
    </w:p>
    <w:p w14:paraId="6E43F047" w14:textId="77777777" w:rsidR="00C747C7" w:rsidRPr="008617FF" w:rsidRDefault="00C747C7" w:rsidP="00C747C7">
      <w:pPr>
        <w:rPr>
          <w:rFonts w:asciiTheme="majorHAnsi" w:hAnsiTheme="majorHAnsi" w:cstheme="majorHAnsi"/>
          <w:sz w:val="16"/>
        </w:rPr>
      </w:pPr>
    </w:p>
    <w:p w14:paraId="3F65B50D"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u w:val="single"/>
        </w:rPr>
        <w:t xml:space="preserve">Medical researchers constantly are hunting for organisms that produce special chemicals that may </w:t>
      </w:r>
      <w:r w:rsidRPr="008617FF">
        <w:rPr>
          <w:rFonts w:asciiTheme="majorHAnsi" w:hAnsiTheme="majorHAnsi" w:cstheme="majorHAnsi"/>
          <w:b/>
          <w:u w:val="single"/>
        </w:rPr>
        <w:t>cure cancer</w:t>
      </w:r>
      <w:r w:rsidRPr="008617FF">
        <w:rPr>
          <w:rFonts w:asciiTheme="majorHAnsi" w:hAnsiTheme="majorHAnsi" w:cstheme="majorHAnsi"/>
          <w:u w:val="single"/>
        </w:rPr>
        <w:t xml:space="preserve"> and other diseases.</w:t>
      </w:r>
      <w:r w:rsidRPr="008617FF">
        <w:rPr>
          <w:rFonts w:asciiTheme="majorHAnsi" w:hAnsiTheme="majorHAnsi" w:cstheme="majorHAnsi"/>
          <w:sz w:val="16"/>
        </w:rPr>
        <w:t xml:space="preserve"> Although many new drugs are synthetically made, nearly all are copies of natural chemicals. </w:t>
      </w:r>
      <w:r w:rsidRPr="008617FF">
        <w:rPr>
          <w:rFonts w:asciiTheme="majorHAnsi" w:hAnsiTheme="majorHAnsi" w:cstheme="majorHAnsi"/>
          <w:u w:val="single"/>
        </w:rPr>
        <w:t>Even today, more than 40 percent of available medicines are derived from natural plants and animals</w:t>
      </w:r>
      <w:r w:rsidRPr="008617FF">
        <w:rPr>
          <w:rFonts w:asciiTheme="majorHAnsi" w:hAnsiTheme="majorHAnsi" w:cstheme="majorHAnsi"/>
          <w:sz w:val="16"/>
        </w:rPr>
        <w:t xml:space="preserve">. </w:t>
      </w:r>
    </w:p>
    <w:p w14:paraId="3BDF84DF" w14:textId="77777777" w:rsidR="00C747C7" w:rsidRPr="008617FF" w:rsidRDefault="00C747C7" w:rsidP="00C747C7">
      <w:pPr>
        <w:rPr>
          <w:rFonts w:asciiTheme="majorHAnsi" w:hAnsiTheme="majorHAnsi" w:cstheme="majorHAnsi"/>
          <w:sz w:val="16"/>
        </w:rPr>
      </w:pPr>
    </w:p>
    <w:p w14:paraId="08F92DFD"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u w:val="single"/>
        </w:rPr>
        <w:lastRenderedPageBreak/>
        <w:t xml:space="preserve">The </w:t>
      </w:r>
      <w:r w:rsidRPr="008617FF">
        <w:rPr>
          <w:rFonts w:asciiTheme="majorHAnsi" w:hAnsiTheme="majorHAnsi" w:cstheme="majorHAnsi"/>
          <w:highlight w:val="green"/>
          <w:u w:val="single"/>
        </w:rPr>
        <w:t xml:space="preserve">world’s food supply is </w:t>
      </w:r>
      <w:r w:rsidRPr="008617FF">
        <w:rPr>
          <w:rFonts w:asciiTheme="majorHAnsi" w:hAnsiTheme="majorHAnsi" w:cstheme="majorHAnsi"/>
          <w:b/>
          <w:highlight w:val="green"/>
          <w:u w:val="single"/>
        </w:rPr>
        <w:t>overly dependent</w:t>
      </w:r>
      <w:r w:rsidRPr="008617FF">
        <w:rPr>
          <w:rFonts w:asciiTheme="majorHAnsi" w:hAnsiTheme="majorHAnsi" w:cstheme="majorHAnsi"/>
          <w:highlight w:val="green"/>
          <w:u w:val="single"/>
        </w:rPr>
        <w:t xml:space="preserve"> on</w:t>
      </w:r>
      <w:r w:rsidRPr="008617FF">
        <w:rPr>
          <w:rFonts w:asciiTheme="majorHAnsi" w:hAnsiTheme="majorHAnsi" w:cstheme="majorHAnsi"/>
          <w:u w:val="single"/>
        </w:rPr>
        <w:t xml:space="preserve"> only a </w:t>
      </w:r>
      <w:r w:rsidRPr="008617FF">
        <w:rPr>
          <w:rFonts w:asciiTheme="majorHAnsi" w:hAnsiTheme="majorHAnsi" w:cstheme="majorHAnsi"/>
          <w:highlight w:val="green"/>
          <w:u w:val="single"/>
        </w:rPr>
        <w:t>few species</w:t>
      </w:r>
      <w:r w:rsidRPr="008617FF">
        <w:rPr>
          <w:rFonts w:asciiTheme="majorHAnsi" w:hAnsiTheme="majorHAnsi" w:cstheme="majorHAnsi"/>
          <w:u w:val="single"/>
        </w:rPr>
        <w:t xml:space="preserve"> of plants and animals </w:t>
      </w:r>
      <w:r w:rsidRPr="008617FF">
        <w:rPr>
          <w:rFonts w:asciiTheme="majorHAnsi" w:hAnsiTheme="majorHAnsi" w:cstheme="majorHAnsi"/>
          <w:sz w:val="16"/>
        </w:rPr>
        <w:t>(a limited diversity of about 24 species, like corn),</w:t>
      </w:r>
      <w:r w:rsidRPr="008617FF">
        <w:rPr>
          <w:rFonts w:asciiTheme="majorHAnsi" w:hAnsiTheme="majorHAnsi" w:cstheme="majorHAnsi"/>
          <w:sz w:val="16"/>
          <w:highlight w:val="green"/>
        </w:rPr>
        <w:t xml:space="preserve"> </w:t>
      </w:r>
      <w:r w:rsidRPr="008617FF">
        <w:rPr>
          <w:rFonts w:asciiTheme="majorHAnsi" w:hAnsiTheme="majorHAnsi" w:cstheme="majorHAnsi"/>
          <w:highlight w:val="green"/>
          <w:u w:val="single"/>
        </w:rPr>
        <w:t>making</w:t>
      </w:r>
      <w:r w:rsidRPr="008617FF">
        <w:rPr>
          <w:rFonts w:asciiTheme="majorHAnsi" w:hAnsiTheme="majorHAnsi" w:cstheme="majorHAnsi"/>
          <w:u w:val="single"/>
        </w:rPr>
        <w:t xml:space="preserve"> our food </w:t>
      </w:r>
      <w:r w:rsidRPr="008617FF">
        <w:rPr>
          <w:rFonts w:asciiTheme="majorHAnsi" w:hAnsiTheme="majorHAnsi" w:cstheme="majorHAnsi"/>
          <w:highlight w:val="green"/>
          <w:u w:val="single"/>
        </w:rPr>
        <w:t>supply vulnerable to new diseases or changing global climatic conditions</w:t>
      </w:r>
      <w:r w:rsidRPr="008617FF">
        <w:rPr>
          <w:rFonts w:asciiTheme="majorHAnsi" w:hAnsiTheme="majorHAnsi" w:cstheme="majorHAnsi"/>
          <w:u w:val="single"/>
        </w:rPr>
        <w:t xml:space="preserve"> (droughts and floods). </w:t>
      </w:r>
      <w:r w:rsidRPr="008617FF">
        <w:rPr>
          <w:rFonts w:asciiTheme="majorHAnsi" w:hAnsiTheme="majorHAnsi" w:cstheme="majorHAnsi"/>
          <w:highlight w:val="green"/>
          <w:u w:val="single"/>
        </w:rPr>
        <w:t>Rice,</w:t>
      </w:r>
      <w:r w:rsidRPr="008617FF">
        <w:rPr>
          <w:rFonts w:asciiTheme="majorHAnsi" w:hAnsiTheme="majorHAnsi" w:cstheme="majorHAnsi"/>
          <w:u w:val="single"/>
        </w:rPr>
        <w:t xml:space="preserve"> an aquatic plant, </w:t>
      </w:r>
      <w:r w:rsidRPr="008617FF">
        <w:rPr>
          <w:rFonts w:asciiTheme="majorHAnsi" w:hAnsiTheme="majorHAnsi" w:cstheme="majorHAnsi"/>
          <w:highlight w:val="green"/>
          <w:u w:val="single"/>
        </w:rPr>
        <w:t>is</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primary food source for billions</w:t>
      </w:r>
      <w:r w:rsidRPr="008617FF">
        <w:rPr>
          <w:rFonts w:asciiTheme="majorHAnsi" w:hAnsiTheme="majorHAnsi" w:cstheme="majorHAnsi"/>
          <w:u w:val="single"/>
        </w:rPr>
        <w:t xml:space="preserve"> of people in the highly populated regions of the world. </w:t>
      </w:r>
      <w:r w:rsidRPr="008617FF">
        <w:rPr>
          <w:rFonts w:asciiTheme="majorHAnsi" w:hAnsiTheme="majorHAnsi" w:cstheme="majorHAnsi"/>
          <w:sz w:val="16"/>
        </w:rPr>
        <w:t xml:space="preserve">Similarly, </w:t>
      </w:r>
      <w:r w:rsidRPr="008617FF">
        <w:rPr>
          <w:rFonts w:asciiTheme="majorHAnsi" w:hAnsiTheme="majorHAnsi" w:cstheme="majorHAnsi"/>
          <w:highlight w:val="green"/>
          <w:u w:val="single"/>
        </w:rPr>
        <w:t>fish is</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 xml:space="preserve">primary </w:t>
      </w:r>
      <w:r w:rsidRPr="008617FF">
        <w:rPr>
          <w:rFonts w:asciiTheme="majorHAnsi" w:hAnsiTheme="majorHAnsi" w:cstheme="majorHAnsi"/>
          <w:u w:val="single"/>
        </w:rPr>
        <w:t xml:space="preserve">source of animal </w:t>
      </w:r>
      <w:r w:rsidRPr="008617FF">
        <w:rPr>
          <w:rFonts w:asciiTheme="majorHAnsi" w:hAnsiTheme="majorHAnsi" w:cstheme="majorHAnsi"/>
          <w:highlight w:val="green"/>
          <w:u w:val="single"/>
        </w:rPr>
        <w:t>protein for billions</w:t>
      </w:r>
      <w:r w:rsidRPr="008617FF">
        <w:rPr>
          <w:rFonts w:asciiTheme="majorHAnsi" w:hAnsiTheme="majorHAnsi" w:cstheme="majorHAnsi"/>
          <w:u w:val="single"/>
        </w:rPr>
        <w:t xml:space="preserve"> of people.</w:t>
      </w:r>
      <w:r w:rsidRPr="008617FF">
        <w:rPr>
          <w:rFonts w:asciiTheme="majorHAnsi" w:hAnsiTheme="majorHAnsi" w:cstheme="majorHAnsi"/>
          <w:sz w:val="16"/>
        </w:rPr>
        <w:t xml:space="preserve"> </w:t>
      </w:r>
    </w:p>
    <w:p w14:paraId="5A66079E" w14:textId="77777777" w:rsidR="00C747C7" w:rsidRPr="008617FF" w:rsidRDefault="00C747C7" w:rsidP="00C747C7">
      <w:pPr>
        <w:rPr>
          <w:rFonts w:asciiTheme="majorHAnsi" w:hAnsiTheme="majorHAnsi" w:cstheme="majorHAnsi"/>
          <w:sz w:val="16"/>
        </w:rPr>
      </w:pPr>
    </w:p>
    <w:p w14:paraId="173F27E5" w14:textId="77777777" w:rsidR="00C747C7" w:rsidRPr="008617FF" w:rsidRDefault="00C747C7" w:rsidP="00C747C7">
      <w:pPr>
        <w:rPr>
          <w:rFonts w:asciiTheme="majorHAnsi" w:hAnsiTheme="majorHAnsi" w:cstheme="majorHAnsi"/>
          <w:u w:val="single"/>
        </w:rPr>
      </w:pPr>
      <w:r w:rsidRPr="008617FF">
        <w:rPr>
          <w:rFonts w:asciiTheme="majorHAnsi" w:hAnsiTheme="majorHAnsi" w:cstheme="majorHAnsi"/>
          <w:b/>
          <w:highlight w:val="green"/>
          <w:u w:val="single"/>
        </w:rPr>
        <w:t>If</w:t>
      </w:r>
      <w:r w:rsidRPr="008617FF">
        <w:rPr>
          <w:rFonts w:asciiTheme="majorHAnsi" w:hAnsiTheme="majorHAnsi" w:cstheme="majorHAnsi"/>
          <w:sz w:val="16"/>
        </w:rPr>
        <w:t xml:space="preserve"> a new strain of disease, climate change, or overharvest </w:t>
      </w:r>
      <w:r w:rsidRPr="008617FF">
        <w:rPr>
          <w:rFonts w:asciiTheme="majorHAnsi" w:hAnsiTheme="majorHAnsi" w:cstheme="majorHAnsi"/>
          <w:b/>
          <w:highlight w:val="green"/>
          <w:u w:val="single"/>
        </w:rPr>
        <w:t>reduce</w:t>
      </w:r>
      <w:r w:rsidRPr="008617FF">
        <w:rPr>
          <w:rFonts w:asciiTheme="majorHAnsi" w:hAnsiTheme="majorHAnsi" w:cstheme="majorHAnsi"/>
          <w:sz w:val="16"/>
        </w:rPr>
        <w:t xml:space="preserve">s the </w:t>
      </w:r>
      <w:r w:rsidRPr="008617FF">
        <w:rPr>
          <w:rFonts w:asciiTheme="majorHAnsi" w:hAnsiTheme="majorHAnsi" w:cstheme="majorHAnsi"/>
          <w:b/>
          <w:highlight w:val="green"/>
          <w:u w:val="single"/>
        </w:rPr>
        <w:t>world’s rice or fish crop, widespread starvation</w:t>
      </w:r>
      <w:r w:rsidRPr="008617FF">
        <w:rPr>
          <w:rFonts w:asciiTheme="majorHAnsi" w:hAnsiTheme="majorHAnsi" w:cstheme="majorHAnsi"/>
          <w:u w:val="single"/>
        </w:rPr>
        <w:t xml:space="preserve"> or malnutrition could </w:t>
      </w:r>
      <w:r w:rsidRPr="008617FF">
        <w:rPr>
          <w:rFonts w:asciiTheme="majorHAnsi" w:hAnsiTheme="majorHAnsi" w:cstheme="majorHAnsi"/>
          <w:highlight w:val="green"/>
          <w:u w:val="single"/>
        </w:rPr>
        <w:t>result</w:t>
      </w:r>
      <w:r w:rsidRPr="008617FF">
        <w:rPr>
          <w:rFonts w:asciiTheme="majorHAnsi" w:hAnsiTheme="majorHAnsi" w:cstheme="majorHAnsi"/>
          <w:sz w:val="16"/>
          <w:highlight w:val="green"/>
        </w:rPr>
        <w:t>.</w:t>
      </w:r>
      <w:r w:rsidRPr="008617FF">
        <w:rPr>
          <w:rFonts w:asciiTheme="majorHAnsi" w:hAnsiTheme="majorHAnsi" w:cstheme="majorHAnsi"/>
          <w:sz w:val="16"/>
        </w:rPr>
        <w:t xml:space="preserve"> </w:t>
      </w:r>
      <w:r w:rsidRPr="008617FF">
        <w:rPr>
          <w:rFonts w:asciiTheme="majorHAnsi" w:hAnsiTheme="majorHAnsi" w:cstheme="majorHAnsi"/>
          <w:u w:val="single"/>
        </w:rPr>
        <w:t>To insure the sustainability of our food supply, we need to protect our natural biodiversity</w:t>
      </w:r>
      <w:r w:rsidRPr="008617FF">
        <w:rPr>
          <w:rFonts w:asciiTheme="majorHAnsi" w:hAnsiTheme="majorHAnsi" w:cstheme="majorHAnsi"/>
          <w:sz w:val="16"/>
        </w:rPr>
        <w:t xml:space="preserve"> (from overfishing for example), and to develop new, alternative food sources to substitute for those primary foods such as rice, corn, soybeans, wheat, beef, poultry, and fish. </w:t>
      </w:r>
      <w:r w:rsidRPr="008617FF">
        <w:rPr>
          <w:rFonts w:asciiTheme="majorHAnsi" w:hAnsiTheme="majorHAnsi" w:cstheme="majorHAnsi"/>
          <w:u w:val="single"/>
        </w:rPr>
        <w:t xml:space="preserve">The seafood industry provides millions of jobs and </w:t>
      </w:r>
      <w:r w:rsidRPr="008617FF">
        <w:rPr>
          <w:rFonts w:asciiTheme="majorHAnsi" w:hAnsiTheme="majorHAnsi" w:cstheme="majorHAnsi"/>
          <w:b/>
          <w:u w:val="single"/>
        </w:rPr>
        <w:t>sustains the economies of many nations</w:t>
      </w:r>
      <w:r w:rsidRPr="008617FF">
        <w:rPr>
          <w:rFonts w:asciiTheme="majorHAnsi" w:hAnsiTheme="majorHAnsi" w:cstheme="majorHAnsi"/>
          <w:u w:val="single"/>
        </w:rPr>
        <w:t xml:space="preserve">; it is directly dependent on aquatic ecosystems and their biodiversity. </w:t>
      </w:r>
    </w:p>
    <w:p w14:paraId="6CEA3A74" w14:textId="77777777" w:rsidR="00C747C7" w:rsidRPr="008617FF" w:rsidRDefault="00C747C7" w:rsidP="00C747C7">
      <w:pPr>
        <w:rPr>
          <w:rFonts w:asciiTheme="majorHAnsi" w:hAnsiTheme="majorHAnsi" w:cstheme="majorHAnsi"/>
          <w:u w:val="single"/>
        </w:rPr>
      </w:pPr>
    </w:p>
    <w:p w14:paraId="70D1722B"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u w:val="single"/>
        </w:rPr>
        <w:t>Tourism supports the economy in many countries.</w:t>
      </w:r>
      <w:r w:rsidRPr="008617FF">
        <w:rPr>
          <w:rFonts w:asciiTheme="majorHAnsi" w:hAnsiTheme="majorHAnsi" w:cstheme="majorHAnsi"/>
          <w:sz w:val="16"/>
        </w:rPr>
        <w:t xml:space="preserve"> Coastal whale-watching cruises, seal and sea-bird tours, coral-reef snorkeling, ocean and freshwater sport fishing, river rafting, float trips, and other water-based activities are </w:t>
      </w:r>
      <w:r w:rsidRPr="008617FF">
        <w:rPr>
          <w:rFonts w:asciiTheme="majorHAnsi" w:hAnsiTheme="majorHAnsi" w:cstheme="majorHAnsi"/>
          <w:u w:val="single"/>
        </w:rPr>
        <w:t>dependent and directly related to the biodiversity of the area</w:t>
      </w:r>
      <w:r w:rsidRPr="008617FF">
        <w:rPr>
          <w:rFonts w:asciiTheme="majorHAnsi" w:hAnsiTheme="majorHAnsi" w:cstheme="majorHAnsi"/>
          <w:sz w:val="16"/>
        </w:rPr>
        <w:t xml:space="preserve">. Tourists visit to fish and hunt, to view wildlife, and to see healthy natural ecosystems, and they rent rooms and buy meals and souvenirs, all of which support jobs for guides, boat captains, naturalists, students, and other local workers. </w:t>
      </w:r>
    </w:p>
    <w:p w14:paraId="2E15C98B"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u w:val="single"/>
        </w:rPr>
        <w:t xml:space="preserve">Without the rich natural diversity of native plants and animals, our lives would be poorer, the supply of medicines more limited, career opportunities more scarce, and the </w:t>
      </w:r>
      <w:r w:rsidRPr="008617FF">
        <w:rPr>
          <w:rFonts w:asciiTheme="majorHAnsi" w:hAnsiTheme="majorHAnsi" w:cstheme="majorHAnsi"/>
          <w:b/>
          <w:u w:val="single"/>
        </w:rPr>
        <w:t>economy less healthy</w:t>
      </w:r>
      <w:r w:rsidRPr="008617FF">
        <w:rPr>
          <w:rFonts w:asciiTheme="majorHAnsi" w:hAnsiTheme="majorHAnsi" w:cstheme="majorHAnsi"/>
          <w:u w:val="single"/>
        </w:rPr>
        <w:t xml:space="preserve">. </w:t>
      </w:r>
      <w:r w:rsidRPr="008617FF">
        <w:rPr>
          <w:rFonts w:asciiTheme="majorHAnsi" w:hAnsiTheme="majorHAnsi" w:cstheme="majorHAnsi"/>
          <w:b/>
          <w:u w:val="single"/>
        </w:rPr>
        <w:t>We depend on biodiversity just as much as we depend on clean water and air.</w:t>
      </w:r>
      <w:r w:rsidRPr="008617FF">
        <w:rPr>
          <w:rFonts w:asciiTheme="majorHAnsi" w:hAnsiTheme="majorHAnsi" w:cstheme="majorHAnsi"/>
          <w:sz w:val="16"/>
        </w:rPr>
        <w:t xml:space="preserve"> We should make an exceptional effort to conserve wild species for tomorrow.</w:t>
      </w:r>
    </w:p>
    <w:p w14:paraId="14E19EF5" w14:textId="77777777" w:rsidR="00C747C7" w:rsidRPr="008617FF" w:rsidRDefault="00C747C7" w:rsidP="00C747C7">
      <w:pPr>
        <w:rPr>
          <w:rFonts w:asciiTheme="majorHAnsi" w:hAnsiTheme="majorHAnsi" w:cstheme="majorHAnsi"/>
        </w:rPr>
      </w:pPr>
    </w:p>
    <w:p w14:paraId="2E9BDF18" w14:textId="77777777" w:rsidR="00C747C7" w:rsidRPr="008617FF" w:rsidRDefault="00C747C7" w:rsidP="00C747C7">
      <w:pPr>
        <w:pStyle w:val="Heading4"/>
        <w:rPr>
          <w:rFonts w:asciiTheme="majorHAnsi" w:hAnsiTheme="majorHAnsi" w:cstheme="majorHAnsi"/>
        </w:rPr>
      </w:pPr>
      <w:r w:rsidRPr="008617FF">
        <w:rPr>
          <w:rFonts w:asciiTheme="majorHAnsi" w:hAnsiTheme="majorHAnsi" w:cstheme="majorHAnsi"/>
        </w:rPr>
        <w:t xml:space="preserve">Plan is key---must halt pit production. </w:t>
      </w:r>
    </w:p>
    <w:p w14:paraId="2CCA5723" w14:textId="77777777" w:rsidR="00C747C7" w:rsidRPr="008617FF" w:rsidRDefault="00C747C7" w:rsidP="00C747C7">
      <w:pPr>
        <w:rPr>
          <w:rFonts w:asciiTheme="majorHAnsi" w:hAnsiTheme="majorHAnsi" w:cstheme="majorHAnsi"/>
        </w:rPr>
      </w:pPr>
      <w:r w:rsidRPr="008617FF">
        <w:rPr>
          <w:rStyle w:val="Style13ptBold"/>
          <w:rFonts w:asciiTheme="majorHAnsi" w:hAnsiTheme="majorHAnsi" w:cstheme="majorHAnsi"/>
        </w:rPr>
        <w:t>Chamberlain 19</w:t>
      </w:r>
      <w:r w:rsidRPr="008617FF">
        <w:rPr>
          <w:rFonts w:asciiTheme="majorHAnsi" w:hAnsiTheme="majorHAnsi" w:cstheme="majorHAnsi"/>
        </w:rPr>
        <w:t xml:space="preserve"> (Kendra Chamberlain is an environmental reporter for NM political report covering emerging clean and green technologies, renewable energy, and sustainable infrastructure, "An evolving nuclear agenda spurs plutonium pit production at LANL," NM Political Report, 10-9-2019, https://nmpoliticalreport.com/2019/10/09/an-evolving-nuclear-agenda-spurs-plutonium-pit-production-at-lanl/)//ILake-VP</w:t>
      </w:r>
    </w:p>
    <w:p w14:paraId="697DB520" w14:textId="77777777" w:rsidR="00C747C7" w:rsidRPr="008617FF" w:rsidRDefault="00C747C7" w:rsidP="00C747C7">
      <w:pPr>
        <w:rPr>
          <w:rFonts w:asciiTheme="majorHAnsi" w:hAnsiTheme="majorHAnsi" w:cstheme="majorHAnsi"/>
        </w:rPr>
      </w:pPr>
    </w:p>
    <w:p w14:paraId="169A7D8B"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“We’re on the cusp at the moment of awakening the wolf in the domestic dog,” Mello told NM Political Report, adding that </w:t>
      </w:r>
      <w:r w:rsidRPr="008617FF">
        <w:rPr>
          <w:rFonts w:asciiTheme="majorHAnsi" w:hAnsiTheme="majorHAnsi" w:cstheme="majorHAnsi"/>
          <w:highlight w:val="green"/>
          <w:u w:val="single"/>
        </w:rPr>
        <w:t>nuclear facilities across</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country have increased production</w:t>
      </w:r>
      <w:r w:rsidRPr="008617FF">
        <w:rPr>
          <w:rFonts w:asciiTheme="majorHAnsi" w:hAnsiTheme="majorHAnsi" w:cstheme="majorHAnsi"/>
          <w:sz w:val="16"/>
        </w:rPr>
        <w:t xml:space="preserve"> shifts and doubled staffs. “Everyone is hiring like crazy,” he said.</w:t>
      </w:r>
    </w:p>
    <w:p w14:paraId="3FCF0D12" w14:textId="77777777" w:rsidR="00C747C7" w:rsidRPr="008617FF" w:rsidRDefault="00C747C7" w:rsidP="00C747C7">
      <w:pPr>
        <w:rPr>
          <w:rFonts w:asciiTheme="majorHAnsi" w:hAnsiTheme="majorHAnsi" w:cstheme="majorHAnsi"/>
          <w:sz w:val="16"/>
        </w:rPr>
      </w:pPr>
    </w:p>
    <w:p w14:paraId="053541A3"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Plutonium pits are the radioactive cores of nuclear warheads where the chemical reactions occur that cause the warhead to detonate. The U.S. made thousands of cores during the Cold War, but pit production has all but stopped in the last thirty years.</w:t>
      </w:r>
    </w:p>
    <w:p w14:paraId="6723B260" w14:textId="77777777" w:rsidR="00C747C7" w:rsidRPr="008617FF" w:rsidRDefault="00C747C7" w:rsidP="00C747C7">
      <w:pPr>
        <w:rPr>
          <w:rFonts w:asciiTheme="majorHAnsi" w:hAnsiTheme="majorHAnsi" w:cstheme="majorHAnsi"/>
        </w:rPr>
      </w:pPr>
    </w:p>
    <w:p w14:paraId="5F7EF480" w14:textId="77777777" w:rsidR="00C747C7" w:rsidRPr="008617FF" w:rsidRDefault="00C747C7" w:rsidP="00C747C7">
      <w:pPr>
        <w:rPr>
          <w:rFonts w:asciiTheme="majorHAnsi" w:hAnsiTheme="majorHAnsi" w:cstheme="majorHAnsi"/>
          <w:u w:val="single"/>
        </w:rPr>
      </w:pPr>
      <w:r w:rsidRPr="008617FF">
        <w:rPr>
          <w:rFonts w:asciiTheme="majorHAnsi" w:hAnsiTheme="majorHAnsi" w:cstheme="majorHAnsi"/>
          <w:sz w:val="16"/>
        </w:rPr>
        <w:t xml:space="preserve">The ramp-up is years in the making, as successive </w:t>
      </w:r>
      <w:r w:rsidRPr="008617FF">
        <w:rPr>
          <w:rFonts w:asciiTheme="majorHAnsi" w:hAnsiTheme="majorHAnsi" w:cstheme="majorHAnsi"/>
          <w:u w:val="single"/>
        </w:rPr>
        <w:t>presidential administrations</w:t>
      </w:r>
      <w:r w:rsidRPr="008617FF">
        <w:rPr>
          <w:rFonts w:asciiTheme="majorHAnsi" w:hAnsiTheme="majorHAnsi" w:cstheme="majorHAnsi"/>
          <w:sz w:val="16"/>
        </w:rPr>
        <w:t xml:space="preserve"> have struggled to </w:t>
      </w:r>
      <w:r w:rsidRPr="008617FF">
        <w:rPr>
          <w:rFonts w:asciiTheme="majorHAnsi" w:hAnsiTheme="majorHAnsi" w:cstheme="majorHAnsi"/>
          <w:u w:val="single"/>
        </w:rPr>
        <w:t xml:space="preserve">address how </w:t>
      </w:r>
      <w:r w:rsidRPr="008617FF">
        <w:rPr>
          <w:rFonts w:asciiTheme="majorHAnsi" w:hAnsiTheme="majorHAnsi" w:cstheme="majorHAnsi"/>
          <w:highlight w:val="green"/>
          <w:u w:val="single"/>
        </w:rPr>
        <w:t xml:space="preserve">to </w:t>
      </w:r>
      <w:r w:rsidRPr="008617FF">
        <w:rPr>
          <w:rFonts w:asciiTheme="majorHAnsi" w:hAnsiTheme="majorHAnsi" w:cstheme="majorHAnsi"/>
          <w:b/>
          <w:highlight w:val="green"/>
          <w:u w:val="single"/>
        </w:rPr>
        <w:t xml:space="preserve">modernize </w:t>
      </w:r>
      <w:r w:rsidRPr="008617FF">
        <w:rPr>
          <w:rFonts w:asciiTheme="majorHAnsi" w:hAnsiTheme="majorHAnsi" w:cstheme="majorHAnsi"/>
          <w:b/>
          <w:u w:val="single"/>
        </w:rPr>
        <w:t>the</w:t>
      </w:r>
      <w:r w:rsidRPr="008617FF">
        <w:rPr>
          <w:rFonts w:asciiTheme="majorHAnsi" w:hAnsiTheme="majorHAnsi" w:cstheme="majorHAnsi"/>
          <w:b/>
          <w:highlight w:val="green"/>
          <w:u w:val="single"/>
        </w:rPr>
        <w:t xml:space="preserve"> U.S. nuclear stockpile</w:t>
      </w:r>
      <w:r w:rsidRPr="008617FF">
        <w:rPr>
          <w:rFonts w:asciiTheme="majorHAnsi" w:hAnsiTheme="majorHAnsi" w:cstheme="majorHAnsi"/>
          <w:u w:val="single"/>
        </w:rPr>
        <w:t>. But</w:t>
      </w:r>
      <w:r w:rsidRPr="008617FF">
        <w:rPr>
          <w:rFonts w:asciiTheme="majorHAnsi" w:hAnsiTheme="majorHAnsi" w:cstheme="majorHAnsi"/>
          <w:sz w:val="16"/>
        </w:rPr>
        <w:t xml:space="preserve"> nuclear watchdog groups worry an </w:t>
      </w:r>
      <w:r w:rsidRPr="008617FF">
        <w:rPr>
          <w:rFonts w:asciiTheme="majorHAnsi" w:hAnsiTheme="majorHAnsi" w:cstheme="majorHAnsi"/>
          <w:b/>
          <w:highlight w:val="green"/>
          <w:u w:val="single"/>
        </w:rPr>
        <w:t>increase in pit production</w:t>
      </w:r>
      <w:r w:rsidRPr="008617FF">
        <w:rPr>
          <w:rFonts w:asciiTheme="majorHAnsi" w:hAnsiTheme="majorHAnsi" w:cstheme="majorHAnsi"/>
          <w:sz w:val="16"/>
        </w:rPr>
        <w:t xml:space="preserve"> at LANL </w:t>
      </w:r>
      <w:r w:rsidRPr="008617FF">
        <w:rPr>
          <w:rFonts w:asciiTheme="majorHAnsi" w:hAnsiTheme="majorHAnsi" w:cstheme="majorHAnsi"/>
          <w:b/>
          <w:highlight w:val="green"/>
          <w:u w:val="single"/>
        </w:rPr>
        <w:t>would have negative repercussions</w:t>
      </w:r>
      <w:r w:rsidRPr="008617FF">
        <w:rPr>
          <w:rFonts w:asciiTheme="majorHAnsi" w:hAnsiTheme="majorHAnsi" w:cstheme="majorHAnsi"/>
          <w:sz w:val="16"/>
        </w:rPr>
        <w:t xml:space="preserve"> for the region. While LANL has touted the proposed economic benefits of its proposal for the area, activists argue the </w:t>
      </w:r>
      <w:r w:rsidRPr="008617FF">
        <w:rPr>
          <w:rFonts w:asciiTheme="majorHAnsi" w:hAnsiTheme="majorHAnsi" w:cstheme="majorHAnsi"/>
          <w:highlight w:val="green"/>
          <w:u w:val="single"/>
        </w:rPr>
        <w:t xml:space="preserve">dangers outweigh </w:t>
      </w:r>
      <w:r w:rsidRPr="008617FF">
        <w:rPr>
          <w:rFonts w:asciiTheme="majorHAnsi" w:hAnsiTheme="majorHAnsi" w:cstheme="majorHAnsi"/>
          <w:u w:val="single"/>
        </w:rPr>
        <w:t>the</w:t>
      </w:r>
      <w:r w:rsidRPr="008617FF">
        <w:rPr>
          <w:rFonts w:asciiTheme="majorHAnsi" w:hAnsiTheme="majorHAnsi" w:cstheme="majorHAnsi"/>
          <w:highlight w:val="green"/>
          <w:u w:val="single"/>
        </w:rPr>
        <w:t xml:space="preserve"> benefits.</w:t>
      </w:r>
      <w:r w:rsidRPr="008617FF">
        <w:rPr>
          <w:rFonts w:asciiTheme="majorHAnsi" w:hAnsiTheme="majorHAnsi" w:cstheme="majorHAnsi"/>
          <w:u w:val="single"/>
        </w:rPr>
        <w:t> </w:t>
      </w:r>
    </w:p>
    <w:p w14:paraId="2476B45C" w14:textId="77777777" w:rsidR="00C747C7" w:rsidRPr="008617FF" w:rsidRDefault="00C747C7" w:rsidP="00C747C7">
      <w:pPr>
        <w:rPr>
          <w:rFonts w:asciiTheme="majorHAnsi" w:hAnsiTheme="majorHAnsi" w:cstheme="majorHAnsi"/>
          <w:u w:val="single"/>
        </w:rPr>
      </w:pPr>
    </w:p>
    <w:p w14:paraId="78F1E970"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“For the region, it’s a question of priorities,” Mello said. “How much does the region want to identify with the plutonium manufacturing and processing? And is there still going to be this dream that plutonium is going to drive a better economy for northern New Mexico? I can’t think of much more ridiculous than that.” </w:t>
      </w:r>
    </w:p>
    <w:p w14:paraId="73955A7B"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An evolving nuclear agenda</w:t>
      </w:r>
    </w:p>
    <w:p w14:paraId="43BD16FF" w14:textId="77777777" w:rsidR="00C747C7" w:rsidRPr="008617FF" w:rsidRDefault="00C747C7" w:rsidP="00C747C7">
      <w:pPr>
        <w:rPr>
          <w:rFonts w:asciiTheme="majorHAnsi" w:hAnsiTheme="majorHAnsi" w:cstheme="majorHAnsi"/>
        </w:rPr>
      </w:pPr>
    </w:p>
    <w:p w14:paraId="48280748"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In February of 2018, the Trump administration released its</w:t>
      </w:r>
      <w:hyperlink r:id="rId12" w:history="1">
        <w:r w:rsidRPr="008617FF">
          <w:rPr>
            <w:rStyle w:val="Hyperlink"/>
            <w:rFonts w:asciiTheme="majorHAnsi" w:hAnsiTheme="majorHAnsi" w:cstheme="majorHAnsi"/>
            <w:sz w:val="16"/>
          </w:rPr>
          <w:t> Nuclear Posture Review</w:t>
        </w:r>
      </w:hyperlink>
      <w:r w:rsidRPr="008617FF">
        <w:rPr>
          <w:rFonts w:asciiTheme="majorHAnsi" w:hAnsiTheme="majorHAnsi" w:cstheme="majorHAnsi"/>
          <w:sz w:val="16"/>
        </w:rPr>
        <w:t xml:space="preserve">, outlining the administration’s nuclear priorities for president’s term. In it, the </w:t>
      </w:r>
      <w:r w:rsidRPr="008617FF">
        <w:rPr>
          <w:rFonts w:asciiTheme="majorHAnsi" w:hAnsiTheme="majorHAnsi" w:cstheme="majorHAnsi"/>
          <w:u w:val="single"/>
        </w:rPr>
        <w:t>Pentagon called for at least 80 plutonium pits to be produced per year by 2030,</w:t>
      </w:r>
      <w:r w:rsidRPr="008617FF">
        <w:rPr>
          <w:rFonts w:asciiTheme="majorHAnsi" w:hAnsiTheme="majorHAnsi" w:cstheme="majorHAnsi"/>
          <w:sz w:val="16"/>
        </w:rPr>
        <w:t xml:space="preserve"> a significant increase over the current level of pit production, which had dropped to zero since 2011. </w:t>
      </w:r>
    </w:p>
    <w:p w14:paraId="42AC3C68" w14:textId="77777777" w:rsidR="00C747C7" w:rsidRPr="008617FF" w:rsidRDefault="00C747C7" w:rsidP="00C747C7">
      <w:pPr>
        <w:rPr>
          <w:rFonts w:asciiTheme="majorHAnsi" w:hAnsiTheme="majorHAnsi" w:cstheme="majorHAnsi"/>
          <w:sz w:val="16"/>
        </w:rPr>
      </w:pPr>
    </w:p>
    <w:p w14:paraId="64964728"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The tone and messaging of the 2018 Nuclear Posture Review</w:t>
      </w:r>
      <w:hyperlink r:id="rId13" w:history="1">
        <w:r w:rsidRPr="008617FF">
          <w:rPr>
            <w:rStyle w:val="Hyperlink"/>
            <w:rFonts w:asciiTheme="majorHAnsi" w:hAnsiTheme="majorHAnsi" w:cstheme="majorHAnsi"/>
          </w:rPr>
          <w:t> </w:t>
        </w:r>
        <w:r w:rsidRPr="008617FF">
          <w:rPr>
            <w:rStyle w:val="Hyperlink"/>
            <w:rFonts w:asciiTheme="majorHAnsi" w:hAnsiTheme="majorHAnsi" w:cstheme="majorHAnsi"/>
            <w:u w:val="single"/>
          </w:rPr>
          <w:t>sparked concerns from experts and activists alike</w:t>
        </w:r>
      </w:hyperlink>
      <w:r w:rsidRPr="008617FF">
        <w:rPr>
          <w:rFonts w:asciiTheme="majorHAnsi" w:hAnsiTheme="majorHAnsi" w:cstheme="majorHAnsi"/>
          <w:sz w:val="16"/>
        </w:rPr>
        <w:t>. The report cites “increasingly explicit nuclear threats from potential adversaries” and calls for the U.S. to “sustain and replace its nuclear capabilities, modernize [nuclear command, control, and communications], and strengthen the integration of nuclear and non-nuclear military planning.” </w:t>
      </w:r>
    </w:p>
    <w:p w14:paraId="7434C084" w14:textId="77777777" w:rsidR="00C747C7" w:rsidRPr="008617FF" w:rsidRDefault="00C747C7" w:rsidP="00C747C7">
      <w:pPr>
        <w:rPr>
          <w:rFonts w:asciiTheme="majorHAnsi" w:hAnsiTheme="majorHAnsi" w:cstheme="majorHAnsi"/>
          <w:sz w:val="16"/>
        </w:rPr>
      </w:pPr>
    </w:p>
    <w:p w14:paraId="26CA72E1"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The </w:t>
      </w:r>
      <w:r w:rsidRPr="008617FF">
        <w:rPr>
          <w:rFonts w:asciiTheme="majorHAnsi" w:hAnsiTheme="majorHAnsi" w:cstheme="majorHAnsi"/>
          <w:highlight w:val="green"/>
          <w:u w:val="single"/>
        </w:rPr>
        <w:t>push towards modernizing</w:t>
      </w:r>
      <w:r w:rsidRPr="008617FF">
        <w:rPr>
          <w:rFonts w:asciiTheme="majorHAnsi" w:hAnsiTheme="majorHAnsi" w:cstheme="majorHAnsi"/>
          <w:u w:val="single"/>
        </w:rPr>
        <w:t xml:space="preserve"> the U.S. nuclear</w:t>
      </w:r>
      <w:r w:rsidRPr="008617FF">
        <w:rPr>
          <w:rFonts w:asciiTheme="majorHAnsi" w:hAnsiTheme="majorHAnsi" w:cstheme="majorHAnsi"/>
          <w:highlight w:val="green"/>
          <w:u w:val="single"/>
        </w:rPr>
        <w:t xml:space="preserve"> arsenal</w:t>
      </w:r>
      <w:r w:rsidRPr="008617FF">
        <w:rPr>
          <w:rFonts w:asciiTheme="majorHAnsi" w:hAnsiTheme="majorHAnsi" w:cstheme="majorHAnsi"/>
          <w:sz w:val="16"/>
        </w:rPr>
        <w:t xml:space="preserve"> actually </w:t>
      </w:r>
      <w:r w:rsidRPr="008617FF">
        <w:rPr>
          <w:rFonts w:asciiTheme="majorHAnsi" w:hAnsiTheme="majorHAnsi" w:cstheme="majorHAnsi"/>
          <w:highlight w:val="green"/>
          <w:u w:val="single"/>
        </w:rPr>
        <w:t>began</w:t>
      </w:r>
      <w:r w:rsidRPr="008617FF">
        <w:rPr>
          <w:rFonts w:asciiTheme="majorHAnsi" w:hAnsiTheme="majorHAnsi" w:cstheme="majorHAnsi"/>
          <w:u w:val="single"/>
        </w:rPr>
        <w:t xml:space="preserve"> under</w:t>
      </w:r>
      <w:r w:rsidRPr="008617FF">
        <w:rPr>
          <w:rFonts w:asciiTheme="majorHAnsi" w:hAnsiTheme="majorHAnsi" w:cstheme="majorHAnsi"/>
          <w:sz w:val="16"/>
        </w:rPr>
        <w:t xml:space="preserve"> President Barack </w:t>
      </w:r>
      <w:r w:rsidRPr="008617FF">
        <w:rPr>
          <w:rFonts w:asciiTheme="majorHAnsi" w:hAnsiTheme="majorHAnsi" w:cstheme="majorHAnsi"/>
          <w:u w:val="single"/>
        </w:rPr>
        <w:t>Obama</w:t>
      </w:r>
      <w:r w:rsidRPr="008617FF">
        <w:rPr>
          <w:rFonts w:asciiTheme="majorHAnsi" w:hAnsiTheme="majorHAnsi" w:cstheme="majorHAnsi"/>
          <w:sz w:val="16"/>
        </w:rPr>
        <w:t xml:space="preserve">. During his presidency, </w:t>
      </w:r>
      <w:r w:rsidRPr="008617FF">
        <w:rPr>
          <w:rFonts w:asciiTheme="majorHAnsi" w:hAnsiTheme="majorHAnsi" w:cstheme="majorHAnsi"/>
          <w:highlight w:val="green"/>
          <w:u w:val="single"/>
        </w:rPr>
        <w:t>Congress mandated</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 xml:space="preserve">production of </w:t>
      </w:r>
      <w:r w:rsidRPr="008617FF">
        <w:rPr>
          <w:rFonts w:asciiTheme="majorHAnsi" w:hAnsiTheme="majorHAnsi" w:cstheme="majorHAnsi"/>
          <w:b/>
          <w:highlight w:val="green"/>
          <w:u w:val="single"/>
        </w:rPr>
        <w:t>50-80 plutonium pits each year</w:t>
      </w:r>
      <w:r w:rsidRPr="008617FF">
        <w:rPr>
          <w:rFonts w:asciiTheme="majorHAnsi" w:hAnsiTheme="majorHAnsi" w:cstheme="majorHAnsi"/>
          <w:sz w:val="16"/>
          <w:highlight w:val="green"/>
        </w:rPr>
        <w:t>.</w:t>
      </w:r>
      <w:r w:rsidRPr="008617FF">
        <w:rPr>
          <w:rFonts w:asciiTheme="majorHAnsi" w:hAnsiTheme="majorHAnsi" w:cstheme="majorHAnsi"/>
          <w:sz w:val="16"/>
        </w:rPr>
        <w:t> </w:t>
      </w:r>
    </w:p>
    <w:p w14:paraId="3FA5DD02" w14:textId="77777777" w:rsidR="00C747C7" w:rsidRPr="008617FF" w:rsidRDefault="00C747C7" w:rsidP="00C747C7">
      <w:pPr>
        <w:rPr>
          <w:rFonts w:asciiTheme="majorHAnsi" w:hAnsiTheme="majorHAnsi" w:cstheme="majorHAnsi"/>
          <w:sz w:val="16"/>
        </w:rPr>
      </w:pPr>
    </w:p>
    <w:p w14:paraId="591C6334"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“President Obama promised to renew every single warhead and every single delivery system in the stockpile in late 2010. It took a while for some of these things to really get going,” Mello said. “The nuclear warhead business is like a gigantic ship: It does not change course quickly.”</w:t>
      </w:r>
    </w:p>
    <w:p w14:paraId="311694B0" w14:textId="77777777" w:rsidR="00C747C7" w:rsidRPr="008617FF" w:rsidRDefault="00C747C7" w:rsidP="00C747C7">
      <w:pPr>
        <w:rPr>
          <w:rFonts w:asciiTheme="majorHAnsi" w:hAnsiTheme="majorHAnsi" w:cstheme="majorHAnsi"/>
          <w:sz w:val="16"/>
          <w:szCs w:val="16"/>
        </w:rPr>
      </w:pPr>
    </w:p>
    <w:p w14:paraId="4A52F2C3"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The Trump administration’s track record on nuclear treaties has only increased fears around the U.S.’s evolving nuclear strategy. In May 2018, the White House announced it would withdraw from the Iran nuclear deal; a few months later in October, the administration announced plans to withdraw from the Intermediate-range Nuclear Forces (INF)Treaty with Russia; and administration officials have also suggested that the United States may not agree to </w:t>
      </w:r>
      <w:hyperlink r:id="rId14" w:history="1">
        <w:r w:rsidRPr="008617FF">
          <w:rPr>
            <w:rStyle w:val="Hyperlink"/>
            <w:rFonts w:asciiTheme="majorHAnsi" w:hAnsiTheme="majorHAnsi" w:cstheme="majorHAnsi"/>
            <w:sz w:val="16"/>
            <w:szCs w:val="16"/>
          </w:rPr>
          <w:t>extend New START</w:t>
        </w:r>
      </w:hyperlink>
      <w:r w:rsidRPr="008617FF">
        <w:rPr>
          <w:rFonts w:asciiTheme="majorHAnsi" w:hAnsiTheme="majorHAnsi" w:cstheme="majorHAnsi"/>
          <w:sz w:val="16"/>
          <w:szCs w:val="16"/>
        </w:rPr>
        <w:t>, another arms control treaty with Russia. </w:t>
      </w:r>
    </w:p>
    <w:p w14:paraId="6B37FFF9"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These decisions “have profound effects on the overall architecture of arms control,” said John Mecklin, editor-in-chief of the Bulletin of the Atomic Scientists. “Many experts believe that if New START is allowed to lapse, nuclear arms control would effectively be dead, signaling a return to the kind of nuclear arms racing seen in the 1950s and 1960s.”</w:t>
      </w:r>
    </w:p>
    <w:p w14:paraId="5E63EB31" w14:textId="77777777" w:rsidR="00C747C7" w:rsidRPr="008617FF" w:rsidRDefault="00C747C7" w:rsidP="00C747C7">
      <w:pPr>
        <w:rPr>
          <w:rFonts w:asciiTheme="majorHAnsi" w:hAnsiTheme="majorHAnsi" w:cstheme="majorHAnsi"/>
        </w:rPr>
      </w:pPr>
    </w:p>
    <w:p w14:paraId="3A429AD5"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The near-term urgency to produce 80 pits per year appears to be driven by a warhead replacement program at the Air Force, said Kingston Reif, director for disarmament and threat reduction policy at the Arms Control Association. Reif pointed to a </w:t>
      </w:r>
      <w:hyperlink r:id="rId15" w:history="1">
        <w:r w:rsidRPr="008617FF">
          <w:rPr>
            <w:rStyle w:val="Hyperlink"/>
            <w:rFonts w:asciiTheme="majorHAnsi" w:hAnsiTheme="majorHAnsi" w:cstheme="majorHAnsi"/>
            <w:sz w:val="16"/>
          </w:rPr>
          <w:t>Government Accountability Report</w:t>
        </w:r>
      </w:hyperlink>
      <w:r w:rsidRPr="008617FF">
        <w:rPr>
          <w:rFonts w:asciiTheme="majorHAnsi" w:hAnsiTheme="majorHAnsi" w:cstheme="majorHAnsi"/>
          <w:sz w:val="16"/>
        </w:rPr>
        <w:t xml:space="preserve"> from last November, which listed the W78 replacement program and </w:t>
      </w:r>
      <w:r w:rsidRPr="008617FF">
        <w:rPr>
          <w:rFonts w:asciiTheme="majorHAnsi" w:hAnsiTheme="majorHAnsi" w:cstheme="majorHAnsi"/>
          <w:b/>
          <w:u w:val="single"/>
        </w:rPr>
        <w:t>“</w:t>
      </w:r>
      <w:r w:rsidRPr="008617FF">
        <w:rPr>
          <w:rFonts w:asciiTheme="majorHAnsi" w:hAnsiTheme="majorHAnsi" w:cstheme="majorHAnsi"/>
          <w:b/>
          <w:highlight w:val="green"/>
          <w:u w:val="single"/>
        </w:rPr>
        <w:t>future warhead programs</w:t>
      </w:r>
      <w:r w:rsidRPr="008617FF">
        <w:rPr>
          <w:rFonts w:asciiTheme="majorHAnsi" w:hAnsiTheme="majorHAnsi" w:cstheme="majorHAnsi"/>
          <w:b/>
          <w:u w:val="single"/>
        </w:rPr>
        <w:t>”</w:t>
      </w:r>
      <w:r w:rsidRPr="008617FF">
        <w:rPr>
          <w:rFonts w:asciiTheme="majorHAnsi" w:hAnsiTheme="majorHAnsi" w:cstheme="majorHAnsi"/>
          <w:u w:val="single"/>
        </w:rPr>
        <w:t xml:space="preserve"> </w:t>
      </w:r>
      <w:r w:rsidRPr="008617FF">
        <w:rPr>
          <w:rFonts w:asciiTheme="majorHAnsi" w:hAnsiTheme="majorHAnsi" w:cstheme="majorHAnsi"/>
          <w:sz w:val="16"/>
        </w:rPr>
        <w:t xml:space="preserve">as </w:t>
      </w:r>
      <w:r w:rsidRPr="008617FF">
        <w:rPr>
          <w:rFonts w:asciiTheme="majorHAnsi" w:hAnsiTheme="majorHAnsi" w:cstheme="majorHAnsi"/>
          <w:highlight w:val="green"/>
          <w:u w:val="single"/>
        </w:rPr>
        <w:t>reason</w:t>
      </w:r>
      <w:r w:rsidRPr="008617FF">
        <w:rPr>
          <w:rFonts w:asciiTheme="majorHAnsi" w:hAnsiTheme="majorHAnsi" w:cstheme="majorHAnsi"/>
          <w:sz w:val="16"/>
        </w:rPr>
        <w:t>s</w:t>
      </w:r>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for</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new pit requirements</w:t>
      </w:r>
      <w:r w:rsidRPr="008617FF">
        <w:rPr>
          <w:rFonts w:asciiTheme="majorHAnsi" w:hAnsiTheme="majorHAnsi" w:cstheme="majorHAnsi"/>
          <w:sz w:val="16"/>
        </w:rPr>
        <w:t>. The W78 replacement program, which had been previously halted under the Obama administration, was restarted in the 2018 Nuclear Posture Review.</w:t>
      </w:r>
    </w:p>
    <w:p w14:paraId="283AA3AA" w14:textId="77777777" w:rsidR="00C747C7" w:rsidRPr="008617FF" w:rsidRDefault="00C747C7" w:rsidP="00C747C7">
      <w:pPr>
        <w:rPr>
          <w:rFonts w:asciiTheme="majorHAnsi" w:hAnsiTheme="majorHAnsi" w:cstheme="majorHAnsi"/>
          <w:sz w:val="16"/>
        </w:rPr>
      </w:pPr>
    </w:p>
    <w:p w14:paraId="6CA572C4"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For anti-nuclear activists, these are all troubling developments. “That’s what this is all about. The Air Force wants to have a new warhead going into production and deployment in 2030,” Mello said. “What is not happening is enough focus on what all this is for, and why we’re doing it at all.”</w:t>
      </w:r>
    </w:p>
    <w:p w14:paraId="2230CA62" w14:textId="77777777" w:rsidR="00C747C7" w:rsidRPr="008617FF" w:rsidRDefault="00C747C7" w:rsidP="00C747C7">
      <w:pPr>
        <w:rPr>
          <w:rFonts w:asciiTheme="majorHAnsi" w:hAnsiTheme="majorHAnsi" w:cstheme="majorHAnsi"/>
          <w:sz w:val="16"/>
          <w:szCs w:val="16"/>
        </w:rPr>
      </w:pPr>
    </w:p>
    <w:p w14:paraId="44D0CAC6"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A ‘dirty, dirty process’</w:t>
      </w:r>
    </w:p>
    <w:p w14:paraId="18FFD81D" w14:textId="77777777" w:rsidR="00C747C7" w:rsidRPr="008617FF" w:rsidRDefault="00C747C7" w:rsidP="00C747C7">
      <w:pPr>
        <w:rPr>
          <w:rFonts w:asciiTheme="majorHAnsi" w:hAnsiTheme="majorHAnsi" w:cstheme="majorHAnsi"/>
        </w:rPr>
      </w:pPr>
    </w:p>
    <w:p w14:paraId="2A127D45"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highlight w:val="green"/>
          <w:u w:val="single"/>
        </w:rPr>
        <w:lastRenderedPageBreak/>
        <w:t>Plutonium pits are central to nuclear weaponry. They are</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radioactive cores of modern nuclear weapons</w:t>
      </w:r>
      <w:r w:rsidRPr="008617FF">
        <w:rPr>
          <w:rFonts w:asciiTheme="majorHAnsi" w:hAnsiTheme="majorHAnsi" w:cstheme="majorHAnsi"/>
          <w:u w:val="single"/>
        </w:rPr>
        <w:t>,”</w:t>
      </w:r>
      <w:r w:rsidRPr="008617FF">
        <w:rPr>
          <w:rFonts w:asciiTheme="majorHAnsi" w:hAnsiTheme="majorHAnsi" w:cstheme="majorHAnsi"/>
          <w:sz w:val="16"/>
        </w:rPr>
        <w:t xml:space="preserve"> said Jay Coghlan, executive director of Nuclear Watch New Mexico. He added that the pits themselves are weapons. “It was essentially a plutonium pit that destroyed Nagasaki on August 9, 1945,” Coghlan said.</w:t>
      </w:r>
    </w:p>
    <w:p w14:paraId="225C8467" w14:textId="77777777" w:rsidR="00C747C7" w:rsidRPr="008617FF" w:rsidRDefault="00C747C7" w:rsidP="00C747C7">
      <w:pPr>
        <w:rPr>
          <w:rFonts w:asciiTheme="majorHAnsi" w:hAnsiTheme="majorHAnsi" w:cstheme="majorHAnsi"/>
        </w:rPr>
      </w:pPr>
    </w:p>
    <w:p w14:paraId="52503012"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Nuclear weapons researcher and analyst Russ Wellen once described plutonium pits as orbs from hell. “Locus of the most potential energy on earth, it’s the closest mankind has ever come to producing a devil in a bottle,” he </w:t>
      </w:r>
      <w:hyperlink r:id="rId16" w:history="1">
        <w:r w:rsidRPr="008617FF">
          <w:rPr>
            <w:rStyle w:val="Hyperlink"/>
            <w:rFonts w:asciiTheme="majorHAnsi" w:hAnsiTheme="majorHAnsi" w:cstheme="majorHAnsi"/>
            <w:sz w:val="16"/>
            <w:szCs w:val="16"/>
          </w:rPr>
          <w:t>wrote</w:t>
        </w:r>
      </w:hyperlink>
      <w:r w:rsidRPr="008617FF">
        <w:rPr>
          <w:rFonts w:asciiTheme="majorHAnsi" w:hAnsiTheme="majorHAnsi" w:cstheme="majorHAnsi"/>
          <w:sz w:val="16"/>
          <w:szCs w:val="16"/>
        </w:rPr>
        <w:t>.</w:t>
      </w:r>
    </w:p>
    <w:p w14:paraId="6950F568"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The devices are small, hollow spheres made of 2-3 kilograms of plutonium 293. They are roughly the size of a grapefruit and are named “pits” for their resemblance to the center seeds of stone fruit.</w:t>
      </w:r>
    </w:p>
    <w:p w14:paraId="61E392F0" w14:textId="77777777" w:rsidR="00C747C7" w:rsidRPr="008617FF" w:rsidRDefault="00C747C7" w:rsidP="00C747C7">
      <w:pPr>
        <w:rPr>
          <w:rFonts w:asciiTheme="majorHAnsi" w:hAnsiTheme="majorHAnsi" w:cstheme="majorHAnsi"/>
          <w:sz w:val="16"/>
          <w:szCs w:val="16"/>
        </w:rPr>
      </w:pPr>
    </w:p>
    <w:p w14:paraId="7288DA33"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The pits comprise the primary stage of modern, two-stage nuclear weapons. In the nanoseconds before detonation, tritium — a radioactive gaseous form of hydrogen — is injected into the hollow of the pit. The pit is then imploded, reaches criticality and induces fission. This, in turn, induces fusion in the secondary stage, which leads to a nuclear explosion.  </w:t>
      </w:r>
    </w:p>
    <w:p w14:paraId="0727CEA4" w14:textId="77777777" w:rsidR="00C747C7" w:rsidRPr="008617FF" w:rsidRDefault="00C747C7" w:rsidP="00C747C7">
      <w:pPr>
        <w:rPr>
          <w:rFonts w:asciiTheme="majorHAnsi" w:hAnsiTheme="majorHAnsi" w:cstheme="majorHAnsi"/>
        </w:rPr>
      </w:pPr>
    </w:p>
    <w:p w14:paraId="1D2F23A6"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Local </w:t>
      </w:r>
      <w:r w:rsidRPr="008617FF">
        <w:rPr>
          <w:rFonts w:asciiTheme="majorHAnsi" w:hAnsiTheme="majorHAnsi" w:cstheme="majorHAnsi"/>
          <w:u w:val="single"/>
        </w:rPr>
        <w:t xml:space="preserve">groups fear the </w:t>
      </w:r>
      <w:r w:rsidRPr="008617FF">
        <w:rPr>
          <w:rFonts w:asciiTheme="majorHAnsi" w:hAnsiTheme="majorHAnsi" w:cstheme="majorHAnsi"/>
          <w:highlight w:val="green"/>
          <w:u w:val="single"/>
        </w:rPr>
        <w:t>communities surrounding LANL will bear</w:t>
      </w:r>
      <w:r w:rsidRPr="008617FF">
        <w:rPr>
          <w:rFonts w:asciiTheme="majorHAnsi" w:hAnsiTheme="majorHAnsi" w:cstheme="majorHAnsi"/>
          <w:u w:val="single"/>
        </w:rPr>
        <w:t xml:space="preserve"> the </w:t>
      </w:r>
      <w:r w:rsidRPr="008617FF">
        <w:rPr>
          <w:rFonts w:asciiTheme="majorHAnsi" w:hAnsiTheme="majorHAnsi" w:cstheme="majorHAnsi"/>
          <w:b/>
          <w:highlight w:val="green"/>
          <w:u w:val="single"/>
        </w:rPr>
        <w:t>environmental brunt of plutonium processing and pit production</w:t>
      </w:r>
      <w:r w:rsidRPr="008617FF">
        <w:rPr>
          <w:rFonts w:asciiTheme="majorHAnsi" w:hAnsiTheme="majorHAnsi" w:cstheme="majorHAnsi"/>
          <w:sz w:val="16"/>
        </w:rPr>
        <w:t>. “</w:t>
      </w:r>
      <w:r w:rsidRPr="008617FF">
        <w:rPr>
          <w:rFonts w:asciiTheme="majorHAnsi" w:hAnsiTheme="majorHAnsi" w:cstheme="majorHAnsi"/>
          <w:u w:val="single"/>
        </w:rPr>
        <w:t>It is a dirty, dirty process</w:t>
      </w:r>
      <w:r w:rsidRPr="008617FF">
        <w:rPr>
          <w:rFonts w:asciiTheme="majorHAnsi" w:hAnsiTheme="majorHAnsi" w:cstheme="majorHAnsi"/>
          <w:sz w:val="16"/>
        </w:rPr>
        <w:t>,” Coghlan said.</w:t>
      </w:r>
    </w:p>
    <w:p w14:paraId="34776861" w14:textId="77777777" w:rsidR="00C747C7" w:rsidRPr="008617FF" w:rsidRDefault="00C747C7" w:rsidP="00C747C7">
      <w:pPr>
        <w:rPr>
          <w:rFonts w:asciiTheme="majorHAnsi" w:hAnsiTheme="majorHAnsi" w:cstheme="majorHAnsi"/>
          <w:sz w:val="16"/>
        </w:rPr>
      </w:pPr>
    </w:p>
    <w:p w14:paraId="63EC193E"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The devices were first developed at LANL in the 1940s, though the design and manufacturing process has evolved since then. </w:t>
      </w:r>
      <w:r w:rsidRPr="008617FF">
        <w:rPr>
          <w:rFonts w:asciiTheme="majorHAnsi" w:hAnsiTheme="majorHAnsi" w:cstheme="majorHAnsi"/>
          <w:u w:val="single"/>
        </w:rPr>
        <w:t xml:space="preserve">Pit production has </w:t>
      </w:r>
      <w:r w:rsidRPr="008617FF">
        <w:rPr>
          <w:rFonts w:asciiTheme="majorHAnsi" w:hAnsiTheme="majorHAnsi" w:cstheme="majorHAnsi"/>
          <w:highlight w:val="green"/>
          <w:u w:val="single"/>
        </w:rPr>
        <w:t>historically</w:t>
      </w:r>
      <w:r w:rsidRPr="008617FF">
        <w:rPr>
          <w:rFonts w:asciiTheme="majorHAnsi" w:hAnsiTheme="majorHAnsi" w:cstheme="majorHAnsi"/>
          <w:u w:val="single"/>
        </w:rPr>
        <w:t xml:space="preserve"> been </w:t>
      </w:r>
      <w:r w:rsidRPr="008617FF">
        <w:rPr>
          <w:rFonts w:asciiTheme="majorHAnsi" w:hAnsiTheme="majorHAnsi" w:cstheme="majorHAnsi"/>
          <w:highlight w:val="green"/>
          <w:u w:val="single"/>
        </w:rPr>
        <w:t xml:space="preserve">rife with safety and </w:t>
      </w:r>
      <w:r w:rsidRPr="008617FF">
        <w:rPr>
          <w:rFonts w:asciiTheme="majorHAnsi" w:hAnsiTheme="majorHAnsi" w:cstheme="majorHAnsi"/>
          <w:b/>
          <w:highlight w:val="green"/>
          <w:u w:val="single"/>
        </w:rPr>
        <w:t>environmental issues</w:t>
      </w:r>
      <w:r w:rsidRPr="008617FF">
        <w:rPr>
          <w:rFonts w:asciiTheme="majorHAnsi" w:hAnsiTheme="majorHAnsi" w:cstheme="majorHAnsi"/>
          <w:u w:val="single"/>
        </w:rPr>
        <w:t xml:space="preserve"> at facilities across the country</w:t>
      </w:r>
      <w:r w:rsidRPr="008617FF">
        <w:rPr>
          <w:rFonts w:asciiTheme="majorHAnsi" w:hAnsiTheme="majorHAnsi" w:cstheme="majorHAnsi"/>
          <w:sz w:val="16"/>
        </w:rPr>
        <w:t>. During the Cold War, the federal government established the Rocky Flats facility outside Denver, Colorado, dedicated to pit production. It was </w:t>
      </w:r>
      <w:hyperlink r:id="rId17" w:history="1">
        <w:r w:rsidRPr="008617FF">
          <w:rPr>
            <w:rStyle w:val="Hyperlink"/>
            <w:rFonts w:asciiTheme="majorHAnsi" w:hAnsiTheme="majorHAnsi" w:cstheme="majorHAnsi"/>
            <w:sz w:val="16"/>
          </w:rPr>
          <w:t>closed in 1989 after the EPA and FBI raided it</w:t>
        </w:r>
      </w:hyperlink>
      <w:r w:rsidRPr="008617FF">
        <w:rPr>
          <w:rFonts w:asciiTheme="majorHAnsi" w:hAnsiTheme="majorHAnsi" w:cstheme="majorHAnsi"/>
          <w:sz w:val="16"/>
        </w:rPr>
        <w:t xml:space="preserve"> as part of an investigation into </w:t>
      </w:r>
      <w:r w:rsidRPr="008617FF">
        <w:rPr>
          <w:rFonts w:asciiTheme="majorHAnsi" w:hAnsiTheme="majorHAnsi" w:cstheme="majorHAnsi"/>
          <w:highlight w:val="green"/>
          <w:u w:val="single"/>
        </w:rPr>
        <w:t xml:space="preserve">environmental crimes at </w:t>
      </w:r>
      <w:r w:rsidRPr="008617FF">
        <w:rPr>
          <w:rFonts w:asciiTheme="majorHAnsi" w:hAnsiTheme="majorHAnsi" w:cstheme="majorHAnsi"/>
          <w:u w:val="single"/>
        </w:rPr>
        <w:t>the</w:t>
      </w:r>
      <w:r w:rsidRPr="008617FF">
        <w:rPr>
          <w:rFonts w:asciiTheme="majorHAnsi" w:hAnsiTheme="majorHAnsi" w:cstheme="majorHAnsi"/>
          <w:highlight w:val="green"/>
          <w:u w:val="single"/>
        </w:rPr>
        <w:t xml:space="preserve"> facility</w:t>
      </w:r>
      <w:r w:rsidRPr="008617FF">
        <w:rPr>
          <w:rFonts w:asciiTheme="majorHAnsi" w:hAnsiTheme="majorHAnsi" w:cstheme="majorHAnsi"/>
          <w:sz w:val="16"/>
        </w:rPr>
        <w:t>. Since then, LANL has remained the only facility in the country capable of producing plutonium pits. </w:t>
      </w:r>
    </w:p>
    <w:p w14:paraId="73914EB7" w14:textId="77777777" w:rsidR="00C747C7" w:rsidRPr="008617FF" w:rsidRDefault="00C747C7" w:rsidP="00C747C7">
      <w:pPr>
        <w:rPr>
          <w:rFonts w:asciiTheme="majorHAnsi" w:hAnsiTheme="majorHAnsi" w:cstheme="majorHAnsi"/>
        </w:rPr>
      </w:pPr>
    </w:p>
    <w:p w14:paraId="2885B19A"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LANL has its own history of problems with pit production, Mello said. “The facility was shut down almost completely, for three years, then partially for four years, then it was started up and shut down again. It’s been shut down several times, over a 20 year period, for safety violations, a pattern of infractions of criticality rules,” he said. </w:t>
      </w:r>
    </w:p>
    <w:p w14:paraId="2BFB22CF" w14:textId="77777777" w:rsidR="00C747C7" w:rsidRPr="008617FF" w:rsidRDefault="00C747C7" w:rsidP="00C747C7">
      <w:pPr>
        <w:rPr>
          <w:rFonts w:asciiTheme="majorHAnsi" w:hAnsiTheme="majorHAnsi" w:cstheme="majorHAnsi"/>
        </w:rPr>
      </w:pPr>
    </w:p>
    <w:p w14:paraId="5C732C13"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According to current plans, LANL facilities will conduct liquid processing of plutonium to render it into a metallic form, before casting it into the hollow pit formfactor. That </w:t>
      </w:r>
      <w:r w:rsidRPr="008617FF">
        <w:rPr>
          <w:rFonts w:asciiTheme="majorHAnsi" w:hAnsiTheme="majorHAnsi" w:cstheme="majorHAnsi"/>
          <w:highlight w:val="green"/>
          <w:u w:val="single"/>
        </w:rPr>
        <w:t>process “generates significant</w:t>
      </w:r>
      <w:r w:rsidRPr="008617FF">
        <w:rPr>
          <w:rFonts w:asciiTheme="majorHAnsi" w:hAnsiTheme="majorHAnsi" w:cstheme="majorHAnsi"/>
          <w:u w:val="single"/>
        </w:rPr>
        <w:t xml:space="preserve"> quantities of </w:t>
      </w:r>
      <w:r w:rsidRPr="008617FF">
        <w:rPr>
          <w:rFonts w:asciiTheme="majorHAnsi" w:hAnsiTheme="majorHAnsi" w:cstheme="majorHAnsi"/>
          <w:b/>
          <w:highlight w:val="green"/>
          <w:u w:val="single"/>
        </w:rPr>
        <w:t>transuranic waste</w:t>
      </w:r>
      <w:r w:rsidRPr="008617FF">
        <w:rPr>
          <w:rFonts w:asciiTheme="majorHAnsi" w:hAnsiTheme="majorHAnsi" w:cstheme="majorHAnsi"/>
          <w:sz w:val="16"/>
        </w:rPr>
        <w:t>,” Coghlan said, referring to human-made radioactive waste.</w:t>
      </w:r>
    </w:p>
    <w:p w14:paraId="496EBCAE" w14:textId="77777777" w:rsidR="00C747C7" w:rsidRPr="008617FF" w:rsidRDefault="00C747C7" w:rsidP="00C747C7">
      <w:pPr>
        <w:rPr>
          <w:rFonts w:asciiTheme="majorHAnsi" w:hAnsiTheme="majorHAnsi" w:cstheme="majorHAnsi"/>
          <w:sz w:val="16"/>
        </w:rPr>
      </w:pPr>
    </w:p>
    <w:p w14:paraId="384928A4"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LANL will be responsible for producing 30 pits per year, while the remaining </w:t>
      </w:r>
      <w:r w:rsidRPr="008617FF">
        <w:rPr>
          <w:rFonts w:asciiTheme="majorHAnsi" w:hAnsiTheme="majorHAnsi" w:cstheme="majorHAnsi"/>
          <w:highlight w:val="green"/>
          <w:u w:val="single"/>
        </w:rPr>
        <w:t>50 pits will be produced at</w:t>
      </w:r>
      <w:r w:rsidRPr="008617FF">
        <w:rPr>
          <w:rFonts w:asciiTheme="majorHAnsi" w:hAnsiTheme="majorHAnsi" w:cstheme="majorHAnsi"/>
          <w:u w:val="single"/>
        </w:rPr>
        <w:t xml:space="preserve"> the </w:t>
      </w:r>
      <w:r w:rsidRPr="008617FF">
        <w:rPr>
          <w:rFonts w:asciiTheme="majorHAnsi" w:hAnsiTheme="majorHAnsi" w:cstheme="majorHAnsi"/>
          <w:b/>
          <w:highlight w:val="green"/>
          <w:u w:val="single"/>
        </w:rPr>
        <w:t>Savannah River</w:t>
      </w:r>
      <w:r w:rsidRPr="008617FF">
        <w:rPr>
          <w:rFonts w:asciiTheme="majorHAnsi" w:hAnsiTheme="majorHAnsi" w:cstheme="majorHAnsi"/>
          <w:b/>
          <w:u w:val="single"/>
        </w:rPr>
        <w:t xml:space="preserve"> Site</w:t>
      </w:r>
      <w:r w:rsidRPr="008617FF">
        <w:rPr>
          <w:rFonts w:asciiTheme="majorHAnsi" w:hAnsiTheme="majorHAnsi" w:cstheme="majorHAnsi"/>
          <w:sz w:val="16"/>
        </w:rPr>
        <w:t xml:space="preserve"> (SRS) in South Carolina. Ironically, SRS plant was initially built to </w:t>
      </w:r>
      <w:hyperlink r:id="rId18" w:history="1">
        <w:r w:rsidRPr="008617FF">
          <w:rPr>
            <w:rStyle w:val="Hyperlink"/>
            <w:rFonts w:asciiTheme="majorHAnsi" w:hAnsiTheme="majorHAnsi" w:cstheme="majorHAnsi"/>
            <w:sz w:val="16"/>
          </w:rPr>
          <w:t>reduce the amount of weapons-grade plutonium</w:t>
        </w:r>
      </w:hyperlink>
      <w:r w:rsidRPr="008617FF">
        <w:rPr>
          <w:rFonts w:asciiTheme="majorHAnsi" w:hAnsiTheme="majorHAnsi" w:cstheme="majorHAnsi"/>
          <w:sz w:val="16"/>
        </w:rPr>
        <w:t>. It is now being repurposed to build pits.</w:t>
      </w:r>
    </w:p>
    <w:p w14:paraId="69A8F5B7" w14:textId="77777777" w:rsidR="00C747C7" w:rsidRPr="008617FF" w:rsidRDefault="00C747C7" w:rsidP="00C747C7">
      <w:pPr>
        <w:rPr>
          <w:rFonts w:asciiTheme="majorHAnsi" w:hAnsiTheme="majorHAnsi" w:cstheme="majorHAnsi"/>
        </w:rPr>
      </w:pPr>
    </w:p>
    <w:p w14:paraId="11E75B07"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And New Mexico </w:t>
      </w:r>
      <w:r w:rsidRPr="008617FF">
        <w:rPr>
          <w:rFonts w:asciiTheme="majorHAnsi" w:hAnsiTheme="majorHAnsi" w:cstheme="majorHAnsi"/>
          <w:b/>
          <w:highlight w:val="green"/>
          <w:u w:val="single"/>
        </w:rPr>
        <w:t>will bear</w:t>
      </w:r>
      <w:r w:rsidRPr="008617FF">
        <w:rPr>
          <w:rFonts w:asciiTheme="majorHAnsi" w:hAnsiTheme="majorHAnsi" w:cstheme="majorHAnsi"/>
          <w:b/>
          <w:u w:val="single"/>
        </w:rPr>
        <w:t xml:space="preserve"> the </w:t>
      </w:r>
      <w:r w:rsidRPr="008617FF">
        <w:rPr>
          <w:rFonts w:asciiTheme="majorHAnsi" w:hAnsiTheme="majorHAnsi" w:cstheme="majorHAnsi"/>
          <w:b/>
          <w:highlight w:val="green"/>
          <w:u w:val="single"/>
        </w:rPr>
        <w:t>environmental brunt of</w:t>
      </w:r>
      <w:r w:rsidRPr="008617FF">
        <w:rPr>
          <w:rFonts w:asciiTheme="majorHAnsi" w:hAnsiTheme="majorHAnsi" w:cstheme="majorHAnsi"/>
          <w:b/>
          <w:u w:val="single"/>
        </w:rPr>
        <w:t xml:space="preserve"> the </w:t>
      </w:r>
      <w:r w:rsidRPr="008617FF">
        <w:rPr>
          <w:rFonts w:asciiTheme="majorHAnsi" w:hAnsiTheme="majorHAnsi" w:cstheme="majorHAnsi"/>
          <w:b/>
          <w:highlight w:val="green"/>
          <w:u w:val="single"/>
        </w:rPr>
        <w:t>byproducts</w:t>
      </w:r>
      <w:r w:rsidRPr="008617FF">
        <w:rPr>
          <w:rFonts w:asciiTheme="majorHAnsi" w:hAnsiTheme="majorHAnsi" w:cstheme="majorHAnsi"/>
          <w:sz w:val="16"/>
        </w:rPr>
        <w:t>. Coghlan noted that WIPP is the only facility in the United States that can accept transuranic waste.</w:t>
      </w:r>
    </w:p>
    <w:p w14:paraId="739BE472" w14:textId="77777777" w:rsidR="00C747C7" w:rsidRPr="008617FF" w:rsidRDefault="00C747C7" w:rsidP="00C747C7">
      <w:pPr>
        <w:rPr>
          <w:rFonts w:asciiTheme="majorHAnsi" w:hAnsiTheme="majorHAnsi" w:cstheme="majorHAnsi"/>
        </w:rPr>
      </w:pPr>
    </w:p>
    <w:p w14:paraId="3E97DF80" w14:textId="77777777" w:rsidR="00C747C7" w:rsidRPr="008617FF" w:rsidRDefault="00C747C7" w:rsidP="00C747C7">
      <w:pPr>
        <w:pStyle w:val="Heading3"/>
        <w:rPr>
          <w:rFonts w:asciiTheme="majorHAnsi" w:hAnsiTheme="majorHAnsi" w:cstheme="majorHAnsi"/>
        </w:rPr>
      </w:pPr>
      <w:r w:rsidRPr="008617FF">
        <w:rPr>
          <w:rFonts w:asciiTheme="majorHAnsi" w:hAnsiTheme="majorHAnsi" w:cstheme="majorHAnsi"/>
        </w:rPr>
        <w:lastRenderedPageBreak/>
        <w:t>1AC – Strategic Stability</w:t>
      </w:r>
    </w:p>
    <w:p w14:paraId="63661587" w14:textId="77777777" w:rsidR="00C747C7" w:rsidRPr="008617FF" w:rsidRDefault="00C747C7" w:rsidP="00C747C7">
      <w:pPr>
        <w:pStyle w:val="Heading4"/>
        <w:rPr>
          <w:rFonts w:asciiTheme="majorHAnsi" w:hAnsiTheme="majorHAnsi" w:cstheme="majorHAnsi"/>
        </w:rPr>
      </w:pPr>
      <w:r w:rsidRPr="008617FF">
        <w:rPr>
          <w:rFonts w:asciiTheme="majorHAnsi" w:hAnsiTheme="majorHAnsi" w:cstheme="majorHAnsi"/>
        </w:rPr>
        <w:t>Contention two is strategic stability---</w:t>
      </w:r>
    </w:p>
    <w:p w14:paraId="5E54C8B0" w14:textId="77777777" w:rsidR="00C747C7" w:rsidRPr="008617FF" w:rsidRDefault="00C747C7" w:rsidP="00C747C7">
      <w:pPr>
        <w:pStyle w:val="Heading4"/>
        <w:rPr>
          <w:rFonts w:asciiTheme="majorHAnsi" w:hAnsiTheme="majorHAnsi" w:cstheme="majorHAnsi"/>
        </w:rPr>
      </w:pPr>
      <w:r w:rsidRPr="008617FF">
        <w:rPr>
          <w:rFonts w:asciiTheme="majorHAnsi" w:hAnsiTheme="majorHAnsi" w:cstheme="majorHAnsi"/>
        </w:rPr>
        <w:t xml:space="preserve">GBSDs </w:t>
      </w:r>
      <w:r w:rsidRPr="008617FF">
        <w:rPr>
          <w:rFonts w:asciiTheme="majorHAnsi" w:hAnsiTheme="majorHAnsi" w:cstheme="majorHAnsi"/>
          <w:u w:val="single"/>
        </w:rPr>
        <w:t>uniquely</w:t>
      </w:r>
      <w:r w:rsidRPr="008617FF">
        <w:rPr>
          <w:rFonts w:asciiTheme="majorHAnsi" w:hAnsiTheme="majorHAnsi" w:cstheme="majorHAnsi"/>
        </w:rPr>
        <w:t xml:space="preserve"> increase the risk of conflict through </w:t>
      </w:r>
      <w:r w:rsidRPr="008617FF">
        <w:rPr>
          <w:rFonts w:asciiTheme="majorHAnsi" w:hAnsiTheme="majorHAnsi" w:cstheme="majorHAnsi"/>
          <w:u w:val="single"/>
        </w:rPr>
        <w:t>miscalc</w:t>
      </w:r>
      <w:r w:rsidRPr="008617FF">
        <w:rPr>
          <w:rFonts w:asciiTheme="majorHAnsi" w:hAnsiTheme="majorHAnsi" w:cstheme="majorHAnsi"/>
        </w:rPr>
        <w:t xml:space="preserve">, </w:t>
      </w:r>
      <w:r w:rsidRPr="008617FF">
        <w:rPr>
          <w:rFonts w:asciiTheme="majorHAnsi" w:hAnsiTheme="majorHAnsi" w:cstheme="majorHAnsi"/>
          <w:u w:val="single"/>
        </w:rPr>
        <w:t>arms racing</w:t>
      </w:r>
      <w:r w:rsidRPr="008617FF">
        <w:rPr>
          <w:rFonts w:asciiTheme="majorHAnsi" w:hAnsiTheme="majorHAnsi" w:cstheme="majorHAnsi"/>
        </w:rPr>
        <w:t xml:space="preserve">, and </w:t>
      </w:r>
      <w:r w:rsidRPr="008617FF">
        <w:rPr>
          <w:rFonts w:asciiTheme="majorHAnsi" w:hAnsiTheme="majorHAnsi" w:cstheme="majorHAnsi"/>
          <w:u w:val="single"/>
        </w:rPr>
        <w:t>decreasing</w:t>
      </w:r>
      <w:r w:rsidRPr="008617FF">
        <w:rPr>
          <w:rFonts w:asciiTheme="majorHAnsi" w:hAnsiTheme="majorHAnsi" w:cstheme="majorHAnsi"/>
        </w:rPr>
        <w:t xml:space="preserve"> deterrence for </w:t>
      </w:r>
      <w:r w:rsidRPr="008617FF">
        <w:rPr>
          <w:rFonts w:asciiTheme="majorHAnsi" w:hAnsiTheme="majorHAnsi" w:cstheme="majorHAnsi"/>
          <w:u w:val="single"/>
        </w:rPr>
        <w:t>China</w:t>
      </w:r>
      <w:r w:rsidRPr="008617FF">
        <w:rPr>
          <w:rFonts w:asciiTheme="majorHAnsi" w:hAnsiTheme="majorHAnsi" w:cstheme="majorHAnsi"/>
        </w:rPr>
        <w:t xml:space="preserve">, </w:t>
      </w:r>
      <w:r w:rsidRPr="008617FF">
        <w:rPr>
          <w:rFonts w:asciiTheme="majorHAnsi" w:hAnsiTheme="majorHAnsi" w:cstheme="majorHAnsi"/>
          <w:u w:val="single"/>
        </w:rPr>
        <w:t>Iran</w:t>
      </w:r>
      <w:r w:rsidRPr="008617FF">
        <w:rPr>
          <w:rFonts w:asciiTheme="majorHAnsi" w:hAnsiTheme="majorHAnsi" w:cstheme="majorHAnsi"/>
        </w:rPr>
        <w:t xml:space="preserve">, and </w:t>
      </w:r>
      <w:r w:rsidRPr="008617FF">
        <w:rPr>
          <w:rFonts w:asciiTheme="majorHAnsi" w:hAnsiTheme="majorHAnsi" w:cstheme="majorHAnsi"/>
          <w:u w:val="single"/>
        </w:rPr>
        <w:t xml:space="preserve">Russia </w:t>
      </w:r>
      <w:r w:rsidRPr="008617FF">
        <w:rPr>
          <w:rFonts w:asciiTheme="majorHAnsi" w:hAnsiTheme="majorHAnsi" w:cstheme="majorHAnsi"/>
        </w:rPr>
        <w:t xml:space="preserve">. </w:t>
      </w:r>
      <w:r w:rsidRPr="008617FF">
        <w:rPr>
          <w:rFonts w:asciiTheme="majorHAnsi" w:hAnsiTheme="majorHAnsi" w:cstheme="majorHAnsi"/>
          <w:u w:val="single"/>
        </w:rPr>
        <w:t>SSBNs</w:t>
      </w:r>
      <w:r w:rsidRPr="008617FF">
        <w:rPr>
          <w:rFonts w:asciiTheme="majorHAnsi" w:hAnsiTheme="majorHAnsi" w:cstheme="majorHAnsi"/>
        </w:rPr>
        <w:t xml:space="preserve">, </w:t>
      </w:r>
      <w:r w:rsidRPr="008617FF">
        <w:rPr>
          <w:rFonts w:asciiTheme="majorHAnsi" w:hAnsiTheme="majorHAnsi" w:cstheme="majorHAnsi"/>
          <w:u w:val="single"/>
        </w:rPr>
        <w:t>bombers</w:t>
      </w:r>
      <w:r w:rsidRPr="008617FF">
        <w:rPr>
          <w:rFonts w:asciiTheme="majorHAnsi" w:hAnsiTheme="majorHAnsi" w:cstheme="majorHAnsi"/>
        </w:rPr>
        <w:t xml:space="preserve">, and </w:t>
      </w:r>
      <w:r w:rsidRPr="008617FF">
        <w:rPr>
          <w:rFonts w:asciiTheme="majorHAnsi" w:hAnsiTheme="majorHAnsi" w:cstheme="majorHAnsi"/>
          <w:u w:val="single"/>
        </w:rPr>
        <w:t>conventional forces</w:t>
      </w:r>
      <w:r w:rsidRPr="008617FF">
        <w:rPr>
          <w:rFonts w:asciiTheme="majorHAnsi" w:hAnsiTheme="majorHAnsi" w:cstheme="majorHAnsi"/>
        </w:rPr>
        <w:t xml:space="preserve"> solve better – this evidence assumes </w:t>
      </w:r>
      <w:r w:rsidRPr="008617FF">
        <w:rPr>
          <w:rFonts w:asciiTheme="majorHAnsi" w:hAnsiTheme="majorHAnsi" w:cstheme="majorHAnsi"/>
          <w:u w:val="single"/>
        </w:rPr>
        <w:t>every warrant</w:t>
      </w:r>
      <w:r w:rsidRPr="008617FF">
        <w:rPr>
          <w:rFonts w:asciiTheme="majorHAnsi" w:hAnsiTheme="majorHAnsi" w:cstheme="majorHAnsi"/>
        </w:rPr>
        <w:t>.</w:t>
      </w:r>
    </w:p>
    <w:p w14:paraId="75A3F04F" w14:textId="77777777" w:rsidR="00C747C7" w:rsidRPr="008617FF" w:rsidRDefault="00C747C7" w:rsidP="00C747C7">
      <w:pPr>
        <w:rPr>
          <w:rFonts w:asciiTheme="majorHAnsi" w:hAnsiTheme="majorHAnsi" w:cstheme="majorHAnsi"/>
        </w:rPr>
      </w:pPr>
      <w:r w:rsidRPr="008617FF">
        <w:rPr>
          <w:rStyle w:val="Style13ptBold"/>
          <w:rFonts w:asciiTheme="majorHAnsi" w:hAnsiTheme="majorHAnsi" w:cstheme="majorHAnsi"/>
        </w:rPr>
        <w:t>Snyder 18</w:t>
      </w:r>
      <w:r w:rsidRPr="008617FF">
        <w:rPr>
          <w:rFonts w:asciiTheme="majorHAnsi" w:hAnsiTheme="majorHAnsi" w:cstheme="majorHAnsi"/>
        </w:rPr>
        <w:t xml:space="preserve"> [Ryan Snyder – Former Visiting Research Fellow at the Arms Control Association; "The Future of the ICBM Force: Should the Least Valuable Leg of the Triad Be Replaced?"; Arms Control Association; March 2018; Accessible Online at https://www.armscontrol.org/policy-white-papers/2018-03/future-icbm-force-should-least-valuable-leg-triad-replaced] DL 7-13-2021</w:t>
      </w:r>
    </w:p>
    <w:p w14:paraId="2D4707E1"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Perhaps the most controversial aspect of the plan to overhaul the nation’s nuclear arsenal is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highlight w:val="green"/>
        </w:rPr>
        <w:t>replacement</w:t>
      </w:r>
      <w:r w:rsidRPr="008617FF">
        <w:rPr>
          <w:rStyle w:val="StyleUnderline"/>
          <w:rFonts w:asciiTheme="majorHAnsi" w:hAnsiTheme="majorHAnsi" w:cstheme="majorHAnsi"/>
          <w:highlight w:val="green"/>
        </w:rPr>
        <w:t xml:space="preserve"> program for</w:t>
      </w:r>
      <w:r w:rsidRPr="008617FF">
        <w:rPr>
          <w:rFonts w:asciiTheme="majorHAnsi" w:hAnsiTheme="majorHAnsi" w:cstheme="majorHAnsi"/>
          <w:sz w:val="16"/>
        </w:rPr>
        <w:t xml:space="preserve"> the intercontinental ballistic missile (</w:t>
      </w:r>
      <w:r w:rsidRPr="008617FF">
        <w:rPr>
          <w:rStyle w:val="StyleUnderline"/>
          <w:rFonts w:asciiTheme="majorHAnsi" w:hAnsiTheme="majorHAnsi" w:cstheme="majorHAnsi"/>
          <w:highlight w:val="green"/>
        </w:rPr>
        <w:t>ICBM</w:t>
      </w:r>
      <w:r w:rsidRPr="008617FF">
        <w:rPr>
          <w:rFonts w:asciiTheme="majorHAnsi" w:hAnsiTheme="majorHAnsi" w:cstheme="majorHAnsi"/>
          <w:sz w:val="16"/>
        </w:rPr>
        <w:t xml:space="preserve">) force, the land-based leg of the nuclear triad that also includes submarine-launched ballistic missiles (SLBMs) and heavy bombers. </w:t>
      </w:r>
      <w:r w:rsidRPr="008617FF">
        <w:rPr>
          <w:rStyle w:val="StyleUnderline"/>
          <w:rFonts w:asciiTheme="majorHAnsi" w:hAnsiTheme="majorHAnsi" w:cstheme="majorHAnsi"/>
        </w:rPr>
        <w:t>The current deployed fleet of 400 silo-based Minuteman III ICBMs are distributed</w:t>
      </w:r>
      <w:r w:rsidRPr="008617FF">
        <w:rPr>
          <w:rFonts w:asciiTheme="majorHAnsi" w:hAnsiTheme="majorHAnsi" w:cstheme="majorHAnsi"/>
          <w:sz w:val="16"/>
        </w:rPr>
        <w:t xml:space="preserve"> across three bases touching five states </w:t>
      </w:r>
      <w:r w:rsidRPr="008617FF">
        <w:rPr>
          <w:rStyle w:val="StyleUnderline"/>
          <w:rFonts w:asciiTheme="majorHAnsi" w:hAnsiTheme="majorHAnsi" w:cstheme="majorHAnsi"/>
        </w:rPr>
        <w:t xml:space="preserve">and are </w:t>
      </w:r>
      <w:r w:rsidRPr="008617FF">
        <w:rPr>
          <w:rStyle w:val="StyleUnderline"/>
          <w:rFonts w:asciiTheme="majorHAnsi" w:hAnsiTheme="majorHAnsi" w:cstheme="majorHAnsi"/>
          <w:highlight w:val="green"/>
        </w:rPr>
        <w:t xml:space="preserve">expected to be </w:t>
      </w:r>
      <w:r w:rsidRPr="008617FF">
        <w:rPr>
          <w:rStyle w:val="Emphasis"/>
          <w:rFonts w:asciiTheme="majorHAnsi" w:hAnsiTheme="majorHAnsi" w:cstheme="majorHAnsi"/>
          <w:highlight w:val="green"/>
        </w:rPr>
        <w:t>removed from servic</w:t>
      </w:r>
      <w:r w:rsidRPr="008617FF">
        <w:rPr>
          <w:rStyle w:val="Emphasis"/>
          <w:rFonts w:asciiTheme="majorHAnsi" w:hAnsiTheme="majorHAnsi" w:cstheme="majorHAnsi"/>
        </w:rPr>
        <w:t>e</w:t>
      </w:r>
      <w:r w:rsidRPr="008617FF">
        <w:rPr>
          <w:rFonts w:asciiTheme="majorHAnsi" w:hAnsiTheme="majorHAnsi" w:cstheme="majorHAnsi"/>
          <w:sz w:val="16"/>
        </w:rPr>
        <w:t xml:space="preserve"> by the U.S. Air Force </w:t>
      </w:r>
      <w:r w:rsidRPr="008617FF">
        <w:rPr>
          <w:rStyle w:val="StyleUnderline"/>
          <w:rFonts w:asciiTheme="majorHAnsi" w:hAnsiTheme="majorHAnsi" w:cstheme="majorHAnsi"/>
        </w:rPr>
        <w:t>in the mid-2030s</w:t>
      </w:r>
      <w:r w:rsidRPr="008617FF">
        <w:rPr>
          <w:rFonts w:asciiTheme="majorHAnsi" w:hAnsiTheme="majorHAnsi" w:cstheme="majorHAnsi"/>
          <w:sz w:val="16"/>
        </w:rPr>
        <w:t xml:space="preserve">.1 </w:t>
      </w:r>
      <w:r w:rsidRPr="008617FF">
        <w:rPr>
          <w:rStyle w:val="StyleUnderline"/>
          <w:rFonts w:asciiTheme="majorHAnsi" w:hAnsiTheme="majorHAnsi" w:cstheme="majorHAnsi"/>
          <w:highlight w:val="green"/>
        </w:rPr>
        <w:t>A follow-on ICBM system–known as</w:t>
      </w:r>
      <w:r w:rsidRPr="008617FF">
        <w:rPr>
          <w:rStyle w:val="StyleUnderline"/>
          <w:rFonts w:asciiTheme="majorHAnsi" w:hAnsiTheme="majorHAnsi" w:cstheme="majorHAnsi"/>
        </w:rPr>
        <w:t xml:space="preserve"> the</w:t>
      </w:r>
      <w:r w:rsidRPr="008617FF">
        <w:rPr>
          <w:rFonts w:asciiTheme="majorHAnsi" w:hAnsiTheme="majorHAnsi" w:cstheme="majorHAnsi"/>
          <w:sz w:val="16"/>
        </w:rPr>
        <w:t xml:space="preserve"> Ground-Based Strategic Deterrent (</w:t>
      </w:r>
      <w:r w:rsidRPr="008617FF">
        <w:rPr>
          <w:rStyle w:val="StyleUnderline"/>
          <w:rFonts w:asciiTheme="majorHAnsi" w:hAnsiTheme="majorHAnsi" w:cstheme="majorHAnsi"/>
          <w:highlight w:val="green"/>
        </w:rPr>
        <w:t>GBSD</w:t>
      </w:r>
      <w:r w:rsidRPr="008617FF">
        <w:rPr>
          <w:rFonts w:asciiTheme="majorHAnsi" w:hAnsiTheme="majorHAnsi" w:cstheme="majorHAnsi"/>
          <w:sz w:val="16"/>
          <w:highlight w:val="green"/>
        </w:rPr>
        <w:t>)–</w:t>
      </w:r>
      <w:r w:rsidRPr="008617FF">
        <w:rPr>
          <w:rStyle w:val="StyleUnderline"/>
          <w:rFonts w:asciiTheme="majorHAnsi" w:hAnsiTheme="majorHAnsi" w:cstheme="majorHAnsi"/>
          <w:highlight w:val="green"/>
        </w:rPr>
        <w:t>is scheduled to replace</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Minuteman IIIs</w:t>
      </w:r>
      <w:r w:rsidRPr="008617FF">
        <w:rPr>
          <w:rFonts w:asciiTheme="majorHAnsi" w:hAnsiTheme="majorHAnsi" w:cstheme="majorHAnsi"/>
          <w:sz w:val="16"/>
        </w:rPr>
        <w:t xml:space="preserve"> (and their supporting infrastructure) </w:t>
      </w:r>
      <w:r w:rsidRPr="008617FF">
        <w:rPr>
          <w:rStyle w:val="StyleUnderline"/>
          <w:rFonts w:asciiTheme="majorHAnsi" w:hAnsiTheme="majorHAnsi" w:cstheme="majorHAnsi"/>
          <w:highlight w:val="green"/>
        </w:rPr>
        <w:t xml:space="preserve">on a </w:t>
      </w:r>
      <w:r w:rsidRPr="008617FF">
        <w:rPr>
          <w:rStyle w:val="Emphasis"/>
          <w:rFonts w:asciiTheme="majorHAnsi" w:hAnsiTheme="majorHAnsi" w:cstheme="majorHAnsi"/>
          <w:highlight w:val="green"/>
        </w:rPr>
        <w:t>one-for-one</w:t>
      </w:r>
      <w:r w:rsidRPr="008617FF">
        <w:rPr>
          <w:rStyle w:val="StyleUnderline"/>
          <w:rFonts w:asciiTheme="majorHAnsi" w:hAnsiTheme="majorHAnsi" w:cstheme="majorHAnsi"/>
          <w:highlight w:val="green"/>
        </w:rPr>
        <w:t xml:space="preserve"> basis</w:t>
      </w:r>
      <w:r w:rsidRPr="008617FF">
        <w:rPr>
          <w:rFonts w:asciiTheme="majorHAnsi" w:hAnsiTheme="majorHAnsi" w:cstheme="majorHAnsi"/>
          <w:sz w:val="16"/>
        </w:rPr>
        <w:t xml:space="preserve"> between 2028 and 2035.2 </w:t>
      </w:r>
      <w:r w:rsidRPr="008617FF">
        <w:rPr>
          <w:rStyle w:val="StyleUnderline"/>
          <w:rFonts w:asciiTheme="majorHAnsi" w:hAnsiTheme="majorHAnsi" w:cstheme="majorHAnsi"/>
          <w:highlight w:val="green"/>
        </w:rPr>
        <w:t>Many have questioned</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highlight w:val="green"/>
        </w:rPr>
        <w:t>need</w:t>
      </w:r>
      <w:r w:rsidRPr="008617FF">
        <w:rPr>
          <w:rStyle w:val="StyleUnderline"/>
          <w:rFonts w:asciiTheme="majorHAnsi" w:hAnsiTheme="majorHAnsi" w:cstheme="majorHAnsi"/>
          <w:highlight w:val="green"/>
        </w:rPr>
        <w:t xml:space="preserve"> for this</w:t>
      </w:r>
      <w:r w:rsidRPr="008617FF">
        <w:rPr>
          <w:rFonts w:asciiTheme="majorHAnsi" w:hAnsiTheme="majorHAnsi" w:cstheme="majorHAnsi"/>
          <w:sz w:val="16"/>
        </w:rPr>
        <w:t xml:space="preserve"> program, </w:t>
      </w:r>
      <w:r w:rsidRPr="008617FF">
        <w:rPr>
          <w:rStyle w:val="StyleUnderline"/>
          <w:rFonts w:asciiTheme="majorHAnsi" w:hAnsiTheme="majorHAnsi" w:cstheme="majorHAnsi"/>
        </w:rPr>
        <w:t xml:space="preserve">including former Secretary of Defense William Perry, who has argued for </w:t>
      </w:r>
      <w:r w:rsidRPr="008617FF">
        <w:rPr>
          <w:rStyle w:val="Emphasis"/>
          <w:rFonts w:asciiTheme="majorHAnsi" w:hAnsiTheme="majorHAnsi" w:cstheme="majorHAnsi"/>
        </w:rPr>
        <w:t>eliminating all ICBMs</w:t>
      </w:r>
      <w:r w:rsidRPr="008617FF">
        <w:rPr>
          <w:rFonts w:asciiTheme="majorHAnsi" w:hAnsiTheme="majorHAnsi" w:cstheme="majorHAnsi"/>
          <w:sz w:val="16"/>
        </w:rPr>
        <w:t>.3</w:t>
      </w:r>
    </w:p>
    <w:p w14:paraId="1905FBE9" w14:textId="77777777" w:rsidR="00C747C7" w:rsidRPr="008617FF" w:rsidRDefault="00C747C7" w:rsidP="00C747C7">
      <w:pPr>
        <w:rPr>
          <w:rStyle w:val="Emphasis"/>
          <w:rFonts w:asciiTheme="majorHAnsi" w:hAnsiTheme="majorHAnsi" w:cstheme="majorHAnsi"/>
        </w:rPr>
      </w:pPr>
      <w:r w:rsidRPr="008617FF">
        <w:rPr>
          <w:rStyle w:val="StyleUnderline"/>
          <w:rFonts w:asciiTheme="majorHAnsi" w:hAnsiTheme="majorHAnsi" w:cstheme="majorHAnsi"/>
        </w:rPr>
        <w:t>The</w:t>
      </w:r>
      <w:r w:rsidRPr="008617FF">
        <w:rPr>
          <w:rFonts w:asciiTheme="majorHAnsi" w:hAnsiTheme="majorHAnsi" w:cstheme="majorHAnsi"/>
          <w:sz w:val="16"/>
        </w:rPr>
        <w:t xml:space="preserve"> latest independent Pentagon </w:t>
      </w:r>
      <w:r w:rsidRPr="008617FF">
        <w:rPr>
          <w:rStyle w:val="StyleUnderline"/>
          <w:rFonts w:asciiTheme="majorHAnsi" w:hAnsiTheme="majorHAnsi" w:cstheme="majorHAnsi"/>
          <w:highlight w:val="green"/>
        </w:rPr>
        <w:t>acquisition cost</w:t>
      </w:r>
      <w:r w:rsidRPr="008617FF">
        <w:rPr>
          <w:rFonts w:asciiTheme="majorHAnsi" w:hAnsiTheme="majorHAnsi" w:cstheme="majorHAnsi"/>
          <w:sz w:val="16"/>
        </w:rPr>
        <w:t xml:space="preserve"> estimate to design and build the ICBM replacement ranges from $85 to </w:t>
      </w:r>
      <w:r w:rsidRPr="008617FF">
        <w:rPr>
          <w:rStyle w:val="StyleUnderline"/>
          <w:rFonts w:asciiTheme="majorHAnsi" w:hAnsiTheme="majorHAnsi" w:cstheme="majorHAnsi"/>
          <w:highlight w:val="green"/>
        </w:rPr>
        <w:t>over</w:t>
      </w:r>
      <w:r w:rsidRPr="008617FF">
        <w:rPr>
          <w:rFonts w:asciiTheme="majorHAnsi" w:hAnsiTheme="majorHAnsi" w:cstheme="majorHAnsi"/>
          <w:sz w:val="16"/>
          <w:highlight w:val="green"/>
        </w:rPr>
        <w:t xml:space="preserve"> </w:t>
      </w:r>
      <w:r w:rsidRPr="008617FF">
        <w:rPr>
          <w:rStyle w:val="Emphasis"/>
          <w:rFonts w:asciiTheme="majorHAnsi" w:hAnsiTheme="majorHAnsi" w:cstheme="majorHAnsi"/>
          <w:highlight w:val="green"/>
        </w:rPr>
        <w:t>$140 billion</w:t>
      </w:r>
      <w:r w:rsidRPr="008617FF">
        <w:rPr>
          <w:rFonts w:asciiTheme="majorHAnsi" w:hAnsiTheme="majorHAnsi" w:cstheme="majorHAnsi"/>
          <w:sz w:val="16"/>
        </w:rPr>
        <w:t xml:space="preserve"> (in then-year dollars),4 </w:t>
      </w:r>
      <w:r w:rsidRPr="008617FF">
        <w:rPr>
          <w:rStyle w:val="StyleUnderline"/>
          <w:rFonts w:asciiTheme="majorHAnsi" w:hAnsiTheme="majorHAnsi" w:cstheme="majorHAnsi"/>
        </w:rPr>
        <w:t>while the cost to operate and sustain</w:t>
      </w:r>
      <w:r w:rsidRPr="008617FF">
        <w:rPr>
          <w:rFonts w:asciiTheme="majorHAnsi" w:hAnsiTheme="majorHAnsi" w:cstheme="majorHAnsi"/>
          <w:sz w:val="16"/>
        </w:rPr>
        <w:t xml:space="preserve"> the weapons system over its expected 50-year service life </w:t>
      </w:r>
      <w:r w:rsidRPr="008617FF">
        <w:rPr>
          <w:rStyle w:val="StyleUnderline"/>
          <w:rFonts w:asciiTheme="majorHAnsi" w:hAnsiTheme="majorHAnsi" w:cstheme="majorHAnsi"/>
        </w:rPr>
        <w:t xml:space="preserve">is </w:t>
      </w:r>
      <w:r w:rsidRPr="008617FF">
        <w:rPr>
          <w:rStyle w:val="StyleUnderline"/>
          <w:rFonts w:asciiTheme="majorHAnsi" w:hAnsiTheme="majorHAnsi" w:cstheme="majorHAnsi"/>
          <w:highlight w:val="green"/>
        </w:rPr>
        <w:t xml:space="preserve">projected at roughly </w:t>
      </w:r>
      <w:r w:rsidRPr="008617FF">
        <w:rPr>
          <w:rStyle w:val="Emphasis"/>
          <w:rFonts w:asciiTheme="majorHAnsi" w:hAnsiTheme="majorHAnsi" w:cstheme="majorHAnsi"/>
          <w:highlight w:val="green"/>
        </w:rPr>
        <w:t>$150 billion</w:t>
      </w:r>
      <w:r w:rsidRPr="008617FF">
        <w:rPr>
          <w:rFonts w:asciiTheme="majorHAnsi" w:hAnsiTheme="majorHAnsi" w:cstheme="majorHAnsi"/>
          <w:sz w:val="16"/>
        </w:rPr>
        <w:t xml:space="preserve">.5 This ICBM recapitalization cost is but one piece of a larger plan to sustain and upgrade the nuclear arsenal over the next thirty years, with the total price tag projected to exceed $1.2 trillion (in 2017 dollars).6 Separate modernization programs planned for U.S. conventional forces will require additional outlays. </w:t>
      </w:r>
      <w:r w:rsidRPr="008617FF">
        <w:rPr>
          <w:rStyle w:val="StyleUnderline"/>
          <w:rFonts w:asciiTheme="majorHAnsi" w:hAnsiTheme="majorHAnsi" w:cstheme="majorHAnsi"/>
        </w:rPr>
        <w:t>These upgrades will necessitate</w:t>
      </w:r>
      <w:r w:rsidRPr="008617FF">
        <w:rPr>
          <w:rFonts w:asciiTheme="majorHAnsi" w:hAnsiTheme="majorHAnsi" w:cstheme="majorHAnsi"/>
          <w:sz w:val="16"/>
        </w:rPr>
        <w:t xml:space="preserve"> either a significant and prolonged increase in defense spending, which is unlikely to be forthcoming, or a </w:t>
      </w:r>
      <w:r w:rsidRPr="008617FF">
        <w:rPr>
          <w:rStyle w:val="Emphasis"/>
          <w:rFonts w:asciiTheme="majorHAnsi" w:hAnsiTheme="majorHAnsi" w:cstheme="majorHAnsi"/>
        </w:rPr>
        <w:t>reallocation of resources</w:t>
      </w:r>
      <w:r w:rsidRPr="008617FF">
        <w:rPr>
          <w:rStyle w:val="StyleUnderline"/>
          <w:rFonts w:asciiTheme="majorHAnsi" w:hAnsiTheme="majorHAnsi" w:cstheme="majorHAnsi"/>
        </w:rPr>
        <w:t xml:space="preserve"> within the defense budget</w:t>
      </w:r>
      <w:r w:rsidRPr="008617FF">
        <w:rPr>
          <w:rFonts w:asciiTheme="majorHAnsi" w:hAnsiTheme="majorHAnsi" w:cstheme="majorHAnsi"/>
          <w:sz w:val="16"/>
        </w:rPr>
        <w:t xml:space="preserve">.7 </w:t>
      </w:r>
      <w:r w:rsidRPr="008617FF">
        <w:rPr>
          <w:rStyle w:val="StyleUnderline"/>
          <w:rFonts w:asciiTheme="majorHAnsi" w:hAnsiTheme="majorHAnsi" w:cstheme="majorHAnsi"/>
        </w:rPr>
        <w:t xml:space="preserve">Hard choices will likely be required among </w:t>
      </w:r>
      <w:r w:rsidRPr="008617FF">
        <w:rPr>
          <w:rStyle w:val="Emphasis"/>
          <w:rFonts w:asciiTheme="majorHAnsi" w:hAnsiTheme="majorHAnsi" w:cstheme="majorHAnsi"/>
        </w:rPr>
        <w:t>competing programs.</w:t>
      </w:r>
    </w:p>
    <w:p w14:paraId="159DE3D4"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The Trump administration’s Nuclear Posture Review published in February endorses replacing and upgrading the current Minuteman III force with the GBSD program. It will be up to Congress to assess the program’s cost-effectiveness and evaluate alternatives. This paper will examine this issue in several stages: first, by considering whether ICBMs are needed to hedge against threats to the strategic submarines; second, by discussing their possible benefits and risks as a warhead “sponge”; third, by examining whether ICBMs possess necessary capabilities absent from other legs of the triad; and last, by considering the stability implications of developing a new ICBM with enhanced capabilities. Finally, the paper evaluates alternative options to the costly GBSD program of record.</w:t>
      </w:r>
    </w:p>
    <w:p w14:paraId="6539E8BF"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HIGHLIGHTS</w:t>
      </w:r>
    </w:p>
    <w:p w14:paraId="79A2D215"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green"/>
        </w:rPr>
        <w:t xml:space="preserve">deterrent value of the ICBM force is </w:t>
      </w:r>
      <w:r w:rsidRPr="008617FF">
        <w:rPr>
          <w:rStyle w:val="Emphasis"/>
          <w:rFonts w:asciiTheme="majorHAnsi" w:hAnsiTheme="majorHAnsi" w:cstheme="majorHAnsi"/>
          <w:highlight w:val="green"/>
        </w:rPr>
        <w:t>small</w:t>
      </w:r>
      <w:r w:rsidRPr="008617FF">
        <w:rPr>
          <w:rStyle w:val="StyleUnderline"/>
          <w:rFonts w:asciiTheme="majorHAnsi" w:hAnsiTheme="majorHAnsi" w:cstheme="majorHAnsi"/>
          <w:highlight w:val="green"/>
        </w:rPr>
        <w:t xml:space="preserve"> and </w:t>
      </w:r>
      <w:r w:rsidRPr="008617FF">
        <w:rPr>
          <w:rStyle w:val="Emphasis"/>
          <w:rFonts w:asciiTheme="majorHAnsi" w:hAnsiTheme="majorHAnsi" w:cstheme="majorHAnsi"/>
          <w:highlight w:val="green"/>
        </w:rPr>
        <w:t>diminishing</w:t>
      </w:r>
      <w:r w:rsidRPr="008617FF">
        <w:rPr>
          <w:rFonts w:asciiTheme="majorHAnsi" w:hAnsiTheme="majorHAnsi" w:cstheme="majorHAnsi"/>
          <w:sz w:val="16"/>
        </w:rPr>
        <w:t>.</w:t>
      </w:r>
    </w:p>
    <w:p w14:paraId="766262A4"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 xml:space="preserve">Without ICBMs, the </w:t>
      </w:r>
      <w:r w:rsidRPr="008617FF">
        <w:rPr>
          <w:rStyle w:val="StyleUnderline"/>
          <w:rFonts w:asciiTheme="majorHAnsi" w:hAnsiTheme="majorHAnsi" w:cstheme="majorHAnsi"/>
          <w:highlight w:val="green"/>
        </w:rPr>
        <w:t xml:space="preserve">current </w:t>
      </w:r>
      <w:r w:rsidRPr="008617FF">
        <w:rPr>
          <w:rStyle w:val="Emphasis"/>
          <w:rFonts w:asciiTheme="majorHAnsi" w:hAnsiTheme="majorHAnsi" w:cstheme="majorHAnsi"/>
          <w:highlight w:val="green"/>
        </w:rPr>
        <w:t>absence</w:t>
      </w:r>
      <w:r w:rsidRPr="008617FF">
        <w:rPr>
          <w:rStyle w:val="StyleUnderline"/>
          <w:rFonts w:asciiTheme="majorHAnsi" w:hAnsiTheme="majorHAnsi" w:cstheme="majorHAnsi"/>
          <w:highlight w:val="green"/>
        </w:rPr>
        <w:t xml:space="preserve"> of any </w:t>
      </w:r>
      <w:r w:rsidRPr="008617FF">
        <w:rPr>
          <w:rStyle w:val="Emphasis"/>
          <w:rFonts w:asciiTheme="majorHAnsi" w:hAnsiTheme="majorHAnsi" w:cstheme="majorHAnsi"/>
          <w:highlight w:val="green"/>
        </w:rPr>
        <w:t>foreseeable threat</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 xml:space="preserve">to the U.S. </w:t>
      </w:r>
      <w:r w:rsidRPr="008617FF">
        <w:rPr>
          <w:rStyle w:val="Emphasis"/>
          <w:rFonts w:asciiTheme="majorHAnsi" w:hAnsiTheme="majorHAnsi" w:cstheme="majorHAnsi"/>
          <w:highlight w:val="green"/>
        </w:rPr>
        <w:t>strategic submarines</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assures</w:t>
      </w:r>
      <w:r w:rsidRPr="008617FF">
        <w:rPr>
          <w:rStyle w:val="StyleUnderline"/>
          <w:rFonts w:asciiTheme="majorHAnsi" w:hAnsiTheme="majorHAnsi" w:cstheme="majorHAnsi"/>
        </w:rPr>
        <w:t xml:space="preserve"> that </w:t>
      </w:r>
      <w:r w:rsidRPr="008617FF">
        <w:rPr>
          <w:rStyle w:val="StyleUnderline"/>
          <w:rFonts w:asciiTheme="majorHAnsi" w:hAnsiTheme="majorHAnsi" w:cstheme="majorHAnsi"/>
          <w:highlight w:val="green"/>
        </w:rPr>
        <w:t xml:space="preserve">no adversary can preempt </w:t>
      </w:r>
      <w:r w:rsidRPr="008617FF">
        <w:rPr>
          <w:rStyle w:val="Emphasis"/>
          <w:rFonts w:asciiTheme="majorHAnsi" w:hAnsiTheme="majorHAnsi" w:cstheme="majorHAnsi"/>
          <w:highlight w:val="green"/>
        </w:rPr>
        <w:t>massive retaliation</w:t>
      </w:r>
      <w:r w:rsidRPr="008617FF">
        <w:rPr>
          <w:rFonts w:asciiTheme="majorHAnsi" w:hAnsiTheme="majorHAnsi" w:cstheme="majorHAnsi"/>
          <w:sz w:val="16"/>
        </w:rPr>
        <w:t xml:space="preserve"> by the United States.</w:t>
      </w:r>
    </w:p>
    <w:p w14:paraId="376F26E3"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ICBMs should not be considered an acceptable hedge against</w:t>
      </w:r>
      <w:r w:rsidRPr="008617FF">
        <w:rPr>
          <w:rFonts w:asciiTheme="majorHAnsi" w:hAnsiTheme="majorHAnsi" w:cstheme="majorHAnsi"/>
          <w:sz w:val="16"/>
        </w:rPr>
        <w:t xml:space="preserve"> possible future threats to the</w:t>
      </w:r>
    </w:p>
    <w:p w14:paraId="3E33AF4D" w14:textId="77777777" w:rsidR="00C747C7" w:rsidRPr="008617FF" w:rsidRDefault="00C747C7" w:rsidP="00C747C7">
      <w:pPr>
        <w:rPr>
          <w:rFonts w:asciiTheme="majorHAnsi" w:hAnsiTheme="majorHAnsi" w:cstheme="majorHAnsi"/>
          <w:sz w:val="16"/>
        </w:rPr>
      </w:pPr>
      <w:r w:rsidRPr="008617FF">
        <w:rPr>
          <w:rStyle w:val="Emphasis"/>
          <w:rFonts w:asciiTheme="majorHAnsi" w:hAnsiTheme="majorHAnsi" w:cstheme="majorHAnsi"/>
        </w:rPr>
        <w:t>strategic submarines</w:t>
      </w:r>
      <w:r w:rsidRPr="008617FF">
        <w:rPr>
          <w:rFonts w:asciiTheme="majorHAnsi" w:hAnsiTheme="majorHAnsi" w:cstheme="majorHAnsi"/>
          <w:sz w:val="16"/>
        </w:rPr>
        <w:t>.</w:t>
      </w:r>
    </w:p>
    <w:p w14:paraId="5FD8F8D5"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 xml:space="preserve">ICBMs provide </w:t>
      </w:r>
      <w:r w:rsidRPr="008617FF">
        <w:rPr>
          <w:rStyle w:val="Emphasis"/>
          <w:rFonts w:asciiTheme="majorHAnsi" w:hAnsiTheme="majorHAnsi" w:cstheme="majorHAnsi"/>
        </w:rPr>
        <w:t>no unique</w:t>
      </w:r>
      <w:r w:rsidRPr="008617FF">
        <w:rPr>
          <w:rStyle w:val="StyleUnderline"/>
          <w:rFonts w:asciiTheme="majorHAnsi" w:hAnsiTheme="majorHAnsi" w:cstheme="majorHAnsi"/>
        </w:rPr>
        <w:t xml:space="preserve"> nuclear strike capabilities</w:t>
      </w:r>
      <w:r w:rsidRPr="008617FF">
        <w:rPr>
          <w:rFonts w:asciiTheme="majorHAnsi" w:hAnsiTheme="majorHAnsi" w:cstheme="majorHAnsi"/>
          <w:sz w:val="16"/>
        </w:rPr>
        <w:t xml:space="preserve"> not already provided by other legs of the strategic triad.</w:t>
      </w:r>
    </w:p>
    <w:p w14:paraId="21CEF7BF"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The enhanced capabilities planned for the </w:t>
      </w:r>
      <w:r w:rsidRPr="008617FF">
        <w:rPr>
          <w:rStyle w:val="StyleUnderline"/>
          <w:rFonts w:asciiTheme="majorHAnsi" w:hAnsiTheme="majorHAnsi" w:cstheme="majorHAnsi"/>
          <w:highlight w:val="green"/>
        </w:rPr>
        <w:t>GBSD</w:t>
      </w:r>
      <w:r w:rsidRPr="008617FF">
        <w:rPr>
          <w:rFonts w:asciiTheme="majorHAnsi" w:hAnsiTheme="majorHAnsi" w:cstheme="majorHAnsi"/>
          <w:sz w:val="16"/>
          <w:highlight w:val="green"/>
        </w:rPr>
        <w:t xml:space="preserve"> a</w:t>
      </w:r>
      <w:r w:rsidRPr="008617FF">
        <w:rPr>
          <w:rFonts w:asciiTheme="majorHAnsi" w:hAnsiTheme="majorHAnsi" w:cstheme="majorHAnsi"/>
          <w:sz w:val="16"/>
        </w:rPr>
        <w:t xml:space="preserve">re either unnecessary or may </w:t>
      </w:r>
      <w:r w:rsidRPr="008617FF">
        <w:rPr>
          <w:rStyle w:val="Emphasis"/>
          <w:rFonts w:asciiTheme="majorHAnsi" w:hAnsiTheme="majorHAnsi" w:cstheme="majorHAnsi"/>
          <w:highlight w:val="green"/>
        </w:rPr>
        <w:t>adversely</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affect strategic stability</w:t>
      </w:r>
      <w:r w:rsidRPr="008617FF">
        <w:rPr>
          <w:rFonts w:asciiTheme="majorHAnsi" w:hAnsiTheme="majorHAnsi" w:cstheme="majorHAnsi"/>
          <w:sz w:val="16"/>
          <w:highlight w:val="green"/>
        </w:rPr>
        <w:t>.</w:t>
      </w:r>
    </w:p>
    <w:p w14:paraId="1C03113D" w14:textId="77777777" w:rsidR="00C747C7" w:rsidRPr="008617FF" w:rsidRDefault="00C747C7" w:rsidP="00C747C7">
      <w:pPr>
        <w:rPr>
          <w:rStyle w:val="StyleUnderline"/>
          <w:rFonts w:asciiTheme="majorHAnsi" w:hAnsiTheme="majorHAnsi" w:cstheme="majorHAnsi"/>
        </w:rPr>
      </w:pPr>
      <w:r w:rsidRPr="008617FF">
        <w:rPr>
          <w:rFonts w:asciiTheme="majorHAnsi" w:hAnsiTheme="majorHAnsi" w:cstheme="majorHAnsi"/>
          <w:sz w:val="16"/>
        </w:rPr>
        <w:lastRenderedPageBreak/>
        <w:t xml:space="preserve">Consequently, </w:t>
      </w: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green"/>
        </w:rPr>
        <w:t>U</w:t>
      </w:r>
      <w:r w:rsidRPr="008617FF">
        <w:rPr>
          <w:rFonts w:asciiTheme="majorHAnsi" w:hAnsiTheme="majorHAnsi" w:cstheme="majorHAnsi"/>
          <w:sz w:val="16"/>
        </w:rPr>
        <w:t xml:space="preserve">nited </w:t>
      </w:r>
      <w:r w:rsidRPr="008617FF">
        <w:rPr>
          <w:rStyle w:val="StyleUnderline"/>
          <w:rFonts w:asciiTheme="majorHAnsi" w:hAnsiTheme="majorHAnsi" w:cstheme="majorHAnsi"/>
          <w:highlight w:val="green"/>
        </w:rPr>
        <w:t>S</w:t>
      </w:r>
      <w:r w:rsidRPr="008617FF">
        <w:rPr>
          <w:rFonts w:asciiTheme="majorHAnsi" w:hAnsiTheme="majorHAnsi" w:cstheme="majorHAnsi"/>
          <w:sz w:val="16"/>
          <w:highlight w:val="green"/>
        </w:rPr>
        <w:t>t</w:t>
      </w:r>
      <w:r w:rsidRPr="008617FF">
        <w:rPr>
          <w:rFonts w:asciiTheme="majorHAnsi" w:hAnsiTheme="majorHAnsi" w:cstheme="majorHAnsi"/>
          <w:sz w:val="16"/>
        </w:rPr>
        <w:t xml:space="preserve">ates </w:t>
      </w:r>
      <w:r w:rsidRPr="008617FF">
        <w:rPr>
          <w:rStyle w:val="StyleUnderline"/>
          <w:rFonts w:asciiTheme="majorHAnsi" w:hAnsiTheme="majorHAnsi" w:cstheme="majorHAnsi"/>
          <w:highlight w:val="green"/>
        </w:rPr>
        <w:t xml:space="preserve">should consider </w:t>
      </w:r>
      <w:r w:rsidRPr="008617FF">
        <w:rPr>
          <w:rStyle w:val="Emphasis"/>
          <w:rFonts w:asciiTheme="majorHAnsi" w:hAnsiTheme="majorHAnsi" w:cstheme="majorHAnsi"/>
          <w:highlight w:val="green"/>
        </w:rPr>
        <w:t>eliminating</w:t>
      </w:r>
      <w:r w:rsidRPr="008617FF">
        <w:rPr>
          <w:rFonts w:asciiTheme="majorHAnsi" w:hAnsiTheme="majorHAnsi" w:cstheme="majorHAnsi"/>
          <w:sz w:val="16"/>
        </w:rPr>
        <w:t xml:space="preserve"> its land-based missiles or abandoning or scaling back the planned </w:t>
      </w:r>
      <w:r w:rsidRPr="008617FF">
        <w:rPr>
          <w:rStyle w:val="StyleUnderline"/>
          <w:rFonts w:asciiTheme="majorHAnsi" w:hAnsiTheme="majorHAnsi" w:cstheme="majorHAnsi"/>
          <w:highlight w:val="green"/>
        </w:rPr>
        <w:t>GBSD program.</w:t>
      </w:r>
    </w:p>
    <w:p w14:paraId="3CB90323"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Are ICBMs needed to hedge against foreseeable SSBN vulnerabilities?</w:t>
      </w:r>
    </w:p>
    <w:p w14:paraId="20BA357A"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A central, if not the central, rationale for maintaining the ICBMs rests upon fears of vulnerability in the strategic nuclear submarine (SSBN) force.8 If the SSBNs are unable to withstand threats to their survivability and deliver nuclear weapons to the homeland of an adversary, it is argued, then the ICBMs provide a backup to carry out that mission. Absent any such threats, maintaining the ICBMs for the purpose of deterring nuclear attacks is more difficult to justify.</w:t>
      </w:r>
    </w:p>
    <w:p w14:paraId="22A2420B"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Concerns that technology</w:t>
      </w:r>
      <w:r w:rsidRPr="008617FF">
        <w:rPr>
          <w:rFonts w:asciiTheme="majorHAnsi" w:hAnsiTheme="majorHAnsi" w:cstheme="majorHAnsi"/>
          <w:sz w:val="16"/>
        </w:rPr>
        <w:t xml:space="preserve"> may one day </w:t>
      </w:r>
      <w:r w:rsidRPr="008617FF">
        <w:rPr>
          <w:rStyle w:val="StyleUnderline"/>
          <w:rFonts w:asciiTheme="majorHAnsi" w:hAnsiTheme="majorHAnsi" w:cstheme="majorHAnsi"/>
        </w:rPr>
        <w:t xml:space="preserve">render SSBNs vulnerable </w:t>
      </w:r>
      <w:r w:rsidRPr="008617FF">
        <w:rPr>
          <w:rStyle w:val="Emphasis"/>
          <w:rFonts w:asciiTheme="majorHAnsi" w:hAnsiTheme="majorHAnsi" w:cstheme="majorHAnsi"/>
        </w:rPr>
        <w:t>have existed</w:t>
      </w:r>
      <w:r w:rsidRPr="008617FF">
        <w:rPr>
          <w:rStyle w:val="StyleUnderline"/>
          <w:rFonts w:asciiTheme="majorHAnsi" w:hAnsiTheme="majorHAnsi" w:cstheme="majorHAnsi"/>
        </w:rPr>
        <w:t xml:space="preserve"> since</w:t>
      </w:r>
      <w:r w:rsidRPr="008617FF">
        <w:rPr>
          <w:rFonts w:asciiTheme="majorHAnsi" w:hAnsiTheme="majorHAnsi" w:cstheme="majorHAnsi"/>
          <w:sz w:val="16"/>
        </w:rPr>
        <w:t xml:space="preserve"> nuclear weapons were first placed on submarines during </w:t>
      </w:r>
      <w:r w:rsidRPr="008617FF">
        <w:rPr>
          <w:rStyle w:val="StyleUnderline"/>
          <w:rFonts w:asciiTheme="majorHAnsi" w:hAnsiTheme="majorHAnsi" w:cstheme="majorHAnsi"/>
        </w:rPr>
        <w:t>the Cold War</w:t>
      </w:r>
      <w:r w:rsidRPr="008617FF">
        <w:rPr>
          <w:rFonts w:asciiTheme="majorHAnsi" w:hAnsiTheme="majorHAnsi" w:cstheme="majorHAnsi"/>
          <w:sz w:val="16"/>
        </w:rPr>
        <w:t xml:space="preserve">. And while U.S. SSBN vulnerability was last studied in the public domain several years ago, </w:t>
      </w:r>
      <w:r w:rsidRPr="008617FF">
        <w:rPr>
          <w:rStyle w:val="StyleUnderline"/>
          <w:rFonts w:asciiTheme="majorHAnsi" w:hAnsiTheme="majorHAnsi" w:cstheme="majorHAnsi"/>
        </w:rPr>
        <w:t xml:space="preserve">no prior scholarship has revealed </w:t>
      </w:r>
      <w:r w:rsidRPr="008617FF">
        <w:rPr>
          <w:rStyle w:val="Emphasis"/>
          <w:rFonts w:asciiTheme="majorHAnsi" w:hAnsiTheme="majorHAnsi" w:cstheme="majorHAnsi"/>
        </w:rPr>
        <w:t>any doubt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about the </w:t>
      </w:r>
      <w:r w:rsidRPr="008617FF">
        <w:rPr>
          <w:rStyle w:val="Emphasis"/>
          <w:rFonts w:asciiTheme="majorHAnsi" w:hAnsiTheme="majorHAnsi" w:cstheme="majorHAnsi"/>
        </w:rPr>
        <w:t>survivability</w:t>
      </w:r>
      <w:r w:rsidRPr="008617FF">
        <w:rPr>
          <w:rStyle w:val="StyleUnderline"/>
          <w:rFonts w:asciiTheme="majorHAnsi" w:hAnsiTheme="majorHAnsi" w:cstheme="majorHAnsi"/>
        </w:rPr>
        <w:t xml:space="preserve"> of the sea-based leg</w:t>
      </w:r>
      <w:r w:rsidRPr="008617FF">
        <w:rPr>
          <w:rFonts w:asciiTheme="majorHAnsi" w:hAnsiTheme="majorHAnsi" w:cstheme="majorHAnsi"/>
          <w:sz w:val="16"/>
        </w:rPr>
        <w:t xml:space="preserve"> of the triad. Among these previous studies includes one 1983 paper by Richard Garwin that suggested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extraordinary demands</w:t>
      </w:r>
      <w:r w:rsidRPr="008617FF">
        <w:rPr>
          <w:rStyle w:val="StyleUnderline"/>
          <w:rFonts w:asciiTheme="majorHAnsi" w:hAnsiTheme="majorHAnsi" w:cstheme="majorHAnsi"/>
        </w:rPr>
        <w:t xml:space="preserve"> of holding an SSBN in trail by passive acoustics9 would not threaten the force</w:t>
      </w:r>
      <w:r w:rsidRPr="008617FF">
        <w:rPr>
          <w:rFonts w:asciiTheme="majorHAnsi" w:hAnsiTheme="majorHAnsi" w:cstheme="majorHAnsi"/>
          <w:sz w:val="16"/>
        </w:rPr>
        <w:t xml:space="preserve">, and in any case, that </w:t>
      </w:r>
      <w:r w:rsidRPr="008617FF">
        <w:rPr>
          <w:rStyle w:val="Emphasis"/>
          <w:rFonts w:asciiTheme="majorHAnsi" w:hAnsiTheme="majorHAnsi" w:cstheme="majorHAnsi"/>
          <w:highlight w:val="green"/>
        </w:rPr>
        <w:t>countermeasures</w:t>
      </w:r>
      <w:r w:rsidRPr="008617FF">
        <w:rPr>
          <w:rStyle w:val="StyleUnderline"/>
          <w:rFonts w:asciiTheme="majorHAnsi" w:hAnsiTheme="majorHAnsi" w:cstheme="majorHAnsi"/>
          <w:highlight w:val="green"/>
        </w:rPr>
        <w:t xml:space="preserve"> would very likely </w:t>
      </w:r>
      <w:r w:rsidRPr="008617FF">
        <w:rPr>
          <w:rStyle w:val="Emphasis"/>
          <w:rFonts w:asciiTheme="majorHAnsi" w:hAnsiTheme="majorHAnsi" w:cstheme="majorHAnsi"/>
          <w:highlight w:val="green"/>
        </w:rPr>
        <w:t>deter</w:t>
      </w:r>
      <w:r w:rsidRPr="008617FF">
        <w:rPr>
          <w:rStyle w:val="StyleUnderline"/>
          <w:rFonts w:asciiTheme="majorHAnsi" w:hAnsiTheme="majorHAnsi" w:cstheme="majorHAnsi"/>
          <w:highlight w:val="green"/>
        </w:rPr>
        <w:t xml:space="preserve"> the attempt</w:t>
      </w:r>
      <w:r w:rsidRPr="008617FF">
        <w:rPr>
          <w:rStyle w:val="StyleUnderline"/>
          <w:rFonts w:asciiTheme="majorHAnsi" w:hAnsiTheme="majorHAnsi" w:cstheme="majorHAnsi"/>
        </w:rPr>
        <w:t>.</w:t>
      </w:r>
      <w:r w:rsidRPr="008617FF">
        <w:rPr>
          <w:rFonts w:asciiTheme="majorHAnsi" w:hAnsiTheme="majorHAnsi" w:cstheme="majorHAnsi"/>
          <w:sz w:val="16"/>
        </w:rPr>
        <w:t xml:space="preserve">10 Garwin further concluded that </w:t>
      </w:r>
      <w:r w:rsidRPr="008617FF">
        <w:rPr>
          <w:rStyle w:val="StyleUnderline"/>
          <w:rFonts w:asciiTheme="majorHAnsi" w:hAnsiTheme="majorHAnsi" w:cstheme="majorHAnsi"/>
        </w:rPr>
        <w:t>short-range sensors would be required by the “</w:t>
      </w:r>
      <w:r w:rsidRPr="008617FF">
        <w:rPr>
          <w:rStyle w:val="Emphasis"/>
          <w:rFonts w:asciiTheme="majorHAnsi" w:hAnsiTheme="majorHAnsi" w:cstheme="majorHAnsi"/>
        </w:rPr>
        <w:t>hundreds of thousands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to make the </w:t>
      </w:r>
      <w:r w:rsidRPr="008617FF">
        <w:rPr>
          <w:rStyle w:val="StyleUnderline"/>
          <w:rFonts w:asciiTheme="majorHAnsi" w:hAnsiTheme="majorHAnsi" w:cstheme="majorHAnsi"/>
          <w:highlight w:val="green"/>
        </w:rPr>
        <w:t xml:space="preserve">SSBN force </w:t>
      </w:r>
      <w:r w:rsidRPr="008617FF">
        <w:rPr>
          <w:rStyle w:val="Emphasis"/>
          <w:rFonts w:asciiTheme="majorHAnsi" w:hAnsiTheme="majorHAnsi" w:cstheme="majorHAnsi"/>
          <w:highlight w:val="green"/>
        </w:rPr>
        <w:t>vulnerable to attack</w:t>
      </w:r>
      <w:r w:rsidRPr="008617FF">
        <w:rPr>
          <w:rFonts w:asciiTheme="majorHAnsi" w:hAnsiTheme="majorHAnsi" w:cstheme="majorHAnsi"/>
          <w:sz w:val="16"/>
          <w:highlight w:val="green"/>
        </w:rPr>
        <w:t>.</w:t>
      </w:r>
      <w:r w:rsidRPr="008617FF">
        <w:rPr>
          <w:rFonts w:asciiTheme="majorHAnsi" w:hAnsiTheme="majorHAnsi" w:cstheme="majorHAnsi"/>
          <w:sz w:val="16"/>
        </w:rPr>
        <w:t>11 A different study claimed that countermeasures are even easier to deploy against attempts to acquire an active acoustic trail and that such threats are easily neutralized.12</w:t>
      </w:r>
    </w:p>
    <w:p w14:paraId="45CC66BA"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An unarmed Minuteman III intercontinental ballistic missile launches during an operational test at 2:10 a.m. Pacific Daylight Time Wednesday, August 2, 2017, at Vandenberg Air Force Base, Calif. (Photo: Ian Dudley/U.S. Air Force)An unarmed Minuteman III intercontinental ballistic missile launches during an operational test at 2:10 a.m. Pacific Daylight Time Wednesday, August 2, 2017, at Vandenberg Air Force Base, Calif. (Photo: Ian Dudley/U.S. Air Force)Another study from 1994 by Eugene Miasnikov relied on the fundamental physics of sound propagation in the ocean to calculate the maximum range at which Russian strategic submarines could be detected. Miasnikov found that the ranges were so short that not only were covert trailing threats using passive acoustics implausible, but that the increasing silence of submarines in both the United States and Russia risked causing accidental collisions.13 This suggests that unintended mishaps have been the greater threat to SSBN survivability than from any capability intended to hold them at risk.</w:t>
      </w:r>
    </w:p>
    <w:p w14:paraId="4D8DD964"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In addition, </w:t>
      </w:r>
      <w:r w:rsidRPr="008617FF">
        <w:rPr>
          <w:rStyle w:val="StyleUnderline"/>
          <w:rFonts w:asciiTheme="majorHAnsi" w:hAnsiTheme="majorHAnsi" w:cstheme="majorHAnsi"/>
        </w:rPr>
        <w:t xml:space="preserve">no </w:t>
      </w:r>
      <w:r w:rsidRPr="008617FF">
        <w:rPr>
          <w:rStyle w:val="Emphasis"/>
          <w:rFonts w:asciiTheme="majorHAnsi" w:hAnsiTheme="majorHAnsi" w:cstheme="majorHAnsi"/>
          <w:highlight w:val="green"/>
        </w:rPr>
        <w:t>nonacoustic means</w:t>
      </w:r>
      <w:r w:rsidRPr="008617FF">
        <w:rPr>
          <w:rStyle w:val="StyleUnderline"/>
          <w:rFonts w:asciiTheme="majorHAnsi" w:hAnsiTheme="majorHAnsi" w:cstheme="majorHAnsi"/>
          <w:highlight w:val="green"/>
        </w:rPr>
        <w:t xml:space="preserve"> of detection has been found to present a survivability threat</w:t>
      </w:r>
      <w:r w:rsidRPr="008617FF">
        <w:rPr>
          <w:rFonts w:asciiTheme="majorHAnsi" w:hAnsiTheme="majorHAnsi" w:cstheme="majorHAnsi"/>
          <w:sz w:val="16"/>
        </w:rPr>
        <w:t xml:space="preserve">. All indications suggest that </w:t>
      </w:r>
      <w:r w:rsidRPr="008617FF">
        <w:rPr>
          <w:rStyle w:val="Emphasis"/>
          <w:rFonts w:asciiTheme="majorHAnsi" w:hAnsiTheme="majorHAnsi" w:cstheme="majorHAnsi"/>
          <w:highlight w:val="green"/>
        </w:rPr>
        <w:t>every possible</w:t>
      </w:r>
      <w:r w:rsidRPr="008617FF">
        <w:rPr>
          <w:rStyle w:val="StyleUnderline"/>
          <w:rFonts w:asciiTheme="majorHAnsi" w:hAnsiTheme="majorHAnsi" w:cstheme="majorHAnsi"/>
          <w:highlight w:val="green"/>
        </w:rPr>
        <w:t xml:space="preserve"> nonacoustic signal</w:t>
      </w:r>
      <w:r w:rsidRPr="008617FF">
        <w:rPr>
          <w:rFonts w:asciiTheme="majorHAnsi" w:hAnsiTheme="majorHAnsi" w:cstheme="majorHAnsi"/>
          <w:sz w:val="16"/>
        </w:rPr>
        <w:t>–with the possible exception of subsurface water motions detected on the ocean surface by synthetic-aperture radar–</w:t>
      </w:r>
      <w:r w:rsidRPr="008617FF">
        <w:rPr>
          <w:rStyle w:val="StyleUnderline"/>
          <w:rFonts w:asciiTheme="majorHAnsi" w:hAnsiTheme="majorHAnsi" w:cstheme="majorHAnsi"/>
        </w:rPr>
        <w:t xml:space="preserve">can be attenuated if SSBNs patrol at greater ocean depths or if certain operational procedures or other countermeasures are </w:t>
      </w:r>
      <w:r w:rsidRPr="008617FF">
        <w:rPr>
          <w:rStyle w:val="Emphasis"/>
          <w:rFonts w:asciiTheme="majorHAnsi" w:hAnsiTheme="majorHAnsi" w:cstheme="majorHAnsi"/>
        </w:rPr>
        <w:t>implemented</w:t>
      </w:r>
      <w:r w:rsidRPr="008617FF">
        <w:rPr>
          <w:rFonts w:asciiTheme="majorHAnsi" w:hAnsiTheme="majorHAnsi" w:cstheme="majorHAnsi"/>
          <w:sz w:val="16"/>
        </w:rPr>
        <w:t>.14</w:t>
      </w:r>
    </w:p>
    <w:p w14:paraId="55D9B9C7" w14:textId="77777777" w:rsidR="00C747C7" w:rsidRPr="008617FF" w:rsidRDefault="00C747C7" w:rsidP="00C747C7">
      <w:pPr>
        <w:rPr>
          <w:rStyle w:val="StyleUnderline"/>
          <w:rFonts w:asciiTheme="majorHAnsi" w:hAnsiTheme="majorHAnsi" w:cstheme="majorHAnsi"/>
        </w:rPr>
      </w:pPr>
      <w:r w:rsidRPr="008617FF">
        <w:rPr>
          <w:rFonts w:asciiTheme="majorHAnsi" w:hAnsiTheme="majorHAnsi" w:cstheme="majorHAnsi"/>
          <w:sz w:val="16"/>
        </w:rPr>
        <w:t xml:space="preserve">Of course the possible detection of a U.S. SSBN is an insufficient basis upon which to judge their vulnerability. </w:t>
      </w:r>
      <w:r w:rsidRPr="008617FF">
        <w:rPr>
          <w:rStyle w:val="StyleUnderline"/>
          <w:rFonts w:asciiTheme="majorHAnsi" w:hAnsiTheme="majorHAnsi" w:cstheme="majorHAnsi"/>
        </w:rPr>
        <w:t xml:space="preserve">Once detected, an SSBN would need to be localized to within the </w:t>
      </w:r>
      <w:r w:rsidRPr="008617FF">
        <w:rPr>
          <w:rStyle w:val="Emphasis"/>
          <w:rFonts w:asciiTheme="majorHAnsi" w:hAnsiTheme="majorHAnsi" w:cstheme="majorHAnsi"/>
        </w:rPr>
        <w:t>range</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accuracy</w:t>
      </w:r>
      <w:r w:rsidRPr="008617FF">
        <w:rPr>
          <w:rStyle w:val="StyleUnderline"/>
          <w:rFonts w:asciiTheme="majorHAnsi" w:hAnsiTheme="majorHAnsi" w:cstheme="majorHAnsi"/>
        </w:rPr>
        <w:t xml:space="preserve"> of the weapon</w:t>
      </w:r>
      <w:r w:rsidRPr="008617FF">
        <w:rPr>
          <w:rFonts w:asciiTheme="majorHAnsi" w:hAnsiTheme="majorHAnsi" w:cstheme="majorHAnsi"/>
          <w:sz w:val="16"/>
        </w:rPr>
        <w:t xml:space="preserve"> used to destroy it, </w:t>
      </w:r>
      <w:r w:rsidRPr="008617FF">
        <w:rPr>
          <w:rStyle w:val="StyleUnderline"/>
          <w:rFonts w:asciiTheme="majorHAnsi" w:hAnsiTheme="majorHAnsi" w:cstheme="majorHAnsi"/>
        </w:rPr>
        <w:t xml:space="preserve">and then successfully trailed </w:t>
      </w:r>
      <w:r w:rsidRPr="008617FF">
        <w:rPr>
          <w:rStyle w:val="Emphasis"/>
          <w:rFonts w:asciiTheme="majorHAnsi" w:hAnsiTheme="majorHAnsi" w:cstheme="majorHAnsi"/>
        </w:rPr>
        <w:t>while other</w:t>
      </w:r>
      <w:r w:rsidRPr="008617FF">
        <w:rPr>
          <w:rStyle w:val="StyleUnderline"/>
          <w:rFonts w:asciiTheme="majorHAnsi" w:hAnsiTheme="majorHAnsi" w:cstheme="majorHAnsi"/>
        </w:rPr>
        <w:t xml:space="preserve"> U.S. SSBNs at sea were detected, localized, and trailed</w:t>
      </w:r>
      <w:r w:rsidRPr="008617FF">
        <w:rPr>
          <w:rFonts w:asciiTheme="majorHAnsi" w:hAnsiTheme="majorHAnsi" w:cstheme="majorHAnsi"/>
          <w:sz w:val="16"/>
        </w:rPr>
        <w:t xml:space="preserve"> with acceptable confidence. </w:t>
      </w:r>
      <w:r w:rsidRPr="008617FF">
        <w:rPr>
          <w:rStyle w:val="Emphasis"/>
          <w:rFonts w:asciiTheme="majorHAnsi" w:hAnsiTheme="majorHAnsi" w:cstheme="majorHAnsi"/>
          <w:highlight w:val="green"/>
        </w:rPr>
        <w:t>Only after concluding</w:t>
      </w:r>
      <w:r w:rsidRPr="008617FF">
        <w:rPr>
          <w:rStyle w:val="StyleUnderline"/>
          <w:rFonts w:asciiTheme="majorHAnsi" w:hAnsiTheme="majorHAnsi" w:cstheme="majorHAnsi"/>
          <w:highlight w:val="green"/>
        </w:rPr>
        <w:t xml:space="preserve"> that this circumstance may arise</w:t>
      </w:r>
      <w:r w:rsidRPr="008617FF">
        <w:rPr>
          <w:rFonts w:asciiTheme="majorHAnsi" w:hAnsiTheme="majorHAnsi" w:cstheme="majorHAnsi"/>
          <w:sz w:val="16"/>
        </w:rPr>
        <w:t xml:space="preserve"> within a considered period </w:t>
      </w:r>
      <w:r w:rsidRPr="008617FF">
        <w:rPr>
          <w:rStyle w:val="StyleUnderline"/>
          <w:rFonts w:asciiTheme="majorHAnsi" w:hAnsiTheme="majorHAnsi" w:cstheme="majorHAnsi"/>
        </w:rPr>
        <w:t>could the survivability of the sea-based leg be brought into question.</w:t>
      </w:r>
    </w:p>
    <w:p w14:paraId="1CB8E914" w14:textId="77777777" w:rsidR="00C747C7" w:rsidRPr="008617FF" w:rsidRDefault="00C747C7" w:rsidP="00C747C7">
      <w:pPr>
        <w:rPr>
          <w:rStyle w:val="StyleUnderline"/>
          <w:rFonts w:asciiTheme="majorHAnsi" w:hAnsiTheme="majorHAnsi" w:cstheme="majorHAnsi"/>
        </w:rPr>
      </w:pPr>
      <w:r w:rsidRPr="008617FF">
        <w:rPr>
          <w:rStyle w:val="StyleUnderline"/>
          <w:rFonts w:asciiTheme="majorHAnsi" w:hAnsiTheme="majorHAnsi" w:cstheme="majorHAnsi"/>
        </w:rPr>
        <w:t>Recent advancements</w:t>
      </w:r>
      <w:r w:rsidRPr="008617FF">
        <w:rPr>
          <w:rFonts w:asciiTheme="majorHAnsi" w:hAnsiTheme="majorHAnsi" w:cstheme="majorHAnsi"/>
          <w:sz w:val="16"/>
        </w:rPr>
        <w:t xml:space="preserve"> in technology, however, have </w:t>
      </w:r>
      <w:r w:rsidRPr="008617FF">
        <w:rPr>
          <w:rStyle w:val="StyleUnderline"/>
          <w:rFonts w:asciiTheme="majorHAnsi" w:hAnsiTheme="majorHAnsi" w:cstheme="majorHAnsi"/>
        </w:rPr>
        <w:t>raised questions</w:t>
      </w:r>
      <w:r w:rsidRPr="008617FF">
        <w:rPr>
          <w:rFonts w:asciiTheme="majorHAnsi" w:hAnsiTheme="majorHAnsi" w:cstheme="majorHAnsi"/>
          <w:sz w:val="16"/>
        </w:rPr>
        <w:t xml:space="preserve"> about possible future vulnerabilities. In particular, improved acoustic sensors, lasers, signal processing advancements, and unmanned undersea vehicles (UUV) have been mentioned as possible threats to the ability of submarines to remain concealed.15 </w:t>
      </w:r>
      <w:r w:rsidRPr="008617FF">
        <w:rPr>
          <w:rStyle w:val="StyleUnderline"/>
          <w:rFonts w:asciiTheme="majorHAnsi" w:hAnsiTheme="majorHAnsi" w:cstheme="majorHAnsi"/>
        </w:rPr>
        <w:t>Despite this</w:t>
      </w:r>
      <w:r w:rsidRPr="008617FF">
        <w:rPr>
          <w:rFonts w:asciiTheme="majorHAnsi" w:hAnsiTheme="majorHAnsi" w:cstheme="majorHAnsi"/>
          <w:sz w:val="16"/>
        </w:rPr>
        <w:t xml:space="preserve"> concern and the need for an up-to-date review of fundamental survivability prospects in the public domain, </w:t>
      </w:r>
      <w:r w:rsidRPr="008617FF">
        <w:rPr>
          <w:rStyle w:val="Emphasis"/>
          <w:rFonts w:asciiTheme="majorHAnsi" w:hAnsiTheme="majorHAnsi" w:cstheme="majorHAnsi"/>
          <w:highlight w:val="green"/>
        </w:rPr>
        <w:t>no analysis</w:t>
      </w:r>
      <w:r w:rsidRPr="008617FF">
        <w:rPr>
          <w:rStyle w:val="StyleUnderline"/>
          <w:rFonts w:asciiTheme="majorHAnsi" w:hAnsiTheme="majorHAnsi" w:cstheme="majorHAnsi"/>
          <w:highlight w:val="green"/>
        </w:rPr>
        <w:t xml:space="preserve"> has yet </w:t>
      </w:r>
      <w:r w:rsidRPr="008617FF">
        <w:rPr>
          <w:rStyle w:val="Emphasis"/>
          <w:rFonts w:asciiTheme="majorHAnsi" w:hAnsiTheme="majorHAnsi" w:cstheme="majorHAnsi"/>
          <w:highlight w:val="green"/>
        </w:rPr>
        <w:t>challenged</w:t>
      </w:r>
      <w:r w:rsidRPr="008617FF">
        <w:rPr>
          <w:rStyle w:val="StyleUnderline"/>
          <w:rFonts w:asciiTheme="majorHAnsi" w:hAnsiTheme="majorHAnsi" w:cstheme="majorHAnsi"/>
          <w:highlight w:val="green"/>
        </w:rPr>
        <w:t xml:space="preserve"> the conclusions of the studies cited above.</w:t>
      </w:r>
    </w:p>
    <w:p w14:paraId="7CD25950"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Any review of SSBN survivability should consider whether these technological advancements neutralize the survivability gains made by the modernization and deployment of increasingly quiet submarines over the past few decades. What’s more, </w:t>
      </w:r>
      <w:r w:rsidRPr="008617FF">
        <w:rPr>
          <w:rStyle w:val="StyleUnderline"/>
          <w:rFonts w:asciiTheme="majorHAnsi" w:hAnsiTheme="majorHAnsi" w:cstheme="majorHAnsi"/>
        </w:rPr>
        <w:t xml:space="preserve">the U.S. Navy is planning to </w:t>
      </w:r>
      <w:r w:rsidRPr="008617FF">
        <w:rPr>
          <w:rStyle w:val="Emphasis"/>
          <w:rFonts w:asciiTheme="majorHAnsi" w:hAnsiTheme="majorHAnsi" w:cstheme="majorHAnsi"/>
        </w:rPr>
        <w:t>replace</w:t>
      </w:r>
      <w:r w:rsidRPr="008617FF">
        <w:rPr>
          <w:rStyle w:val="StyleUnderline"/>
          <w:rFonts w:asciiTheme="majorHAnsi" w:hAnsiTheme="majorHAnsi" w:cstheme="majorHAnsi"/>
        </w:rPr>
        <w:t xml:space="preserve"> the existing fleet of 14 Ohio-class submarines with </w:t>
      </w:r>
      <w:r w:rsidRPr="008617FF">
        <w:rPr>
          <w:rStyle w:val="Emphasis"/>
          <w:rFonts w:asciiTheme="majorHAnsi" w:hAnsiTheme="majorHAnsi" w:cstheme="majorHAnsi"/>
        </w:rPr>
        <w:t>12 new Columbia</w:t>
      </w:r>
      <w:r w:rsidRPr="008617FF">
        <w:rPr>
          <w:rStyle w:val="StyleUnderline"/>
          <w:rFonts w:asciiTheme="majorHAnsi" w:hAnsiTheme="majorHAnsi" w:cstheme="majorHAnsi"/>
        </w:rPr>
        <w:t xml:space="preserve">-class submarines that will use </w:t>
      </w:r>
      <w:r w:rsidRPr="008617FF">
        <w:rPr>
          <w:rStyle w:val="Emphasis"/>
          <w:rFonts w:asciiTheme="majorHAnsi" w:hAnsiTheme="majorHAnsi" w:cstheme="majorHAnsi"/>
        </w:rPr>
        <w:t>new technologies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related to </w:t>
      </w:r>
      <w:r w:rsidRPr="008617FF">
        <w:rPr>
          <w:rStyle w:val="Emphasis"/>
          <w:rFonts w:asciiTheme="majorHAnsi" w:hAnsiTheme="majorHAnsi" w:cstheme="majorHAnsi"/>
        </w:rPr>
        <w:t>stealth</w:t>
      </w:r>
      <w:r w:rsidRPr="008617FF">
        <w:rPr>
          <w:rFonts w:asciiTheme="majorHAnsi" w:hAnsiTheme="majorHAnsi" w:cstheme="majorHAnsi"/>
          <w:sz w:val="16"/>
        </w:rPr>
        <w:t xml:space="preserve"> to ensure </w:t>
      </w:r>
      <w:r w:rsidRPr="008617FF">
        <w:rPr>
          <w:rStyle w:val="StyleUnderline"/>
          <w:rFonts w:asciiTheme="majorHAnsi" w:hAnsiTheme="majorHAnsi" w:cstheme="majorHAnsi"/>
        </w:rPr>
        <w:t xml:space="preserve">the new boats will remain serviceable </w:t>
      </w:r>
      <w:r w:rsidRPr="008617FF">
        <w:rPr>
          <w:rStyle w:val="Emphasis"/>
          <w:rFonts w:asciiTheme="majorHAnsi" w:hAnsiTheme="majorHAnsi" w:cstheme="majorHAnsi"/>
        </w:rPr>
        <w:t>through the 2080s</w:t>
      </w:r>
      <w:r w:rsidRPr="008617FF">
        <w:rPr>
          <w:rFonts w:asciiTheme="majorHAnsi" w:hAnsiTheme="majorHAnsi" w:cstheme="majorHAnsi"/>
          <w:sz w:val="16"/>
        </w:rPr>
        <w:t>.</w:t>
      </w:r>
    </w:p>
    <w:p w14:paraId="2CB942FB"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The Ohio-class ballistic-missile submarine USS Maryland (SSBN 738) dives before test firing an unarmed Trident II D5 missile off the coast of Florida, August 31, 2016. (Photo: John Kowalski/U.S. Navy)The Ohio-class ballistic-missile submarine USS Maryland (SSBN 738) dives before test </w:t>
      </w:r>
      <w:r w:rsidRPr="008617FF">
        <w:rPr>
          <w:rFonts w:asciiTheme="majorHAnsi" w:hAnsiTheme="majorHAnsi" w:cstheme="majorHAnsi"/>
          <w:sz w:val="16"/>
        </w:rPr>
        <w:lastRenderedPageBreak/>
        <w:t>firing an unarmed Trident II D5 missile off the coast of Florida, August 31, 2016. (Photo: John Kowalski/U.S. Navy)Factors that should be evaluated include: What is the maximum range at which any technology can detect an SSBN? If further localization to bring the target SSBN within range of a weapon to destroy it is necessary, what would be required? How do UUVs and advanced computer processing capabilities affect the challenge of trailing SSBNs? If any evolving technology adversely affects SSBN survivability, are there any countermeasures that could prevent an adversary from identifying real SSBNs? Even if the U.S. government has not developed countermeasures for certain detection technologies, how would an adversary reach this conclusion if possible countermeasures could be imagined? Could the U.S. government develop the necessary countermeasures? What confidence would an adversary then need before convincing itself that detecting and destroying U.S. SSBNs is possible before a second strike response from the United States?</w:t>
      </w:r>
    </w:p>
    <w:p w14:paraId="5A4B66D5"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 xml:space="preserve">It is important to note that one Ohio-class </w:t>
      </w:r>
      <w:r w:rsidRPr="008617FF">
        <w:rPr>
          <w:rStyle w:val="StyleUnderline"/>
          <w:rFonts w:asciiTheme="majorHAnsi" w:hAnsiTheme="majorHAnsi" w:cstheme="majorHAnsi"/>
          <w:highlight w:val="green"/>
        </w:rPr>
        <w:t xml:space="preserve">SSBN is armed with roughly </w:t>
      </w:r>
      <w:r w:rsidRPr="008617FF">
        <w:rPr>
          <w:rStyle w:val="Emphasis"/>
          <w:rFonts w:asciiTheme="majorHAnsi" w:hAnsiTheme="majorHAnsi" w:cstheme="majorHAnsi"/>
          <w:highlight w:val="green"/>
        </w:rPr>
        <w:t>100 warheads</w:t>
      </w:r>
      <w:r w:rsidRPr="008617FF">
        <w:rPr>
          <w:rFonts w:asciiTheme="majorHAnsi" w:hAnsiTheme="majorHAnsi" w:cstheme="majorHAnsi"/>
          <w:sz w:val="16"/>
          <w:highlight w:val="green"/>
        </w:rPr>
        <w:t>–</w:t>
      </w:r>
      <w:r w:rsidRPr="008617FF">
        <w:rPr>
          <w:rStyle w:val="StyleUnderline"/>
          <w:rFonts w:asciiTheme="majorHAnsi" w:hAnsiTheme="majorHAnsi" w:cstheme="majorHAnsi"/>
          <w:highlight w:val="green"/>
        </w:rPr>
        <w:t>each</w:t>
      </w:r>
      <w:r w:rsidRPr="008617FF">
        <w:rPr>
          <w:rFonts w:asciiTheme="majorHAnsi" w:hAnsiTheme="majorHAnsi" w:cstheme="majorHAnsi"/>
          <w:sz w:val="16"/>
        </w:rPr>
        <w:t xml:space="preserve"> with a yield of 100 kilotons (kt)–and </w:t>
      </w:r>
      <w:r w:rsidRPr="008617FF">
        <w:rPr>
          <w:rStyle w:val="StyleUnderline"/>
          <w:rFonts w:asciiTheme="majorHAnsi" w:hAnsiTheme="majorHAnsi" w:cstheme="majorHAnsi"/>
        </w:rPr>
        <w:t xml:space="preserve">carries </w:t>
      </w:r>
      <w:r w:rsidRPr="008617FF">
        <w:rPr>
          <w:rStyle w:val="Emphasis"/>
          <w:rFonts w:asciiTheme="majorHAnsi" w:hAnsiTheme="majorHAnsi" w:cstheme="majorHAnsi"/>
        </w:rPr>
        <w:t>500 times more</w:t>
      </w:r>
      <w:r w:rsidRPr="008617FF">
        <w:rPr>
          <w:rStyle w:val="StyleUnderline"/>
          <w:rFonts w:asciiTheme="majorHAnsi" w:hAnsiTheme="majorHAnsi" w:cstheme="majorHAnsi"/>
        </w:rPr>
        <w:t xml:space="preserve"> explosive energy tha</w:t>
      </w:r>
      <w:r w:rsidRPr="008617FF">
        <w:rPr>
          <w:rFonts w:asciiTheme="majorHAnsi" w:hAnsiTheme="majorHAnsi" w:cstheme="majorHAnsi"/>
          <w:sz w:val="16"/>
        </w:rPr>
        <w:t xml:space="preserve">n did the atomic bomb dropped over </w:t>
      </w:r>
      <w:r w:rsidRPr="008617FF">
        <w:rPr>
          <w:rStyle w:val="StyleUnderline"/>
          <w:rFonts w:asciiTheme="majorHAnsi" w:hAnsiTheme="majorHAnsi" w:cstheme="majorHAnsi"/>
        </w:rPr>
        <w:t>Nagasaki</w:t>
      </w:r>
      <w:r w:rsidRPr="008617FF">
        <w:rPr>
          <w:rFonts w:asciiTheme="majorHAnsi" w:hAnsiTheme="majorHAnsi" w:cstheme="majorHAnsi"/>
          <w:sz w:val="16"/>
        </w:rPr>
        <w:t xml:space="preserve"> at the end of World War II.16 </w:t>
      </w:r>
      <w:r w:rsidRPr="008617FF">
        <w:rPr>
          <w:rStyle w:val="StyleUnderline"/>
          <w:rFonts w:asciiTheme="majorHAnsi" w:hAnsiTheme="majorHAnsi" w:cstheme="majorHAnsi"/>
        </w:rPr>
        <w:t xml:space="preserve">This is almost certainly an </w:t>
      </w:r>
      <w:r w:rsidRPr="008617FF">
        <w:rPr>
          <w:rStyle w:val="Emphasis"/>
          <w:rFonts w:asciiTheme="majorHAnsi" w:hAnsiTheme="majorHAnsi" w:cstheme="majorHAnsi"/>
        </w:rPr>
        <w:t>underestimate</w:t>
      </w:r>
      <w:r w:rsidRPr="008617FF">
        <w:rPr>
          <w:rFonts w:asciiTheme="majorHAnsi" w:hAnsiTheme="majorHAnsi" w:cstheme="majorHAnsi"/>
          <w:sz w:val="16"/>
        </w:rPr>
        <w:t xml:space="preserve"> given that some deployed warheads on SSBNs have yields of 455 kt.17 </w:t>
      </w:r>
      <w:r w:rsidRPr="008617FF">
        <w:rPr>
          <w:rStyle w:val="StyleUnderline"/>
          <w:rFonts w:asciiTheme="majorHAnsi" w:hAnsiTheme="majorHAnsi" w:cstheme="majorHAnsi"/>
        </w:rPr>
        <w:t xml:space="preserve">If a single survivable </w:t>
      </w:r>
      <w:r w:rsidRPr="008617FF">
        <w:rPr>
          <w:rStyle w:val="StyleUnderline"/>
          <w:rFonts w:asciiTheme="majorHAnsi" w:hAnsiTheme="majorHAnsi" w:cstheme="majorHAnsi"/>
          <w:highlight w:val="green"/>
        </w:rPr>
        <w:t xml:space="preserve">SSBN </w:t>
      </w:r>
      <w:r w:rsidRPr="008617FF">
        <w:rPr>
          <w:rStyle w:val="Emphasis"/>
          <w:rFonts w:asciiTheme="majorHAnsi" w:hAnsiTheme="majorHAnsi" w:cstheme="majorHAnsi"/>
          <w:highlight w:val="green"/>
        </w:rPr>
        <w:t>only had a single</w:t>
      </w:r>
      <w:r w:rsidRPr="008617FF">
        <w:rPr>
          <w:rStyle w:val="StyleUnderline"/>
          <w:rFonts w:asciiTheme="majorHAnsi" w:hAnsiTheme="majorHAnsi" w:cstheme="majorHAnsi"/>
        </w:rPr>
        <w:t xml:space="preserve"> 100 kt nuclear </w:t>
      </w:r>
      <w:r w:rsidRPr="008617FF">
        <w:rPr>
          <w:rStyle w:val="StyleUnderline"/>
          <w:rFonts w:asciiTheme="majorHAnsi" w:hAnsiTheme="majorHAnsi" w:cstheme="majorHAnsi"/>
          <w:highlight w:val="green"/>
        </w:rPr>
        <w:t>warhead</w:t>
      </w:r>
      <w:r w:rsidRPr="008617FF">
        <w:rPr>
          <w:rStyle w:val="StyleUnderline"/>
          <w:rFonts w:asciiTheme="majorHAnsi" w:hAnsiTheme="majorHAnsi" w:cstheme="majorHAnsi"/>
        </w:rPr>
        <w:t xml:space="preserve"> uploaded onto each of its </w:t>
      </w:r>
      <w:r w:rsidRPr="008617FF">
        <w:rPr>
          <w:rFonts w:asciiTheme="majorHAnsi" w:hAnsiTheme="majorHAnsi" w:cstheme="majorHAnsi"/>
          <w:sz w:val="16"/>
        </w:rPr>
        <w:t>20 Trident II D5</w:t>
      </w:r>
      <w:r w:rsidRPr="008617FF">
        <w:rPr>
          <w:rStyle w:val="StyleUnderline"/>
          <w:rFonts w:asciiTheme="majorHAnsi" w:hAnsiTheme="majorHAnsi" w:cstheme="majorHAnsi"/>
        </w:rPr>
        <w:t xml:space="preserve"> SLBMs, the total explosive energy would be equivalent to </w:t>
      </w:r>
      <w:r w:rsidRPr="008617FF">
        <w:rPr>
          <w:rStyle w:val="Emphasis"/>
          <w:rFonts w:asciiTheme="majorHAnsi" w:hAnsiTheme="majorHAnsi" w:cstheme="majorHAnsi"/>
        </w:rPr>
        <w:t>100 Nagasaki bombs</w:t>
      </w:r>
      <w:r w:rsidRPr="008617FF">
        <w:rPr>
          <w:rFonts w:asciiTheme="majorHAnsi" w:hAnsiTheme="majorHAnsi" w:cstheme="majorHAnsi"/>
          <w:sz w:val="16"/>
        </w:rPr>
        <w:t xml:space="preserve">. Without ICBMs, </w:t>
      </w:r>
      <w:r w:rsidRPr="008617FF">
        <w:rPr>
          <w:rStyle w:val="StyleUnderline"/>
          <w:rFonts w:asciiTheme="majorHAnsi" w:hAnsiTheme="majorHAnsi" w:cstheme="majorHAnsi"/>
        </w:rPr>
        <w:t xml:space="preserve">each of these </w:t>
      </w:r>
      <w:r w:rsidRPr="008617FF">
        <w:rPr>
          <w:rStyle w:val="Emphasis"/>
          <w:rFonts w:asciiTheme="majorHAnsi" w:hAnsiTheme="majorHAnsi" w:cstheme="majorHAnsi"/>
        </w:rPr>
        <w:t>SSBNs at sea,</w:t>
      </w:r>
      <w:r w:rsidRPr="008617FF">
        <w:rPr>
          <w:rStyle w:val="StyleUnderline"/>
          <w:rFonts w:asciiTheme="majorHAnsi" w:hAnsiTheme="majorHAnsi" w:cstheme="majorHAnsi"/>
        </w:rPr>
        <w:t xml:space="preserve"> both SSBN </w:t>
      </w:r>
      <w:r w:rsidRPr="008617FF">
        <w:rPr>
          <w:rStyle w:val="Emphasis"/>
          <w:rFonts w:asciiTheme="majorHAnsi" w:hAnsiTheme="majorHAnsi" w:cstheme="majorHAnsi"/>
        </w:rPr>
        <w:t>bases</w:t>
      </w:r>
      <w:r w:rsidRPr="008617FF">
        <w:rPr>
          <w:rStyle w:val="StyleUnderline"/>
          <w:rFonts w:asciiTheme="majorHAnsi" w:hAnsiTheme="majorHAnsi" w:cstheme="majorHAnsi"/>
        </w:rPr>
        <w:t xml:space="preserve"> at Kings Bay, Georgia, and Bangor, Washington, and all nuclear-capable </w:t>
      </w:r>
      <w:r w:rsidRPr="008617FF">
        <w:rPr>
          <w:rStyle w:val="Emphasis"/>
          <w:rFonts w:asciiTheme="majorHAnsi" w:hAnsiTheme="majorHAnsi" w:cstheme="majorHAnsi"/>
        </w:rPr>
        <w:t>heavy bombers</w:t>
      </w:r>
      <w:r w:rsidRPr="008617FF">
        <w:rPr>
          <w:rStyle w:val="StyleUnderline"/>
          <w:rFonts w:asciiTheme="majorHAnsi" w:hAnsiTheme="majorHAnsi" w:cstheme="majorHAnsi"/>
        </w:rPr>
        <w:t xml:space="preserve"> would need to be destroyed by an adversary before either a bomber or SSBN could retaliate with nuclear weapons in a second strike</w:t>
      </w:r>
      <w:r w:rsidRPr="008617FF">
        <w:rPr>
          <w:rFonts w:asciiTheme="majorHAnsi" w:hAnsiTheme="majorHAnsi" w:cstheme="majorHAnsi"/>
          <w:sz w:val="16"/>
        </w:rPr>
        <w:t>.18</w:t>
      </w:r>
    </w:p>
    <w:p w14:paraId="19B4D671"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Moreover, </w:t>
      </w:r>
      <w:r w:rsidRPr="008617FF">
        <w:rPr>
          <w:rStyle w:val="StyleUnderline"/>
          <w:rFonts w:asciiTheme="majorHAnsi" w:hAnsiTheme="majorHAnsi" w:cstheme="majorHAnsi"/>
        </w:rPr>
        <w:t>the</w:t>
      </w:r>
      <w:r w:rsidRPr="008617FF">
        <w:rPr>
          <w:rFonts w:asciiTheme="majorHAnsi" w:hAnsiTheme="majorHAnsi" w:cstheme="majorHAnsi"/>
          <w:sz w:val="16"/>
        </w:rPr>
        <w:t xml:space="preserve"> long-acknowledged </w:t>
      </w:r>
      <w:r w:rsidRPr="008617FF">
        <w:rPr>
          <w:rStyle w:val="Emphasis"/>
          <w:rFonts w:asciiTheme="majorHAnsi" w:hAnsiTheme="majorHAnsi" w:cstheme="majorHAnsi"/>
        </w:rPr>
        <w:t>vulnerability</w:t>
      </w:r>
      <w:r w:rsidRPr="008617FF">
        <w:rPr>
          <w:rStyle w:val="StyleUnderline"/>
          <w:rFonts w:asciiTheme="majorHAnsi" w:hAnsiTheme="majorHAnsi" w:cstheme="majorHAnsi"/>
        </w:rPr>
        <w:t xml:space="preserve"> of the ICBMs</w:t>
      </w:r>
      <w:r w:rsidRPr="008617FF">
        <w:rPr>
          <w:rFonts w:asciiTheme="majorHAnsi" w:hAnsiTheme="majorHAnsi" w:cstheme="majorHAnsi"/>
          <w:sz w:val="16"/>
        </w:rPr>
        <w:t xml:space="preserve">19 </w:t>
      </w:r>
      <w:r w:rsidRPr="008617FF">
        <w:rPr>
          <w:rStyle w:val="StyleUnderline"/>
          <w:rFonts w:asciiTheme="majorHAnsi" w:hAnsiTheme="majorHAnsi" w:cstheme="majorHAnsi"/>
        </w:rPr>
        <w:t xml:space="preserve">make them an </w:t>
      </w:r>
      <w:r w:rsidRPr="008617FF">
        <w:rPr>
          <w:rStyle w:val="Emphasis"/>
          <w:rFonts w:asciiTheme="majorHAnsi" w:hAnsiTheme="majorHAnsi" w:cstheme="majorHAnsi"/>
        </w:rPr>
        <w:t>unsuitable hedge</w:t>
      </w:r>
      <w:r w:rsidRPr="008617FF">
        <w:rPr>
          <w:rFonts w:asciiTheme="majorHAnsi" w:hAnsiTheme="majorHAnsi" w:cstheme="majorHAnsi"/>
          <w:sz w:val="16"/>
        </w:rPr>
        <w:t xml:space="preserve"> against any threat to the SSBNs. </w:t>
      </w:r>
      <w:r w:rsidRPr="008617FF">
        <w:rPr>
          <w:rStyle w:val="StyleUnderline"/>
          <w:rFonts w:asciiTheme="majorHAnsi" w:hAnsiTheme="majorHAnsi" w:cstheme="majorHAnsi"/>
        </w:rPr>
        <w:t xml:space="preserve">To provide a </w:t>
      </w:r>
      <w:r w:rsidRPr="008617FF">
        <w:rPr>
          <w:rStyle w:val="Emphasis"/>
          <w:rFonts w:asciiTheme="majorHAnsi" w:hAnsiTheme="majorHAnsi" w:cstheme="majorHAnsi"/>
        </w:rPr>
        <w:t>useful backup</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the ICBMs must be launched under attack, and possibly even </w:t>
      </w:r>
      <w:r w:rsidRPr="008617FF">
        <w:rPr>
          <w:rStyle w:val="Emphasis"/>
          <w:rFonts w:asciiTheme="majorHAnsi" w:hAnsiTheme="majorHAnsi" w:cstheme="majorHAnsi"/>
        </w:rPr>
        <w:t>on warning</w:t>
      </w:r>
      <w:r w:rsidRPr="008617FF">
        <w:rPr>
          <w:rFonts w:asciiTheme="majorHAnsi" w:hAnsiTheme="majorHAnsi" w:cstheme="majorHAnsi"/>
          <w:sz w:val="16"/>
        </w:rPr>
        <w:t xml:space="preserve"> of an attack.20 </w:t>
      </w:r>
      <w:r w:rsidRPr="008617FF">
        <w:rPr>
          <w:rStyle w:val="StyleUnderline"/>
          <w:rFonts w:asciiTheme="majorHAnsi" w:hAnsiTheme="majorHAnsi" w:cstheme="majorHAnsi"/>
        </w:rPr>
        <w:t>This is unattractive because to prevent their destruction by Russia</w:t>
      </w:r>
      <w:r w:rsidRPr="008617FF">
        <w:rPr>
          <w:rFonts w:asciiTheme="majorHAnsi" w:hAnsiTheme="majorHAnsi" w:cstheme="majorHAnsi"/>
          <w:sz w:val="16"/>
        </w:rPr>
        <w:t xml:space="preserve"> (and perhaps China in the future) </w:t>
      </w:r>
      <w:r w:rsidRPr="008617FF">
        <w:rPr>
          <w:rStyle w:val="StyleUnderline"/>
          <w:rFonts w:asciiTheme="majorHAnsi" w:hAnsiTheme="majorHAnsi" w:cstheme="majorHAnsi"/>
        </w:rPr>
        <w:t xml:space="preserve">a </w:t>
      </w:r>
      <w:r w:rsidRPr="008617FF">
        <w:rPr>
          <w:rStyle w:val="StyleUnderline"/>
          <w:rFonts w:asciiTheme="majorHAnsi" w:hAnsiTheme="majorHAnsi" w:cstheme="majorHAnsi"/>
          <w:highlight w:val="green"/>
        </w:rPr>
        <w:t xml:space="preserve">decision to launch would need to be made in </w:t>
      </w:r>
      <w:r w:rsidRPr="008617FF">
        <w:rPr>
          <w:rStyle w:val="Emphasis"/>
          <w:rFonts w:asciiTheme="majorHAnsi" w:hAnsiTheme="majorHAnsi" w:cstheme="majorHAnsi"/>
          <w:highlight w:val="green"/>
        </w:rPr>
        <w:t>only a few minutes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if not less, </w:t>
      </w:r>
      <w:r w:rsidRPr="008617FF">
        <w:rPr>
          <w:rStyle w:val="Emphasis"/>
          <w:rFonts w:asciiTheme="majorHAnsi" w:hAnsiTheme="majorHAnsi" w:cstheme="majorHAnsi"/>
          <w:highlight w:val="green"/>
        </w:rPr>
        <w:t>after detection</w:t>
      </w:r>
      <w:r w:rsidRPr="008617FF">
        <w:rPr>
          <w:rStyle w:val="StyleUnderline"/>
          <w:rFonts w:asciiTheme="majorHAnsi" w:hAnsiTheme="majorHAnsi" w:cstheme="majorHAnsi"/>
          <w:highlight w:val="green"/>
        </w:rPr>
        <w:t xml:space="preserve"> and </w:t>
      </w:r>
      <w:r w:rsidRPr="008617FF">
        <w:rPr>
          <w:rStyle w:val="Emphasis"/>
          <w:rFonts w:asciiTheme="majorHAnsi" w:hAnsiTheme="majorHAnsi" w:cstheme="majorHAnsi"/>
          <w:highlight w:val="green"/>
        </w:rPr>
        <w:t>before knowing</w:t>
      </w:r>
      <w:r w:rsidRPr="008617FF">
        <w:rPr>
          <w:rStyle w:val="StyleUnderline"/>
          <w:rFonts w:asciiTheme="majorHAnsi" w:hAnsiTheme="majorHAnsi" w:cstheme="majorHAnsi"/>
          <w:highlight w:val="green"/>
        </w:rPr>
        <w:t xml:space="preserve"> whether the attack is a false alarm</w:t>
      </w:r>
      <w:r w:rsidRPr="008617FF">
        <w:rPr>
          <w:rFonts w:asciiTheme="majorHAnsi" w:hAnsiTheme="majorHAnsi" w:cstheme="majorHAnsi"/>
          <w:sz w:val="16"/>
        </w:rPr>
        <w:t xml:space="preserve">. </w:t>
      </w:r>
      <w:r w:rsidRPr="008617FF">
        <w:rPr>
          <w:rStyle w:val="StyleUnderline"/>
          <w:rFonts w:asciiTheme="majorHAnsi" w:hAnsiTheme="majorHAnsi" w:cstheme="majorHAnsi"/>
        </w:rPr>
        <w:t>The deterrent value</w:t>
      </w:r>
      <w:r w:rsidRPr="008617FF">
        <w:rPr>
          <w:rFonts w:asciiTheme="majorHAnsi" w:hAnsiTheme="majorHAnsi" w:cstheme="majorHAnsi"/>
          <w:sz w:val="16"/>
        </w:rPr>
        <w:t xml:space="preserve"> of this launch posture then </w:t>
      </w:r>
      <w:r w:rsidRPr="008617FF">
        <w:rPr>
          <w:rStyle w:val="StyleUnderline"/>
          <w:rFonts w:asciiTheme="majorHAnsi" w:hAnsiTheme="majorHAnsi" w:cstheme="majorHAnsi"/>
        </w:rPr>
        <w:t>rests upon</w:t>
      </w:r>
      <w:r w:rsidRPr="008617FF">
        <w:rPr>
          <w:rFonts w:asciiTheme="majorHAnsi" w:hAnsiTheme="majorHAnsi" w:cstheme="majorHAnsi"/>
          <w:sz w:val="16"/>
        </w:rPr>
        <w:t xml:space="preserve"> the United States </w:t>
      </w:r>
      <w:r w:rsidRPr="008617FF">
        <w:rPr>
          <w:rStyle w:val="Emphasis"/>
          <w:rFonts w:asciiTheme="majorHAnsi" w:hAnsiTheme="majorHAnsi" w:cstheme="majorHAnsi"/>
        </w:rPr>
        <w:t>demonstrating commitment</w:t>
      </w:r>
      <w:r w:rsidRPr="008617FF">
        <w:rPr>
          <w:rFonts w:asciiTheme="majorHAnsi" w:hAnsiTheme="majorHAnsi" w:cstheme="majorHAnsi"/>
          <w:sz w:val="16"/>
        </w:rPr>
        <w:t xml:space="preserve"> to it and hoping that an adversary believes it. While an argument could be made that the prospect of launching ICBMs under attack enhances deterrence, convincing U.S. adversaries that Washington would risk starting an accidental nuclear war to defend the life of the United States–when no adversary is capable of preempting massive U.S. retaliation–should be considered unacceptable.</w:t>
      </w:r>
    </w:p>
    <w:p w14:paraId="49937774"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If concerns exist about SSBN vulnerability, consideration should be given to developing a mobile or another more survivable ICBM basing mode with plans to deploy it quickly if any threat to the SSBNs arises. Mobile missiles would probably force an attacker to barrage a deployment area with nuclear weapons and deceptive basing modes would proliferate an attacker’s aim points, but both would provide a more survivable SSBN backup. Due to drastically higher costs and land constraints, however, alternatives to the fixed silo-based ICBMs appear politically infeasible; indeed, </w:t>
      </w:r>
      <w:r w:rsidRPr="008617FF">
        <w:rPr>
          <w:rStyle w:val="StyleUnderline"/>
          <w:rFonts w:asciiTheme="majorHAnsi" w:hAnsiTheme="majorHAnsi" w:cstheme="majorHAnsi"/>
        </w:rPr>
        <w:t xml:space="preserve">the current </w:t>
      </w:r>
      <w:r w:rsidRPr="008617FF">
        <w:rPr>
          <w:rStyle w:val="StyleUnderline"/>
          <w:rFonts w:asciiTheme="majorHAnsi" w:hAnsiTheme="majorHAnsi" w:cstheme="majorHAnsi"/>
          <w:highlight w:val="green"/>
        </w:rPr>
        <w:t xml:space="preserve">GBSD program plans to retain </w:t>
      </w:r>
      <w:r w:rsidRPr="008617FF">
        <w:rPr>
          <w:rStyle w:val="Emphasis"/>
          <w:rFonts w:asciiTheme="majorHAnsi" w:hAnsiTheme="majorHAnsi" w:cstheme="majorHAnsi"/>
          <w:highlight w:val="green"/>
        </w:rPr>
        <w:t>silo-basing</w:t>
      </w:r>
      <w:r w:rsidRPr="008617FF">
        <w:rPr>
          <w:rFonts w:asciiTheme="majorHAnsi" w:hAnsiTheme="majorHAnsi" w:cstheme="majorHAnsi"/>
          <w:sz w:val="16"/>
        </w:rPr>
        <w:t>. In any case, given expected SSBN invulnerability, threats to a more survivable ICBM are more likely to materialize first.</w:t>
      </w:r>
    </w:p>
    <w:p w14:paraId="395A8524"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No rationale based upon fears of SSBN vulnerability therefore exists for spending a large sum of money to replace the ICBM force, and vulnerable silo-based ICBMs with a launch under attack option should not be considered an acceptable hedge against possible future SSBN threats.</w:t>
      </w:r>
    </w:p>
    <w:p w14:paraId="60B29469"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Limitations of the ICBM “sponge” rationale</w:t>
      </w:r>
    </w:p>
    <w:p w14:paraId="3DF47449"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During his January 2017 confirmation hearing before the U.S. Senate Armed Services Committee to become Secretary of Defense, General James Mattis stated that the deterrent value of the ICBMs is derived from the notion “that they are so buried out in the central U.S. that any enemy that wants to take us on is going to have to commit two, three, four weapons to make certain they take each one out. In other words, the ICBM force provides a cost-imposing strategy on an adversary.”21</w:t>
      </w:r>
    </w:p>
    <w:p w14:paraId="661DDCD3"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This is a common justification for retaining a large and distributed ICBM force given the unlikely prospect of an adversary successfully destroying 400 targets. If an adversary also accepts Mattis’s premise, the large number of ICBMs could provide meaningful deterrence. Even if an adversary imagined it was possible to destroy all 400, their need to use a significant fraction of their arsenal to do so would then limit the number of warheads remaining to target U.S. cities. This is known as the warhead “sink” or “sponge” rationale for retaining the ICBM force.</w:t>
      </w:r>
    </w:p>
    <w:p w14:paraId="22AD6F5C"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Yet this reasoning has significant limitations, beginning with how </w:t>
      </w:r>
      <w:r w:rsidRPr="008617FF">
        <w:rPr>
          <w:rStyle w:val="StyleUnderline"/>
          <w:rFonts w:asciiTheme="majorHAnsi" w:hAnsiTheme="majorHAnsi" w:cstheme="majorHAnsi"/>
        </w:rPr>
        <w:t xml:space="preserve">improving missile accuracy will make the ICBM force </w:t>
      </w:r>
      <w:r w:rsidRPr="008617FF">
        <w:rPr>
          <w:rStyle w:val="Emphasis"/>
          <w:rFonts w:asciiTheme="majorHAnsi" w:hAnsiTheme="majorHAnsi" w:cstheme="majorHAnsi"/>
        </w:rPr>
        <w:t>less</w:t>
      </w:r>
      <w:r w:rsidRPr="008617FF">
        <w:rPr>
          <w:rStyle w:val="StyleUnderline"/>
          <w:rFonts w:asciiTheme="majorHAnsi" w:hAnsiTheme="majorHAnsi" w:cstheme="majorHAnsi"/>
        </w:rPr>
        <w:t xml:space="preserve"> of a warhead “sponge” </w:t>
      </w:r>
      <w:r w:rsidRPr="008617FF">
        <w:rPr>
          <w:rStyle w:val="Emphasis"/>
          <w:rFonts w:asciiTheme="majorHAnsi" w:hAnsiTheme="majorHAnsi" w:cstheme="majorHAnsi"/>
        </w:rPr>
        <w:t>in the future</w:t>
      </w:r>
      <w:r w:rsidRPr="008617FF">
        <w:rPr>
          <w:rFonts w:asciiTheme="majorHAnsi" w:hAnsiTheme="majorHAnsi" w:cstheme="majorHAnsi"/>
          <w:sz w:val="16"/>
        </w:rPr>
        <w:t xml:space="preserve">. Today </w:t>
      </w:r>
      <w:r w:rsidRPr="008617FF">
        <w:rPr>
          <w:rStyle w:val="StyleUnderline"/>
          <w:rFonts w:asciiTheme="majorHAnsi" w:hAnsiTheme="majorHAnsi" w:cstheme="majorHAnsi"/>
        </w:rPr>
        <w:t>the probability of destroying a</w:t>
      </w:r>
      <w:r w:rsidRPr="008617FF">
        <w:rPr>
          <w:rFonts w:asciiTheme="majorHAnsi" w:hAnsiTheme="majorHAnsi" w:cstheme="majorHAnsi"/>
          <w:sz w:val="16"/>
        </w:rPr>
        <w:t xml:space="preserve"> Minuteman III missile </w:t>
      </w:r>
      <w:r w:rsidRPr="008617FF">
        <w:rPr>
          <w:rStyle w:val="StyleUnderline"/>
          <w:rFonts w:asciiTheme="majorHAnsi" w:hAnsiTheme="majorHAnsi" w:cstheme="majorHAnsi"/>
        </w:rPr>
        <w:t>silo with a single Russian warhead</w:t>
      </w:r>
      <w:r w:rsidRPr="008617FF">
        <w:rPr>
          <w:rFonts w:asciiTheme="majorHAnsi" w:hAnsiTheme="majorHAnsi" w:cstheme="majorHAnsi"/>
          <w:sz w:val="16"/>
        </w:rPr>
        <w:t xml:space="preserve"> could </w:t>
      </w:r>
      <w:r w:rsidRPr="008617FF">
        <w:rPr>
          <w:rStyle w:val="StyleUnderline"/>
          <w:rFonts w:asciiTheme="majorHAnsi" w:hAnsiTheme="majorHAnsi" w:cstheme="majorHAnsi"/>
        </w:rPr>
        <w:t>exceed</w:t>
      </w:r>
      <w:r w:rsidRPr="008617FF">
        <w:rPr>
          <w:rFonts w:asciiTheme="majorHAnsi" w:hAnsiTheme="majorHAnsi" w:cstheme="majorHAnsi"/>
          <w:sz w:val="16"/>
        </w:rPr>
        <w:t xml:space="preserve"> </w:t>
      </w:r>
      <w:r w:rsidRPr="008617FF">
        <w:rPr>
          <w:rStyle w:val="Emphasis"/>
          <w:rFonts w:asciiTheme="majorHAnsi" w:hAnsiTheme="majorHAnsi" w:cstheme="majorHAnsi"/>
        </w:rPr>
        <w:t>98 percent</w:t>
      </w:r>
      <w:r w:rsidRPr="008617FF">
        <w:rPr>
          <w:rFonts w:asciiTheme="majorHAnsi" w:hAnsiTheme="majorHAnsi" w:cstheme="majorHAnsi"/>
          <w:sz w:val="16"/>
        </w:rPr>
        <w:t xml:space="preserve"> </w:t>
      </w:r>
      <w:r w:rsidRPr="008617FF">
        <w:rPr>
          <w:rStyle w:val="StyleUnderline"/>
          <w:rFonts w:asciiTheme="majorHAnsi" w:hAnsiTheme="majorHAnsi" w:cstheme="majorHAnsi"/>
        </w:rPr>
        <w:t>given</w:t>
      </w:r>
      <w:r w:rsidRPr="008617FF">
        <w:rPr>
          <w:rFonts w:asciiTheme="majorHAnsi" w:hAnsiTheme="majorHAnsi" w:cstheme="majorHAnsi"/>
          <w:sz w:val="16"/>
        </w:rPr>
        <w:t xml:space="preserve"> </w:t>
      </w:r>
      <w:r w:rsidRPr="008617FF">
        <w:rPr>
          <w:rStyle w:val="Emphasis"/>
          <w:rFonts w:asciiTheme="majorHAnsi" w:hAnsiTheme="majorHAnsi" w:cstheme="majorHAnsi"/>
        </w:rPr>
        <w:t>advancements</w:t>
      </w:r>
      <w:r w:rsidRPr="008617FF">
        <w:rPr>
          <w:rFonts w:asciiTheme="majorHAnsi" w:hAnsiTheme="majorHAnsi" w:cstheme="majorHAnsi"/>
          <w:sz w:val="16"/>
        </w:rPr>
        <w:t xml:space="preserve"> in inertial guidance that could be aided with a Global Positioning System (GPS) and maneuverable reentry vehicles (MaRVs) to improve accuracy.22 While this may be an overstatement now, it should not be expected to remain one.</w:t>
      </w:r>
    </w:p>
    <w:p w14:paraId="7295D4B1"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lastRenderedPageBreak/>
        <w:t xml:space="preserve">From the New Strategic Arms Reduction Treaty (New START) level of 1,550 warheads, </w:t>
      </w:r>
      <w:r w:rsidRPr="008617FF">
        <w:rPr>
          <w:rStyle w:val="StyleUnderline"/>
          <w:rFonts w:asciiTheme="majorHAnsi" w:hAnsiTheme="majorHAnsi" w:cstheme="majorHAnsi"/>
        </w:rPr>
        <w:t xml:space="preserve">a successful 1:1 attack on each of the </w:t>
      </w:r>
      <w:r w:rsidRPr="008617FF">
        <w:rPr>
          <w:rStyle w:val="Emphasis"/>
          <w:rFonts w:asciiTheme="majorHAnsi" w:hAnsiTheme="majorHAnsi" w:cstheme="majorHAnsi"/>
        </w:rPr>
        <w:t>400 U.S. ICBMs</w:t>
      </w:r>
      <w:r w:rsidRPr="008617FF">
        <w:rPr>
          <w:rStyle w:val="StyleUnderline"/>
          <w:rFonts w:asciiTheme="majorHAnsi" w:hAnsiTheme="majorHAnsi" w:cstheme="majorHAnsi"/>
        </w:rPr>
        <w:t xml:space="preserve"> would leave Russia with </w:t>
      </w:r>
      <w:r w:rsidRPr="008617FF">
        <w:rPr>
          <w:rStyle w:val="Emphasis"/>
          <w:rFonts w:asciiTheme="majorHAnsi" w:hAnsiTheme="majorHAnsi" w:cstheme="majorHAnsi"/>
        </w:rPr>
        <w:t>1150</w:t>
      </w:r>
      <w:r w:rsidRPr="008617FF">
        <w:rPr>
          <w:rStyle w:val="StyleUnderline"/>
          <w:rFonts w:asciiTheme="majorHAnsi" w:hAnsiTheme="majorHAnsi" w:cstheme="majorHAnsi"/>
        </w:rPr>
        <w:t xml:space="preserve"> strategic nuclear warheads</w:t>
      </w:r>
      <w:r w:rsidRPr="008617FF">
        <w:rPr>
          <w:rFonts w:asciiTheme="majorHAnsi" w:hAnsiTheme="majorHAnsi" w:cstheme="majorHAnsi"/>
          <w:sz w:val="16"/>
        </w:rPr>
        <w:t xml:space="preserve"> free to target U.S. command and control and civilian population centers. </w:t>
      </w:r>
      <w:r w:rsidRPr="008617FF">
        <w:rPr>
          <w:rStyle w:val="Emphasis"/>
          <w:rFonts w:asciiTheme="majorHAnsi" w:hAnsiTheme="majorHAnsi" w:cstheme="majorHAnsi"/>
        </w:rPr>
        <w:t>Even if two</w:t>
      </w:r>
      <w:r w:rsidRPr="008617FF">
        <w:rPr>
          <w:rStyle w:val="StyleUnderline"/>
          <w:rFonts w:asciiTheme="majorHAnsi" w:hAnsiTheme="majorHAnsi" w:cstheme="majorHAnsi"/>
        </w:rPr>
        <w:t xml:space="preserve"> Russian warheads were needed to destroy each</w:t>
      </w:r>
      <w:r w:rsidRPr="008617FF">
        <w:rPr>
          <w:rFonts w:asciiTheme="majorHAnsi" w:hAnsiTheme="majorHAnsi" w:cstheme="majorHAnsi"/>
          <w:sz w:val="16"/>
        </w:rPr>
        <w:t xml:space="preserve"> Minuteman III </w:t>
      </w:r>
      <w:r w:rsidRPr="008617FF">
        <w:rPr>
          <w:rStyle w:val="StyleUnderline"/>
          <w:rFonts w:asciiTheme="majorHAnsi" w:hAnsiTheme="majorHAnsi" w:cstheme="majorHAnsi"/>
        </w:rPr>
        <w:t>silo</w:t>
      </w:r>
      <w:r w:rsidRPr="008617FF">
        <w:rPr>
          <w:rFonts w:asciiTheme="majorHAnsi" w:hAnsiTheme="majorHAnsi" w:cstheme="majorHAnsi"/>
          <w:sz w:val="16"/>
        </w:rPr>
        <w:t xml:space="preserve"> with the desired probability, </w:t>
      </w:r>
      <w:r w:rsidRPr="008617FF">
        <w:rPr>
          <w:rStyle w:val="Emphasis"/>
          <w:rFonts w:asciiTheme="majorHAnsi" w:hAnsiTheme="majorHAnsi" w:cstheme="majorHAnsi"/>
        </w:rPr>
        <w:t>750 warheads</w:t>
      </w:r>
      <w:r w:rsidRPr="008617FF">
        <w:rPr>
          <w:rStyle w:val="StyleUnderline"/>
          <w:rFonts w:asciiTheme="majorHAnsi" w:hAnsiTheme="majorHAnsi" w:cstheme="majorHAnsi"/>
        </w:rPr>
        <w:t xml:space="preserve"> would still remain–</w:t>
      </w:r>
      <w:r w:rsidRPr="008617FF">
        <w:rPr>
          <w:rStyle w:val="Emphasis"/>
          <w:rFonts w:asciiTheme="majorHAnsi" w:hAnsiTheme="majorHAnsi" w:cstheme="majorHAnsi"/>
        </w:rPr>
        <w:t>more than enough</w:t>
      </w:r>
      <w:r w:rsidRPr="008617FF">
        <w:rPr>
          <w:rStyle w:val="StyleUnderline"/>
          <w:rFonts w:asciiTheme="majorHAnsi" w:hAnsiTheme="majorHAnsi" w:cstheme="majorHAnsi"/>
        </w:rPr>
        <w:t xml:space="preserve"> to destroy American society</w:t>
      </w:r>
      <w:r w:rsidRPr="008617FF">
        <w:rPr>
          <w:rFonts w:asciiTheme="majorHAnsi" w:hAnsiTheme="majorHAnsi" w:cstheme="majorHAnsi"/>
          <w:sz w:val="16"/>
        </w:rPr>
        <w:t>.</w:t>
      </w:r>
    </w:p>
    <w:p w14:paraId="790D73F2"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Furthermore, a 1986 study calculated that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nuclear blast</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radioactive fallout</w:t>
      </w:r>
      <w:r w:rsidRPr="008617FF">
        <w:rPr>
          <w:rFonts w:asciiTheme="majorHAnsi" w:hAnsiTheme="majorHAnsi" w:cstheme="majorHAnsi"/>
          <w:sz w:val="16"/>
        </w:rPr>
        <w:t xml:space="preserve"> </w:t>
      </w:r>
      <w:r w:rsidRPr="008617FF">
        <w:rPr>
          <w:rStyle w:val="StyleUnderline"/>
          <w:rFonts w:asciiTheme="majorHAnsi" w:hAnsiTheme="majorHAnsi" w:cstheme="majorHAnsi"/>
        </w:rPr>
        <w:t>from an attack</w:t>
      </w:r>
      <w:r w:rsidRPr="008617FF">
        <w:rPr>
          <w:rFonts w:asciiTheme="majorHAnsi" w:hAnsiTheme="majorHAnsi" w:cstheme="majorHAnsi"/>
          <w:sz w:val="16"/>
        </w:rPr>
        <w:t xml:space="preserve"> with two 500 kt warheads </w:t>
      </w:r>
      <w:r w:rsidRPr="008617FF">
        <w:rPr>
          <w:rStyle w:val="StyleUnderline"/>
          <w:rFonts w:asciiTheme="majorHAnsi" w:hAnsiTheme="majorHAnsi" w:cstheme="majorHAnsi"/>
        </w:rPr>
        <w:t>exploding over</w:t>
      </w:r>
      <w:r w:rsidRPr="008617FF">
        <w:rPr>
          <w:rFonts w:asciiTheme="majorHAnsi" w:hAnsiTheme="majorHAnsi" w:cstheme="majorHAnsi"/>
          <w:sz w:val="16"/>
        </w:rPr>
        <w:t xml:space="preserve"> each of </w:t>
      </w:r>
      <w:r w:rsidRPr="008617FF">
        <w:rPr>
          <w:rStyle w:val="StyleUnderline"/>
          <w:rFonts w:asciiTheme="majorHAnsi" w:hAnsiTheme="majorHAnsi" w:cstheme="majorHAnsi"/>
        </w:rPr>
        <w:t>the</w:t>
      </w:r>
      <w:r w:rsidRPr="008617FF">
        <w:rPr>
          <w:rFonts w:asciiTheme="majorHAnsi" w:hAnsiTheme="majorHAnsi" w:cstheme="majorHAnsi"/>
          <w:sz w:val="16"/>
        </w:rPr>
        <w:t xml:space="preserve"> then 1,000 operational </w:t>
      </w:r>
      <w:r w:rsidRPr="008617FF">
        <w:rPr>
          <w:rStyle w:val="StyleUnderline"/>
          <w:rFonts w:asciiTheme="majorHAnsi" w:hAnsiTheme="majorHAnsi" w:cstheme="majorHAnsi"/>
        </w:rPr>
        <w:t>U.S. ICBM silos</w:t>
      </w:r>
      <w:r w:rsidRPr="008617FF">
        <w:rPr>
          <w:rFonts w:asciiTheme="majorHAnsi" w:hAnsiTheme="majorHAnsi" w:cstheme="majorHAnsi"/>
          <w:sz w:val="16"/>
        </w:rPr>
        <w:t xml:space="preserve">, 100 launch control centers (LCCs), and 16 missile test silos at Vandenberg Air Force Base </w:t>
      </w:r>
      <w:r w:rsidRPr="008617FF">
        <w:rPr>
          <w:rStyle w:val="StyleUnderline"/>
          <w:rFonts w:asciiTheme="majorHAnsi" w:hAnsiTheme="majorHAnsi" w:cstheme="majorHAnsi"/>
        </w:rPr>
        <w:t>would cause between 2.4–</w:t>
      </w:r>
      <w:r w:rsidRPr="008617FF">
        <w:rPr>
          <w:rStyle w:val="Emphasis"/>
          <w:rFonts w:asciiTheme="majorHAnsi" w:hAnsiTheme="majorHAnsi" w:cstheme="majorHAnsi"/>
        </w:rPr>
        <w:t>15.0 million deaths</w:t>
      </w:r>
      <w:r w:rsidRPr="008617FF">
        <w:rPr>
          <w:rFonts w:asciiTheme="majorHAnsi" w:hAnsiTheme="majorHAnsi" w:cstheme="majorHAnsi"/>
          <w:sz w:val="16"/>
        </w:rPr>
        <w:t xml:space="preserve"> and an additional 4.0–31.8 million casualties.23 While this calculation should be updated, a nuclear attack on 400 ICBMs today could still cause millions of fatalities given the larger populations living downwind of the bases.24</w:t>
      </w:r>
    </w:p>
    <w:p w14:paraId="14260F9D"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 xml:space="preserve">Maintaining the ICBMs for use as a </w:t>
      </w:r>
      <w:r w:rsidRPr="008617FF">
        <w:rPr>
          <w:rStyle w:val="Emphasis"/>
          <w:rFonts w:asciiTheme="majorHAnsi" w:hAnsiTheme="majorHAnsi" w:cstheme="majorHAnsi"/>
          <w:highlight w:val="green"/>
        </w:rPr>
        <w:t>warhead “sponge”</w:t>
      </w:r>
      <w:r w:rsidRPr="008617FF">
        <w:rPr>
          <w:rStyle w:val="StyleUnderline"/>
          <w:rFonts w:asciiTheme="majorHAnsi" w:hAnsiTheme="majorHAnsi" w:cstheme="majorHAnsi"/>
          <w:highlight w:val="green"/>
        </w:rPr>
        <w:t xml:space="preserve"> requires that Russia </w:t>
      </w:r>
      <w:r w:rsidRPr="008617FF">
        <w:rPr>
          <w:rStyle w:val="Emphasis"/>
          <w:rFonts w:asciiTheme="majorHAnsi" w:hAnsiTheme="majorHAnsi" w:cstheme="majorHAnsi"/>
          <w:highlight w:val="green"/>
        </w:rPr>
        <w:t>direct its warheads</w:t>
      </w:r>
      <w:r w:rsidRPr="008617FF">
        <w:rPr>
          <w:rStyle w:val="StyleUnderline"/>
          <w:rFonts w:asciiTheme="majorHAnsi" w:hAnsiTheme="majorHAnsi" w:cstheme="majorHAnsi"/>
          <w:highlight w:val="green"/>
        </w:rPr>
        <w:t xml:space="preserve"> at the </w:t>
      </w:r>
      <w:r w:rsidRPr="008617FF">
        <w:rPr>
          <w:rStyle w:val="Emphasis"/>
          <w:rFonts w:asciiTheme="majorHAnsi" w:hAnsiTheme="majorHAnsi" w:cstheme="majorHAnsi"/>
          <w:highlight w:val="green"/>
        </w:rPr>
        <w:t>American homeland</w:t>
      </w:r>
      <w:r w:rsidRPr="008617FF">
        <w:rPr>
          <w:rFonts w:asciiTheme="majorHAnsi" w:hAnsiTheme="majorHAnsi" w:cstheme="majorHAnsi"/>
          <w:sz w:val="16"/>
        </w:rPr>
        <w:t xml:space="preserve"> in order to target missiles that can destroy their country in the event of a nuclear war. Conversely, Russia would not need to threaten millions of American lives­ in this manner if the ICBMs did not exist. The number of homeland targets used for launching nuclear weapons should therefore be kept as small as possible to limit the number of nuclear warheads an adversary would be required to detonate inside the United States. As nuclear strategist Thomas Schelling wrote in 1987:25</w:t>
      </w:r>
    </w:p>
    <w:p w14:paraId="1331C7E4"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w:t>
      </w:r>
      <w:r w:rsidRPr="008617FF">
        <w:rPr>
          <w:rStyle w:val="StyleUnderline"/>
          <w:rFonts w:asciiTheme="majorHAnsi" w:hAnsiTheme="majorHAnsi" w:cstheme="majorHAnsi"/>
        </w:rPr>
        <w:t xml:space="preserve">If we </w:t>
      </w:r>
      <w:r w:rsidRPr="008617FF">
        <w:rPr>
          <w:rStyle w:val="Emphasis"/>
          <w:rFonts w:asciiTheme="majorHAnsi" w:hAnsiTheme="majorHAnsi" w:cstheme="majorHAnsi"/>
        </w:rPr>
        <w:t>unilaterally dismantled</w:t>
      </w:r>
      <w:r w:rsidRPr="008617FF">
        <w:rPr>
          <w:rStyle w:val="StyleUnderline"/>
          <w:rFonts w:asciiTheme="majorHAnsi" w:hAnsiTheme="majorHAnsi" w:cstheme="majorHAnsi"/>
        </w:rPr>
        <w:t xml:space="preserve"> our land-based missiles, we would </w:t>
      </w:r>
      <w:r w:rsidRPr="008617FF">
        <w:rPr>
          <w:rStyle w:val="Emphasis"/>
          <w:rFonts w:asciiTheme="majorHAnsi" w:hAnsiTheme="majorHAnsi" w:cstheme="majorHAnsi"/>
        </w:rPr>
        <w:t>instantly deprive</w:t>
      </w:r>
      <w:r w:rsidRPr="008617FF">
        <w:rPr>
          <w:rFonts w:asciiTheme="majorHAnsi" w:hAnsiTheme="majorHAnsi" w:cstheme="majorHAnsi"/>
          <w:sz w:val="16"/>
        </w:rPr>
        <w:t xml:space="preserve"> a large part of </w:t>
      </w:r>
      <w:r w:rsidRPr="008617FF">
        <w:rPr>
          <w:rStyle w:val="StyleUnderline"/>
          <w:rFonts w:asciiTheme="majorHAnsi" w:hAnsiTheme="majorHAnsi" w:cstheme="majorHAnsi"/>
        </w:rPr>
        <w:t xml:space="preserve">the Soviet land-based missile force for its </w:t>
      </w:r>
      <w:r w:rsidRPr="008617FF">
        <w:rPr>
          <w:rStyle w:val="Emphasis"/>
          <w:rFonts w:asciiTheme="majorHAnsi" w:hAnsiTheme="majorHAnsi" w:cstheme="majorHAnsi"/>
        </w:rPr>
        <w:t>raison d’être.</w:t>
      </w:r>
      <w:r w:rsidRPr="008617FF">
        <w:rPr>
          <w:rFonts w:asciiTheme="majorHAnsi" w:hAnsiTheme="majorHAnsi" w:cstheme="majorHAnsi"/>
          <w:sz w:val="16"/>
        </w:rPr>
        <w:t xml:space="preserve"> It might look to them as if they had much less to preempt. They actually would not, because the U.S. missiles they might have preempted were redundant in the first place. Looking over a seascape inhabited by U.S. submarines and at bombers likely to be launched on warning, they would see, without the smoke and the ruins, what would have been left over after they preempted. So if we cannot dismantle their land-based missiles by negotiation, we may gain a lot by dismantling their targets instead.”</w:t>
      </w:r>
    </w:p>
    <w:p w14:paraId="77CE1EBC"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Schelling went on to add that, “It may be hard to know which it is that the land-based missile forces on both sides would lament most–the loss of their missiles or the loss of their favorite targets.”26</w:t>
      </w:r>
    </w:p>
    <w:p w14:paraId="397E193E"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If one still accepts the “sponge” rationale, however, </w:t>
      </w:r>
      <w:r w:rsidRPr="008617FF">
        <w:rPr>
          <w:rStyle w:val="StyleUnderline"/>
          <w:rFonts w:asciiTheme="majorHAnsi" w:hAnsiTheme="majorHAnsi" w:cstheme="majorHAnsi"/>
          <w:highlight w:val="green"/>
        </w:rPr>
        <w:t xml:space="preserve">a new GBSD missile is </w:t>
      </w:r>
      <w:r w:rsidRPr="008617FF">
        <w:rPr>
          <w:rStyle w:val="Emphasis"/>
          <w:rFonts w:asciiTheme="majorHAnsi" w:hAnsiTheme="majorHAnsi" w:cstheme="majorHAnsi"/>
          <w:highlight w:val="green"/>
        </w:rPr>
        <w:t>unnecessary</w:t>
      </w:r>
      <w:r w:rsidRPr="008617FF">
        <w:rPr>
          <w:rFonts w:asciiTheme="majorHAnsi" w:hAnsiTheme="majorHAnsi" w:cstheme="majorHAnsi"/>
          <w:sz w:val="16"/>
        </w:rPr>
        <w:t xml:space="preserve"> bec</w:t>
      </w:r>
      <w:r w:rsidRPr="008617FF">
        <w:rPr>
          <w:rStyle w:val="StyleUnderline"/>
          <w:rFonts w:asciiTheme="majorHAnsi" w:hAnsiTheme="majorHAnsi" w:cstheme="majorHAnsi"/>
        </w:rPr>
        <w:t xml:space="preserve">ause an </w:t>
      </w:r>
      <w:r w:rsidRPr="008617FF">
        <w:rPr>
          <w:rStyle w:val="StyleUnderline"/>
          <w:rFonts w:asciiTheme="majorHAnsi" w:hAnsiTheme="majorHAnsi" w:cstheme="majorHAnsi"/>
          <w:highlight w:val="green"/>
        </w:rPr>
        <w:t xml:space="preserve">adversary would still be required to attack life-extended </w:t>
      </w:r>
      <w:r w:rsidRPr="008617FF">
        <w:rPr>
          <w:rStyle w:val="Emphasis"/>
          <w:rFonts w:asciiTheme="majorHAnsi" w:hAnsiTheme="majorHAnsi" w:cstheme="majorHAnsi"/>
          <w:highlight w:val="green"/>
        </w:rPr>
        <w:t>Minuteman III</w:t>
      </w:r>
      <w:r w:rsidRPr="008617FF">
        <w:rPr>
          <w:rStyle w:val="StyleUnderline"/>
          <w:rFonts w:asciiTheme="majorHAnsi" w:hAnsiTheme="majorHAnsi" w:cstheme="majorHAnsi"/>
          <w:highlight w:val="green"/>
        </w:rPr>
        <w:t xml:space="preserve"> missiles</w:t>
      </w:r>
      <w:r w:rsidRPr="008617FF">
        <w:rPr>
          <w:rFonts w:asciiTheme="majorHAnsi" w:hAnsiTheme="majorHAnsi" w:cstheme="majorHAnsi"/>
          <w:sz w:val="16"/>
        </w:rPr>
        <w:t xml:space="preserve"> to limit damage. In any case, there is no way to eliminate the capability to target American cities other than by reducing the number of nuclear weapons through arms control.</w:t>
      </w:r>
    </w:p>
    <w:p w14:paraId="359B3E9C"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Yet this analysis of the ICBMs as a warhead “sponge” is incomplete, having thus far only suggested that more American lives would be saved without an adversary needing to target U.S. ICBMs in a nuclear war. But what about the effect of ICBMs on the likelihood of nuclear war itself? Does the ICBM force increase or decrease the chances of a nuclear exchange?</w:t>
      </w:r>
    </w:p>
    <w:p w14:paraId="1FBDAD68"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Despite whatever complications may exist for executing a successful first strike on 400 ICBMs, </w:t>
      </w:r>
      <w:r w:rsidRPr="008617FF">
        <w:rPr>
          <w:rStyle w:val="StyleUnderline"/>
          <w:rFonts w:asciiTheme="majorHAnsi" w:hAnsiTheme="majorHAnsi" w:cstheme="majorHAnsi"/>
        </w:rPr>
        <w:t xml:space="preserve">reliance on them to deter attacks is problematic given </w:t>
      </w:r>
      <w:r w:rsidRPr="008617FF">
        <w:rPr>
          <w:rStyle w:val="Emphasis"/>
          <w:rFonts w:asciiTheme="majorHAnsi" w:hAnsiTheme="majorHAnsi" w:cstheme="majorHAnsi"/>
        </w:rPr>
        <w:t>their vulnerability</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and the </w:t>
      </w:r>
      <w:r w:rsidRPr="008617FF">
        <w:rPr>
          <w:rStyle w:val="StyleUnderline"/>
          <w:rFonts w:asciiTheme="majorHAnsi" w:hAnsiTheme="majorHAnsi" w:cstheme="majorHAnsi"/>
          <w:highlight w:val="green"/>
        </w:rPr>
        <w:t xml:space="preserve">consequent </w:t>
      </w:r>
      <w:r w:rsidRPr="008617FF">
        <w:rPr>
          <w:rStyle w:val="Emphasis"/>
          <w:rFonts w:asciiTheme="majorHAnsi" w:hAnsiTheme="majorHAnsi" w:cstheme="majorHAnsi"/>
          <w:highlight w:val="green"/>
        </w:rPr>
        <w:t>deterrence value</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 xml:space="preserve">they provide should be </w:t>
      </w:r>
      <w:r w:rsidRPr="008617FF">
        <w:rPr>
          <w:rStyle w:val="Emphasis"/>
          <w:rFonts w:asciiTheme="majorHAnsi" w:hAnsiTheme="majorHAnsi" w:cstheme="majorHAnsi"/>
          <w:highlight w:val="green"/>
        </w:rPr>
        <w:t>considered small</w:t>
      </w:r>
      <w:r w:rsidRPr="008617FF">
        <w:rPr>
          <w:rFonts w:asciiTheme="majorHAnsi" w:hAnsiTheme="majorHAnsi" w:cstheme="majorHAnsi"/>
          <w:sz w:val="16"/>
          <w:highlight w:val="green"/>
        </w:rPr>
        <w:t>.</w:t>
      </w:r>
      <w:r w:rsidRPr="008617FF">
        <w:rPr>
          <w:rFonts w:asciiTheme="majorHAnsi" w:hAnsiTheme="majorHAnsi" w:cstheme="majorHAnsi"/>
          <w:sz w:val="16"/>
        </w:rPr>
        <w:t xml:space="preserve"> That being said, how would the motivation arise during peacetime to attempt such an attack if the SSBNs–and possibly other survivable means of retaliation by the American military–could not also be destroyed? It is doubtful that ICBM vulnerability in this case invites preemptive attack.</w:t>
      </w:r>
    </w:p>
    <w:p w14:paraId="4AB2343D"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 xml:space="preserve">In a </w:t>
      </w:r>
      <w:r w:rsidRPr="008617FF">
        <w:rPr>
          <w:rStyle w:val="Emphasis"/>
          <w:rFonts w:asciiTheme="majorHAnsi" w:hAnsiTheme="majorHAnsi" w:cstheme="majorHAnsi"/>
        </w:rPr>
        <w:t>severe crisis</w:t>
      </w:r>
      <w:r w:rsidRPr="008617FF">
        <w:rPr>
          <w:rFonts w:asciiTheme="majorHAnsi" w:hAnsiTheme="majorHAnsi" w:cstheme="majorHAnsi"/>
          <w:sz w:val="16"/>
        </w:rPr>
        <w:t xml:space="preserve"> that involves missile exchanges, major battles, or the loss of some strategic nuclear targets by conventional means, however, </w:t>
      </w:r>
      <w:r w:rsidRPr="008617FF">
        <w:rPr>
          <w:rStyle w:val="StyleUnderline"/>
          <w:rFonts w:asciiTheme="majorHAnsi" w:hAnsiTheme="majorHAnsi" w:cstheme="majorHAnsi"/>
        </w:rPr>
        <w:t xml:space="preserve">an adversary </w:t>
      </w:r>
      <w:r w:rsidRPr="008617FF">
        <w:rPr>
          <w:rStyle w:val="Emphasis"/>
          <w:rFonts w:asciiTheme="majorHAnsi" w:hAnsiTheme="majorHAnsi" w:cstheme="majorHAnsi"/>
        </w:rPr>
        <w:t>could conclude</w:t>
      </w:r>
      <w:r w:rsidRPr="008617FF">
        <w:rPr>
          <w:rStyle w:val="StyleUnderline"/>
          <w:rFonts w:asciiTheme="majorHAnsi" w:hAnsiTheme="majorHAnsi" w:cstheme="majorHAnsi"/>
        </w:rPr>
        <w:t xml:space="preserve"> that escalation to the nuclear level is imminent</w:t>
      </w:r>
      <w:r w:rsidRPr="008617FF">
        <w:rPr>
          <w:rFonts w:asciiTheme="majorHAnsi" w:hAnsiTheme="majorHAnsi" w:cstheme="majorHAnsi"/>
          <w:sz w:val="16"/>
        </w:rPr>
        <w:t xml:space="preserve">. And if they decide that it is preferable to be attacked with fewer weapons rather than more,27 </w:t>
      </w:r>
      <w:r w:rsidRPr="008617FF">
        <w:rPr>
          <w:rStyle w:val="StyleUnderline"/>
          <w:rFonts w:asciiTheme="majorHAnsi" w:hAnsiTheme="majorHAnsi" w:cstheme="majorHAnsi"/>
        </w:rPr>
        <w:t xml:space="preserve">attention could </w:t>
      </w:r>
      <w:r w:rsidRPr="008617FF">
        <w:rPr>
          <w:rStyle w:val="Emphasis"/>
          <w:rFonts w:asciiTheme="majorHAnsi" w:hAnsiTheme="majorHAnsi" w:cstheme="majorHAnsi"/>
        </w:rPr>
        <w:t>turn to the ICBMs</w:t>
      </w:r>
      <w:r w:rsidRPr="008617FF">
        <w:rPr>
          <w:rStyle w:val="StyleUnderline"/>
          <w:rFonts w:asciiTheme="majorHAnsi" w:hAnsiTheme="majorHAnsi" w:cstheme="majorHAnsi"/>
        </w:rPr>
        <w:t xml:space="preserve"> and other vulnerable U.S. military targets.</w:t>
      </w:r>
      <w:r w:rsidRPr="008617FF">
        <w:rPr>
          <w:rFonts w:asciiTheme="majorHAnsi" w:hAnsiTheme="majorHAnsi" w:cstheme="majorHAnsi"/>
          <w:sz w:val="16"/>
        </w:rPr>
        <w:t xml:space="preserve"> This concern is supported by both Russian and U.S. nuclear counterforce doctrines designed to limit damage if nuclear war appears inevitable, with the risk heightened from ever-improving counterforce capabilities against silo-based ICBMs due to missile accuracy improvements worldwide. In this case, </w:t>
      </w:r>
      <w:r w:rsidRPr="008617FF">
        <w:rPr>
          <w:rStyle w:val="StyleUnderline"/>
          <w:rFonts w:asciiTheme="majorHAnsi" w:hAnsiTheme="majorHAnsi" w:cstheme="majorHAnsi"/>
        </w:rPr>
        <w:t xml:space="preserve">nuclear warheads directed against </w:t>
      </w:r>
      <w:r w:rsidRPr="008617FF">
        <w:rPr>
          <w:rStyle w:val="Emphasis"/>
          <w:rFonts w:asciiTheme="majorHAnsi" w:hAnsiTheme="majorHAnsi" w:cstheme="majorHAnsi"/>
        </w:rPr>
        <w:t>400 ICBM targets</w:t>
      </w:r>
      <w:r w:rsidRPr="008617FF">
        <w:rPr>
          <w:rStyle w:val="StyleUnderline"/>
          <w:rFonts w:asciiTheme="majorHAnsi" w:hAnsiTheme="majorHAnsi" w:cstheme="majorHAnsi"/>
        </w:rPr>
        <w:t xml:space="preserve"> would kill </w:t>
      </w:r>
      <w:r w:rsidRPr="008617FF">
        <w:rPr>
          <w:rStyle w:val="Emphasis"/>
          <w:rFonts w:asciiTheme="majorHAnsi" w:hAnsiTheme="majorHAnsi" w:cstheme="majorHAnsi"/>
        </w:rPr>
        <w:t>millions of more</w:t>
      </w:r>
      <w:r w:rsidRPr="008617FF">
        <w:rPr>
          <w:rStyle w:val="StyleUnderline"/>
          <w:rFonts w:asciiTheme="majorHAnsi" w:hAnsiTheme="majorHAnsi" w:cstheme="majorHAnsi"/>
        </w:rPr>
        <w:t xml:space="preserve"> Americans than if only</w:t>
      </w:r>
      <w:r w:rsidRPr="008617FF">
        <w:rPr>
          <w:rFonts w:asciiTheme="majorHAnsi" w:hAnsiTheme="majorHAnsi" w:cstheme="majorHAnsi"/>
          <w:sz w:val="16"/>
        </w:rPr>
        <w:t xml:space="preserve"> vulnerable U.S. command and control targets, </w:t>
      </w:r>
      <w:r w:rsidRPr="008617FF">
        <w:rPr>
          <w:rStyle w:val="StyleUnderline"/>
          <w:rFonts w:asciiTheme="majorHAnsi" w:hAnsiTheme="majorHAnsi" w:cstheme="majorHAnsi"/>
        </w:rPr>
        <w:t>bomber bases, and SSBN bases were</w:t>
      </w:r>
      <w:r w:rsidRPr="008617FF">
        <w:rPr>
          <w:rFonts w:asciiTheme="majorHAnsi" w:hAnsiTheme="majorHAnsi" w:cstheme="majorHAnsi"/>
          <w:sz w:val="16"/>
        </w:rPr>
        <w:t xml:space="preserve"> </w:t>
      </w:r>
      <w:r w:rsidRPr="008617FF">
        <w:rPr>
          <w:rStyle w:val="Emphasis"/>
          <w:rFonts w:asciiTheme="majorHAnsi" w:hAnsiTheme="majorHAnsi" w:cstheme="majorHAnsi"/>
        </w:rPr>
        <w:t>preemptively destroyed</w:t>
      </w:r>
      <w:r w:rsidRPr="008617FF">
        <w:rPr>
          <w:rFonts w:asciiTheme="majorHAnsi" w:hAnsiTheme="majorHAnsi" w:cstheme="majorHAnsi"/>
          <w:sz w:val="16"/>
        </w:rPr>
        <w:t>.</w:t>
      </w:r>
    </w:p>
    <w:p w14:paraId="318AF09D"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This appears to be the most likely circumstance in which the ICBM force could be targeted–an escalating conflict that convinces an adversary to do as well as possible. The benefits imagined from destroying more versus fewer targets could then increase the likelihood of an attack. In such a crisis, it may therefore be better to demonstrate more clearly what forces cannot be preempted rather than what can. As Thomas Schelling wrote about the prospect of the United States dismantling its ICBMs: “It looks like a posture quite stable against all the motivations that could lead to an outbreak of unwanted nuclear war.”28</w:t>
      </w:r>
    </w:p>
    <w:p w14:paraId="3A3D7274"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lastRenderedPageBreak/>
        <w:t>Do ICBMs provide other benefits?</w:t>
      </w:r>
    </w:p>
    <w:p w14:paraId="625CA78D"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Beyond complicating the execution of a successful first strike, the ICBMs are assumed to offer other benefits. One of these is that of the three triad legs, the ICBMs can be launched most quickly. As a December 2016 report by eight U.S. Senators in the ICBM Coalition claimed, the “ICBMs give the President a timely response option.”29</w:t>
      </w:r>
    </w:p>
    <w:p w14:paraId="1794BD24"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Yet a 1993 report by the Government Accountability Office (GAO) stated that Communications, Command, and Control (C3) to </w:t>
      </w:r>
      <w:r w:rsidRPr="008617FF">
        <w:rPr>
          <w:rStyle w:val="StyleUnderline"/>
          <w:rFonts w:asciiTheme="majorHAnsi" w:hAnsiTheme="majorHAnsi" w:cstheme="majorHAnsi"/>
        </w:rPr>
        <w:t xml:space="preserve">SSBNs “is about as </w:t>
      </w:r>
      <w:r w:rsidRPr="008617FF">
        <w:rPr>
          <w:rStyle w:val="Emphasis"/>
          <w:rFonts w:asciiTheme="majorHAnsi" w:hAnsiTheme="majorHAnsi" w:cstheme="majorHAnsi"/>
        </w:rPr>
        <w:t>prompt</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reliable</w:t>
      </w:r>
      <w:r w:rsidRPr="008617FF">
        <w:rPr>
          <w:rStyle w:val="StyleUnderline"/>
          <w:rFonts w:asciiTheme="majorHAnsi" w:hAnsiTheme="majorHAnsi" w:cstheme="majorHAnsi"/>
        </w:rPr>
        <w:t xml:space="preserve"> as to ICBM silos</w:t>
      </w:r>
      <w:r w:rsidRPr="008617FF">
        <w:rPr>
          <w:rFonts w:asciiTheme="majorHAnsi" w:hAnsiTheme="majorHAnsi" w:cstheme="majorHAnsi"/>
          <w:sz w:val="16"/>
        </w:rPr>
        <w:t xml:space="preserve">, under a range of conditions.”30 </w:t>
      </w:r>
      <w:r w:rsidRPr="008617FF">
        <w:rPr>
          <w:rStyle w:val="StyleUnderline"/>
          <w:rFonts w:asciiTheme="majorHAnsi" w:hAnsiTheme="majorHAnsi" w:cstheme="majorHAnsi"/>
        </w:rPr>
        <w:t>The same report</w:t>
      </w:r>
      <w:r w:rsidRPr="008617FF">
        <w:rPr>
          <w:rFonts w:asciiTheme="majorHAnsi" w:hAnsiTheme="majorHAnsi" w:cstheme="majorHAnsi"/>
          <w:sz w:val="16"/>
        </w:rPr>
        <w:t xml:space="preserve"> also </w:t>
      </w:r>
      <w:r w:rsidRPr="008617FF">
        <w:rPr>
          <w:rStyle w:val="StyleUnderline"/>
          <w:rFonts w:asciiTheme="majorHAnsi" w:hAnsiTheme="majorHAnsi" w:cstheme="majorHAnsi"/>
        </w:rPr>
        <w:t>found</w:t>
      </w:r>
      <w:r w:rsidRPr="008617FF">
        <w:rPr>
          <w:rFonts w:asciiTheme="majorHAnsi" w:hAnsiTheme="majorHAnsi" w:cstheme="majorHAnsi"/>
          <w:sz w:val="16"/>
        </w:rPr>
        <w:t xml:space="preserve"> “</w:t>
      </w:r>
      <w:r w:rsidRPr="008617FF">
        <w:rPr>
          <w:rStyle w:val="Emphasis"/>
          <w:rFonts w:asciiTheme="majorHAnsi" w:hAnsiTheme="majorHAnsi" w:cstheme="majorHAnsi"/>
        </w:rPr>
        <w:t>no</w:t>
      </w:r>
      <w:r w:rsidRPr="008617FF">
        <w:rPr>
          <w:rStyle w:val="StyleUnderline"/>
          <w:rFonts w:asciiTheme="majorHAnsi" w:hAnsiTheme="majorHAnsi" w:cstheme="majorHAnsi"/>
        </w:rPr>
        <w:t xml:space="preserve"> operationally </w:t>
      </w:r>
      <w:r w:rsidRPr="008617FF">
        <w:rPr>
          <w:rStyle w:val="Emphasis"/>
          <w:rFonts w:asciiTheme="majorHAnsi" w:hAnsiTheme="majorHAnsi" w:cstheme="majorHAnsi"/>
        </w:rPr>
        <w:t>meaningful difference</w:t>
      </w:r>
      <w:r w:rsidRPr="008617FF">
        <w:rPr>
          <w:rStyle w:val="StyleUnderline"/>
          <w:rFonts w:asciiTheme="majorHAnsi" w:hAnsiTheme="majorHAnsi" w:cstheme="majorHAnsi"/>
        </w:rPr>
        <w:t xml:space="preserve"> in time to target</w:t>
      </w:r>
      <w:r w:rsidRPr="008617FF">
        <w:rPr>
          <w:rFonts w:asciiTheme="majorHAnsi" w:hAnsiTheme="majorHAnsi" w:cstheme="majorHAnsi"/>
          <w:sz w:val="16"/>
        </w:rPr>
        <w:t>” between the ICBMs and SLBMs indicating that the ICBMs were not needed for any time-sensitive targets.31</w:t>
      </w:r>
    </w:p>
    <w:p w14:paraId="4028DDA7"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There also exists a presumption that </w:t>
      </w:r>
      <w:r w:rsidRPr="008617FF">
        <w:rPr>
          <w:rStyle w:val="StyleUnderline"/>
          <w:rFonts w:asciiTheme="majorHAnsi" w:hAnsiTheme="majorHAnsi" w:cstheme="majorHAnsi"/>
        </w:rPr>
        <w:t>ICBMs</w:t>
      </w:r>
      <w:r w:rsidRPr="008617FF">
        <w:rPr>
          <w:rFonts w:asciiTheme="majorHAnsi" w:hAnsiTheme="majorHAnsi" w:cstheme="majorHAnsi"/>
          <w:sz w:val="16"/>
        </w:rPr>
        <w:t xml:space="preserve"> either are or should be used for targeting an adversary’s nuclear forces and command and control–known as “counterforce” targeting–to limit damage to the United States. While this is possible, their </w:t>
      </w:r>
      <w:r w:rsidRPr="008617FF">
        <w:rPr>
          <w:rStyle w:val="StyleUnderline"/>
          <w:rFonts w:asciiTheme="majorHAnsi" w:hAnsiTheme="majorHAnsi" w:cstheme="majorHAnsi"/>
        </w:rPr>
        <w:t>vulnerability</w:t>
      </w:r>
      <w:r w:rsidRPr="008617FF">
        <w:rPr>
          <w:rFonts w:asciiTheme="majorHAnsi" w:hAnsiTheme="majorHAnsi" w:cstheme="majorHAnsi"/>
          <w:sz w:val="16"/>
        </w:rPr>
        <w:t xml:space="preserve"> </w:t>
      </w:r>
      <w:r w:rsidRPr="008617FF">
        <w:rPr>
          <w:rStyle w:val="StyleUnderline"/>
          <w:rFonts w:asciiTheme="majorHAnsi" w:hAnsiTheme="majorHAnsi" w:cstheme="majorHAnsi"/>
        </w:rPr>
        <w:t>would require a “</w:t>
      </w:r>
      <w:r w:rsidRPr="008617FF">
        <w:rPr>
          <w:rStyle w:val="Emphasis"/>
          <w:rFonts w:asciiTheme="majorHAnsi" w:hAnsiTheme="majorHAnsi" w:cstheme="majorHAnsi"/>
        </w:rPr>
        <w:t>launch under attack</w:t>
      </w:r>
      <w:r w:rsidRPr="008617FF">
        <w:rPr>
          <w:rFonts w:asciiTheme="majorHAnsi" w:hAnsiTheme="majorHAnsi" w:cstheme="majorHAnsi"/>
          <w:sz w:val="16"/>
        </w:rPr>
        <w:t>” option to destroy targets of any value. Avoiding this unattractive option leaves doubt about whether any ICBMs would survive an attack, and then the consequent demand that targeting requirements be satisfied without them would be as if the ICBMs did not exist at all.32</w:t>
      </w:r>
    </w:p>
    <w:p w14:paraId="7ACC25C2"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In addition, </w:t>
      </w:r>
      <w:r w:rsidRPr="008617FF">
        <w:rPr>
          <w:rStyle w:val="StyleUnderline"/>
          <w:rFonts w:asciiTheme="majorHAnsi" w:hAnsiTheme="majorHAnsi" w:cstheme="majorHAnsi"/>
          <w:highlight w:val="green"/>
        </w:rPr>
        <w:t xml:space="preserve">ICBM </w:t>
      </w:r>
      <w:r w:rsidRPr="008617FF">
        <w:rPr>
          <w:rStyle w:val="Emphasis"/>
          <w:rFonts w:asciiTheme="majorHAnsi" w:hAnsiTheme="majorHAnsi" w:cstheme="majorHAnsi"/>
          <w:highlight w:val="green"/>
        </w:rPr>
        <w:t>flight trajectories</w:t>
      </w:r>
      <w:r w:rsidRPr="008617FF">
        <w:rPr>
          <w:rStyle w:val="StyleUnderline"/>
          <w:rFonts w:asciiTheme="majorHAnsi" w:hAnsiTheme="majorHAnsi" w:cstheme="majorHAnsi"/>
          <w:highlight w:val="green"/>
        </w:rPr>
        <w:t xml:space="preserve"> to plausible targets in China, North Korea, and Iran </w:t>
      </w:r>
      <w:r w:rsidRPr="008617FF">
        <w:rPr>
          <w:rStyle w:val="Emphasis"/>
          <w:rFonts w:asciiTheme="majorHAnsi" w:hAnsiTheme="majorHAnsi" w:cstheme="majorHAnsi"/>
          <w:highlight w:val="green"/>
        </w:rPr>
        <w:t>must pass</w:t>
      </w:r>
      <w:r w:rsidRPr="008617FF">
        <w:rPr>
          <w:rStyle w:val="StyleUnderline"/>
          <w:rFonts w:asciiTheme="majorHAnsi" w:hAnsiTheme="majorHAnsi" w:cstheme="majorHAnsi"/>
          <w:highlight w:val="green"/>
        </w:rPr>
        <w:t xml:space="preserve"> over Russian territory</w:t>
      </w:r>
      <w:r w:rsidRPr="008617FF">
        <w:rPr>
          <w:rFonts w:asciiTheme="majorHAnsi" w:hAnsiTheme="majorHAnsi" w:cstheme="majorHAnsi"/>
          <w:sz w:val="16"/>
        </w:rPr>
        <w:t xml:space="preserve">.33 If Russia interprets a U.S. ICBM launch intended for another state as an attack on them, </w:t>
      </w:r>
      <w:r w:rsidRPr="008617FF">
        <w:rPr>
          <w:rStyle w:val="Emphasis"/>
          <w:rFonts w:asciiTheme="majorHAnsi" w:hAnsiTheme="majorHAnsi" w:cstheme="majorHAnsi"/>
          <w:highlight w:val="green"/>
        </w:rPr>
        <w:t>they may retaliate</w:t>
      </w:r>
      <w:r w:rsidRPr="008617FF">
        <w:rPr>
          <w:rFonts w:asciiTheme="majorHAnsi" w:hAnsiTheme="majorHAnsi" w:cstheme="majorHAnsi"/>
          <w:sz w:val="16"/>
        </w:rPr>
        <w:t xml:space="preserve"> with a nuclear strike of their own. </w:t>
      </w:r>
      <w:r w:rsidRPr="008617FF">
        <w:rPr>
          <w:rStyle w:val="StyleUnderline"/>
          <w:rFonts w:asciiTheme="majorHAnsi" w:hAnsiTheme="majorHAnsi" w:cstheme="majorHAnsi"/>
        </w:rPr>
        <w:t xml:space="preserve">This possibility should </w:t>
      </w:r>
      <w:r w:rsidRPr="008617FF">
        <w:rPr>
          <w:rStyle w:val="Emphasis"/>
          <w:rFonts w:asciiTheme="majorHAnsi" w:hAnsiTheme="majorHAnsi" w:cstheme="majorHAnsi"/>
        </w:rPr>
        <w:t>rule out</w:t>
      </w:r>
      <w:r w:rsidRPr="008617FF">
        <w:rPr>
          <w:rStyle w:val="StyleUnderline"/>
          <w:rFonts w:asciiTheme="majorHAnsi" w:hAnsiTheme="majorHAnsi" w:cstheme="majorHAnsi"/>
        </w:rPr>
        <w:t xml:space="preserve"> applying any credible deterrence rationale for the ICBM force to these </w:t>
      </w:r>
      <w:r w:rsidRPr="008617FF">
        <w:rPr>
          <w:rStyle w:val="Emphasis"/>
          <w:rFonts w:asciiTheme="majorHAnsi" w:hAnsiTheme="majorHAnsi" w:cstheme="majorHAnsi"/>
        </w:rPr>
        <w:t>other US adversaries</w:t>
      </w:r>
      <w:r w:rsidRPr="008617FF">
        <w:rPr>
          <w:rFonts w:asciiTheme="majorHAnsi" w:hAnsiTheme="majorHAnsi" w:cstheme="majorHAnsi"/>
          <w:sz w:val="16"/>
        </w:rPr>
        <w:t xml:space="preserve"> </w:t>
      </w:r>
      <w:r w:rsidRPr="008617FF">
        <w:rPr>
          <w:rStyle w:val="StyleUnderline"/>
          <w:rFonts w:asciiTheme="majorHAnsi" w:hAnsiTheme="majorHAnsi" w:cstheme="majorHAnsi"/>
        </w:rPr>
        <w:t>because all could</w:t>
      </w:r>
      <w:r w:rsidRPr="008617FF">
        <w:rPr>
          <w:rFonts w:asciiTheme="majorHAnsi" w:hAnsiTheme="majorHAnsi" w:cstheme="majorHAnsi"/>
          <w:sz w:val="16"/>
        </w:rPr>
        <w:t xml:space="preserve"> reasonably </w:t>
      </w:r>
      <w:r w:rsidRPr="008617FF">
        <w:rPr>
          <w:rStyle w:val="StyleUnderline"/>
          <w:rFonts w:asciiTheme="majorHAnsi" w:hAnsiTheme="majorHAnsi" w:cstheme="majorHAnsi"/>
        </w:rPr>
        <w:t>conclude that retaliation</w:t>
      </w:r>
      <w:r w:rsidRPr="008617FF">
        <w:rPr>
          <w:rFonts w:asciiTheme="majorHAnsi" w:hAnsiTheme="majorHAnsi" w:cstheme="majorHAnsi"/>
          <w:sz w:val="16"/>
        </w:rPr>
        <w:t xml:space="preserve"> with ICBMs </w:t>
      </w:r>
      <w:r w:rsidRPr="008617FF">
        <w:rPr>
          <w:rStyle w:val="Emphasis"/>
          <w:rFonts w:asciiTheme="majorHAnsi" w:hAnsiTheme="majorHAnsi" w:cstheme="majorHAnsi"/>
        </w:rPr>
        <w:t>is unlikely</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if it </w:t>
      </w:r>
      <w:r w:rsidRPr="008617FF">
        <w:rPr>
          <w:rStyle w:val="StyleUnderline"/>
          <w:rFonts w:asciiTheme="majorHAnsi" w:hAnsiTheme="majorHAnsi" w:cstheme="majorHAnsi"/>
          <w:highlight w:val="green"/>
        </w:rPr>
        <w:t xml:space="preserve">risks triggering an </w:t>
      </w:r>
      <w:r w:rsidRPr="008617FF">
        <w:rPr>
          <w:rStyle w:val="Emphasis"/>
          <w:rFonts w:asciiTheme="majorHAnsi" w:hAnsiTheme="majorHAnsi" w:cstheme="majorHAnsi"/>
          <w:highlight w:val="green"/>
        </w:rPr>
        <w:t>unwanted nuclear war</w:t>
      </w:r>
      <w:r w:rsidRPr="008617FF">
        <w:rPr>
          <w:rStyle w:val="StyleUnderline"/>
          <w:rFonts w:asciiTheme="majorHAnsi" w:hAnsiTheme="majorHAnsi" w:cstheme="majorHAnsi"/>
        </w:rPr>
        <w:t xml:space="preserve"> with Russia</w:t>
      </w:r>
      <w:r w:rsidRPr="008617FF">
        <w:rPr>
          <w:rFonts w:asciiTheme="majorHAnsi" w:hAnsiTheme="majorHAnsi" w:cstheme="majorHAnsi"/>
          <w:sz w:val="16"/>
        </w:rPr>
        <w:t xml:space="preserve">. In other words, without other weapons systems to deter nuclear attacks by other adversaries, </w:t>
      </w:r>
      <w:r w:rsidRPr="008617FF">
        <w:rPr>
          <w:rStyle w:val="StyleUnderline"/>
          <w:rFonts w:asciiTheme="majorHAnsi" w:hAnsiTheme="majorHAnsi" w:cstheme="majorHAnsi"/>
        </w:rPr>
        <w:t xml:space="preserve">ICBMs </w:t>
      </w:r>
      <w:r w:rsidRPr="008617FF">
        <w:rPr>
          <w:rStyle w:val="Emphasis"/>
          <w:rFonts w:asciiTheme="majorHAnsi" w:hAnsiTheme="majorHAnsi" w:cstheme="majorHAnsi"/>
        </w:rPr>
        <w:t>should not be expected</w:t>
      </w:r>
      <w:r w:rsidRPr="008617FF">
        <w:rPr>
          <w:rStyle w:val="StyleUnderline"/>
          <w:rFonts w:asciiTheme="majorHAnsi" w:hAnsiTheme="majorHAnsi" w:cstheme="majorHAnsi"/>
        </w:rPr>
        <w:t xml:space="preserve"> to deter</w:t>
      </w:r>
      <w:r w:rsidRPr="008617FF">
        <w:rPr>
          <w:rFonts w:asciiTheme="majorHAnsi" w:hAnsiTheme="majorHAnsi" w:cstheme="majorHAnsi"/>
          <w:sz w:val="16"/>
        </w:rPr>
        <w:t>.</w:t>
      </w:r>
    </w:p>
    <w:p w14:paraId="04D1785E"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Without ICBMs, the United States could still deploy an arsenal of</w:t>
      </w:r>
      <w:r w:rsidRPr="008617FF">
        <w:rPr>
          <w:rFonts w:asciiTheme="majorHAnsi" w:hAnsiTheme="majorHAnsi" w:cstheme="majorHAnsi"/>
          <w:sz w:val="16"/>
        </w:rPr>
        <w:t xml:space="preserve"> 1,150 New START accountable </w:t>
      </w:r>
      <w:r w:rsidRPr="008617FF">
        <w:rPr>
          <w:rStyle w:val="StyleUnderline"/>
          <w:rFonts w:asciiTheme="majorHAnsi" w:hAnsiTheme="majorHAnsi" w:cstheme="majorHAnsi"/>
        </w:rPr>
        <w:t>warheads</w:t>
      </w:r>
      <w:r w:rsidRPr="008617FF">
        <w:rPr>
          <w:rFonts w:asciiTheme="majorHAnsi" w:hAnsiTheme="majorHAnsi" w:cstheme="majorHAnsi"/>
          <w:sz w:val="16"/>
        </w:rPr>
        <w:t xml:space="preserve"> against the following counterforce targets:34</w:t>
      </w:r>
    </w:p>
    <w:p w14:paraId="73036F68"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Russia: WMD targets (456 warheads in 2-on-1 attacks against 228 missile silos); leadership command posts (110 warheads); war-supporting industry (136 warheads). At least 80 of these warheads would likely be assigned to destroy targets in the greater Moscow area alone</w:t>
      </w:r>
    </w:p>
    <w:p w14:paraId="65D5F100"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China: WMD targets (150 warheads in 2-on-1 attacks against 75 missile silos); leadership command posts (33 warheads); war-supporting industry (136 warheads).</w:t>
      </w:r>
    </w:p>
    <w:p w14:paraId="5B8B6F88"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North Korea, Iran, Syria: Each country would be covered with (43) warheads.</w:t>
      </w:r>
    </w:p>
    <w:p w14:paraId="0F4288C7"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This plan lays out how U.S. warheads could be directed against the fixed targets of plausible adversaries. The total number could exceed 1,150 because each bomber is only counted as one under New START counting rules. Also neglected here are the very substantial counterforce capabilities of U.S. tactical nuclear weapons and conventional forces. </w:t>
      </w:r>
      <w:r w:rsidRPr="008617FF">
        <w:rPr>
          <w:rStyle w:val="StyleUnderline"/>
          <w:rFonts w:asciiTheme="majorHAnsi" w:hAnsiTheme="majorHAnsi" w:cstheme="majorHAnsi"/>
        </w:rPr>
        <w:t xml:space="preserve">This destructive power is </w:t>
      </w:r>
      <w:r w:rsidRPr="008617FF">
        <w:rPr>
          <w:rStyle w:val="Emphasis"/>
          <w:rFonts w:asciiTheme="majorHAnsi" w:hAnsiTheme="majorHAnsi" w:cstheme="majorHAnsi"/>
        </w:rPr>
        <w:t>more than sufficient</w:t>
      </w:r>
      <w:r w:rsidRPr="008617FF">
        <w:rPr>
          <w:rStyle w:val="StyleUnderline"/>
          <w:rFonts w:asciiTheme="majorHAnsi" w:hAnsiTheme="majorHAnsi" w:cstheme="majorHAnsi"/>
        </w:rPr>
        <w:t xml:space="preserve"> to deter any rational adversary</w:t>
      </w:r>
      <w:r w:rsidRPr="008617FF">
        <w:rPr>
          <w:rFonts w:asciiTheme="majorHAnsi" w:hAnsiTheme="majorHAnsi" w:cstheme="majorHAnsi"/>
          <w:sz w:val="16"/>
        </w:rPr>
        <w:t xml:space="preserve"> and provides the same counterforce coverage to limit damage to the United States regardless of whether the ICBMs are maintained.35</w:t>
      </w:r>
    </w:p>
    <w:p w14:paraId="06860201"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In sum, </w:t>
      </w:r>
      <w:r w:rsidRPr="008617FF">
        <w:rPr>
          <w:rStyle w:val="StyleUnderline"/>
          <w:rFonts w:asciiTheme="majorHAnsi" w:hAnsiTheme="majorHAnsi" w:cstheme="majorHAnsi"/>
        </w:rPr>
        <w:t>any imagined benefits regarding</w:t>
      </w:r>
      <w:r w:rsidRPr="008617FF">
        <w:rPr>
          <w:rFonts w:asciiTheme="majorHAnsi" w:hAnsiTheme="majorHAnsi" w:cstheme="majorHAnsi"/>
          <w:sz w:val="16"/>
        </w:rPr>
        <w:t xml:space="preserve"> the promptness of </w:t>
      </w:r>
      <w:r w:rsidRPr="008617FF">
        <w:rPr>
          <w:rStyle w:val="StyleUnderline"/>
          <w:rFonts w:asciiTheme="majorHAnsi" w:hAnsiTheme="majorHAnsi" w:cstheme="majorHAnsi"/>
        </w:rPr>
        <w:t>ICBMs</w:t>
      </w:r>
      <w:r w:rsidRPr="008617FF">
        <w:rPr>
          <w:rFonts w:asciiTheme="majorHAnsi" w:hAnsiTheme="majorHAnsi" w:cstheme="majorHAnsi"/>
          <w:sz w:val="16"/>
        </w:rPr>
        <w:t xml:space="preserve"> to deliver nuclear warheads to their assigned targets and counterforce targeting capability </w:t>
      </w:r>
      <w:r w:rsidRPr="008617FF">
        <w:rPr>
          <w:rStyle w:val="StyleUnderline"/>
          <w:rFonts w:asciiTheme="majorHAnsi" w:hAnsiTheme="majorHAnsi" w:cstheme="majorHAnsi"/>
        </w:rPr>
        <w:t xml:space="preserve">are </w:t>
      </w:r>
      <w:r w:rsidRPr="008617FF">
        <w:rPr>
          <w:rStyle w:val="Emphasis"/>
          <w:rFonts w:asciiTheme="majorHAnsi" w:hAnsiTheme="majorHAnsi" w:cstheme="majorHAnsi"/>
        </w:rPr>
        <w:t>practically nonexistent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The “launch under attack” requirement for using ICBMs in counterforce would also </w:t>
      </w:r>
      <w:r w:rsidRPr="008617FF">
        <w:rPr>
          <w:rStyle w:val="Emphasis"/>
          <w:rFonts w:asciiTheme="majorHAnsi" w:hAnsiTheme="majorHAnsi" w:cstheme="majorHAnsi"/>
        </w:rPr>
        <w:t>reduce the time</w:t>
      </w:r>
      <w:r w:rsidRPr="008617FF">
        <w:rPr>
          <w:rStyle w:val="StyleUnderline"/>
          <w:rFonts w:asciiTheme="majorHAnsi" w:hAnsiTheme="majorHAnsi" w:cstheme="majorHAnsi"/>
        </w:rPr>
        <w:t xml:space="preserve"> the president has to evaluate response options</w:t>
      </w:r>
      <w:r w:rsidRPr="008617FF">
        <w:rPr>
          <w:rFonts w:asciiTheme="majorHAnsi" w:hAnsiTheme="majorHAnsi" w:cstheme="majorHAnsi"/>
          <w:sz w:val="16"/>
        </w:rPr>
        <w:t xml:space="preserve">, thereby </w:t>
      </w:r>
      <w:r w:rsidRPr="008617FF">
        <w:rPr>
          <w:rStyle w:val="Emphasis"/>
          <w:rFonts w:asciiTheme="majorHAnsi" w:hAnsiTheme="majorHAnsi" w:cstheme="majorHAnsi"/>
        </w:rPr>
        <w:t>increasing the risks</w:t>
      </w:r>
      <w:r w:rsidRPr="008617FF">
        <w:rPr>
          <w:rFonts w:asciiTheme="majorHAnsi" w:hAnsiTheme="majorHAnsi" w:cstheme="majorHAnsi"/>
          <w:sz w:val="16"/>
        </w:rPr>
        <w:t xml:space="preserve"> posed by false warnings or miscommunication in a crisis.</w:t>
      </w:r>
    </w:p>
    <w:p w14:paraId="5E078D52"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A technological arms race may adversely affect strategic stability</w:t>
      </w:r>
    </w:p>
    <w:p w14:paraId="62C55C07"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Proponents of the ICBM leg also argue that replacing the Minuteman III with the GBSD should be valued for the capability enhancements to be included on the new missiles. In particular, some claim that new capabilities are necessary for penetrating the future ballistic missile defenses of U.S. adversaries and improving counterforce capabilities.</w:t>
      </w:r>
    </w:p>
    <w:p w14:paraId="48685F32"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When asked at a congressional hearing why the new ICBM needed more capability and accuracy, General Robin Rand, commander of Air Force Global Strike Command, replied:36</w:t>
      </w:r>
    </w:p>
    <w:p w14:paraId="6718D528"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lastRenderedPageBreak/>
        <w:t>“Potential adversaries are continuing their modernization efforts of their defensive systems to attempt to minimize what our ICBM force can effectively hold at risk. In order to maintain a credible deterrent, the ICBM force must have the performance to overcome these defensive measures.</w:t>
      </w:r>
    </w:p>
    <w:p w14:paraId="3EB6511F"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Improved ICBM capability and accuracy has the benefit of providing ICBM strike planners the weaponeering options of either achieving a higher probability of effect on a given target; using fewer warheads per target while still achieving the desired level of effect and thus allowing more targets covered; or provide opportunities to potentially reduce yield size while still achieving the desired level of effect. These weaponeering options will be critical if changes to the current strategic weapon stockpile would otherwise adversely impact what targets could effectively be held at risk.”</w:t>
      </w:r>
    </w:p>
    <w:p w14:paraId="7352FA2F" w14:textId="77777777" w:rsidR="00C747C7" w:rsidRPr="008617FF" w:rsidRDefault="00C747C7" w:rsidP="00C747C7">
      <w:pPr>
        <w:rPr>
          <w:rStyle w:val="StyleUnderline"/>
          <w:rFonts w:asciiTheme="majorHAnsi" w:hAnsiTheme="majorHAnsi" w:cstheme="majorHAnsi"/>
        </w:rPr>
      </w:pPr>
      <w:r w:rsidRPr="008617FF">
        <w:rPr>
          <w:rFonts w:asciiTheme="majorHAnsi" w:hAnsiTheme="majorHAnsi" w:cstheme="majorHAnsi"/>
          <w:sz w:val="16"/>
        </w:rPr>
        <w:t xml:space="preserve">This claim is not convincing. The land-based leg of the triad can utilize a whole repertoire of countermeasures to overpower growing ballistic missile defenses: adding additional warheads on each missile; deploying decoys or radar-reflecting wires (chaff) to complicate warhead detection; jamming adversary radars or leading an attack with a nuclear explosion to blind infrared detectors; or adding thrusters to warheads to enable maneuvers.37 And this is only a small sample of potential options. </w:t>
      </w:r>
      <w:r w:rsidRPr="008617FF">
        <w:rPr>
          <w:rStyle w:val="StyleUnderline"/>
          <w:rFonts w:asciiTheme="majorHAnsi" w:hAnsiTheme="majorHAnsi" w:cstheme="majorHAnsi"/>
        </w:rPr>
        <w:t xml:space="preserve">The claim that new capabilities on the GBSD are necessary to defeat future missile defense deployments therefore requires much </w:t>
      </w:r>
      <w:r w:rsidRPr="008617FF">
        <w:rPr>
          <w:rStyle w:val="Emphasis"/>
          <w:rFonts w:asciiTheme="majorHAnsi" w:hAnsiTheme="majorHAnsi" w:cstheme="majorHAnsi"/>
        </w:rPr>
        <w:t>greater scrutiny</w:t>
      </w:r>
      <w:r w:rsidRPr="008617FF">
        <w:rPr>
          <w:rStyle w:val="StyleUnderline"/>
          <w:rFonts w:asciiTheme="majorHAnsi" w:hAnsiTheme="majorHAnsi" w:cstheme="majorHAnsi"/>
        </w:rPr>
        <w:t xml:space="preserve"> before it can be seriously considered.</w:t>
      </w:r>
    </w:p>
    <w:p w14:paraId="5154DACE"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A more serious implication is what the stated need for this missile may suggest to the world about U.S. motivations. As discussed, ICBMs must be launched under attack to be used in counterforce, but a strong presumption against this risk requires that targeting requirements be satisfied without them. What General Rand’s comments suggest instead is that the United States may wish to improve the first-strike counterforce capabilities on its ICBMs.</w:t>
      </w:r>
    </w:p>
    <w:p w14:paraId="3F5AE2E2"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Advancing</w:t>
      </w:r>
      <w:r w:rsidRPr="008617FF">
        <w:rPr>
          <w:rFonts w:asciiTheme="majorHAnsi" w:hAnsiTheme="majorHAnsi" w:cstheme="majorHAnsi"/>
          <w:sz w:val="16"/>
        </w:rPr>
        <w:t xml:space="preserve"> this prospect by equipping U.S. </w:t>
      </w:r>
      <w:r w:rsidRPr="008617FF">
        <w:rPr>
          <w:rStyle w:val="StyleUnderline"/>
          <w:rFonts w:asciiTheme="majorHAnsi" w:hAnsiTheme="majorHAnsi" w:cstheme="majorHAnsi"/>
        </w:rPr>
        <w:t>ICBMs</w:t>
      </w:r>
      <w:r w:rsidRPr="008617FF">
        <w:rPr>
          <w:rFonts w:asciiTheme="majorHAnsi" w:hAnsiTheme="majorHAnsi" w:cstheme="majorHAnsi"/>
          <w:sz w:val="16"/>
        </w:rPr>
        <w:t xml:space="preserve"> with improved accuracy is unnecessary, and together with new low-yield options for its warheads</w:t>
      </w:r>
      <w:r w:rsidRPr="008617FF">
        <w:rPr>
          <w:rFonts w:asciiTheme="majorHAnsi" w:hAnsiTheme="majorHAnsi" w:cstheme="majorHAnsi"/>
          <w:sz w:val="16"/>
          <w:highlight w:val="green"/>
        </w:rPr>
        <w:t xml:space="preserve">, </w:t>
      </w:r>
      <w:r w:rsidRPr="008617FF">
        <w:rPr>
          <w:rStyle w:val="Emphasis"/>
          <w:rFonts w:asciiTheme="majorHAnsi" w:hAnsiTheme="majorHAnsi" w:cstheme="majorHAnsi"/>
          <w:highlight w:val="green"/>
        </w:rPr>
        <w:t>could be destabilizing</w:t>
      </w:r>
      <w:r w:rsidRPr="008617FF">
        <w:rPr>
          <w:rFonts w:asciiTheme="majorHAnsi" w:hAnsiTheme="majorHAnsi" w:cstheme="majorHAnsi"/>
          <w:sz w:val="16"/>
        </w:rPr>
        <w:t xml:space="preserve">. If hypersonic delivery becomes possible with a follow-on ICBM that shortens the warning time of an incoming attack, strategic stability may be further adversely affected. </w:t>
      </w:r>
      <w:r w:rsidRPr="008617FF">
        <w:rPr>
          <w:rStyle w:val="StyleUnderline"/>
          <w:rFonts w:asciiTheme="majorHAnsi" w:hAnsiTheme="majorHAnsi" w:cstheme="majorHAnsi"/>
          <w:highlight w:val="green"/>
        </w:rPr>
        <w:t>These acquisitions risk driving a</w:t>
      </w:r>
      <w:r w:rsidRPr="008617FF">
        <w:rPr>
          <w:rFonts w:asciiTheme="majorHAnsi" w:hAnsiTheme="majorHAnsi" w:cstheme="majorHAnsi"/>
          <w:sz w:val="16"/>
        </w:rPr>
        <w:t xml:space="preserve"> technological </w:t>
      </w:r>
      <w:r w:rsidRPr="008617FF">
        <w:rPr>
          <w:rStyle w:val="Emphasis"/>
          <w:rFonts w:asciiTheme="majorHAnsi" w:hAnsiTheme="majorHAnsi" w:cstheme="majorHAnsi"/>
          <w:highlight w:val="green"/>
        </w:rPr>
        <w:t xml:space="preserve">arms race </w:t>
      </w:r>
      <w:r w:rsidRPr="008617FF">
        <w:rPr>
          <w:rFonts w:asciiTheme="majorHAnsi" w:hAnsiTheme="majorHAnsi" w:cstheme="majorHAnsi"/>
          <w:sz w:val="16"/>
          <w:highlight w:val="green"/>
        </w:rPr>
        <w:t>around</w:t>
      </w:r>
      <w:r w:rsidRPr="008617FF">
        <w:rPr>
          <w:rFonts w:asciiTheme="majorHAnsi" w:hAnsiTheme="majorHAnsi" w:cstheme="majorHAnsi"/>
          <w:sz w:val="16"/>
        </w:rPr>
        <w:t xml:space="preserve"> the world </w:t>
      </w:r>
      <w:r w:rsidRPr="008617FF">
        <w:rPr>
          <w:rStyle w:val="StyleUnderline"/>
          <w:rFonts w:asciiTheme="majorHAnsi" w:hAnsiTheme="majorHAnsi" w:cstheme="majorHAnsi"/>
        </w:rPr>
        <w:t xml:space="preserve">where a country’s </w:t>
      </w:r>
      <w:r w:rsidRPr="008617FF">
        <w:rPr>
          <w:rStyle w:val="Emphasis"/>
          <w:rFonts w:asciiTheme="majorHAnsi" w:hAnsiTheme="majorHAnsi" w:cstheme="majorHAnsi"/>
        </w:rPr>
        <w:t>growing awareness</w:t>
      </w:r>
      <w:r w:rsidRPr="008617FF">
        <w:rPr>
          <w:rStyle w:val="StyleUnderline"/>
          <w:rFonts w:asciiTheme="majorHAnsi" w:hAnsiTheme="majorHAnsi" w:cstheme="majorHAnsi"/>
        </w:rPr>
        <w:t xml:space="preserve"> that</w:t>
      </w:r>
      <w:r w:rsidRPr="008617FF">
        <w:rPr>
          <w:rFonts w:asciiTheme="majorHAnsi" w:hAnsiTheme="majorHAnsi" w:cstheme="majorHAnsi"/>
          <w:sz w:val="16"/>
        </w:rPr>
        <w:t xml:space="preserve"> an increasing fraction of </w:t>
      </w:r>
      <w:r w:rsidRPr="008617FF">
        <w:rPr>
          <w:rStyle w:val="StyleUnderline"/>
          <w:rFonts w:asciiTheme="majorHAnsi" w:hAnsiTheme="majorHAnsi" w:cstheme="majorHAnsi"/>
        </w:rPr>
        <w:t>its nuclear deterrent may be</w:t>
      </w:r>
      <w:r w:rsidRPr="008617FF">
        <w:rPr>
          <w:rFonts w:asciiTheme="majorHAnsi" w:hAnsiTheme="majorHAnsi" w:cstheme="majorHAnsi"/>
          <w:sz w:val="16"/>
        </w:rPr>
        <w:t xml:space="preserve"> successfully </w:t>
      </w:r>
      <w:r w:rsidRPr="008617FF">
        <w:rPr>
          <w:rStyle w:val="Emphasis"/>
          <w:rFonts w:asciiTheme="majorHAnsi" w:hAnsiTheme="majorHAnsi" w:cstheme="majorHAnsi"/>
        </w:rPr>
        <w:t>destroyed</w:t>
      </w:r>
      <w:r w:rsidRPr="008617FF">
        <w:rPr>
          <w:rFonts w:asciiTheme="majorHAnsi" w:hAnsiTheme="majorHAnsi" w:cstheme="majorHAnsi"/>
          <w:sz w:val="16"/>
        </w:rPr>
        <w:t>–possibly without warning—</w:t>
      </w:r>
      <w:r w:rsidRPr="008617FF">
        <w:rPr>
          <w:rStyle w:val="StyleUnderline"/>
          <w:rFonts w:asciiTheme="majorHAnsi" w:hAnsiTheme="majorHAnsi" w:cstheme="majorHAnsi"/>
        </w:rPr>
        <w:t>coupled with that</w:t>
      </w:r>
      <w:r w:rsidRPr="008617FF">
        <w:rPr>
          <w:rFonts w:asciiTheme="majorHAnsi" w:hAnsiTheme="majorHAnsi" w:cstheme="majorHAnsi"/>
          <w:sz w:val="16"/>
        </w:rPr>
        <w:t xml:space="preserve"> same </w:t>
      </w:r>
      <w:r w:rsidRPr="008617FF">
        <w:rPr>
          <w:rStyle w:val="StyleUnderline"/>
          <w:rFonts w:asciiTheme="majorHAnsi" w:hAnsiTheme="majorHAnsi" w:cstheme="majorHAnsi"/>
        </w:rPr>
        <w:t xml:space="preserve">country’s growing confidence in its </w:t>
      </w:r>
      <w:r w:rsidRPr="008617FF">
        <w:rPr>
          <w:rStyle w:val="Emphasis"/>
          <w:rFonts w:asciiTheme="majorHAnsi" w:hAnsiTheme="majorHAnsi" w:cstheme="majorHAnsi"/>
        </w:rPr>
        <w:t>own counterforce</w:t>
      </w:r>
      <w:r w:rsidRPr="008617FF">
        <w:rPr>
          <w:rFonts w:asciiTheme="majorHAnsi" w:hAnsiTheme="majorHAnsi" w:cstheme="majorHAnsi"/>
          <w:sz w:val="16"/>
        </w:rPr>
        <w:t xml:space="preserve"> capabilities against an adversary’s targets </w:t>
      </w:r>
      <w:r w:rsidRPr="008617FF">
        <w:rPr>
          <w:rStyle w:val="StyleUnderline"/>
          <w:rFonts w:asciiTheme="majorHAnsi" w:hAnsiTheme="majorHAnsi" w:cstheme="majorHAnsi"/>
          <w:highlight w:val="green"/>
        </w:rPr>
        <w:t xml:space="preserve">may </w:t>
      </w:r>
      <w:r w:rsidRPr="008617FF">
        <w:rPr>
          <w:rStyle w:val="Emphasis"/>
          <w:rFonts w:asciiTheme="majorHAnsi" w:hAnsiTheme="majorHAnsi" w:cstheme="majorHAnsi"/>
          <w:highlight w:val="green"/>
        </w:rPr>
        <w:t>increase the chances</w:t>
      </w:r>
      <w:r w:rsidRPr="008617FF">
        <w:rPr>
          <w:rStyle w:val="StyleUnderline"/>
          <w:rFonts w:asciiTheme="majorHAnsi" w:hAnsiTheme="majorHAnsi" w:cstheme="majorHAnsi"/>
          <w:highlight w:val="green"/>
        </w:rPr>
        <w:t xml:space="preserve"> that nuclear weapons will be used</w:t>
      </w:r>
      <w:r w:rsidRPr="008617FF">
        <w:rPr>
          <w:rFonts w:asciiTheme="majorHAnsi" w:hAnsiTheme="majorHAnsi" w:cstheme="majorHAnsi"/>
          <w:sz w:val="16"/>
        </w:rPr>
        <w:t>. These evolving capabilities would only add to crisis stability concerns previously discussed.</w:t>
      </w:r>
    </w:p>
    <w:p w14:paraId="1CBECDF9" w14:textId="77777777" w:rsidR="00C747C7" w:rsidRPr="008617FF" w:rsidRDefault="00C747C7" w:rsidP="00C747C7">
      <w:pPr>
        <w:rPr>
          <w:rStyle w:val="StyleUnderline"/>
          <w:rFonts w:asciiTheme="majorHAnsi" w:hAnsiTheme="majorHAnsi" w:cstheme="majorHAnsi"/>
        </w:rPr>
      </w:pPr>
      <w:r w:rsidRPr="008617FF">
        <w:rPr>
          <w:rStyle w:val="StyleUnderline"/>
          <w:rFonts w:asciiTheme="majorHAnsi" w:hAnsiTheme="majorHAnsi" w:cstheme="majorHAnsi"/>
        </w:rPr>
        <w:t xml:space="preserve">Therefore, a new ICBM is </w:t>
      </w:r>
      <w:r w:rsidRPr="008617FF">
        <w:rPr>
          <w:rStyle w:val="Emphasis"/>
          <w:rFonts w:asciiTheme="majorHAnsi" w:hAnsiTheme="majorHAnsi" w:cstheme="majorHAnsi"/>
        </w:rPr>
        <w:t>unnecessary</w:t>
      </w:r>
      <w:r w:rsidRPr="008617FF">
        <w:rPr>
          <w:rFonts w:asciiTheme="majorHAnsi" w:hAnsiTheme="majorHAnsi" w:cstheme="majorHAnsi"/>
          <w:sz w:val="16"/>
        </w:rPr>
        <w:t xml:space="preserve"> to defeat ballistic missile defenses </w:t>
      </w:r>
      <w:r w:rsidRPr="008617FF">
        <w:rPr>
          <w:rStyle w:val="StyleUnderline"/>
          <w:rFonts w:asciiTheme="majorHAnsi" w:hAnsiTheme="majorHAnsi" w:cstheme="majorHAnsi"/>
        </w:rPr>
        <w:t xml:space="preserve">and </w:t>
      </w:r>
      <w:r w:rsidRPr="008617FF">
        <w:rPr>
          <w:rStyle w:val="Emphasis"/>
          <w:rFonts w:asciiTheme="majorHAnsi" w:hAnsiTheme="majorHAnsi" w:cstheme="majorHAnsi"/>
          <w:highlight w:val="green"/>
        </w:rPr>
        <w:t>does not require</w:t>
      </w:r>
      <w:r w:rsidRPr="008617FF">
        <w:rPr>
          <w:rStyle w:val="StyleUnderline"/>
          <w:rFonts w:asciiTheme="majorHAnsi" w:hAnsiTheme="majorHAnsi" w:cstheme="majorHAnsi"/>
          <w:highlight w:val="green"/>
        </w:rPr>
        <w:t xml:space="preserve"> enhanced counterforce</w:t>
      </w:r>
      <w:r w:rsidRPr="008617FF">
        <w:rPr>
          <w:rFonts w:asciiTheme="majorHAnsi" w:hAnsiTheme="majorHAnsi" w:cstheme="majorHAnsi"/>
          <w:sz w:val="16"/>
        </w:rPr>
        <w:t xml:space="preserve"> capabilities given existing capabilities on other legs of its triad. </w:t>
      </w:r>
      <w:r w:rsidRPr="008617FF">
        <w:rPr>
          <w:rStyle w:val="Emphasis"/>
          <w:rFonts w:asciiTheme="majorHAnsi" w:hAnsiTheme="majorHAnsi" w:cstheme="majorHAnsi"/>
        </w:rPr>
        <w:t>Regardless</w:t>
      </w:r>
      <w:r w:rsidRPr="008617FF">
        <w:rPr>
          <w:rStyle w:val="StyleUnderline"/>
          <w:rFonts w:asciiTheme="majorHAnsi" w:hAnsiTheme="majorHAnsi" w:cstheme="majorHAnsi"/>
        </w:rPr>
        <w:t xml:space="preserve"> of whether other states pursue</w:t>
      </w:r>
      <w:r w:rsidRPr="008617FF">
        <w:rPr>
          <w:rFonts w:asciiTheme="majorHAnsi" w:hAnsiTheme="majorHAnsi" w:cstheme="majorHAnsi"/>
          <w:sz w:val="16"/>
        </w:rPr>
        <w:t xml:space="preserve"> new technological enhancements for their weapons, similar </w:t>
      </w:r>
      <w:r w:rsidRPr="008617FF">
        <w:rPr>
          <w:rStyle w:val="StyleUnderline"/>
          <w:rFonts w:asciiTheme="majorHAnsi" w:hAnsiTheme="majorHAnsi" w:cstheme="majorHAnsi"/>
        </w:rPr>
        <w:t xml:space="preserve">acquisitions by the United States­ will </w:t>
      </w:r>
      <w:r w:rsidRPr="008617FF">
        <w:rPr>
          <w:rStyle w:val="Emphasis"/>
          <w:rFonts w:asciiTheme="majorHAnsi" w:hAnsiTheme="majorHAnsi" w:cstheme="majorHAnsi"/>
        </w:rPr>
        <w:t>only drive</w:t>
      </w:r>
      <w:r w:rsidRPr="008617FF">
        <w:rPr>
          <w:rStyle w:val="StyleUnderline"/>
          <w:rFonts w:asciiTheme="majorHAnsi" w:hAnsiTheme="majorHAnsi" w:cstheme="majorHAnsi"/>
        </w:rPr>
        <w:t xml:space="preserve"> these destabilizing efforts further.</w:t>
      </w:r>
    </w:p>
    <w:p w14:paraId="5EF08313"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Options for ICBM force deployment</w:t>
      </w:r>
    </w:p>
    <w:p w14:paraId="4BE163E4"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 xml:space="preserve">Given the excessive </w:t>
      </w:r>
      <w:r w:rsidRPr="008617FF">
        <w:rPr>
          <w:rStyle w:val="Emphasis"/>
          <w:rFonts w:asciiTheme="majorHAnsi" w:hAnsiTheme="majorHAnsi" w:cstheme="majorHAnsi"/>
        </w:rPr>
        <w:t>redundancy, risks</w:t>
      </w:r>
      <w:r w:rsidRPr="008617FF">
        <w:rPr>
          <w:rStyle w:val="StyleUnderline"/>
          <w:rFonts w:asciiTheme="majorHAnsi" w:hAnsiTheme="majorHAnsi" w:cstheme="majorHAnsi"/>
        </w:rPr>
        <w:t>, and costs</w:t>
      </w:r>
      <w:r w:rsidRPr="008617FF">
        <w:rPr>
          <w:rFonts w:asciiTheme="majorHAnsi" w:hAnsiTheme="majorHAnsi" w:cstheme="majorHAnsi"/>
          <w:sz w:val="16"/>
        </w:rPr>
        <w:t xml:space="preserve"> associated with the existing ICBM force, “</w:t>
      </w:r>
      <w:r w:rsidRPr="008617FF">
        <w:rPr>
          <w:rStyle w:val="Emphasis"/>
          <w:rFonts w:asciiTheme="majorHAnsi" w:hAnsiTheme="majorHAnsi" w:cstheme="majorHAnsi"/>
          <w:highlight w:val="green"/>
        </w:rPr>
        <w:t>launch under attack</w:t>
      </w:r>
      <w:r w:rsidRPr="008617FF">
        <w:rPr>
          <w:rFonts w:asciiTheme="majorHAnsi" w:hAnsiTheme="majorHAnsi" w:cstheme="majorHAnsi"/>
          <w:sz w:val="16"/>
          <w:highlight w:val="green"/>
        </w:rPr>
        <w:t>”</w:t>
      </w:r>
      <w:r w:rsidRPr="008617FF">
        <w:rPr>
          <w:rFonts w:asciiTheme="majorHAnsi" w:hAnsiTheme="majorHAnsi" w:cstheme="majorHAnsi"/>
          <w:sz w:val="16"/>
        </w:rPr>
        <w:t xml:space="preserve"> posture, </w:t>
      </w:r>
      <w:r w:rsidRPr="008617FF">
        <w:rPr>
          <w:rStyle w:val="StyleUnderline"/>
          <w:rFonts w:asciiTheme="majorHAnsi" w:hAnsiTheme="majorHAnsi" w:cstheme="majorHAnsi"/>
        </w:rPr>
        <w:t>and replacement plans, the United States should consider several alternative</w:t>
      </w:r>
      <w:r w:rsidRPr="008617FF">
        <w:rPr>
          <w:rFonts w:asciiTheme="majorHAnsi" w:hAnsiTheme="majorHAnsi" w:cstheme="majorHAnsi"/>
          <w:sz w:val="16"/>
        </w:rPr>
        <w:t xml:space="preserve"> deployment options. The alternatives presented here range from comparatively small ICBM reductions and cost savings to more substantial changes. Each of the following alternatives would still allow for a deployed strategic nuclear force with more than sufficient retaliatory capacity to deter nuclear attacks on the United States or its allies.</w:t>
      </w:r>
    </w:p>
    <w:p w14:paraId="20C20290" w14:textId="77777777" w:rsidR="00C747C7" w:rsidRPr="008617FF" w:rsidRDefault="00C747C7" w:rsidP="00C747C7">
      <w:pPr>
        <w:rPr>
          <w:rFonts w:asciiTheme="majorHAnsi" w:hAnsiTheme="majorHAnsi" w:cstheme="majorHAnsi"/>
        </w:rPr>
      </w:pPr>
    </w:p>
    <w:p w14:paraId="4DE914E5" w14:textId="77777777" w:rsidR="00C747C7" w:rsidRPr="008617FF" w:rsidRDefault="00C747C7" w:rsidP="00C747C7">
      <w:pPr>
        <w:pStyle w:val="Heading4"/>
        <w:rPr>
          <w:rFonts w:asciiTheme="majorHAnsi" w:hAnsiTheme="majorHAnsi" w:cstheme="majorHAnsi"/>
        </w:rPr>
      </w:pPr>
      <w:r w:rsidRPr="008617FF">
        <w:rPr>
          <w:rFonts w:asciiTheme="majorHAnsi" w:hAnsiTheme="majorHAnsi" w:cstheme="majorHAnsi"/>
        </w:rPr>
        <w:t xml:space="preserve">The plan </w:t>
      </w:r>
      <w:r w:rsidRPr="008617FF">
        <w:rPr>
          <w:rFonts w:asciiTheme="majorHAnsi" w:hAnsiTheme="majorHAnsi" w:cstheme="majorHAnsi"/>
          <w:u w:val="single"/>
        </w:rPr>
        <w:t>reverses</w:t>
      </w:r>
      <w:r w:rsidRPr="008617FF">
        <w:rPr>
          <w:rFonts w:asciiTheme="majorHAnsi" w:hAnsiTheme="majorHAnsi" w:cstheme="majorHAnsi"/>
        </w:rPr>
        <w:t xml:space="preserve"> a </w:t>
      </w:r>
      <w:r w:rsidRPr="008617FF">
        <w:rPr>
          <w:rFonts w:asciiTheme="majorHAnsi" w:hAnsiTheme="majorHAnsi" w:cstheme="majorHAnsi"/>
          <w:u w:val="single"/>
        </w:rPr>
        <w:t>longstanding</w:t>
      </w:r>
      <w:r w:rsidRPr="008617FF">
        <w:rPr>
          <w:rFonts w:asciiTheme="majorHAnsi" w:hAnsiTheme="majorHAnsi" w:cstheme="majorHAnsi"/>
        </w:rPr>
        <w:t xml:space="preserve"> policy that limited pit production – W87-1s </w:t>
      </w:r>
      <w:r w:rsidRPr="008617FF">
        <w:rPr>
          <w:rFonts w:asciiTheme="majorHAnsi" w:hAnsiTheme="majorHAnsi" w:cstheme="majorHAnsi"/>
          <w:u w:val="single"/>
        </w:rPr>
        <w:t>fuels</w:t>
      </w:r>
      <w:r w:rsidRPr="008617FF">
        <w:rPr>
          <w:rFonts w:asciiTheme="majorHAnsi" w:hAnsiTheme="majorHAnsi" w:cstheme="majorHAnsi"/>
        </w:rPr>
        <w:t xml:space="preserve"> arms racing.</w:t>
      </w:r>
    </w:p>
    <w:p w14:paraId="01D37315" w14:textId="77777777" w:rsidR="00C747C7" w:rsidRPr="008617FF" w:rsidRDefault="00C747C7" w:rsidP="00C747C7">
      <w:pPr>
        <w:rPr>
          <w:rFonts w:asciiTheme="majorHAnsi" w:hAnsiTheme="majorHAnsi" w:cstheme="majorHAnsi"/>
        </w:rPr>
      </w:pPr>
      <w:r w:rsidRPr="008617FF">
        <w:rPr>
          <w:rStyle w:val="Style13ptBold"/>
          <w:rFonts w:asciiTheme="majorHAnsi" w:hAnsiTheme="majorHAnsi" w:cstheme="majorHAnsi"/>
        </w:rPr>
        <w:t>Weiner 20</w:t>
      </w:r>
      <w:r w:rsidRPr="008617FF">
        <w:rPr>
          <w:rFonts w:asciiTheme="majorHAnsi" w:hAnsiTheme="majorHAnsi" w:cstheme="majorHAnsi"/>
        </w:rPr>
        <w:t xml:space="preserve"> [Sharon K. Weiner – associate professor in the School of International Service at American University; "Reconsidering U.S. Plutonium Pit Production Plans"; Arms Control </w:t>
      </w:r>
      <w:r w:rsidRPr="008617FF">
        <w:rPr>
          <w:rFonts w:asciiTheme="majorHAnsi" w:hAnsiTheme="majorHAnsi" w:cstheme="majorHAnsi"/>
          <w:lang w:eastAsia="zh-CN"/>
        </w:rPr>
        <w:t>Association</w:t>
      </w:r>
      <w:r w:rsidRPr="008617FF">
        <w:rPr>
          <w:rFonts w:asciiTheme="majorHAnsi" w:hAnsiTheme="majorHAnsi" w:cstheme="majorHAnsi"/>
        </w:rPr>
        <w:t>; June 2020; Accessible Online at https://www.armscontrol.org/act/2020-06/features/reconsidering-us-plutonium-pit-production-plans] DL 7-13-2021</w:t>
      </w:r>
    </w:p>
    <w:p w14:paraId="27F29099"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lastRenderedPageBreak/>
        <w:t>U.S</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 xml:space="preserve">efforts to </w:t>
      </w:r>
      <w:r w:rsidRPr="008617FF">
        <w:rPr>
          <w:rStyle w:val="Emphasis"/>
          <w:rFonts w:asciiTheme="majorHAnsi" w:hAnsiTheme="majorHAnsi" w:cstheme="majorHAnsi"/>
          <w:highlight w:val="green"/>
        </w:rPr>
        <w:t>produce</w:t>
      </w:r>
      <w:r w:rsidRPr="008617FF">
        <w:rPr>
          <w:rStyle w:val="StyleUnderline"/>
          <w:rFonts w:asciiTheme="majorHAnsi" w:hAnsiTheme="majorHAnsi" w:cstheme="majorHAnsi"/>
          <w:highlight w:val="green"/>
        </w:rPr>
        <w:t xml:space="preserve"> and </w:t>
      </w:r>
      <w:r w:rsidRPr="008617FF">
        <w:rPr>
          <w:rStyle w:val="Emphasis"/>
          <w:rFonts w:asciiTheme="majorHAnsi" w:hAnsiTheme="majorHAnsi" w:cstheme="majorHAnsi"/>
          <w:highlight w:val="green"/>
        </w:rPr>
        <w:t>maintain</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plutonium cores</w:t>
      </w:r>
      <w:r w:rsidRPr="008617FF">
        <w:rPr>
          <w:rStyle w:val="StyleUnderline"/>
          <w:rFonts w:asciiTheme="majorHAnsi" w:hAnsiTheme="majorHAnsi" w:cstheme="majorHAnsi"/>
        </w:rPr>
        <w:t xml:space="preserve"> of</w:t>
      </w:r>
      <w:r w:rsidRPr="008617FF">
        <w:rPr>
          <w:rFonts w:asciiTheme="majorHAnsi" w:hAnsiTheme="majorHAnsi" w:cstheme="majorHAnsi"/>
          <w:sz w:val="16"/>
        </w:rPr>
        <w:t xml:space="preserve"> its </w:t>
      </w:r>
      <w:r w:rsidRPr="008617FF">
        <w:rPr>
          <w:rStyle w:val="StyleUnderline"/>
          <w:rFonts w:asciiTheme="majorHAnsi" w:hAnsiTheme="majorHAnsi" w:cstheme="majorHAnsi"/>
        </w:rPr>
        <w:t xml:space="preserve">nuclear weapons have </w:t>
      </w:r>
      <w:r w:rsidRPr="008617FF">
        <w:rPr>
          <w:rStyle w:val="StyleUnderline"/>
          <w:rFonts w:asciiTheme="majorHAnsi" w:hAnsiTheme="majorHAnsi" w:cstheme="majorHAnsi"/>
          <w:highlight w:val="green"/>
        </w:rPr>
        <w:t>endured</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green"/>
        </w:rPr>
        <w:t>troubled history of</w:t>
      </w:r>
      <w:r w:rsidRPr="008617FF">
        <w:rPr>
          <w:rFonts w:asciiTheme="majorHAnsi" w:hAnsiTheme="majorHAnsi" w:cstheme="majorHAnsi"/>
          <w:sz w:val="16"/>
        </w:rPr>
        <w:t xml:space="preserve"> safety and </w:t>
      </w:r>
      <w:r w:rsidRPr="008617FF">
        <w:rPr>
          <w:rStyle w:val="Emphasis"/>
          <w:rFonts w:asciiTheme="majorHAnsi" w:hAnsiTheme="majorHAnsi" w:cstheme="majorHAnsi"/>
          <w:highlight w:val="green"/>
        </w:rPr>
        <w:t>environmental problems</w:t>
      </w:r>
      <w:r w:rsidRPr="008617FF">
        <w:rPr>
          <w:rFonts w:asciiTheme="majorHAnsi" w:hAnsiTheme="majorHAnsi" w:cstheme="majorHAnsi"/>
          <w:sz w:val="16"/>
        </w:rPr>
        <w:t xml:space="preserve"> since the first plutonium was produced in Hanford, Washington, in 1944. These hollow metal cores, each weighing several kilograms, enable the initial, explosive chain reaction in nuclear weapons.1 The last pit production facility at Rocky Flats was closed in 1989 due to widespread contamination and negligence. In the 1990s, pit production essentially stopped as arsenals declined. Although </w:t>
      </w:r>
      <w:r w:rsidRPr="008617FF">
        <w:rPr>
          <w:rStyle w:val="StyleUnderline"/>
          <w:rFonts w:asciiTheme="majorHAnsi" w:hAnsiTheme="majorHAnsi" w:cstheme="majorHAnsi"/>
          <w:highlight w:val="green"/>
        </w:rPr>
        <w:t>pit production</w:t>
      </w:r>
      <w:r w:rsidRPr="008617FF">
        <w:rPr>
          <w:rStyle w:val="StyleUnderline"/>
          <w:rFonts w:asciiTheme="majorHAnsi" w:hAnsiTheme="majorHAnsi" w:cstheme="majorHAnsi"/>
        </w:rPr>
        <w:t xml:space="preserve"> was</w:t>
      </w:r>
      <w:r w:rsidRPr="008617FF">
        <w:rPr>
          <w:rFonts w:asciiTheme="majorHAnsi" w:hAnsiTheme="majorHAnsi" w:cstheme="majorHAnsi"/>
          <w:sz w:val="16"/>
        </w:rPr>
        <w:t xml:space="preserve"> eventually </w:t>
      </w:r>
      <w:r w:rsidRPr="008617FF">
        <w:rPr>
          <w:rStyle w:val="Emphasis"/>
          <w:rFonts w:asciiTheme="majorHAnsi" w:hAnsiTheme="majorHAnsi" w:cstheme="majorHAnsi"/>
          <w:highlight w:val="green"/>
        </w:rPr>
        <w:t>relocated</w:t>
      </w:r>
      <w:r w:rsidRPr="008617FF">
        <w:rPr>
          <w:rFonts w:asciiTheme="majorHAnsi" w:hAnsiTheme="majorHAnsi" w:cstheme="majorHAnsi"/>
          <w:sz w:val="16"/>
        </w:rPr>
        <w:t xml:space="preserve"> to Los Alamos National Laboratory, </w:t>
      </w: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green"/>
        </w:rPr>
        <w:t>lab struggled to produce</w:t>
      </w:r>
      <w:r w:rsidRPr="008617FF">
        <w:rPr>
          <w:rStyle w:val="StyleUnderline"/>
          <w:rFonts w:asciiTheme="majorHAnsi" w:hAnsiTheme="majorHAnsi" w:cstheme="majorHAnsi"/>
        </w:rPr>
        <w:t xml:space="preserve"> more than a handful, </w:t>
      </w:r>
      <w:r w:rsidRPr="008617FF">
        <w:rPr>
          <w:rStyle w:val="Emphasis"/>
          <w:rFonts w:asciiTheme="majorHAnsi" w:hAnsiTheme="majorHAnsi" w:cstheme="majorHAnsi"/>
        </w:rPr>
        <w:t xml:space="preserve">if </w:t>
      </w:r>
      <w:r w:rsidRPr="008617FF">
        <w:rPr>
          <w:rStyle w:val="Emphasis"/>
          <w:rFonts w:asciiTheme="majorHAnsi" w:hAnsiTheme="majorHAnsi" w:cstheme="majorHAnsi"/>
          <w:highlight w:val="green"/>
        </w:rPr>
        <w:t>any</w:t>
      </w:r>
      <w:r w:rsidRPr="008617FF">
        <w:rPr>
          <w:rStyle w:val="StyleUnderline"/>
          <w:rFonts w:asciiTheme="majorHAnsi" w:hAnsiTheme="majorHAnsi" w:cstheme="majorHAnsi"/>
          <w:highlight w:val="green"/>
        </w:rPr>
        <w:t>, pits</w:t>
      </w:r>
      <w:r w:rsidRPr="008617FF">
        <w:rPr>
          <w:rStyle w:val="StyleUnderline"/>
          <w:rFonts w:asciiTheme="majorHAnsi" w:hAnsiTheme="majorHAnsi" w:cstheme="majorHAnsi"/>
        </w:rPr>
        <w:t xml:space="preserve"> in any given year</w:t>
      </w:r>
      <w:r w:rsidRPr="008617FF">
        <w:rPr>
          <w:rFonts w:asciiTheme="majorHAnsi" w:hAnsiTheme="majorHAnsi" w:cstheme="majorHAnsi"/>
          <w:sz w:val="16"/>
        </w:rPr>
        <w:t>.</w:t>
      </w:r>
    </w:p>
    <w:p w14:paraId="1FA1F841"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Yet, </w:t>
      </w:r>
      <w:r w:rsidRPr="008617FF">
        <w:rPr>
          <w:rStyle w:val="StyleUnderline"/>
          <w:rFonts w:asciiTheme="majorHAnsi" w:hAnsiTheme="majorHAnsi" w:cstheme="majorHAnsi"/>
          <w:highlight w:val="green"/>
        </w:rPr>
        <w:t xml:space="preserve">pit production ambitions </w:t>
      </w:r>
      <w:r w:rsidRPr="008617FF">
        <w:rPr>
          <w:rStyle w:val="Emphasis"/>
          <w:rFonts w:asciiTheme="majorHAnsi" w:hAnsiTheme="majorHAnsi" w:cstheme="majorHAnsi"/>
          <w:highlight w:val="green"/>
        </w:rPr>
        <w:t>persisted</w:t>
      </w:r>
      <w:r w:rsidRPr="008617FF">
        <w:rPr>
          <w:rFonts w:asciiTheme="majorHAnsi" w:hAnsiTheme="majorHAnsi" w:cstheme="majorHAnsi"/>
          <w:sz w:val="16"/>
        </w:rPr>
        <w:t xml:space="preserve">. The </w:t>
      </w:r>
      <w:r w:rsidRPr="008617FF">
        <w:rPr>
          <w:rStyle w:val="StyleUnderline"/>
          <w:rFonts w:asciiTheme="majorHAnsi" w:hAnsiTheme="majorHAnsi" w:cstheme="majorHAnsi"/>
        </w:rPr>
        <w:t>Obama administration’s</w:t>
      </w:r>
      <w:r w:rsidRPr="008617FF">
        <w:rPr>
          <w:rFonts w:asciiTheme="majorHAnsi" w:hAnsiTheme="majorHAnsi" w:cstheme="majorHAnsi"/>
          <w:sz w:val="16"/>
        </w:rPr>
        <w:t xml:space="preserve"> nuclear modernization plans gave impetus to a variety of schemes and in the fiscal year 2015 National Defense Authorization Act (NDAA), Congress required the National Nuclear Security Administration (NNSA), the semiautonomous nuclear weapons agency of the Department of Energy, to build a facility that could demonstrate an annual production capacity of 80 pits. Although several </w:t>
      </w:r>
      <w:r w:rsidRPr="008617FF">
        <w:rPr>
          <w:rStyle w:val="StyleUnderline"/>
          <w:rFonts w:asciiTheme="majorHAnsi" w:hAnsiTheme="majorHAnsi" w:cstheme="majorHAnsi"/>
        </w:rPr>
        <w:t>plans</w:t>
      </w:r>
      <w:r w:rsidRPr="008617FF">
        <w:rPr>
          <w:rFonts w:asciiTheme="majorHAnsi" w:hAnsiTheme="majorHAnsi" w:cstheme="majorHAnsi"/>
          <w:sz w:val="16"/>
        </w:rPr>
        <w:t xml:space="preserve"> for such a facility at Los Alamos were proposed, each </w:t>
      </w:r>
      <w:r w:rsidRPr="008617FF">
        <w:rPr>
          <w:rStyle w:val="StyleUnderline"/>
          <w:rFonts w:asciiTheme="majorHAnsi" w:hAnsiTheme="majorHAnsi" w:cstheme="majorHAnsi"/>
        </w:rPr>
        <w:t xml:space="preserve">was </w:t>
      </w:r>
      <w:r w:rsidRPr="008617FF">
        <w:rPr>
          <w:rStyle w:val="Emphasis"/>
          <w:rFonts w:asciiTheme="majorHAnsi" w:hAnsiTheme="majorHAnsi" w:cstheme="majorHAnsi"/>
        </w:rPr>
        <w:t>postponed</w:t>
      </w:r>
      <w:r w:rsidRPr="008617FF">
        <w:rPr>
          <w:rStyle w:val="StyleUnderline"/>
          <w:rFonts w:asciiTheme="majorHAnsi" w:hAnsiTheme="majorHAnsi" w:cstheme="majorHAnsi"/>
        </w:rPr>
        <w:t xml:space="preserve"> or </w:t>
      </w:r>
      <w:r w:rsidRPr="008617FF">
        <w:rPr>
          <w:rStyle w:val="Emphasis"/>
          <w:rFonts w:asciiTheme="majorHAnsi" w:hAnsiTheme="majorHAnsi" w:cstheme="majorHAnsi"/>
        </w:rPr>
        <w:t>abandoned</w:t>
      </w:r>
      <w:r w:rsidRPr="008617FF">
        <w:rPr>
          <w:rFonts w:asciiTheme="majorHAnsi" w:hAnsiTheme="majorHAnsi" w:cstheme="majorHAnsi"/>
          <w:sz w:val="16"/>
        </w:rPr>
        <w:t xml:space="preserve"> because of unclear justifications, budget shortfalls, or both.</w:t>
      </w:r>
    </w:p>
    <w:p w14:paraId="23BDA8B6"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Under the Trump administration, pit production efforts have enjoyed new momentum. In 2019, Congress set the requirement not only to demonstrate capacity but to produce at least 80 pits per year by 2030. The administration also made pit production a budget priority. The Energy Department’s fiscal year 2021 budget request asks for about $1.4 billion to support plans for production of new plutonium pits, a massive increase of $570 million over the fiscal year 2020 appropriated level. </w:t>
      </w: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green"/>
        </w:rPr>
        <w:t xml:space="preserve">NNSA plans to build two </w:t>
      </w:r>
      <w:r w:rsidRPr="008617FF">
        <w:rPr>
          <w:rStyle w:val="Emphasis"/>
          <w:rFonts w:asciiTheme="majorHAnsi" w:hAnsiTheme="majorHAnsi" w:cstheme="majorHAnsi"/>
          <w:highlight w:val="green"/>
        </w:rPr>
        <w:t>pit production</w:t>
      </w:r>
      <w:r w:rsidRPr="008617FF">
        <w:rPr>
          <w:rStyle w:val="StyleUnderline"/>
          <w:rFonts w:asciiTheme="majorHAnsi" w:hAnsiTheme="majorHAnsi" w:cstheme="majorHAnsi"/>
          <w:highlight w:val="green"/>
        </w:rPr>
        <w:t xml:space="preserve"> facilities</w:t>
      </w:r>
      <w:r w:rsidRPr="008617FF">
        <w:rPr>
          <w:rFonts w:asciiTheme="majorHAnsi" w:hAnsiTheme="majorHAnsi" w:cstheme="majorHAnsi"/>
          <w:sz w:val="16"/>
        </w:rPr>
        <w:t>: one at Los Alamos and a second, larger facility in South Carolina at the Savannah River Site.</w:t>
      </w:r>
    </w:p>
    <w:p w14:paraId="3DFE1274" w14:textId="77777777" w:rsidR="00C747C7" w:rsidRPr="008617FF" w:rsidRDefault="00C747C7" w:rsidP="00C747C7">
      <w:pPr>
        <w:rPr>
          <w:rStyle w:val="StyleUnderline"/>
          <w:rFonts w:asciiTheme="majorHAnsi" w:hAnsiTheme="majorHAnsi" w:cstheme="majorHAnsi"/>
        </w:rPr>
      </w:pPr>
      <w:r w:rsidRPr="008617FF">
        <w:rPr>
          <w:rFonts w:asciiTheme="majorHAnsi" w:hAnsiTheme="majorHAnsi" w:cstheme="majorHAnsi"/>
          <w:sz w:val="16"/>
        </w:rPr>
        <w:t xml:space="preserve">Pit production, however, is not the requirement it is claimed to be. Current pit production plans are likely to cost significantly more than estimated, putting increased pressure on an already strained federal budget. Moreover, assessing the underlying assumptions makes clear there are credible alternatives to the scale and planned start date for pit production. Additionally, </w:t>
      </w:r>
      <w:r w:rsidRPr="008617FF">
        <w:rPr>
          <w:rStyle w:val="StyleUnderline"/>
          <w:rFonts w:asciiTheme="majorHAnsi" w:hAnsiTheme="majorHAnsi" w:cstheme="majorHAnsi"/>
          <w:highlight w:val="green"/>
        </w:rPr>
        <w:t>current plans</w:t>
      </w:r>
      <w:r w:rsidRPr="008617FF">
        <w:rPr>
          <w:rStyle w:val="StyleUnderline"/>
          <w:rFonts w:asciiTheme="majorHAnsi" w:hAnsiTheme="majorHAnsi" w:cstheme="majorHAnsi"/>
        </w:rPr>
        <w:t xml:space="preserve"> and their latent potential </w:t>
      </w:r>
      <w:r w:rsidRPr="008617FF">
        <w:rPr>
          <w:rStyle w:val="StyleUnderline"/>
          <w:rFonts w:asciiTheme="majorHAnsi" w:hAnsiTheme="majorHAnsi" w:cstheme="majorHAnsi"/>
          <w:highlight w:val="green"/>
        </w:rPr>
        <w:t xml:space="preserve">to </w:t>
      </w:r>
      <w:r w:rsidRPr="008617FF">
        <w:rPr>
          <w:rStyle w:val="Emphasis"/>
          <w:rFonts w:asciiTheme="majorHAnsi" w:hAnsiTheme="majorHAnsi" w:cstheme="majorHAnsi"/>
          <w:highlight w:val="green"/>
        </w:rPr>
        <w:t>ramp up</w:t>
      </w:r>
      <w:r w:rsidRPr="008617FF">
        <w:rPr>
          <w:rStyle w:val="Emphasis"/>
          <w:rFonts w:asciiTheme="majorHAnsi" w:hAnsiTheme="majorHAnsi" w:cstheme="majorHAnsi"/>
        </w:rPr>
        <w:t xml:space="preserve"> to</w:t>
      </w:r>
      <w:r w:rsidRPr="008617FF">
        <w:rPr>
          <w:rFonts w:asciiTheme="majorHAnsi" w:hAnsiTheme="majorHAnsi" w:cstheme="majorHAnsi"/>
          <w:sz w:val="16"/>
        </w:rPr>
        <w:t xml:space="preserve"> larger pit production rates </w:t>
      </w:r>
      <w:r w:rsidRPr="008617FF">
        <w:rPr>
          <w:rStyle w:val="StyleUnderline"/>
          <w:rFonts w:asciiTheme="majorHAnsi" w:hAnsiTheme="majorHAnsi" w:cstheme="majorHAnsi"/>
          <w:highlight w:val="green"/>
        </w:rPr>
        <w:t>raise concerns</w:t>
      </w:r>
      <w:r w:rsidRPr="008617FF">
        <w:rPr>
          <w:rStyle w:val="StyleUnderline"/>
          <w:rFonts w:asciiTheme="majorHAnsi" w:hAnsiTheme="majorHAnsi" w:cstheme="majorHAnsi"/>
        </w:rPr>
        <w:t xml:space="preserve"> that the U</w:t>
      </w:r>
      <w:r w:rsidRPr="008617FF">
        <w:rPr>
          <w:rFonts w:asciiTheme="majorHAnsi" w:hAnsiTheme="majorHAnsi" w:cstheme="majorHAnsi"/>
          <w:sz w:val="16"/>
        </w:rPr>
        <w:t xml:space="preserve">nited </w:t>
      </w:r>
      <w:r w:rsidRPr="008617FF">
        <w:rPr>
          <w:rStyle w:val="StyleUnderline"/>
          <w:rFonts w:asciiTheme="majorHAnsi" w:hAnsiTheme="majorHAnsi" w:cstheme="majorHAnsi"/>
        </w:rPr>
        <w:t>S</w:t>
      </w:r>
      <w:r w:rsidRPr="008617FF">
        <w:rPr>
          <w:rFonts w:asciiTheme="majorHAnsi" w:hAnsiTheme="majorHAnsi" w:cstheme="majorHAnsi"/>
          <w:sz w:val="16"/>
        </w:rPr>
        <w:t xml:space="preserve">tates </w:t>
      </w:r>
      <w:r w:rsidRPr="008617FF">
        <w:rPr>
          <w:rStyle w:val="StyleUnderline"/>
          <w:rFonts w:asciiTheme="majorHAnsi" w:hAnsiTheme="majorHAnsi" w:cstheme="majorHAnsi"/>
        </w:rPr>
        <w:t>is</w:t>
      </w:r>
      <w:r w:rsidRPr="008617FF">
        <w:rPr>
          <w:rFonts w:asciiTheme="majorHAnsi" w:hAnsiTheme="majorHAnsi" w:cstheme="majorHAnsi"/>
          <w:sz w:val="16"/>
        </w:rPr>
        <w:t xml:space="preserve"> also </w:t>
      </w:r>
      <w:r w:rsidRPr="008617FF">
        <w:rPr>
          <w:rStyle w:val="StyleUnderline"/>
          <w:rFonts w:asciiTheme="majorHAnsi" w:hAnsiTheme="majorHAnsi" w:cstheme="majorHAnsi"/>
        </w:rPr>
        <w:t xml:space="preserve">interested in developing new types of </w:t>
      </w:r>
      <w:r w:rsidRPr="008617FF">
        <w:rPr>
          <w:rStyle w:val="Emphasis"/>
          <w:rFonts w:asciiTheme="majorHAnsi" w:hAnsiTheme="majorHAnsi" w:cstheme="majorHAnsi"/>
        </w:rPr>
        <w:t>nuclear weapons</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w:t>
      </w:r>
      <w:r w:rsidRPr="008617FF">
        <w:rPr>
          <w:rStyle w:val="Emphasis"/>
          <w:rFonts w:asciiTheme="majorHAnsi" w:hAnsiTheme="majorHAnsi" w:cstheme="majorHAnsi"/>
        </w:rPr>
        <w:t>expanding the arsenal.</w:t>
      </w:r>
      <w:r w:rsidRPr="008617FF">
        <w:rPr>
          <w:rFonts w:asciiTheme="majorHAnsi" w:hAnsiTheme="majorHAnsi" w:cstheme="majorHAnsi"/>
          <w:sz w:val="16"/>
        </w:rPr>
        <w:t xml:space="preserve"> </w:t>
      </w:r>
      <w:r w:rsidRPr="008617FF">
        <w:rPr>
          <w:rStyle w:val="StyleUnderline"/>
          <w:rFonts w:asciiTheme="majorHAnsi" w:hAnsiTheme="majorHAnsi" w:cstheme="majorHAnsi"/>
        </w:rPr>
        <w:t>This</w:t>
      </w:r>
      <w:r w:rsidRPr="008617FF">
        <w:rPr>
          <w:rFonts w:asciiTheme="majorHAnsi" w:hAnsiTheme="majorHAnsi" w:cstheme="majorHAnsi"/>
          <w:sz w:val="16"/>
        </w:rPr>
        <w:t xml:space="preserve"> may well </w:t>
      </w:r>
      <w:r w:rsidRPr="008617FF">
        <w:rPr>
          <w:rStyle w:val="StyleUnderline"/>
          <w:rFonts w:asciiTheme="majorHAnsi" w:hAnsiTheme="majorHAnsi" w:cstheme="majorHAnsi"/>
          <w:highlight w:val="green"/>
        </w:rPr>
        <w:t>feed</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 xml:space="preserve">potential for </w:t>
      </w:r>
      <w:r w:rsidRPr="008617FF">
        <w:rPr>
          <w:rStyle w:val="StyleUnderline"/>
          <w:rFonts w:asciiTheme="majorHAnsi" w:hAnsiTheme="majorHAnsi" w:cstheme="majorHAnsi"/>
        </w:rPr>
        <w:t>an</w:t>
      </w:r>
      <w:r w:rsidRPr="008617FF">
        <w:rPr>
          <w:rStyle w:val="StyleUnderline"/>
          <w:rFonts w:asciiTheme="majorHAnsi" w:hAnsiTheme="majorHAnsi" w:cstheme="majorHAnsi"/>
          <w:highlight w:val="green"/>
        </w:rPr>
        <w:t xml:space="preserve"> </w:t>
      </w:r>
      <w:r w:rsidRPr="008617FF">
        <w:rPr>
          <w:rStyle w:val="Emphasis"/>
          <w:rFonts w:asciiTheme="majorHAnsi" w:hAnsiTheme="majorHAnsi" w:cstheme="majorHAnsi"/>
          <w:highlight w:val="green"/>
        </w:rPr>
        <w:t>arms race</w:t>
      </w:r>
      <w:r w:rsidRPr="008617FF">
        <w:rPr>
          <w:rFonts w:asciiTheme="majorHAnsi" w:hAnsiTheme="majorHAnsi" w:cstheme="majorHAnsi"/>
          <w:sz w:val="16"/>
        </w:rPr>
        <w:t xml:space="preserve"> </w:t>
      </w:r>
      <w:r w:rsidRPr="008617FF">
        <w:rPr>
          <w:rStyle w:val="Emphasis"/>
          <w:rFonts w:asciiTheme="majorHAnsi" w:hAnsiTheme="majorHAnsi" w:cstheme="majorHAnsi"/>
        </w:rPr>
        <w:t>with Russia or China</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will also </w:t>
      </w:r>
      <w:r w:rsidRPr="008617FF">
        <w:rPr>
          <w:rStyle w:val="StyleUnderline"/>
          <w:rFonts w:asciiTheme="majorHAnsi" w:hAnsiTheme="majorHAnsi" w:cstheme="majorHAnsi"/>
          <w:highlight w:val="green"/>
        </w:rPr>
        <w:t xml:space="preserve">undermine long-standing U.S. commitments to </w:t>
      </w:r>
      <w:r w:rsidRPr="008617FF">
        <w:rPr>
          <w:rStyle w:val="Emphasis"/>
          <w:rFonts w:asciiTheme="majorHAnsi" w:hAnsiTheme="majorHAnsi" w:cstheme="majorHAnsi"/>
          <w:highlight w:val="green"/>
        </w:rPr>
        <w:t>arms control</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and</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to a </w:t>
      </w:r>
      <w:r w:rsidRPr="008617FF">
        <w:rPr>
          <w:rStyle w:val="Emphasis"/>
          <w:rFonts w:asciiTheme="majorHAnsi" w:hAnsiTheme="majorHAnsi" w:cstheme="majorHAnsi"/>
          <w:highlight w:val="green"/>
        </w:rPr>
        <w:t>reduction in reliance</w:t>
      </w:r>
      <w:r w:rsidRPr="008617FF">
        <w:rPr>
          <w:rStyle w:val="StyleUnderline"/>
          <w:rFonts w:asciiTheme="majorHAnsi" w:hAnsiTheme="majorHAnsi" w:cstheme="majorHAnsi"/>
          <w:highlight w:val="green"/>
        </w:rPr>
        <w:t xml:space="preserve"> on nuc</w:t>
      </w:r>
      <w:r w:rsidRPr="008617FF">
        <w:rPr>
          <w:rStyle w:val="StyleUnderline"/>
          <w:rFonts w:asciiTheme="majorHAnsi" w:hAnsiTheme="majorHAnsi" w:cstheme="majorHAnsi"/>
        </w:rPr>
        <w:t>lear weapons</w:t>
      </w:r>
      <w:r w:rsidRPr="008617FF">
        <w:rPr>
          <w:rStyle w:val="StyleUnderline"/>
          <w:rFonts w:asciiTheme="majorHAnsi" w:hAnsiTheme="majorHAnsi" w:cstheme="majorHAnsi"/>
          <w:highlight w:val="green"/>
        </w:rPr>
        <w:t>.</w:t>
      </w:r>
    </w:p>
    <w:p w14:paraId="5716B8CB"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Cost and Schedule Problems (Again)</w:t>
      </w:r>
    </w:p>
    <w:p w14:paraId="1DBC169F"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To meet the production goal of 80 pits by 2030, the NNSA intends for Los Alamos to make 30 pits per year, with the rest to be produced at the Savannah River Site. According to a January 2019 analysis by the Congressional Budget Office, the estimated cost of NNSA pit production plans are $9 billion over the next decade.2 Yet, past performance and multiple independent assessments raise questions about the ability of the NNSA to deliver on time and within budget.</w:t>
      </w:r>
    </w:p>
    <w:p w14:paraId="53BC8131"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One set of concerns involves the facilities at Los Alamos. Since the closure of Rocky Flats, Los Alamos has led the charge for reconstituting pit production despite numerous setbacks to its plans and facilities. Its Plutonium Facility Building 4 (PF-4), the site of current pit production activities, is supposed to install a production capacity of 10 pits per year and then ramp up to a capability of making 30 pits per year by 2026, but the facility may not be up to the task. Los Alamos produced only five prototype pits in fiscal year 2019, which are not the “war reserve” pits that meet that standards for deployment on nuclear weapons. PF-4 is seeking to be able to produce its first such pit in 2023.</w:t>
      </w:r>
    </w:p>
    <w:p w14:paraId="01B50DD2"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Designed in the 1970s, PF-4 lacks important safety features and has a history of safety problems. For example, in 2013, Los Alamos paused work at PF-4 for three years after the Defense Nuclear Facilities Safety Board noted a variety of ongoing problems, including violations of rules intended to ensure the safe storage of plutonium. According to safety experts, Los Alamos lacked enough personnel “who knew how to handle plutonium so it didn’t accidentally go ‘critical’ and start an uncontrolled chain reaction.”3 In 2016 the lab had to cancel its plans to resume work at PF-4 because of concerns over safety. The lab also has repeatedly been criticized for lacking plans to mitigate risks from local forest fires and seismic activity, even though concerns about both have increased in recent years. Although pit work resumed in 2017, the Defense Nuclear Facilities Safety Board documented problems with delayed and incomplete upgrades to safety controls.4 Add in broader problems with the safety culture at Los Alamos, and this suggests that accidents will remain a concern.</w:t>
      </w:r>
    </w:p>
    <w:p w14:paraId="19DFDCAD"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Note: The chemical explosive can be a conventional high explosive or an insensitive high explosive. Source: International Panel on Fissile MaterialsNote: The chemical explosive can be a conventional high explosive or an insensitive high explosive. Source: International Panel on Fissile Materials</w:t>
      </w:r>
    </w:p>
    <w:p w14:paraId="3C2192D8"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PF-4 is also crowded because of its other plutonium missions. In addition to pit production, the facility converts excess weapons-grade plutonium into plutonium dioxide in preparation for its storage or disposition. It also supports NASA by processing plutonium-238, which is used as an energy source for space missions. Yet, there are limits on how much plutonium can be in an area at any one time. It is not clear that PF-4 can expand pit production without shortchanging disposition activities or NASA or violating safety standards.</w:t>
      </w:r>
    </w:p>
    <w:p w14:paraId="6F0B4993"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lastRenderedPageBreak/>
        <w:t>Los Alamos’s planning of pit-related facilities has also been problematic. Technical analysis on pit sample material was to be performed at a new Chemistry and Metallurgy Research Replacement-Nuclear Facility. That project was terminated in 2014 after significant cost overruns and a failure to meet environmental regulations for the handling and disposal of nuclear waste. The Radiological Laboratory Utility Office Building, which provides facilities for a variety of activities related to plutonium work, was completed in 2010, but had a leak in its radioactive waste system in 2019. Prior to current pit production plans, the NNSA was criticized for pushing the adoption of Los Alamos’s “modular” plan to increase space for plutonium work without adequate analysis of the risk of failure, alternatives, or cost.5</w:t>
      </w:r>
    </w:p>
    <w:p w14:paraId="1F1275D4"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The military’s frustration with Los Alamos’s repeated failures is rumored to be behind the addition of a second pit production facility. This larger facility, the Savannah River Plutonium Processing Facility (SRPPF), is intended make 50 pits per year. The SRPPF will be housed in a repurposed building that was to have been the Mixed Oxide Fuel Fabrication Facility, originally intended to convert excess weapons-grade plutonium into nuclear reactor fuel. The NNSA was finally persuaded to cancel the mixed-oxide (MOX) fuel project in 2018 after its original cost of $1.6 billion ballooned to potentially more than $100 billion.6 Left behind was an unfinished concrete shell primed for plutonium work. In 2018 the building was estimated to be about 70 percent complete. About one-quarter of this construction, however, needed to be redone because of improper installation, failure to meet required regulations, and a host of other problems.7 It is unclear what other problems may arise in trying to turn this incomplete building into a pit production facility.</w:t>
      </w:r>
    </w:p>
    <w:p w14:paraId="223F0F5F"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Independent analysis has called into question the NNSA’s ability to meet pit production requirements at Los Alamos and Savannah River. A 2019 assessment found that although redundant facilities would provide a buffer against natural disasters, such as earthquakes, hurricanes, or fires, or geopolitical developments leading to a more hostile international environment, neither Los Alamos nor the SRPPF could alone produce 80 pits per year.8 The assessment also concluded that because the NNSA has difficulties managing large projects, it is very risky to assume current pit production plans will be finished on schedule and without significant cost overruns.</w:t>
      </w:r>
    </w:p>
    <w:p w14:paraId="683D82AE"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Any pit manufacturing facility is likely to take significantly longer than anticipated, cost much more than planned, and require significant revisions to succeed. These problems may not be amenable to a better management solution. They reflect what has been identified as a larger, enduring problem at the NNSA and the Energy Department. Despite years of trying to improve project management, the NNSA remains on the Government Accountability Office’s list of government organizations that are at high risk of “fraud, waste, abuse, and mismanagement” due to its track record and current practices.9</w:t>
      </w:r>
    </w:p>
    <w:p w14:paraId="1ACB3EE1"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Even if current plans succeed, other complications flow from the redundancies built into them. The 2019 NDAA requires Los Alamos to make plans to produce up to 80 pits per year on its own, in the event that the SRPPF is not ready in time.10 Additionally, the SRPPF is a large facility that could make 80 pits per year or more on its own.11 The potential redundancy built into the twin pit production projects could lead to an effective capacity to produce at least 160 pits per year.</w:t>
      </w:r>
    </w:p>
    <w:p w14:paraId="02380646"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There are political risks to this redundancy. Domestically, pit production has raised concerns about the ability of Los Alamos and the Savannah River Site to ensure environmental safety. Los Alamos, for example, is on or near several known earthquake faults, and the Savannah River Site is vulnerable to wind and flood damage from hurricanes. The politics of “not in my backyard” are also significant. South Carolina, for example, sued the Energy Department for failing to meet its promise of removing all plutonium from the state. Further, pit production at the Savannah River Site will require moving more plutonium across the United States. Instead of shipping pits some 300 miles from their current storage site at the Pantex Plant in Texas to Los Alamos, they will travel almost 1,000 additional miles to get to the Savannah River Site.</w:t>
      </w:r>
    </w:p>
    <w:p w14:paraId="3A555850" w14:textId="77777777" w:rsidR="00C747C7" w:rsidRPr="008617FF" w:rsidRDefault="00C747C7" w:rsidP="00C747C7">
      <w:pPr>
        <w:rPr>
          <w:rStyle w:val="Emphasis"/>
          <w:rFonts w:asciiTheme="majorHAnsi" w:hAnsiTheme="majorHAnsi" w:cstheme="majorHAnsi"/>
        </w:rPr>
      </w:pPr>
      <w:r w:rsidRPr="008617FF">
        <w:rPr>
          <w:rFonts w:asciiTheme="majorHAnsi" w:hAnsiTheme="majorHAnsi" w:cstheme="majorHAnsi"/>
          <w:sz w:val="16"/>
        </w:rPr>
        <w:t xml:space="preserve">Internationally, </w:t>
      </w:r>
      <w:r w:rsidRPr="008617FF">
        <w:rPr>
          <w:rStyle w:val="StyleUnderline"/>
          <w:rFonts w:asciiTheme="majorHAnsi" w:hAnsiTheme="majorHAnsi" w:cstheme="majorHAnsi"/>
        </w:rPr>
        <w:t>the plan raises concerns that the U</w:t>
      </w:r>
      <w:r w:rsidRPr="008617FF">
        <w:rPr>
          <w:rFonts w:asciiTheme="majorHAnsi" w:hAnsiTheme="majorHAnsi" w:cstheme="majorHAnsi"/>
          <w:sz w:val="16"/>
        </w:rPr>
        <w:t xml:space="preserve">nited </w:t>
      </w:r>
      <w:r w:rsidRPr="008617FF">
        <w:rPr>
          <w:rStyle w:val="StyleUnderline"/>
          <w:rFonts w:asciiTheme="majorHAnsi" w:hAnsiTheme="majorHAnsi" w:cstheme="majorHAnsi"/>
        </w:rPr>
        <w:t>S</w:t>
      </w:r>
      <w:r w:rsidRPr="008617FF">
        <w:rPr>
          <w:rFonts w:asciiTheme="majorHAnsi" w:hAnsiTheme="majorHAnsi" w:cstheme="majorHAnsi"/>
          <w:sz w:val="16"/>
        </w:rPr>
        <w:t xml:space="preserve">tates </w:t>
      </w:r>
      <w:r w:rsidRPr="008617FF">
        <w:rPr>
          <w:rStyle w:val="StyleUnderline"/>
          <w:rFonts w:asciiTheme="majorHAnsi" w:hAnsiTheme="majorHAnsi" w:cstheme="majorHAnsi"/>
        </w:rPr>
        <w:t xml:space="preserve">may be interested in </w:t>
      </w:r>
      <w:r w:rsidRPr="008617FF">
        <w:rPr>
          <w:rStyle w:val="Emphasis"/>
          <w:rFonts w:asciiTheme="majorHAnsi" w:hAnsiTheme="majorHAnsi" w:cstheme="majorHAnsi"/>
        </w:rPr>
        <w:t>expanding</w:t>
      </w:r>
      <w:r w:rsidRPr="008617FF">
        <w:rPr>
          <w:rStyle w:val="StyleUnderline"/>
          <w:rFonts w:asciiTheme="majorHAnsi" w:hAnsiTheme="majorHAnsi" w:cstheme="majorHAnsi"/>
        </w:rPr>
        <w:t xml:space="preserve"> its </w:t>
      </w:r>
      <w:r w:rsidRPr="008617FF">
        <w:rPr>
          <w:rStyle w:val="Emphasis"/>
          <w:rFonts w:asciiTheme="majorHAnsi" w:hAnsiTheme="majorHAnsi" w:cstheme="majorHAnsi"/>
        </w:rPr>
        <w:t>nuclear arsenal</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with many more </w:t>
      </w:r>
      <w:r w:rsidRPr="008617FF">
        <w:rPr>
          <w:rStyle w:val="Emphasis"/>
          <w:rFonts w:asciiTheme="majorHAnsi" w:hAnsiTheme="majorHAnsi" w:cstheme="majorHAnsi"/>
        </w:rPr>
        <w:t>weapons</w:t>
      </w:r>
      <w:r w:rsidRPr="008617FF">
        <w:rPr>
          <w:rFonts w:asciiTheme="majorHAnsi" w:hAnsiTheme="majorHAnsi" w:cstheme="majorHAnsi"/>
          <w:sz w:val="16"/>
        </w:rPr>
        <w:t xml:space="preserve"> or a large number of warheads with new capabilities. </w:t>
      </w:r>
      <w:r w:rsidRPr="008617FF">
        <w:rPr>
          <w:rStyle w:val="StyleUnderline"/>
          <w:rFonts w:asciiTheme="majorHAnsi" w:hAnsiTheme="majorHAnsi" w:cstheme="majorHAnsi"/>
        </w:rPr>
        <w:t xml:space="preserve">At a </w:t>
      </w:r>
      <w:r w:rsidRPr="008617FF">
        <w:rPr>
          <w:rStyle w:val="StyleUnderline"/>
          <w:rFonts w:asciiTheme="majorHAnsi" w:hAnsiTheme="majorHAnsi" w:cstheme="majorHAnsi"/>
          <w:highlight w:val="green"/>
        </w:rPr>
        <w:t xml:space="preserve">rate of </w:t>
      </w:r>
      <w:r w:rsidRPr="008617FF">
        <w:rPr>
          <w:rStyle w:val="Emphasis"/>
          <w:rFonts w:asciiTheme="majorHAnsi" w:hAnsiTheme="majorHAnsi" w:cstheme="majorHAnsi"/>
          <w:highlight w:val="green"/>
        </w:rPr>
        <w:t>160 pits per year</w:t>
      </w:r>
      <w:r w:rsidRPr="008617FF">
        <w:rPr>
          <w:rStyle w:val="StyleUnderline"/>
          <w:rFonts w:asciiTheme="majorHAnsi" w:hAnsiTheme="majorHAnsi" w:cstheme="majorHAnsi"/>
        </w:rPr>
        <w:t xml:space="preserve">, the United States </w:t>
      </w:r>
      <w:r w:rsidRPr="008617FF">
        <w:rPr>
          <w:rStyle w:val="StyleUnderline"/>
          <w:rFonts w:asciiTheme="majorHAnsi" w:hAnsiTheme="majorHAnsi" w:cstheme="majorHAnsi"/>
          <w:highlight w:val="green"/>
        </w:rPr>
        <w:t>in less than three years</w:t>
      </w:r>
      <w:r w:rsidRPr="008617FF">
        <w:rPr>
          <w:rStyle w:val="StyleUnderline"/>
          <w:rFonts w:asciiTheme="majorHAnsi" w:hAnsiTheme="majorHAnsi" w:cstheme="majorHAnsi"/>
        </w:rPr>
        <w:t xml:space="preserve"> would be able to </w:t>
      </w:r>
      <w:r w:rsidRPr="008617FF">
        <w:rPr>
          <w:rStyle w:val="StyleUnderline"/>
          <w:rFonts w:asciiTheme="majorHAnsi" w:hAnsiTheme="majorHAnsi" w:cstheme="majorHAnsi"/>
          <w:highlight w:val="green"/>
        </w:rPr>
        <w:t>build as many new nuclear weapons as are</w:t>
      </w:r>
      <w:r w:rsidRPr="008617FF">
        <w:rPr>
          <w:rStyle w:val="StyleUnderline"/>
          <w:rFonts w:asciiTheme="majorHAnsi" w:hAnsiTheme="majorHAnsi" w:cstheme="majorHAnsi"/>
        </w:rPr>
        <w:t xml:space="preserve"> believed to be </w:t>
      </w:r>
      <w:r w:rsidRPr="008617FF">
        <w:rPr>
          <w:rStyle w:val="StyleUnderline"/>
          <w:rFonts w:asciiTheme="majorHAnsi" w:hAnsiTheme="majorHAnsi" w:cstheme="majorHAnsi"/>
          <w:highlight w:val="green"/>
        </w:rPr>
        <w:t xml:space="preserve">in </w:t>
      </w:r>
      <w:r w:rsidRPr="008617FF">
        <w:rPr>
          <w:rStyle w:val="Emphasis"/>
          <w:rFonts w:asciiTheme="majorHAnsi" w:hAnsiTheme="majorHAnsi" w:cstheme="majorHAnsi"/>
          <w:highlight w:val="green"/>
        </w:rPr>
        <w:t>China’s current</w:t>
      </w:r>
      <w:r w:rsidRPr="008617FF">
        <w:rPr>
          <w:rStyle w:val="StyleUnderline"/>
          <w:rFonts w:asciiTheme="majorHAnsi" w:hAnsiTheme="majorHAnsi" w:cstheme="majorHAnsi"/>
          <w:highlight w:val="green"/>
        </w:rPr>
        <w:t xml:space="preserve"> arsenal</w:t>
      </w:r>
      <w:r w:rsidRPr="008617FF">
        <w:rPr>
          <w:rFonts w:asciiTheme="majorHAnsi" w:hAnsiTheme="majorHAnsi" w:cstheme="majorHAnsi"/>
          <w:sz w:val="16"/>
        </w:rPr>
        <w:t xml:space="preserve">. </w:t>
      </w:r>
      <w:r w:rsidRPr="008617FF">
        <w:rPr>
          <w:rStyle w:val="StyleUnderline"/>
          <w:rFonts w:asciiTheme="majorHAnsi" w:hAnsiTheme="majorHAnsi" w:cstheme="majorHAnsi"/>
        </w:rPr>
        <w:t>The uncertain future of</w:t>
      </w:r>
      <w:r w:rsidRPr="008617FF">
        <w:rPr>
          <w:rFonts w:asciiTheme="majorHAnsi" w:hAnsiTheme="majorHAnsi" w:cstheme="majorHAnsi"/>
          <w:sz w:val="16"/>
        </w:rPr>
        <w:t xml:space="preserve"> the U.S.-Russian New Strategic Arms Reduction Treaty (</w:t>
      </w:r>
      <w:r w:rsidRPr="008617FF">
        <w:rPr>
          <w:rStyle w:val="StyleUnderline"/>
          <w:rFonts w:asciiTheme="majorHAnsi" w:hAnsiTheme="majorHAnsi" w:cstheme="majorHAnsi"/>
        </w:rPr>
        <w:t>New START</w:t>
      </w:r>
      <w:r w:rsidRPr="008617FF">
        <w:rPr>
          <w:rFonts w:asciiTheme="majorHAnsi" w:hAnsiTheme="majorHAnsi" w:cstheme="majorHAnsi"/>
          <w:sz w:val="16"/>
        </w:rPr>
        <w:t xml:space="preserve">), which limits each country to 1,550 deployed strategic warheads, </w:t>
      </w:r>
      <w:r w:rsidRPr="008617FF">
        <w:rPr>
          <w:rStyle w:val="StyleUnderline"/>
          <w:rFonts w:asciiTheme="majorHAnsi" w:hAnsiTheme="majorHAnsi" w:cstheme="majorHAnsi"/>
        </w:rPr>
        <w:t xml:space="preserve">is a </w:t>
      </w:r>
      <w:r w:rsidRPr="008617FF">
        <w:rPr>
          <w:rStyle w:val="Emphasis"/>
          <w:rFonts w:asciiTheme="majorHAnsi" w:hAnsiTheme="majorHAnsi" w:cstheme="majorHAnsi"/>
        </w:rPr>
        <w:t>particular concern</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That agreement is </w:t>
      </w:r>
      <w:r w:rsidRPr="008617FF">
        <w:rPr>
          <w:rStyle w:val="Emphasis"/>
          <w:rFonts w:asciiTheme="majorHAnsi" w:hAnsiTheme="majorHAnsi" w:cstheme="majorHAnsi"/>
        </w:rPr>
        <w:t>set to expire</w:t>
      </w:r>
      <w:r w:rsidRPr="008617FF">
        <w:rPr>
          <w:rStyle w:val="StyleUnderline"/>
          <w:rFonts w:asciiTheme="majorHAnsi" w:hAnsiTheme="majorHAnsi" w:cstheme="majorHAnsi"/>
        </w:rPr>
        <w:t xml:space="preserve"> in 2021</w:t>
      </w:r>
      <w:r w:rsidRPr="008617FF">
        <w:rPr>
          <w:rFonts w:asciiTheme="majorHAnsi" w:hAnsiTheme="majorHAnsi" w:cstheme="majorHAnsi"/>
          <w:sz w:val="16"/>
        </w:rPr>
        <w:t xml:space="preserve">, and the Trump administration has resisted efforts to work toward a five-year extension. </w:t>
      </w:r>
      <w:r w:rsidRPr="008617FF">
        <w:rPr>
          <w:rStyle w:val="StyleUnderline"/>
          <w:rFonts w:asciiTheme="majorHAnsi" w:hAnsiTheme="majorHAnsi" w:cstheme="majorHAnsi"/>
        </w:rPr>
        <w:t>If the treaty expires</w:t>
      </w:r>
      <w:r w:rsidRPr="008617FF">
        <w:rPr>
          <w:rFonts w:asciiTheme="majorHAnsi" w:hAnsiTheme="majorHAnsi" w:cstheme="majorHAnsi"/>
          <w:sz w:val="16"/>
        </w:rPr>
        <w:t xml:space="preserve"> with nothing to replace it, </w:t>
      </w:r>
      <w:r w:rsidRPr="008617FF">
        <w:rPr>
          <w:rStyle w:val="StyleUnderline"/>
          <w:rFonts w:asciiTheme="majorHAnsi" w:hAnsiTheme="majorHAnsi" w:cstheme="majorHAnsi"/>
        </w:rPr>
        <w:t xml:space="preserve">there will be </w:t>
      </w:r>
      <w:r w:rsidRPr="008617FF">
        <w:rPr>
          <w:rStyle w:val="Emphasis"/>
          <w:rFonts w:asciiTheme="majorHAnsi" w:hAnsiTheme="majorHAnsi" w:cstheme="majorHAnsi"/>
        </w:rPr>
        <w:t>no legally binding</w:t>
      </w:r>
      <w:r w:rsidRPr="008617FF">
        <w:rPr>
          <w:rStyle w:val="StyleUnderline"/>
          <w:rFonts w:asciiTheme="majorHAnsi" w:hAnsiTheme="majorHAnsi" w:cstheme="majorHAnsi"/>
        </w:rPr>
        <w:t xml:space="preserve"> limits on U.S. and Russian nuclear arsenals for the </w:t>
      </w:r>
      <w:r w:rsidRPr="008617FF">
        <w:rPr>
          <w:rStyle w:val="Emphasis"/>
          <w:rFonts w:asciiTheme="majorHAnsi" w:hAnsiTheme="majorHAnsi" w:cstheme="majorHAnsi"/>
        </w:rPr>
        <w:t>first time</w:t>
      </w:r>
      <w:r w:rsidRPr="008617FF">
        <w:rPr>
          <w:rStyle w:val="StyleUnderline"/>
          <w:rFonts w:asciiTheme="majorHAnsi" w:hAnsiTheme="majorHAnsi" w:cstheme="majorHAnsi"/>
        </w:rPr>
        <w:t xml:space="preserve"> in </w:t>
      </w:r>
      <w:r w:rsidRPr="008617FF">
        <w:rPr>
          <w:rStyle w:val="Emphasis"/>
          <w:rFonts w:asciiTheme="majorHAnsi" w:hAnsiTheme="majorHAnsi" w:cstheme="majorHAnsi"/>
        </w:rPr>
        <w:t>half a century.</w:t>
      </w:r>
    </w:p>
    <w:p w14:paraId="7729C755"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The Argument for 80</w:t>
      </w:r>
    </w:p>
    <w:p w14:paraId="18D109A8"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The NNSA provides two main justifications for creating an 80-pit-per-year production capability by 2030. One rests on assumptions about pit aging, and the other on enhancing warhead safety.</w:t>
      </w:r>
    </w:p>
    <w:p w14:paraId="266C3C96"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The most frequent argument in support of pit production focuses on size of the U.S. stockpile as warheads age. The current U.S. arsenal is estimated to include about 3,800 warheads, of which 1,750 are currently deployed and the remainder are in a reserve in various stages of readiness.12 The pits for these warheads were all manufactured between 1979 and 1990. Even though all warheads that will remain in the arsenal are scheduled to undergo life extension programs (LEPs), current plans assume that all of these pits must be replaced before they reach an age past which they might no longer work reliably due to problems with corrosion or plutonium decay. As explained by Peter Fanta, the deputy assistant secretary of defense for nuclear matters late last year, “Want to know where 80 pits per year came from? It’s math. Alright? </w:t>
      </w:r>
      <w:r w:rsidRPr="008617FF">
        <w:rPr>
          <w:rFonts w:asciiTheme="majorHAnsi" w:hAnsiTheme="majorHAnsi" w:cstheme="majorHAnsi"/>
          <w:sz w:val="16"/>
        </w:rPr>
        <w:lastRenderedPageBreak/>
        <w:t>It’s really simple math. Divide 80 per year by the number of active warheads we have—last time it was unclassified it was just under 4,000—and you get a timeframe.”13</w:t>
      </w:r>
    </w:p>
    <w:p w14:paraId="215D1611"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How old is too old for a pit? In the early 2000s when the NNSA was considering building a capacity for producing between 125 and 450 pits per year, the weapons labs argued that pits will perform as designed for 45 to 60 years.14 In 2006 that estimate was significantly increased based on a series of studies at the weapons labs, plus an external evaluation by JASON, an independent group of scientists who consult on technical matters related to national security. According to the JASON study, “[m]ost primary types have credible minimum lifetimes in excess of 100 years as regards aging of plutonium; those with assessed minimum lifetimes of 100 years or less have clear mitigation paths that are proposed and/or being implemented.”15 A 2012 assessment by the weapons lab at Lawrence Livermore National Laboratory went even further, putting pit lifetimes at 150 years.16 In 2019, a few months after the NNSA took over the funding contract for JASON research from the Department of Defense, the group issued a letter explaining that “the present assessments of aging do not indicate any impending issues for the stockpile” but implying discomfort with pits beyond 80 years old and supporting the “expeditious” reestablishment of a pit production capacity because “a significant period of time will be required to recreate the facilities and expertise” needed to manufacture plutonium pits.17</w:t>
      </w:r>
    </w:p>
    <w:p w14:paraId="0B246046"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Under the conservative estimate of 100 years of pit life before replacement, the youngest pits in the stockpile today will age out in 2090. If pit production begins in 2030, that would require 63 pits per year in order to replace all pits before the last one reaches 100 years of age sometime in 2090. At the rate of 80 pits per year, pit production need not begin until 2042 (table 1).</w:t>
      </w:r>
    </w:p>
    <w:p w14:paraId="0D8E0598"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Another variable is the size of the nuclear arsenal. As part of the Obama administration’s Nuclear Posture Review, the military agreed that it could meet its deterrence and war-fighting requirements with about 1,000 deployed nuclear weapons.18 Each of those 1,000 deployed weapons having a backup in the stockpile would result in an overall arsenal size of 2,000 warheads, rather than the 3,800 warheads today, which relaxes even further the requirements for pit production. Assuming pits age out after 100 years, a requirement to replace all 2,000 warheads could be met by producing 33 pits per year starting in 2030 or by producing 80 pits per year starting in 2065. The arguments for pit production starting in 2030 or for 80 pits per year appear to be choices rather than requirements (table 1).</w:t>
      </w:r>
    </w:p>
    <w:p w14:paraId="1C79597C"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Rather than assumptions about plutonium aging, it appears that </w:t>
      </w: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green"/>
        </w:rPr>
        <w:t xml:space="preserve">push to begin </w:t>
      </w:r>
      <w:r w:rsidRPr="008617FF">
        <w:rPr>
          <w:rStyle w:val="Emphasis"/>
          <w:rFonts w:asciiTheme="majorHAnsi" w:hAnsiTheme="majorHAnsi" w:cstheme="majorHAnsi"/>
          <w:highlight w:val="green"/>
        </w:rPr>
        <w:t>pit production</w:t>
      </w:r>
      <w:r w:rsidRPr="008617FF">
        <w:rPr>
          <w:rFonts w:asciiTheme="majorHAnsi" w:hAnsiTheme="majorHAnsi" w:cstheme="majorHAnsi"/>
          <w:sz w:val="16"/>
        </w:rPr>
        <w:t xml:space="preserve"> by 2030 </w:t>
      </w:r>
      <w:r w:rsidRPr="008617FF">
        <w:rPr>
          <w:rStyle w:val="StyleUnderline"/>
          <w:rFonts w:asciiTheme="majorHAnsi" w:hAnsiTheme="majorHAnsi" w:cstheme="majorHAnsi"/>
        </w:rPr>
        <w:t>is based on plans</w:t>
      </w:r>
      <w:r w:rsidRPr="008617FF">
        <w:rPr>
          <w:rFonts w:asciiTheme="majorHAnsi" w:hAnsiTheme="majorHAnsi" w:cstheme="majorHAnsi"/>
          <w:sz w:val="16"/>
        </w:rPr>
        <w:t xml:space="preserve"> </w:t>
      </w:r>
      <w:r w:rsidRPr="008617FF">
        <w:rPr>
          <w:rStyle w:val="StyleUnderline"/>
          <w:rFonts w:asciiTheme="majorHAnsi" w:hAnsiTheme="majorHAnsi" w:cstheme="majorHAnsi"/>
        </w:rPr>
        <w:t>for the newly designed W87-1 warhead</w:t>
      </w:r>
      <w:r w:rsidRPr="008617FF">
        <w:rPr>
          <w:rFonts w:asciiTheme="majorHAnsi" w:hAnsiTheme="majorHAnsi" w:cstheme="majorHAnsi"/>
          <w:sz w:val="16"/>
        </w:rPr>
        <w:t xml:space="preserve"> and arguments about the need for enhanced warhead safety features.19 All warhead pits are encased in an explosive shell that surrounds the pit and compresses it to begin the chain reaction that produces the explosion. Three warheads currently use conventional high explosive (CHE): the W88 and W76 warheads on submarines and the W78 warhead on intercontinental ballistic missiles (</w:t>
      </w:r>
      <w:r w:rsidRPr="008617FF">
        <w:rPr>
          <w:rStyle w:val="StyleUnderline"/>
          <w:rFonts w:asciiTheme="majorHAnsi" w:hAnsiTheme="majorHAnsi" w:cstheme="majorHAnsi"/>
        </w:rPr>
        <w:t>ICBMs</w:t>
      </w:r>
      <w:r w:rsidRPr="008617FF">
        <w:rPr>
          <w:rFonts w:asciiTheme="majorHAnsi" w:hAnsiTheme="majorHAnsi" w:cstheme="majorHAnsi"/>
          <w:sz w:val="16"/>
        </w:rPr>
        <w:t xml:space="preserve">). </w:t>
      </w:r>
      <w:r w:rsidRPr="008617FF">
        <w:rPr>
          <w:rStyle w:val="StyleUnderline"/>
          <w:rFonts w:asciiTheme="majorHAnsi" w:hAnsiTheme="majorHAnsi" w:cstheme="majorHAnsi"/>
        </w:rPr>
        <w:t>Moving to insensitive high explosive</w:t>
      </w:r>
      <w:r w:rsidRPr="008617FF">
        <w:rPr>
          <w:rFonts w:asciiTheme="majorHAnsi" w:hAnsiTheme="majorHAnsi" w:cstheme="majorHAnsi"/>
          <w:sz w:val="16"/>
        </w:rPr>
        <w:t xml:space="preserve"> (</w:t>
      </w:r>
      <w:r w:rsidRPr="008617FF">
        <w:rPr>
          <w:rStyle w:val="StyleUnderline"/>
          <w:rFonts w:asciiTheme="majorHAnsi" w:hAnsiTheme="majorHAnsi" w:cstheme="majorHAnsi"/>
        </w:rPr>
        <w:t>IHE</w:t>
      </w:r>
      <w:r w:rsidRPr="008617FF">
        <w:rPr>
          <w:rFonts w:asciiTheme="majorHAnsi" w:hAnsiTheme="majorHAnsi" w:cstheme="majorHAnsi"/>
          <w:sz w:val="16"/>
        </w:rPr>
        <w:t xml:space="preserve">), </w:t>
      </w:r>
      <w:r w:rsidRPr="008617FF">
        <w:rPr>
          <w:rStyle w:val="StyleUnderline"/>
          <w:rFonts w:asciiTheme="majorHAnsi" w:hAnsiTheme="majorHAnsi" w:cstheme="majorHAnsi"/>
        </w:rPr>
        <w:t>which is less vulnerable to shock and heat</w:t>
      </w:r>
      <w:r w:rsidRPr="008617FF">
        <w:rPr>
          <w:rFonts w:asciiTheme="majorHAnsi" w:hAnsiTheme="majorHAnsi" w:cstheme="majorHAnsi"/>
          <w:sz w:val="16"/>
        </w:rPr>
        <w:t xml:space="preserve">, would lower the risk for accidents that could lead to the dispersal of plutonium. </w:t>
      </w:r>
      <w:r w:rsidRPr="008617FF">
        <w:rPr>
          <w:rStyle w:val="StyleUnderline"/>
          <w:rFonts w:asciiTheme="majorHAnsi" w:hAnsiTheme="majorHAnsi" w:cstheme="majorHAnsi"/>
        </w:rPr>
        <w:t xml:space="preserve">Because a greater </w:t>
      </w:r>
      <w:r w:rsidRPr="008617FF">
        <w:rPr>
          <w:rStyle w:val="Emphasis"/>
          <w:rFonts w:asciiTheme="majorHAnsi" w:hAnsiTheme="majorHAnsi" w:cstheme="majorHAnsi"/>
        </w:rPr>
        <w:t>weight</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volume</w:t>
      </w:r>
      <w:r w:rsidRPr="008617FF">
        <w:rPr>
          <w:rStyle w:val="StyleUnderline"/>
          <w:rFonts w:asciiTheme="majorHAnsi" w:hAnsiTheme="majorHAnsi" w:cstheme="majorHAnsi"/>
        </w:rPr>
        <w:t xml:space="preserve"> of IHE is required to drive compression</w:t>
      </w:r>
      <w:r w:rsidRPr="008617FF">
        <w:rPr>
          <w:rFonts w:asciiTheme="majorHAnsi" w:hAnsiTheme="majorHAnsi" w:cstheme="majorHAnsi"/>
          <w:sz w:val="16"/>
        </w:rPr>
        <w:t xml:space="preserve"> in a primary, for some warhead types a shift to </w:t>
      </w:r>
      <w:r w:rsidRPr="008617FF">
        <w:rPr>
          <w:rStyle w:val="StyleUnderline"/>
          <w:rFonts w:asciiTheme="majorHAnsi" w:hAnsiTheme="majorHAnsi" w:cstheme="majorHAnsi"/>
          <w:highlight w:val="green"/>
        </w:rPr>
        <w:t>IHE</w:t>
      </w:r>
      <w:r w:rsidRPr="008617FF">
        <w:rPr>
          <w:rFonts w:asciiTheme="majorHAnsi" w:hAnsiTheme="majorHAnsi" w:cstheme="majorHAnsi"/>
          <w:sz w:val="16"/>
        </w:rPr>
        <w:t xml:space="preserve"> ma</w:t>
      </w:r>
      <w:r w:rsidRPr="008617FF">
        <w:rPr>
          <w:rFonts w:asciiTheme="majorHAnsi" w:hAnsiTheme="majorHAnsi" w:cstheme="majorHAnsi"/>
          <w:sz w:val="16"/>
          <w:highlight w:val="green"/>
        </w:rPr>
        <w:t xml:space="preserve">y </w:t>
      </w:r>
      <w:r w:rsidRPr="008617FF">
        <w:rPr>
          <w:rStyle w:val="StyleUnderline"/>
          <w:rFonts w:asciiTheme="majorHAnsi" w:hAnsiTheme="majorHAnsi" w:cstheme="majorHAnsi"/>
          <w:highlight w:val="green"/>
        </w:rPr>
        <w:t>requir</w:t>
      </w:r>
      <w:r w:rsidRPr="008617FF">
        <w:rPr>
          <w:rStyle w:val="StyleUnderline"/>
          <w:rFonts w:asciiTheme="majorHAnsi" w:hAnsiTheme="majorHAnsi" w:cstheme="majorHAnsi"/>
        </w:rPr>
        <w:t xml:space="preserve">e a </w:t>
      </w:r>
      <w:r w:rsidRPr="008617FF">
        <w:rPr>
          <w:rStyle w:val="Emphasis"/>
          <w:rFonts w:asciiTheme="majorHAnsi" w:hAnsiTheme="majorHAnsi" w:cstheme="majorHAnsi"/>
        </w:rPr>
        <w:t>different pit design</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thus the </w:t>
      </w:r>
      <w:r w:rsidRPr="008617FF">
        <w:rPr>
          <w:rStyle w:val="StyleUnderline"/>
          <w:rFonts w:asciiTheme="majorHAnsi" w:hAnsiTheme="majorHAnsi" w:cstheme="majorHAnsi"/>
          <w:highlight w:val="green"/>
        </w:rPr>
        <w:t xml:space="preserve">manufacture of </w:t>
      </w:r>
      <w:r w:rsidRPr="008617FF">
        <w:rPr>
          <w:rStyle w:val="Emphasis"/>
          <w:rFonts w:asciiTheme="majorHAnsi" w:hAnsiTheme="majorHAnsi" w:cstheme="majorHAnsi"/>
          <w:highlight w:val="green"/>
        </w:rPr>
        <w:t>new pits</w:t>
      </w:r>
      <w:r w:rsidRPr="008617FF">
        <w:rPr>
          <w:rFonts w:asciiTheme="majorHAnsi" w:hAnsiTheme="majorHAnsi" w:cstheme="majorHAnsi"/>
          <w:sz w:val="16"/>
        </w:rPr>
        <w:t>.20</w:t>
      </w:r>
    </w:p>
    <w:p w14:paraId="766AA589"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The Navy has long argued that it prefers its own warheads even if they contain CHE. Shifting to IHE would have implications for missile range and the design of reentry vehicles.21 Naval resistance is one of the reasons for the demise of plans for an interoperable warhead, a suite of three new warhead designs proposed under the Obama administration that would have allowed the same IHE warhead to fit on Navy and Air Force ballistic missiles. Similarly, the Navy opted to “refresh” the CHE on the W88 rather than redesign warheads and missiles. The close quarters on a submarine, plus the periodic removal of missiles and refit of the submarine, would presumably make the Navy especially sensitive about warhead safety. Unlike the Air Force, the Navy has never had an accident that led to the dispersal of plutonium. The Navy’s safety record, plus its resistance to opting for IHE-based warheads, calls into question the merits of NNSA arguments about the need to redesign warheads and make new pits in order to increase safety.</w:t>
      </w:r>
    </w:p>
    <w:p w14:paraId="745D8183"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The Air Force, which operates land-based </w:t>
      </w:r>
      <w:r w:rsidRPr="008617FF">
        <w:rPr>
          <w:rStyle w:val="StyleUnderline"/>
          <w:rFonts w:asciiTheme="majorHAnsi" w:hAnsiTheme="majorHAnsi" w:cstheme="majorHAnsi"/>
        </w:rPr>
        <w:t>ICBMs</w:t>
      </w:r>
      <w:r w:rsidRPr="008617FF">
        <w:rPr>
          <w:rFonts w:asciiTheme="majorHAnsi" w:hAnsiTheme="majorHAnsi" w:cstheme="majorHAnsi"/>
          <w:sz w:val="16"/>
        </w:rPr>
        <w:t xml:space="preserve"> and has had plutonium-dispersal accidents, </w:t>
      </w:r>
      <w:r w:rsidRPr="008617FF">
        <w:rPr>
          <w:rStyle w:val="StyleUnderline"/>
          <w:rFonts w:asciiTheme="majorHAnsi" w:hAnsiTheme="majorHAnsi" w:cstheme="majorHAnsi"/>
        </w:rPr>
        <w:t>prefers warheads with IHE. The</w:t>
      </w:r>
      <w:r w:rsidRPr="008617FF">
        <w:rPr>
          <w:rFonts w:asciiTheme="majorHAnsi" w:hAnsiTheme="majorHAnsi" w:cstheme="majorHAnsi"/>
          <w:sz w:val="16"/>
        </w:rPr>
        <w:t xml:space="preserve"> NNSA and the </w:t>
      </w:r>
      <w:r w:rsidRPr="008617FF">
        <w:rPr>
          <w:rStyle w:val="StyleUnderline"/>
          <w:rFonts w:asciiTheme="majorHAnsi" w:hAnsiTheme="majorHAnsi" w:cstheme="majorHAnsi"/>
          <w:highlight w:val="green"/>
        </w:rPr>
        <w:t>Air Force</w:t>
      </w:r>
      <w:r w:rsidRPr="008617FF">
        <w:rPr>
          <w:rFonts w:asciiTheme="majorHAnsi" w:hAnsiTheme="majorHAnsi" w:cstheme="majorHAnsi"/>
          <w:sz w:val="16"/>
        </w:rPr>
        <w:t xml:space="preserve"> have </w:t>
      </w:r>
      <w:r w:rsidRPr="008617FF">
        <w:rPr>
          <w:rStyle w:val="StyleUnderline"/>
          <w:rFonts w:asciiTheme="majorHAnsi" w:hAnsiTheme="majorHAnsi" w:cstheme="majorHAnsi"/>
        </w:rPr>
        <w:t xml:space="preserve">approved </w:t>
      </w:r>
      <w:r w:rsidRPr="008617FF">
        <w:rPr>
          <w:rStyle w:val="StyleUnderline"/>
          <w:rFonts w:asciiTheme="majorHAnsi" w:hAnsiTheme="majorHAnsi" w:cstheme="majorHAnsi"/>
          <w:highlight w:val="green"/>
        </w:rPr>
        <w:t>replacing</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W78</w:t>
      </w:r>
      <w:r w:rsidRPr="008617FF">
        <w:rPr>
          <w:rFonts w:asciiTheme="majorHAnsi" w:hAnsiTheme="majorHAnsi" w:cstheme="majorHAnsi"/>
          <w:sz w:val="16"/>
        </w:rPr>
        <w:t xml:space="preserve">, which contains CHE, </w:t>
      </w:r>
      <w:r w:rsidRPr="008617FF">
        <w:rPr>
          <w:rStyle w:val="StyleUnderline"/>
          <w:rFonts w:asciiTheme="majorHAnsi" w:hAnsiTheme="majorHAnsi" w:cstheme="majorHAnsi"/>
          <w:highlight w:val="green"/>
        </w:rPr>
        <w:t>with</w:t>
      </w:r>
      <w:r w:rsidRPr="008617FF">
        <w:rPr>
          <w:rFonts w:asciiTheme="majorHAnsi" w:hAnsiTheme="majorHAnsi" w:cstheme="majorHAnsi"/>
          <w:sz w:val="16"/>
        </w:rPr>
        <w:t xml:space="preserve"> a new warhead named the </w:t>
      </w:r>
      <w:r w:rsidRPr="008617FF">
        <w:rPr>
          <w:rStyle w:val="StyleUnderline"/>
          <w:rFonts w:asciiTheme="majorHAnsi" w:hAnsiTheme="majorHAnsi" w:cstheme="majorHAnsi"/>
          <w:highlight w:val="green"/>
        </w:rPr>
        <w:t>W87-</w:t>
      </w:r>
      <w:r w:rsidRPr="008617FF">
        <w:rPr>
          <w:rStyle w:val="StyleUnderline"/>
          <w:rFonts w:asciiTheme="majorHAnsi" w:hAnsiTheme="majorHAnsi" w:cstheme="majorHAnsi"/>
        </w:rPr>
        <w:t>1</w:t>
      </w:r>
      <w:r w:rsidRPr="008617FF">
        <w:rPr>
          <w:rFonts w:asciiTheme="majorHAnsi" w:hAnsiTheme="majorHAnsi" w:cstheme="majorHAnsi"/>
          <w:sz w:val="16"/>
        </w:rPr>
        <w:t xml:space="preserve"> because it is based on the design of the W87-0, the other ICBM warhead, which already uses IHE.22 </w:t>
      </w:r>
      <w:r w:rsidRPr="008617FF">
        <w:rPr>
          <w:rStyle w:val="StyleUnderline"/>
          <w:rFonts w:asciiTheme="majorHAnsi" w:hAnsiTheme="majorHAnsi" w:cstheme="majorHAnsi"/>
          <w:highlight w:val="green"/>
        </w:rPr>
        <w:t xml:space="preserve">Once completed, </w:t>
      </w:r>
      <w:r w:rsidRPr="008617FF">
        <w:rPr>
          <w:rStyle w:val="Emphasis"/>
          <w:rFonts w:asciiTheme="majorHAnsi" w:hAnsiTheme="majorHAnsi" w:cstheme="majorHAnsi"/>
          <w:highlight w:val="green"/>
        </w:rPr>
        <w:t>all ICBM warheads</w:t>
      </w:r>
      <w:r w:rsidRPr="008617FF">
        <w:rPr>
          <w:rStyle w:val="StyleUnderline"/>
          <w:rFonts w:asciiTheme="majorHAnsi" w:hAnsiTheme="majorHAnsi" w:cstheme="majorHAnsi"/>
          <w:highlight w:val="green"/>
        </w:rPr>
        <w:t xml:space="preserve"> would contain IHE</w:t>
      </w:r>
      <w:r w:rsidRPr="008617FF">
        <w:rPr>
          <w:rStyle w:val="StyleUnderline"/>
          <w:rFonts w:asciiTheme="majorHAnsi" w:hAnsiTheme="majorHAnsi" w:cstheme="majorHAnsi"/>
        </w:rPr>
        <w:t>.</w:t>
      </w:r>
      <w:r w:rsidRPr="008617FF">
        <w:rPr>
          <w:rFonts w:asciiTheme="majorHAnsi" w:hAnsiTheme="majorHAnsi" w:cstheme="majorHAnsi"/>
          <w:sz w:val="16"/>
        </w:rPr>
        <w:t xml:space="preserve"> According to the NNSA, </w:t>
      </w:r>
      <w:r w:rsidRPr="008617FF">
        <w:rPr>
          <w:rStyle w:val="StyleUnderline"/>
          <w:rFonts w:asciiTheme="majorHAnsi" w:hAnsiTheme="majorHAnsi" w:cstheme="majorHAnsi"/>
        </w:rPr>
        <w:t xml:space="preserve">the new </w:t>
      </w:r>
      <w:r w:rsidRPr="008617FF">
        <w:rPr>
          <w:rStyle w:val="StyleUnderline"/>
          <w:rFonts w:asciiTheme="majorHAnsi" w:hAnsiTheme="majorHAnsi" w:cstheme="majorHAnsi"/>
          <w:highlight w:val="green"/>
        </w:rPr>
        <w:t>W87-1 is to be in place by</w:t>
      </w:r>
      <w:r w:rsidRPr="008617FF">
        <w:rPr>
          <w:rFonts w:asciiTheme="majorHAnsi" w:hAnsiTheme="majorHAnsi" w:cstheme="majorHAnsi"/>
          <w:sz w:val="16"/>
        </w:rPr>
        <w:t xml:space="preserve"> fiscal year </w:t>
      </w:r>
      <w:r w:rsidRPr="008617FF">
        <w:rPr>
          <w:rStyle w:val="StyleUnderline"/>
          <w:rFonts w:asciiTheme="majorHAnsi" w:hAnsiTheme="majorHAnsi" w:cstheme="majorHAnsi"/>
          <w:highlight w:val="green"/>
        </w:rPr>
        <w:t>2030, in time to arm</w:t>
      </w:r>
      <w:r w:rsidRPr="008617FF">
        <w:rPr>
          <w:rFonts w:asciiTheme="majorHAnsi" w:hAnsiTheme="majorHAnsi" w:cstheme="majorHAnsi"/>
          <w:sz w:val="16"/>
        </w:rPr>
        <w:t xml:space="preserve"> the next-generation ICBM, the Ground-Based Strategic Deterrent (</w:t>
      </w:r>
      <w:r w:rsidRPr="008617FF">
        <w:rPr>
          <w:rStyle w:val="StyleUnderline"/>
          <w:rFonts w:asciiTheme="majorHAnsi" w:hAnsiTheme="majorHAnsi" w:cstheme="majorHAnsi"/>
          <w:highlight w:val="green"/>
        </w:rPr>
        <w:t>GBSD</w:t>
      </w:r>
      <w:r w:rsidRPr="008617FF">
        <w:rPr>
          <w:rFonts w:asciiTheme="majorHAnsi" w:hAnsiTheme="majorHAnsi" w:cstheme="majorHAnsi"/>
          <w:sz w:val="16"/>
        </w:rPr>
        <w:t xml:space="preserve">), which is optimistically slated for deployment starting in 2029 and lasting through 2036.23 </w:t>
      </w:r>
      <w:r w:rsidRPr="008617FF">
        <w:rPr>
          <w:rStyle w:val="StyleUnderline"/>
          <w:rFonts w:asciiTheme="majorHAnsi" w:hAnsiTheme="majorHAnsi" w:cstheme="majorHAnsi"/>
          <w:highlight w:val="green"/>
        </w:rPr>
        <w:t>Meeting this</w:t>
      </w:r>
      <w:r w:rsidRPr="008617FF">
        <w:rPr>
          <w:rFonts w:asciiTheme="majorHAnsi" w:hAnsiTheme="majorHAnsi" w:cstheme="majorHAnsi"/>
          <w:sz w:val="16"/>
        </w:rPr>
        <w:t xml:space="preserve"> eight-year schedule </w:t>
      </w:r>
      <w:r w:rsidRPr="008617FF">
        <w:rPr>
          <w:rStyle w:val="StyleUnderline"/>
          <w:rFonts w:asciiTheme="majorHAnsi" w:hAnsiTheme="majorHAnsi" w:cstheme="majorHAnsi"/>
          <w:highlight w:val="green"/>
        </w:rPr>
        <w:t>requires t</w:t>
      </w:r>
      <w:r w:rsidRPr="008617FF">
        <w:rPr>
          <w:rStyle w:val="StyleUnderline"/>
          <w:rFonts w:asciiTheme="majorHAnsi" w:hAnsiTheme="majorHAnsi" w:cstheme="majorHAnsi"/>
        </w:rPr>
        <w:t xml:space="preserve">he capability to </w:t>
      </w:r>
      <w:r w:rsidRPr="008617FF">
        <w:rPr>
          <w:rStyle w:val="StyleUnderline"/>
          <w:rFonts w:asciiTheme="majorHAnsi" w:hAnsiTheme="majorHAnsi" w:cstheme="majorHAnsi"/>
          <w:highlight w:val="green"/>
        </w:rPr>
        <w:t>produce</w:t>
      </w:r>
      <w:r w:rsidRPr="008617FF">
        <w:rPr>
          <w:rStyle w:val="StyleUnderline"/>
          <w:rFonts w:asciiTheme="majorHAnsi" w:hAnsiTheme="majorHAnsi" w:cstheme="majorHAnsi"/>
        </w:rPr>
        <w:t xml:space="preserve"> on average </w:t>
      </w:r>
      <w:r w:rsidRPr="008617FF">
        <w:rPr>
          <w:rStyle w:val="Emphasis"/>
          <w:rFonts w:asciiTheme="majorHAnsi" w:hAnsiTheme="majorHAnsi" w:cstheme="majorHAnsi"/>
          <w:highlight w:val="green"/>
        </w:rPr>
        <w:t>75 pits per year</w:t>
      </w:r>
      <w:r w:rsidRPr="008617FF">
        <w:rPr>
          <w:rFonts w:asciiTheme="majorHAnsi" w:hAnsiTheme="majorHAnsi" w:cstheme="majorHAnsi"/>
          <w:sz w:val="16"/>
        </w:rPr>
        <w:t xml:space="preserve"> </w:t>
      </w:r>
      <w:r w:rsidRPr="008617FF">
        <w:rPr>
          <w:rStyle w:val="StyleUnderline"/>
          <w:rFonts w:asciiTheme="majorHAnsi" w:hAnsiTheme="majorHAnsi" w:cstheme="majorHAnsi"/>
        </w:rPr>
        <w:t>if the estimated 600 W78s in the current arsenal are all replaced with the new W87-1 by the time</w:t>
      </w:r>
      <w:r w:rsidRPr="008617FF">
        <w:rPr>
          <w:rFonts w:asciiTheme="majorHAnsi" w:hAnsiTheme="majorHAnsi" w:cstheme="majorHAnsi"/>
          <w:sz w:val="16"/>
        </w:rPr>
        <w:t xml:space="preserve"> all the </w:t>
      </w:r>
      <w:r w:rsidRPr="008617FF">
        <w:rPr>
          <w:rStyle w:val="StyleUnderline"/>
          <w:rFonts w:asciiTheme="majorHAnsi" w:hAnsiTheme="majorHAnsi" w:cstheme="majorHAnsi"/>
        </w:rPr>
        <w:t>new GBSD missiles are deployed</w:t>
      </w:r>
      <w:r w:rsidRPr="008617FF">
        <w:rPr>
          <w:rFonts w:asciiTheme="majorHAnsi" w:hAnsiTheme="majorHAnsi" w:cstheme="majorHAnsi"/>
          <w:sz w:val="16"/>
        </w:rPr>
        <w:t>.24 To be ready in time, the NNSA argues that the United States has to begin building a pit production facility now, partially because it may take as long as 15 years to bring any new pit production facility into operation.25</w:t>
      </w:r>
    </w:p>
    <w:p w14:paraId="423E6B76" w14:textId="357F2A17" w:rsidR="00C747C7" w:rsidRPr="008617FF" w:rsidRDefault="001C4F9B" w:rsidP="00C747C7">
      <w:pPr>
        <w:pStyle w:val="Heading4"/>
        <w:rPr>
          <w:rFonts w:asciiTheme="majorHAnsi" w:hAnsiTheme="majorHAnsi" w:cstheme="majorHAnsi"/>
        </w:rPr>
      </w:pPr>
      <w:r w:rsidRPr="008617FF">
        <w:rPr>
          <w:rFonts w:asciiTheme="majorHAnsi" w:hAnsiTheme="majorHAnsi" w:cstheme="majorHAnsi"/>
        </w:rPr>
        <w:lastRenderedPageBreak/>
        <w:t>3</w:t>
      </w:r>
      <w:r w:rsidR="00C747C7" w:rsidRPr="008617FF">
        <w:rPr>
          <w:rFonts w:asciiTheme="majorHAnsi" w:hAnsiTheme="majorHAnsi" w:cstheme="majorHAnsi"/>
        </w:rPr>
        <w:t xml:space="preserve"> Scenarios:</w:t>
      </w:r>
    </w:p>
    <w:p w14:paraId="6FAD64DB" w14:textId="0F871394" w:rsidR="00C747C7" w:rsidRPr="008617FF" w:rsidRDefault="00C747C7" w:rsidP="00C747C7">
      <w:pPr>
        <w:pStyle w:val="Heading4"/>
        <w:rPr>
          <w:rFonts w:asciiTheme="majorHAnsi" w:hAnsiTheme="majorHAnsi" w:cstheme="majorHAnsi"/>
        </w:rPr>
      </w:pPr>
      <w:r w:rsidRPr="008617FF">
        <w:rPr>
          <w:rFonts w:asciiTheme="majorHAnsi" w:hAnsiTheme="majorHAnsi" w:cstheme="majorHAnsi"/>
        </w:rPr>
        <w:t xml:space="preserve">Scenario </w:t>
      </w:r>
      <w:r w:rsidR="00D90465" w:rsidRPr="008617FF">
        <w:rPr>
          <w:rFonts w:asciiTheme="majorHAnsi" w:hAnsiTheme="majorHAnsi" w:cstheme="majorHAnsi"/>
        </w:rPr>
        <w:t>One</w:t>
      </w:r>
      <w:r w:rsidRPr="008617FF">
        <w:rPr>
          <w:rFonts w:asciiTheme="majorHAnsi" w:hAnsiTheme="majorHAnsi" w:cstheme="majorHAnsi"/>
        </w:rPr>
        <w:t xml:space="preserve"> is Russia</w:t>
      </w:r>
    </w:p>
    <w:p w14:paraId="6A032156" w14:textId="77777777" w:rsidR="00C747C7" w:rsidRPr="008617FF" w:rsidRDefault="00C747C7" w:rsidP="00C747C7">
      <w:pPr>
        <w:pStyle w:val="Heading4"/>
        <w:rPr>
          <w:rFonts w:asciiTheme="majorHAnsi" w:hAnsiTheme="majorHAnsi" w:cstheme="majorHAnsi"/>
        </w:rPr>
      </w:pPr>
      <w:r w:rsidRPr="008617FF">
        <w:rPr>
          <w:rFonts w:asciiTheme="majorHAnsi" w:hAnsiTheme="majorHAnsi" w:cstheme="majorHAnsi"/>
        </w:rPr>
        <w:t xml:space="preserve">GBSDs are useless and </w:t>
      </w:r>
      <w:r w:rsidRPr="008617FF">
        <w:rPr>
          <w:rFonts w:asciiTheme="majorHAnsi" w:hAnsiTheme="majorHAnsi" w:cstheme="majorHAnsi"/>
          <w:u w:val="single"/>
        </w:rPr>
        <w:t>destabilizing,</w:t>
      </w:r>
      <w:r w:rsidRPr="008617FF">
        <w:rPr>
          <w:rFonts w:asciiTheme="majorHAnsi" w:hAnsiTheme="majorHAnsi" w:cstheme="majorHAnsi"/>
        </w:rPr>
        <w:t xml:space="preserve"> resulting in nuclear war. </w:t>
      </w:r>
      <w:r w:rsidRPr="008617FF">
        <w:rPr>
          <w:rFonts w:asciiTheme="majorHAnsi" w:hAnsiTheme="majorHAnsi" w:cstheme="majorHAnsi"/>
          <w:u w:val="single"/>
        </w:rPr>
        <w:t>Ending</w:t>
      </w:r>
      <w:r w:rsidRPr="008617FF">
        <w:rPr>
          <w:rFonts w:asciiTheme="majorHAnsi" w:hAnsiTheme="majorHAnsi" w:cstheme="majorHAnsi"/>
        </w:rPr>
        <w:t xml:space="preserve"> modernization takes steps towards </w:t>
      </w:r>
      <w:r w:rsidRPr="008617FF">
        <w:rPr>
          <w:rFonts w:asciiTheme="majorHAnsi" w:hAnsiTheme="majorHAnsi" w:cstheme="majorHAnsi"/>
          <w:u w:val="single"/>
        </w:rPr>
        <w:t>mutual</w:t>
      </w:r>
      <w:r w:rsidRPr="008617FF">
        <w:rPr>
          <w:rFonts w:asciiTheme="majorHAnsi" w:hAnsiTheme="majorHAnsi" w:cstheme="majorHAnsi"/>
        </w:rPr>
        <w:t xml:space="preserve"> arms reductions with Russia. </w:t>
      </w:r>
    </w:p>
    <w:p w14:paraId="1522E325" w14:textId="77777777" w:rsidR="00C747C7" w:rsidRPr="008617FF" w:rsidRDefault="00C747C7" w:rsidP="00C747C7">
      <w:pPr>
        <w:rPr>
          <w:rFonts w:asciiTheme="majorHAnsi" w:hAnsiTheme="majorHAnsi" w:cstheme="majorHAnsi"/>
        </w:rPr>
      </w:pPr>
      <w:r w:rsidRPr="008617FF">
        <w:rPr>
          <w:rStyle w:val="Style13ptBold"/>
          <w:rFonts w:asciiTheme="majorHAnsi" w:hAnsiTheme="majorHAnsi" w:cstheme="majorHAnsi"/>
        </w:rPr>
        <w:t>Kimball 21</w:t>
      </w:r>
      <w:r w:rsidRPr="008617FF">
        <w:rPr>
          <w:rFonts w:asciiTheme="majorHAnsi" w:hAnsiTheme="majorHAnsi" w:cstheme="majorHAnsi"/>
        </w:rPr>
        <w:t xml:space="preserve"> [Daryl G. Kimball, Executive Director of the Arms Control Association, Miami University of Ohio B.A. in Political Science and Diplomacy/Foreign Affairs; Published: 3-2021; "Enough Already: No New ICBMs"; armscontrol.org; Accessed: 7-15-2021; https://www.armscontrol.org/act/2021-03/focus/enough-already-no-new-icbms]//KL</w:t>
      </w:r>
    </w:p>
    <w:p w14:paraId="7670C26D"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President Joe </w:t>
      </w:r>
      <w:r w:rsidRPr="008617FF">
        <w:rPr>
          <w:rStyle w:val="StyleUnderline"/>
          <w:rFonts w:asciiTheme="majorHAnsi" w:hAnsiTheme="majorHAnsi" w:cstheme="majorHAnsi"/>
        </w:rPr>
        <w:t>Biden entered</w:t>
      </w:r>
      <w:r w:rsidRPr="008617FF">
        <w:rPr>
          <w:rFonts w:asciiTheme="majorHAnsi" w:hAnsiTheme="majorHAnsi" w:cstheme="majorHAnsi"/>
          <w:sz w:val="16"/>
        </w:rPr>
        <w:t xml:space="preserve"> office </w:t>
      </w:r>
      <w:r w:rsidRPr="008617FF">
        <w:rPr>
          <w:rStyle w:val="StyleUnderline"/>
          <w:rFonts w:asciiTheme="majorHAnsi" w:hAnsiTheme="majorHAnsi" w:cstheme="majorHAnsi"/>
        </w:rPr>
        <w:t>with</w:t>
      </w:r>
      <w:r w:rsidRPr="008617FF">
        <w:rPr>
          <w:rFonts w:asciiTheme="majorHAnsi" w:hAnsiTheme="majorHAnsi" w:cstheme="majorHAnsi"/>
          <w:sz w:val="16"/>
        </w:rPr>
        <w:t xml:space="preserve"> a deep </w:t>
      </w:r>
      <w:r w:rsidRPr="008617FF">
        <w:rPr>
          <w:rStyle w:val="StyleUnderline"/>
          <w:rFonts w:asciiTheme="majorHAnsi" w:hAnsiTheme="majorHAnsi" w:cstheme="majorHAnsi"/>
        </w:rPr>
        <w:t xml:space="preserve">knowledge of the </w:t>
      </w:r>
      <w:r w:rsidRPr="008617FF">
        <w:rPr>
          <w:rStyle w:val="Emphasis"/>
          <w:rFonts w:asciiTheme="majorHAnsi" w:hAnsiTheme="majorHAnsi" w:cstheme="majorHAnsi"/>
        </w:rPr>
        <w:t>dangers</w:t>
      </w:r>
      <w:r w:rsidRPr="008617FF">
        <w:rPr>
          <w:rStyle w:val="StyleUnderline"/>
          <w:rFonts w:asciiTheme="majorHAnsi" w:hAnsiTheme="majorHAnsi" w:cstheme="majorHAnsi"/>
        </w:rPr>
        <w:t xml:space="preserve"> of nuclear weapons and the arms race</w:t>
      </w:r>
      <w:r w:rsidRPr="008617FF">
        <w:rPr>
          <w:rFonts w:asciiTheme="majorHAnsi" w:hAnsiTheme="majorHAnsi" w:cstheme="majorHAnsi"/>
          <w:sz w:val="16"/>
        </w:rPr>
        <w:t xml:space="preserve">. During the campaign, he said </w:t>
      </w:r>
      <w:r w:rsidRPr="008617FF">
        <w:rPr>
          <w:rStyle w:val="StyleUnderline"/>
          <w:rFonts w:asciiTheme="majorHAnsi" w:hAnsiTheme="majorHAnsi" w:cstheme="majorHAnsi"/>
          <w:highlight w:val="green"/>
        </w:rPr>
        <w:t xml:space="preserve">the </w:t>
      </w:r>
      <w:r w:rsidRPr="008617FF">
        <w:rPr>
          <w:rStyle w:val="Emphasis"/>
          <w:rFonts w:asciiTheme="majorHAnsi" w:hAnsiTheme="majorHAnsi" w:cstheme="majorHAnsi"/>
          <w:highlight w:val="green"/>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highlight w:val="green"/>
        </w:rPr>
        <w:t>S</w:t>
      </w:r>
      <w:r w:rsidRPr="008617FF">
        <w:rPr>
          <w:rStyle w:val="StyleUnderline"/>
          <w:rFonts w:asciiTheme="majorHAnsi" w:hAnsiTheme="majorHAnsi" w:cstheme="majorHAnsi"/>
        </w:rPr>
        <w:t>tates</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does not</w:t>
      </w:r>
      <w:r w:rsidRPr="008617FF">
        <w:rPr>
          <w:rStyle w:val="StyleUnderline"/>
          <w:rFonts w:asciiTheme="majorHAnsi" w:hAnsiTheme="majorHAnsi" w:cstheme="majorHAnsi"/>
          <w:highlight w:val="green"/>
        </w:rPr>
        <w:t xml:space="preserve"> need</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new</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lear weapon</w:t>
      </w:r>
      <w:r w:rsidRPr="008617FF">
        <w:rPr>
          <w:rStyle w:val="StyleUnderline"/>
          <w:rFonts w:asciiTheme="majorHAnsi" w:hAnsiTheme="majorHAnsi" w:cstheme="majorHAnsi"/>
          <w:highlight w:val="green"/>
        </w:rPr>
        <w:t>s</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“will work to maintain a strong, credible deterrent while reducing our reliance and excessive expenditure on nuclear weapons.”</w:t>
      </w:r>
    </w:p>
    <w:p w14:paraId="5EDFD472"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highlight w:val="green"/>
        </w:rPr>
        <w:t>Realizing that vision will require a</w:t>
      </w:r>
      <w:r w:rsidRPr="008617FF">
        <w:rPr>
          <w:rFonts w:asciiTheme="majorHAnsi" w:hAnsiTheme="majorHAnsi" w:cstheme="majorHAnsi"/>
          <w:sz w:val="16"/>
        </w:rPr>
        <w:t xml:space="preserve"> sober-minded </w:t>
      </w:r>
      <w:r w:rsidRPr="008617FF">
        <w:rPr>
          <w:rStyle w:val="Emphasis"/>
          <w:rFonts w:asciiTheme="majorHAnsi" w:hAnsiTheme="majorHAnsi" w:cstheme="majorHAnsi"/>
          <w:highlight w:val="green"/>
        </w:rPr>
        <w:t>reassessment</w:t>
      </w:r>
      <w:r w:rsidRPr="008617FF">
        <w:rPr>
          <w:rStyle w:val="StyleUnderline"/>
          <w:rFonts w:asciiTheme="majorHAnsi" w:hAnsiTheme="majorHAnsi" w:cstheme="majorHAnsi"/>
          <w:highlight w:val="green"/>
        </w:rPr>
        <w:t xml:space="preserve"> of </w:t>
      </w:r>
      <w:r w:rsidRPr="008617FF">
        <w:rPr>
          <w:rStyle w:val="Emphasis"/>
          <w:rFonts w:asciiTheme="majorHAnsi" w:hAnsiTheme="majorHAnsi" w:cstheme="majorHAnsi"/>
          <w:highlight w:val="green"/>
        </w:rPr>
        <w:t>outdated</w:t>
      </w:r>
      <w:r w:rsidRPr="008617FF">
        <w:rPr>
          <w:rStyle w:val="StyleUnderline"/>
          <w:rFonts w:asciiTheme="majorHAnsi" w:hAnsiTheme="majorHAnsi" w:cstheme="majorHAnsi"/>
        </w:rPr>
        <w:t xml:space="preserve"> nuclear </w:t>
      </w:r>
      <w:r w:rsidRPr="008617FF">
        <w:rPr>
          <w:rStyle w:val="StyleUnderline"/>
          <w:rFonts w:asciiTheme="majorHAnsi" w:hAnsiTheme="majorHAnsi" w:cstheme="majorHAnsi"/>
          <w:highlight w:val="green"/>
        </w:rPr>
        <w:t xml:space="preserve">deterrence </w:t>
      </w:r>
      <w:r w:rsidRPr="008617FF">
        <w:rPr>
          <w:rStyle w:val="Emphasis"/>
          <w:rFonts w:asciiTheme="majorHAnsi" w:hAnsiTheme="majorHAnsi" w:cstheme="majorHAnsi"/>
          <w:highlight w:val="green"/>
        </w:rPr>
        <w:t>assumptions</w:t>
      </w:r>
      <w:r w:rsidRPr="008617FF">
        <w:rPr>
          <w:rFonts w:asciiTheme="majorHAnsi" w:hAnsiTheme="majorHAnsi" w:cstheme="majorHAnsi"/>
          <w:sz w:val="16"/>
        </w:rPr>
        <w:t>, a fresh look at Trump-era nuclear weapons spending plans, and political courage.</w:t>
      </w:r>
    </w:p>
    <w:p w14:paraId="4BE5F533"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highlight w:val="green"/>
        </w:rPr>
        <w:t>Biden can</w:t>
      </w:r>
      <w:r w:rsidRPr="008617FF">
        <w:rPr>
          <w:rStyle w:val="StyleUnderline"/>
          <w:rFonts w:asciiTheme="majorHAnsi" w:hAnsiTheme="majorHAnsi" w:cstheme="majorHAnsi"/>
        </w:rPr>
        <w:t xml:space="preserve"> start by directing his team to </w:t>
      </w:r>
      <w:r w:rsidRPr="008617FF">
        <w:rPr>
          <w:rStyle w:val="StyleUnderline"/>
          <w:rFonts w:asciiTheme="majorHAnsi" w:hAnsiTheme="majorHAnsi" w:cstheme="majorHAnsi"/>
          <w:highlight w:val="green"/>
        </w:rPr>
        <w:t xml:space="preserve">put </w:t>
      </w:r>
      <w:r w:rsidRPr="008617FF">
        <w:rPr>
          <w:rStyle w:val="Emphasis"/>
          <w:rFonts w:asciiTheme="majorHAnsi" w:hAnsiTheme="majorHAnsi" w:cstheme="majorHAnsi"/>
          <w:highlight w:val="green"/>
        </w:rPr>
        <w:t>on hold</w:t>
      </w:r>
      <w:r w:rsidRPr="008617FF">
        <w:rPr>
          <w:rStyle w:val="StyleUnderline"/>
          <w:rFonts w:asciiTheme="majorHAnsi" w:hAnsiTheme="majorHAnsi" w:cstheme="majorHAnsi"/>
        </w:rPr>
        <w:t xml:space="preserve"> the Pentagon’s scheme to develop, test, and deploy</w:t>
      </w:r>
      <w:r w:rsidRPr="008617FF">
        <w:rPr>
          <w:rFonts w:asciiTheme="majorHAnsi" w:hAnsiTheme="majorHAnsi" w:cstheme="majorHAnsi"/>
          <w:sz w:val="16"/>
        </w:rPr>
        <w:t xml:space="preserve"> beginning in 2029 </w:t>
      </w:r>
      <w:r w:rsidRPr="008617FF">
        <w:rPr>
          <w:rStyle w:val="StyleUnderline"/>
          <w:rFonts w:asciiTheme="majorHAnsi" w:hAnsiTheme="majorHAnsi" w:cstheme="majorHAnsi"/>
        </w:rPr>
        <w:t xml:space="preserve">a new fleet of </w:t>
      </w:r>
      <w:r w:rsidRPr="008617FF">
        <w:rPr>
          <w:rStyle w:val="Emphasis"/>
          <w:rFonts w:asciiTheme="majorHAnsi" w:hAnsiTheme="majorHAnsi" w:cstheme="majorHAnsi"/>
        </w:rPr>
        <w:t>400</w:t>
      </w:r>
      <w:r w:rsidRPr="008617FF">
        <w:rPr>
          <w:rStyle w:val="StyleUnderline"/>
          <w:rFonts w:asciiTheme="majorHAnsi" w:hAnsiTheme="majorHAnsi" w:cstheme="majorHAnsi"/>
        </w:rPr>
        <w:t xml:space="preserve"> land-based</w:t>
      </w:r>
      <w:r w:rsidRPr="008617FF">
        <w:rPr>
          <w:rFonts w:asciiTheme="majorHAnsi" w:hAnsiTheme="majorHAnsi" w:cstheme="majorHAnsi"/>
          <w:sz w:val="16"/>
        </w:rPr>
        <w:t>, intercontinental ballistic missiles (</w:t>
      </w:r>
      <w:r w:rsidRPr="008617FF">
        <w:rPr>
          <w:rStyle w:val="Emphasis"/>
          <w:rFonts w:asciiTheme="majorHAnsi" w:hAnsiTheme="majorHAnsi" w:cstheme="majorHAnsi"/>
        </w:rPr>
        <w:t>ICBMs</w:t>
      </w:r>
      <w:r w:rsidRPr="008617FF">
        <w:rPr>
          <w:rFonts w:asciiTheme="majorHAnsi" w:hAnsiTheme="majorHAnsi" w:cstheme="majorHAnsi"/>
          <w:sz w:val="16"/>
        </w:rPr>
        <w:t>). If pursued, the new missile would cost in excess $264 billion over its anticipated 50-year life cycle.</w:t>
      </w:r>
    </w:p>
    <w:p w14:paraId="4FFC92EC"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The new weapon—the Ground-Based Strategic Deterrent (</w:t>
      </w:r>
      <w:r w:rsidRPr="008617FF">
        <w:rPr>
          <w:rStyle w:val="StyleUnderline"/>
          <w:rFonts w:asciiTheme="majorHAnsi" w:hAnsiTheme="majorHAnsi" w:cstheme="majorHAnsi"/>
          <w:highlight w:val="green"/>
        </w:rPr>
        <w:t>GBSD</w:t>
      </w:r>
      <w:r w:rsidRPr="008617FF">
        <w:rPr>
          <w:rFonts w:asciiTheme="majorHAnsi" w:hAnsiTheme="majorHAnsi" w:cstheme="majorHAnsi"/>
          <w:sz w:val="16"/>
        </w:rPr>
        <w:t>)—i</w:t>
      </w:r>
      <w:r w:rsidRPr="008617FF">
        <w:rPr>
          <w:rStyle w:val="StyleUnderline"/>
          <w:rFonts w:asciiTheme="majorHAnsi" w:hAnsiTheme="majorHAnsi" w:cstheme="majorHAnsi"/>
          <w:highlight w:val="green"/>
        </w:rPr>
        <w:t>s</w:t>
      </w:r>
      <w:r w:rsidRPr="008617FF">
        <w:rPr>
          <w:rFonts w:asciiTheme="majorHAnsi" w:hAnsiTheme="majorHAnsi" w:cstheme="majorHAnsi"/>
          <w:sz w:val="16"/>
        </w:rPr>
        <w:t xml:space="preserve"> just one part of the staggeringly expensive plan left over from the Trump era to replace and upgrade the entire U.S. nuclear arsenal at a projected cost of upward of $1.5 trillion over the next quarter-century.</w:t>
      </w:r>
    </w:p>
    <w:p w14:paraId="279D4911"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highlight w:val="green"/>
        </w:rPr>
        <w:t>This</w:t>
      </w:r>
      <w:r w:rsidRPr="008617FF">
        <w:rPr>
          <w:rStyle w:val="StyleUnderline"/>
          <w:rFonts w:asciiTheme="majorHAnsi" w:hAnsiTheme="majorHAnsi" w:cstheme="majorHAnsi"/>
        </w:rPr>
        <w:t xml:space="preserve"> GBSD program </w:t>
      </w:r>
      <w:r w:rsidRPr="008617FF">
        <w:rPr>
          <w:rStyle w:val="StyleUnderline"/>
          <w:rFonts w:asciiTheme="majorHAnsi" w:hAnsiTheme="majorHAnsi" w:cstheme="majorHAnsi"/>
          <w:highlight w:val="green"/>
        </w:rPr>
        <w:t>pause would</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deemphasize</w:t>
      </w:r>
      <w:r w:rsidRPr="008617FF">
        <w:rPr>
          <w:rStyle w:val="StyleUnderline"/>
          <w:rFonts w:asciiTheme="majorHAnsi" w:hAnsiTheme="majorHAnsi" w:cstheme="majorHAnsi"/>
        </w:rPr>
        <w:t xml:space="preserve"> the role of ICBMs</w:t>
      </w:r>
      <w:r w:rsidRPr="008617FF">
        <w:rPr>
          <w:rFonts w:asciiTheme="majorHAnsi" w:hAnsiTheme="majorHAnsi" w:cstheme="majorHAnsi"/>
          <w:sz w:val="16"/>
        </w:rPr>
        <w:t xml:space="preserve">, allow for a serious evaluation of the option of extending the life of the existing force of 400 Minuteman III ICBMs at a lower cost, </w:t>
      </w:r>
      <w:r w:rsidRPr="008617FF">
        <w:rPr>
          <w:rStyle w:val="StyleUnderline"/>
          <w:rFonts w:asciiTheme="majorHAnsi" w:hAnsiTheme="majorHAnsi" w:cstheme="majorHAnsi"/>
        </w:rPr>
        <w:t xml:space="preserve">and </w:t>
      </w:r>
      <w:r w:rsidRPr="008617FF">
        <w:rPr>
          <w:rStyle w:val="StyleUnderline"/>
          <w:rFonts w:asciiTheme="majorHAnsi" w:hAnsiTheme="majorHAnsi" w:cstheme="majorHAnsi"/>
          <w:highlight w:val="green"/>
        </w:rPr>
        <w:t xml:space="preserve">provide for </w:t>
      </w:r>
      <w:r w:rsidRPr="008617FF">
        <w:rPr>
          <w:rStyle w:val="StyleUnderline"/>
          <w:rFonts w:asciiTheme="majorHAnsi" w:hAnsiTheme="majorHAnsi" w:cstheme="majorHAnsi"/>
        </w:rPr>
        <w:t xml:space="preserve">the pursuit of </w:t>
      </w:r>
      <w:r w:rsidRPr="008617FF">
        <w:rPr>
          <w:rStyle w:val="Emphasis"/>
          <w:rFonts w:asciiTheme="majorHAnsi" w:hAnsiTheme="majorHAnsi" w:cstheme="majorHAnsi"/>
        </w:rPr>
        <w:t xml:space="preserve">deep </w:t>
      </w:r>
      <w:r w:rsidRPr="008617FF">
        <w:rPr>
          <w:rStyle w:val="Emphasis"/>
          <w:rFonts w:asciiTheme="majorHAnsi" w:hAnsiTheme="majorHAnsi" w:cstheme="majorHAnsi"/>
          <w:highlight w:val="green"/>
        </w:rPr>
        <w:t>mutual</w:t>
      </w:r>
      <w:r w:rsidRPr="008617FF">
        <w:rPr>
          <w:rStyle w:val="StyleUnderline"/>
          <w:rFonts w:asciiTheme="majorHAnsi" w:hAnsiTheme="majorHAnsi" w:cstheme="majorHAnsi"/>
          <w:highlight w:val="green"/>
        </w:rPr>
        <w:t xml:space="preserve"> reductions in</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highlight w:val="green"/>
        </w:rPr>
        <w:t>bloated</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 xml:space="preserve">U.S. and </w:t>
      </w:r>
      <w:r w:rsidRPr="008617FF">
        <w:rPr>
          <w:rStyle w:val="Emphasis"/>
          <w:rFonts w:asciiTheme="majorHAnsi" w:hAnsiTheme="majorHAnsi" w:cstheme="majorHAnsi"/>
          <w:highlight w:val="green"/>
        </w:rPr>
        <w:t>Russian</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nuclear </w:t>
      </w:r>
      <w:r w:rsidRPr="008617FF">
        <w:rPr>
          <w:rStyle w:val="StyleUnderline"/>
          <w:rFonts w:asciiTheme="majorHAnsi" w:hAnsiTheme="majorHAnsi" w:cstheme="majorHAnsi"/>
          <w:highlight w:val="green"/>
        </w:rPr>
        <w:t>arsenals</w:t>
      </w:r>
      <w:r w:rsidRPr="008617FF">
        <w:rPr>
          <w:rFonts w:asciiTheme="majorHAnsi" w:hAnsiTheme="majorHAnsi" w:cstheme="majorHAnsi"/>
          <w:sz w:val="16"/>
        </w:rPr>
        <w:t>.</w:t>
      </w:r>
    </w:p>
    <w:p w14:paraId="5808E924"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Not only is the U.S. nuclear arsenal costly, </w:t>
      </w:r>
      <w:r w:rsidRPr="008617FF">
        <w:rPr>
          <w:rStyle w:val="StyleUnderline"/>
          <w:rFonts w:asciiTheme="majorHAnsi" w:hAnsiTheme="majorHAnsi" w:cstheme="majorHAnsi"/>
          <w:highlight w:val="green"/>
        </w:rPr>
        <w:t xml:space="preserve">it is </w:t>
      </w:r>
      <w:r w:rsidRPr="008617FF">
        <w:rPr>
          <w:rStyle w:val="Emphasis"/>
          <w:rFonts w:asciiTheme="majorHAnsi" w:hAnsiTheme="majorHAnsi" w:cstheme="majorHAnsi"/>
          <w:highlight w:val="green"/>
        </w:rPr>
        <w:t>excessive</w:t>
      </w:r>
      <w:r w:rsidRPr="008617FF">
        <w:rPr>
          <w:rStyle w:val="StyleUnderline"/>
          <w:rFonts w:asciiTheme="majorHAnsi" w:hAnsiTheme="majorHAnsi" w:cstheme="majorHAnsi"/>
          <w:highlight w:val="green"/>
        </w:rPr>
        <w:t xml:space="preserve"> and </w:t>
      </w:r>
      <w:r w:rsidRPr="008617FF">
        <w:rPr>
          <w:rStyle w:val="Emphasis"/>
          <w:rFonts w:asciiTheme="majorHAnsi" w:hAnsiTheme="majorHAnsi" w:cstheme="majorHAnsi"/>
          <w:highlight w:val="green"/>
        </w:rPr>
        <w:t>redundant</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The land-based leg</w:t>
      </w:r>
      <w:r w:rsidRPr="008617FF">
        <w:rPr>
          <w:rStyle w:val="StyleUnderline"/>
          <w:rFonts w:asciiTheme="majorHAnsi" w:hAnsiTheme="majorHAnsi" w:cstheme="majorHAnsi"/>
        </w:rPr>
        <w:t xml:space="preserve"> of the U.S. nuclear triad </w:t>
      </w:r>
      <w:r w:rsidRPr="008617FF">
        <w:rPr>
          <w:rStyle w:val="StyleUnderline"/>
          <w:rFonts w:asciiTheme="majorHAnsi" w:hAnsiTheme="majorHAnsi" w:cstheme="majorHAnsi"/>
          <w:highlight w:val="green"/>
        </w:rPr>
        <w:t xml:space="preserve">is the </w:t>
      </w:r>
      <w:r w:rsidRPr="008617FF">
        <w:rPr>
          <w:rStyle w:val="Emphasis"/>
          <w:rFonts w:asciiTheme="majorHAnsi" w:hAnsiTheme="majorHAnsi" w:cstheme="majorHAnsi"/>
          <w:highlight w:val="green"/>
        </w:rPr>
        <w:t>most destabilizing</w:t>
      </w:r>
      <w:r w:rsidRPr="008617FF">
        <w:rPr>
          <w:rFonts w:asciiTheme="majorHAnsi" w:hAnsiTheme="majorHAnsi" w:cstheme="majorHAnsi"/>
          <w:sz w:val="16"/>
        </w:rPr>
        <w:t>. U.S. ICBMs are maintained on high alert, ready to launch within minutes of an order by the president. This posture is ostensibly designed to avoid a massive, surprise nuclear attack by Russia, which deploys its own massive, land-based missile force in a similar “launch under attack” posture.</w:t>
      </w:r>
    </w:p>
    <w:p w14:paraId="68E4ED5B"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highlight w:val="green"/>
        </w:rPr>
        <w:t>Each country’s</w:t>
      </w:r>
      <w:r w:rsidRPr="008617FF">
        <w:rPr>
          <w:rStyle w:val="StyleUnderline"/>
          <w:rFonts w:asciiTheme="majorHAnsi" w:hAnsiTheme="majorHAnsi" w:cstheme="majorHAnsi"/>
        </w:rPr>
        <w:t xml:space="preserve"> deadly ICBM </w:t>
      </w:r>
      <w:r w:rsidRPr="008617FF">
        <w:rPr>
          <w:rStyle w:val="StyleUnderline"/>
          <w:rFonts w:asciiTheme="majorHAnsi" w:hAnsiTheme="majorHAnsi" w:cstheme="majorHAnsi"/>
          <w:highlight w:val="green"/>
        </w:rPr>
        <w:t xml:space="preserve">force </w:t>
      </w:r>
      <w:r w:rsidRPr="008617FF">
        <w:rPr>
          <w:rStyle w:val="Emphasis"/>
          <w:rFonts w:asciiTheme="majorHAnsi" w:hAnsiTheme="majorHAnsi" w:cstheme="majorHAnsi"/>
          <w:highlight w:val="green"/>
        </w:rPr>
        <w:t>perversely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justifies</w:t>
      </w:r>
      <w:r w:rsidRPr="008617FF">
        <w:rPr>
          <w:rStyle w:val="StyleUnderline"/>
          <w:rFonts w:asciiTheme="majorHAnsi" w:hAnsiTheme="majorHAnsi" w:cstheme="majorHAnsi"/>
        </w:rPr>
        <w:t xml:space="preserve"> the existence of </w:t>
      </w:r>
      <w:r w:rsidRPr="008617FF">
        <w:rPr>
          <w:rStyle w:val="StyleUnderline"/>
          <w:rFonts w:asciiTheme="majorHAnsi" w:hAnsiTheme="majorHAnsi" w:cstheme="majorHAnsi"/>
          <w:highlight w:val="green"/>
        </w:rPr>
        <w:t>the other’s</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perpetuating</w:t>
      </w:r>
      <w:r w:rsidRPr="008617FF">
        <w:rPr>
          <w:rStyle w:val="StyleUnderline"/>
          <w:rFonts w:asciiTheme="majorHAnsi" w:hAnsiTheme="majorHAnsi" w:cstheme="majorHAnsi"/>
        </w:rPr>
        <w:t xml:space="preserve"> the risk of a </w:t>
      </w:r>
      <w:r w:rsidRPr="008617FF">
        <w:rPr>
          <w:rStyle w:val="Emphasis"/>
          <w:rFonts w:asciiTheme="majorHAnsi" w:hAnsiTheme="majorHAnsi" w:cstheme="majorHAnsi"/>
          <w:highlight w:val="green"/>
        </w:rPr>
        <w:t>massive</w:t>
      </w:r>
      <w:r w:rsidRPr="008617FF">
        <w:rPr>
          <w:rStyle w:val="StyleUnderline"/>
          <w:rFonts w:asciiTheme="majorHAnsi" w:hAnsiTheme="majorHAnsi" w:cstheme="majorHAnsi"/>
          <w:highlight w:val="green"/>
        </w:rPr>
        <w:t xml:space="preserve"> nuclear exchange</w:t>
      </w:r>
      <w:r w:rsidRPr="008617FF">
        <w:rPr>
          <w:rFonts w:asciiTheme="majorHAnsi" w:hAnsiTheme="majorHAnsi" w:cstheme="majorHAnsi"/>
          <w:sz w:val="16"/>
        </w:rPr>
        <w:t xml:space="preserve"> that might be triggered by a false alarm or a future cyberattack on nuclear command-and-control systems.</w:t>
      </w:r>
    </w:p>
    <w:p w14:paraId="3172AFC0" w14:textId="77777777" w:rsidR="00C747C7" w:rsidRPr="008617FF" w:rsidRDefault="00C747C7" w:rsidP="00C747C7">
      <w:pPr>
        <w:pStyle w:val="Heading4"/>
        <w:rPr>
          <w:rFonts w:asciiTheme="majorHAnsi" w:hAnsiTheme="majorHAnsi" w:cstheme="majorHAnsi"/>
        </w:rPr>
      </w:pPr>
      <w:r w:rsidRPr="008617FF">
        <w:rPr>
          <w:rFonts w:asciiTheme="majorHAnsi" w:hAnsiTheme="majorHAnsi" w:cstheme="majorHAnsi"/>
        </w:rPr>
        <w:t>Two internal links:</w:t>
      </w:r>
    </w:p>
    <w:p w14:paraId="17CD1D9D" w14:textId="77777777" w:rsidR="00C747C7" w:rsidRPr="008617FF" w:rsidRDefault="00C747C7" w:rsidP="00C747C7">
      <w:pPr>
        <w:pStyle w:val="Heading4"/>
        <w:rPr>
          <w:rFonts w:asciiTheme="majorHAnsi" w:hAnsiTheme="majorHAnsi" w:cstheme="majorHAnsi"/>
        </w:rPr>
      </w:pPr>
      <w:r w:rsidRPr="008617FF">
        <w:rPr>
          <w:rFonts w:asciiTheme="majorHAnsi" w:hAnsiTheme="majorHAnsi" w:cstheme="majorHAnsi"/>
        </w:rPr>
        <w:t>1 – We’re on the brink of an ICBM arms race with Russia – GBSD is the first step</w:t>
      </w:r>
    </w:p>
    <w:p w14:paraId="32F5C0BD" w14:textId="77777777" w:rsidR="00C747C7" w:rsidRPr="008617FF" w:rsidRDefault="00C747C7" w:rsidP="00C747C7">
      <w:pPr>
        <w:rPr>
          <w:rFonts w:asciiTheme="majorHAnsi" w:hAnsiTheme="majorHAnsi" w:cstheme="majorHAnsi"/>
        </w:rPr>
      </w:pPr>
      <w:r w:rsidRPr="008617FF">
        <w:rPr>
          <w:rStyle w:val="Style13ptBold"/>
          <w:rFonts w:asciiTheme="majorHAnsi" w:hAnsiTheme="majorHAnsi" w:cstheme="majorHAnsi"/>
        </w:rPr>
        <w:t>Vikram 20</w:t>
      </w:r>
      <w:r w:rsidRPr="008617FF">
        <w:rPr>
          <w:rFonts w:asciiTheme="majorHAnsi" w:hAnsiTheme="majorHAnsi" w:cstheme="majorHAnsi"/>
        </w:rPr>
        <w:t xml:space="preserve"> [Akshai Vikram, Roger L. Hale Fellow at Ploughshares Fund, focuses on U.S. nuclear policy. A previous opposition researcher for the Democratic National Committee and a campaign staffer for the Kentucky Democratic Party. He has written on U.S. nuclear policy and U.S.-Iran relations for outlets such as Inkstick Media, The National Interest, Defense One, and the Quincy Institute’s Responsible Statecraft. M.A. in International Economics and American Foreign Policy from the Johns Hopkins University SAIS. B.A. in International Studies and Political Science from Johns Hopkins Baltimore; Published: 8-2020; " The New Nuclear Arms Race"; Ploughshares Fund; Accessed: 7-16-2021; https://www.ploughshares.org/sites/default/files/Hale-Report-2020_v7.pdf]//KL</w:t>
      </w:r>
    </w:p>
    <w:p w14:paraId="18EFEF0D" w14:textId="77777777" w:rsidR="00C747C7" w:rsidRPr="008617FF" w:rsidRDefault="00C747C7" w:rsidP="00C747C7">
      <w:pPr>
        <w:rPr>
          <w:rStyle w:val="StyleUnderline"/>
          <w:rFonts w:asciiTheme="majorHAnsi" w:hAnsiTheme="majorHAnsi" w:cstheme="majorHAnsi"/>
        </w:rPr>
      </w:pPr>
      <w:r w:rsidRPr="008617FF">
        <w:rPr>
          <w:rStyle w:val="StyleUnderline"/>
          <w:rFonts w:asciiTheme="majorHAnsi" w:hAnsiTheme="majorHAnsi" w:cstheme="majorHAnsi"/>
        </w:rPr>
        <w:lastRenderedPageBreak/>
        <w:t xml:space="preserve">During the </w:t>
      </w:r>
      <w:r w:rsidRPr="008617FF">
        <w:rPr>
          <w:rStyle w:val="Emphasis"/>
          <w:rFonts w:asciiTheme="majorHAnsi" w:hAnsiTheme="majorHAnsi" w:cstheme="majorHAnsi"/>
        </w:rPr>
        <w:t>Cold War</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rPr>
        <w:t>S</w:t>
      </w:r>
      <w:r w:rsidRPr="008617FF">
        <w:rPr>
          <w:rStyle w:val="StyleUnderline"/>
          <w:rFonts w:asciiTheme="majorHAnsi" w:hAnsiTheme="majorHAnsi" w:cstheme="majorHAnsi"/>
        </w:rPr>
        <w:t xml:space="preserve">tates and the Soviet Union only </w:t>
      </w:r>
      <w:r w:rsidRPr="008617FF">
        <w:rPr>
          <w:rStyle w:val="Emphasis"/>
          <w:rFonts w:asciiTheme="majorHAnsi" w:hAnsiTheme="majorHAnsi" w:cstheme="majorHAnsi"/>
        </w:rPr>
        <w:t>narrowly avoided</w:t>
      </w:r>
      <w:r w:rsidRPr="008617FF">
        <w:rPr>
          <w:rStyle w:val="StyleUnderline"/>
          <w:rFonts w:asciiTheme="majorHAnsi" w:hAnsiTheme="majorHAnsi" w:cstheme="majorHAnsi"/>
        </w:rPr>
        <w:t xml:space="preserve"> nuclear war.</w:t>
      </w:r>
      <w:r w:rsidRPr="008617FF">
        <w:rPr>
          <w:rFonts w:asciiTheme="majorHAnsi" w:hAnsiTheme="majorHAnsi" w:cstheme="majorHAnsi"/>
          <w:sz w:val="16"/>
        </w:rPr>
        <w:t xml:space="preserve"> At great domestic cost, Washington and Moscow pursued </w:t>
      </w:r>
      <w:r w:rsidRPr="008617FF">
        <w:rPr>
          <w:rStyle w:val="StyleUnderline"/>
          <w:rFonts w:asciiTheme="majorHAnsi" w:hAnsiTheme="majorHAnsi" w:cstheme="majorHAnsi"/>
        </w:rPr>
        <w:t>huge nuclear stockpiles</w:t>
      </w:r>
      <w:r w:rsidRPr="008617FF">
        <w:rPr>
          <w:rFonts w:asciiTheme="majorHAnsi" w:hAnsiTheme="majorHAnsi" w:cstheme="majorHAnsi"/>
          <w:sz w:val="16"/>
        </w:rPr>
        <w:t xml:space="preserve"> that </w:t>
      </w:r>
      <w:r w:rsidRPr="008617FF">
        <w:rPr>
          <w:rStyle w:val="StyleUnderline"/>
          <w:rFonts w:asciiTheme="majorHAnsi" w:hAnsiTheme="majorHAnsi" w:cstheme="majorHAnsi"/>
        </w:rPr>
        <w:t xml:space="preserve">ultimately </w:t>
      </w:r>
      <w:r w:rsidRPr="008617FF">
        <w:rPr>
          <w:rStyle w:val="Emphasis"/>
          <w:rFonts w:asciiTheme="majorHAnsi" w:hAnsiTheme="majorHAnsi" w:cstheme="majorHAnsi"/>
        </w:rPr>
        <w:t>undermined</w:t>
      </w:r>
      <w:r w:rsidRPr="008617FF">
        <w:rPr>
          <w:rStyle w:val="StyleUnderline"/>
          <w:rFonts w:asciiTheme="majorHAnsi" w:hAnsiTheme="majorHAnsi" w:cstheme="majorHAnsi"/>
        </w:rPr>
        <w:t xml:space="preserve"> their own security</w:t>
      </w:r>
      <w:r w:rsidRPr="008617FF">
        <w:rPr>
          <w:rFonts w:asciiTheme="majorHAnsi" w:hAnsiTheme="majorHAnsi" w:cstheme="majorHAnsi"/>
          <w:sz w:val="16"/>
        </w:rPr>
        <w:t xml:space="preserve">. After numerous crises, </w:t>
      </w:r>
      <w:r w:rsidRPr="008617FF">
        <w:rPr>
          <w:rStyle w:val="StyleUnderline"/>
          <w:rFonts w:asciiTheme="majorHAnsi" w:hAnsiTheme="majorHAnsi" w:cstheme="majorHAnsi"/>
        </w:rPr>
        <w:t>the superpowers</w:t>
      </w:r>
      <w:r w:rsidRPr="008617FF">
        <w:rPr>
          <w:rFonts w:asciiTheme="majorHAnsi" w:hAnsiTheme="majorHAnsi" w:cstheme="majorHAnsi"/>
          <w:sz w:val="16"/>
        </w:rPr>
        <w:t xml:space="preserve"> grew to realize the dangers of nuclear weapons and </w:t>
      </w:r>
      <w:r w:rsidRPr="008617FF">
        <w:rPr>
          <w:rStyle w:val="StyleUnderline"/>
          <w:rFonts w:asciiTheme="majorHAnsi" w:hAnsiTheme="majorHAnsi" w:cstheme="majorHAnsi"/>
        </w:rPr>
        <w:t xml:space="preserve">worked together to build a robust </w:t>
      </w:r>
      <w:r w:rsidRPr="008617FF">
        <w:rPr>
          <w:rStyle w:val="Emphasis"/>
          <w:rFonts w:asciiTheme="majorHAnsi" w:hAnsiTheme="majorHAnsi" w:cstheme="majorHAnsi"/>
        </w:rPr>
        <w:t>arms control</w:t>
      </w:r>
      <w:r w:rsidRPr="008617FF">
        <w:rPr>
          <w:rStyle w:val="StyleUnderline"/>
          <w:rFonts w:asciiTheme="majorHAnsi" w:hAnsiTheme="majorHAnsi" w:cstheme="majorHAnsi"/>
        </w:rPr>
        <w:t xml:space="preserve"> framework</w:t>
      </w:r>
      <w:r w:rsidRPr="008617FF">
        <w:rPr>
          <w:rFonts w:asciiTheme="majorHAnsi" w:hAnsiTheme="majorHAnsi" w:cstheme="majorHAnsi"/>
          <w:sz w:val="16"/>
        </w:rPr>
        <w:t xml:space="preserve"> to reduce the risk of nuclear war. </w:t>
      </w:r>
      <w:r w:rsidRPr="008617FF">
        <w:rPr>
          <w:rStyle w:val="StyleUnderline"/>
          <w:rFonts w:asciiTheme="majorHAnsi" w:hAnsiTheme="majorHAnsi" w:cstheme="majorHAnsi"/>
        </w:rPr>
        <w:t xml:space="preserve">Yet </w:t>
      </w:r>
      <w:r w:rsidRPr="008617FF">
        <w:rPr>
          <w:rStyle w:val="StyleUnderline"/>
          <w:rFonts w:asciiTheme="majorHAnsi" w:hAnsiTheme="majorHAnsi" w:cstheme="majorHAnsi"/>
          <w:highlight w:val="green"/>
        </w:rPr>
        <w:t>the U.S. and Russia have</w:t>
      </w:r>
      <w:r w:rsidRPr="008617FF">
        <w:rPr>
          <w:rStyle w:val="StyleUnderline"/>
          <w:rFonts w:asciiTheme="majorHAnsi" w:hAnsiTheme="majorHAnsi" w:cstheme="majorHAnsi"/>
        </w:rPr>
        <w:t xml:space="preserve"> since </w:t>
      </w:r>
      <w:r w:rsidRPr="008617FF">
        <w:rPr>
          <w:rStyle w:val="StyleUnderline"/>
          <w:rFonts w:asciiTheme="majorHAnsi" w:hAnsiTheme="majorHAnsi" w:cstheme="majorHAnsi"/>
          <w:highlight w:val="green"/>
        </w:rPr>
        <w:t>allowed</w:t>
      </w:r>
      <w:r w:rsidRPr="008617FF">
        <w:rPr>
          <w:rStyle w:val="StyleUnderline"/>
          <w:rFonts w:asciiTheme="majorHAnsi" w:hAnsiTheme="majorHAnsi" w:cstheme="majorHAnsi"/>
        </w:rPr>
        <w:t xml:space="preserve"> much of </w:t>
      </w:r>
      <w:r w:rsidRPr="008617FF">
        <w:rPr>
          <w:rStyle w:val="StyleUnderline"/>
          <w:rFonts w:asciiTheme="majorHAnsi" w:hAnsiTheme="majorHAnsi" w:cstheme="majorHAnsi"/>
          <w:highlight w:val="green"/>
        </w:rPr>
        <w:t xml:space="preserve">that framework to </w:t>
      </w:r>
      <w:r w:rsidRPr="008617FF">
        <w:rPr>
          <w:rStyle w:val="Emphasis"/>
          <w:rFonts w:asciiTheme="majorHAnsi" w:hAnsiTheme="majorHAnsi" w:cstheme="majorHAnsi"/>
          <w:highlight w:val="green"/>
        </w:rPr>
        <w:t>wither</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Today, </w:t>
      </w:r>
      <w:r w:rsidRPr="008617FF">
        <w:rPr>
          <w:rStyle w:val="StyleUnderline"/>
          <w:rFonts w:asciiTheme="majorHAnsi" w:hAnsiTheme="majorHAnsi" w:cstheme="majorHAnsi"/>
          <w:highlight w:val="green"/>
        </w:rPr>
        <w:t>the</w:t>
      </w:r>
      <w:r w:rsidRPr="008617FF">
        <w:rPr>
          <w:rStyle w:val="StyleUnderline"/>
          <w:rFonts w:asciiTheme="majorHAnsi" w:hAnsiTheme="majorHAnsi" w:cstheme="majorHAnsi"/>
        </w:rPr>
        <w:t xml:space="preserve"> two </w:t>
      </w:r>
      <w:r w:rsidRPr="008617FF">
        <w:rPr>
          <w:rStyle w:val="StyleUnderline"/>
          <w:rFonts w:asciiTheme="majorHAnsi" w:hAnsiTheme="majorHAnsi" w:cstheme="majorHAnsi"/>
          <w:highlight w:val="green"/>
        </w:rPr>
        <w:t xml:space="preserve">countries are on the </w:t>
      </w:r>
      <w:r w:rsidRPr="008617FF">
        <w:rPr>
          <w:rStyle w:val="Emphasis"/>
          <w:rFonts w:asciiTheme="majorHAnsi" w:hAnsiTheme="majorHAnsi" w:cstheme="majorHAnsi"/>
          <w:highlight w:val="green"/>
        </w:rPr>
        <w:t>verge</w:t>
      </w:r>
      <w:r w:rsidRPr="008617FF">
        <w:rPr>
          <w:rStyle w:val="StyleUnderline"/>
          <w:rFonts w:asciiTheme="majorHAnsi" w:hAnsiTheme="majorHAnsi" w:cstheme="majorHAnsi"/>
          <w:highlight w:val="green"/>
        </w:rPr>
        <w:t xml:space="preserve"> of a </w:t>
      </w:r>
      <w:r w:rsidRPr="008617FF">
        <w:rPr>
          <w:rStyle w:val="Emphasis"/>
          <w:rFonts w:asciiTheme="majorHAnsi" w:hAnsiTheme="majorHAnsi" w:cstheme="majorHAnsi"/>
          <w:highlight w:val="green"/>
        </w:rPr>
        <w:t>new</w:t>
      </w:r>
      <w:r w:rsidRPr="008617FF">
        <w:rPr>
          <w:rStyle w:val="StyleUnderline"/>
          <w:rFonts w:asciiTheme="majorHAnsi" w:hAnsiTheme="majorHAnsi" w:cstheme="majorHAnsi"/>
          <w:highlight w:val="green"/>
        </w:rPr>
        <w:t xml:space="preserve"> arms race</w:t>
      </w:r>
      <w:r w:rsidRPr="008617FF">
        <w:rPr>
          <w:rFonts w:asciiTheme="majorHAnsi" w:hAnsiTheme="majorHAnsi" w:cstheme="majorHAnsi"/>
        </w:rPr>
        <w:t xml:space="preserve">, </w:t>
      </w:r>
      <w:r w:rsidRPr="008617FF">
        <w:rPr>
          <w:rFonts w:asciiTheme="majorHAnsi" w:hAnsiTheme="majorHAnsi" w:cstheme="majorHAnsi"/>
          <w:sz w:val="16"/>
          <w:szCs w:val="16"/>
        </w:rPr>
        <w:t>with both sides</w:t>
      </w:r>
      <w:r w:rsidRPr="008617FF">
        <w:rPr>
          <w:rFonts w:asciiTheme="majorHAnsi" w:hAnsiTheme="majorHAnsi" w:cstheme="majorHAnsi"/>
        </w:rPr>
        <w:t xml:space="preserve"> </w:t>
      </w:r>
      <w:r w:rsidRPr="008617FF">
        <w:rPr>
          <w:rStyle w:val="StyleUnderline"/>
          <w:rFonts w:asciiTheme="majorHAnsi" w:hAnsiTheme="majorHAnsi" w:cstheme="majorHAnsi"/>
        </w:rPr>
        <w:t xml:space="preserve">investing in weapons that </w:t>
      </w:r>
      <w:r w:rsidRPr="008617FF">
        <w:rPr>
          <w:rStyle w:val="Emphasis"/>
          <w:rFonts w:asciiTheme="majorHAnsi" w:hAnsiTheme="majorHAnsi" w:cstheme="majorHAnsi"/>
        </w:rPr>
        <w:t>wrongly buy</w:t>
      </w:r>
      <w:r w:rsidRPr="008617FF">
        <w:rPr>
          <w:rStyle w:val="StyleUnderline"/>
          <w:rFonts w:asciiTheme="majorHAnsi" w:hAnsiTheme="majorHAnsi" w:cstheme="majorHAnsi"/>
        </w:rPr>
        <w:t xml:space="preserve"> into Cold War-era </w:t>
      </w:r>
      <w:r w:rsidRPr="008617FF">
        <w:rPr>
          <w:rStyle w:val="Emphasis"/>
          <w:rFonts w:asciiTheme="majorHAnsi" w:hAnsiTheme="majorHAnsi" w:cstheme="majorHAnsi"/>
        </w:rPr>
        <w:t>myths</w:t>
      </w:r>
      <w:r w:rsidRPr="008617FF">
        <w:rPr>
          <w:rStyle w:val="StyleUnderline"/>
          <w:rFonts w:asciiTheme="majorHAnsi" w:hAnsiTheme="majorHAnsi" w:cstheme="majorHAnsi"/>
        </w:rPr>
        <w:t xml:space="preserve">. </w:t>
      </w:r>
    </w:p>
    <w:p w14:paraId="47B277C6"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 xml:space="preserve">The nuclear arms race is </w:t>
      </w:r>
      <w:r w:rsidRPr="008617FF">
        <w:rPr>
          <w:rStyle w:val="Emphasis"/>
          <w:rFonts w:asciiTheme="majorHAnsi" w:hAnsiTheme="majorHAnsi" w:cstheme="majorHAnsi"/>
        </w:rPr>
        <w:t>back</w:t>
      </w:r>
      <w:r w:rsidRPr="008617FF">
        <w:rPr>
          <w:rFonts w:asciiTheme="majorHAnsi" w:hAnsiTheme="majorHAnsi" w:cstheme="majorHAnsi"/>
          <w:sz w:val="16"/>
        </w:rPr>
        <w:t xml:space="preserve">. To stop it, </w:t>
      </w:r>
      <w:r w:rsidRPr="008617FF">
        <w:rPr>
          <w:rStyle w:val="StyleUnderline"/>
          <w:rFonts w:asciiTheme="majorHAnsi" w:hAnsiTheme="majorHAnsi" w:cstheme="majorHAnsi"/>
          <w:highlight w:val="green"/>
        </w:rPr>
        <w:t>the</w:t>
      </w:r>
      <w:r w:rsidRPr="008617FF">
        <w:rPr>
          <w:rStyle w:val="StyleUnderline"/>
          <w:rFonts w:asciiTheme="majorHAnsi" w:hAnsiTheme="majorHAnsi" w:cstheme="majorHAnsi"/>
        </w:rPr>
        <w:t xml:space="preserve"> next U.S. </w:t>
      </w:r>
      <w:r w:rsidRPr="008617FF">
        <w:rPr>
          <w:rStyle w:val="StyleUnderline"/>
          <w:rFonts w:asciiTheme="majorHAnsi" w:hAnsiTheme="majorHAnsi" w:cstheme="majorHAnsi"/>
          <w:highlight w:val="green"/>
        </w:rPr>
        <w:t xml:space="preserve">president will </w:t>
      </w:r>
      <w:r w:rsidRPr="008617FF">
        <w:rPr>
          <w:rStyle w:val="Emphasis"/>
          <w:rFonts w:asciiTheme="majorHAnsi" w:hAnsiTheme="majorHAnsi" w:cstheme="majorHAnsi"/>
          <w:highlight w:val="green"/>
        </w:rPr>
        <w:t>have to</w:t>
      </w:r>
      <w:r w:rsidRPr="008617FF">
        <w:rPr>
          <w:rFonts w:asciiTheme="majorHAnsi" w:hAnsiTheme="majorHAnsi" w:cstheme="majorHAnsi"/>
          <w:sz w:val="16"/>
        </w:rPr>
        <w:t xml:space="preserve"> take three crucial steps: </w:t>
      </w:r>
    </w:p>
    <w:p w14:paraId="24A9CDA9"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First, he will have to stop the hemorrhaging of arms control by extending New START, the sole remaining limit on U.S. and Russian nuclear weapons deployments. </w:t>
      </w:r>
    </w:p>
    <w:p w14:paraId="214380FF"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Second, he should mitigate the risk of accidental launch. This should include adopting a No First Use declaratory policy, ending launch-on-warning for ground-based missiles, and </w:t>
      </w:r>
      <w:r w:rsidRPr="008617FF">
        <w:rPr>
          <w:rStyle w:val="Emphasis"/>
          <w:rFonts w:asciiTheme="majorHAnsi" w:hAnsiTheme="majorHAnsi" w:cstheme="majorHAnsi"/>
          <w:highlight w:val="green"/>
        </w:rPr>
        <w:t>cancel</w:t>
      </w:r>
      <w:r w:rsidRPr="008617FF">
        <w:rPr>
          <w:rFonts w:asciiTheme="majorHAnsi" w:hAnsiTheme="majorHAnsi" w:cstheme="majorHAnsi"/>
          <w:sz w:val="16"/>
        </w:rPr>
        <w:t xml:space="preserve">ing </w:t>
      </w:r>
      <w:r w:rsidRPr="008617FF">
        <w:rPr>
          <w:rStyle w:val="StyleUnderline"/>
          <w:rFonts w:asciiTheme="majorHAnsi" w:hAnsiTheme="majorHAnsi" w:cstheme="majorHAnsi"/>
          <w:highlight w:val="green"/>
        </w:rPr>
        <w:t>the</w:t>
      </w:r>
      <w:r w:rsidRPr="008617FF">
        <w:rPr>
          <w:rFonts w:asciiTheme="majorHAnsi" w:hAnsiTheme="majorHAnsi" w:cstheme="majorHAnsi"/>
          <w:sz w:val="16"/>
        </w:rPr>
        <w:t xml:space="preserve"> GroundBased Strategic Deterrent (</w:t>
      </w:r>
      <w:r w:rsidRPr="008617FF">
        <w:rPr>
          <w:rStyle w:val="Emphasis"/>
          <w:rFonts w:asciiTheme="majorHAnsi" w:hAnsiTheme="majorHAnsi" w:cstheme="majorHAnsi"/>
          <w:highlight w:val="green"/>
        </w:rPr>
        <w:t>GBSD</w:t>
      </w:r>
      <w:r w:rsidRPr="008617FF">
        <w:rPr>
          <w:rFonts w:asciiTheme="majorHAnsi" w:hAnsiTheme="majorHAnsi" w:cstheme="majorHAnsi"/>
          <w:sz w:val="16"/>
        </w:rPr>
        <w:t xml:space="preserve">). </w:t>
      </w:r>
    </w:p>
    <w:p w14:paraId="35B87DBF"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Third, the next president must work with Russia to roll back weapons that exacerbate the risk of nuclear conflict. On the U.S. side, this includes the Trump administration’s low-yield submarine-launched nuclear warheads, the first new nuclear weapon the U.S. has deployed since the Cold War, as well as the ineffective and destabilizing Ground-Based Midcourse Defense (GMD) system. On the Russian side, this includes nuclear-capable hypersonic missiles and the reintroduction of missiles previously banned by the Intermediate-Range Nuclear Forces Treaty. </w:t>
      </w:r>
    </w:p>
    <w:p w14:paraId="01BCCA54" w14:textId="77777777" w:rsidR="00C747C7" w:rsidRPr="008617FF" w:rsidRDefault="00C747C7" w:rsidP="00C747C7">
      <w:pPr>
        <w:rPr>
          <w:rStyle w:val="StyleUnderline"/>
          <w:rFonts w:asciiTheme="majorHAnsi" w:hAnsiTheme="majorHAnsi" w:cstheme="majorHAnsi"/>
        </w:rPr>
      </w:pPr>
      <w:r w:rsidRPr="008617FF">
        <w:rPr>
          <w:rStyle w:val="StyleUnderline"/>
          <w:rFonts w:asciiTheme="majorHAnsi" w:hAnsiTheme="majorHAnsi" w:cstheme="majorHAnsi"/>
        </w:rPr>
        <w:t xml:space="preserve">The Cold War arms race was </w:t>
      </w:r>
      <w:r w:rsidRPr="008617FF">
        <w:rPr>
          <w:rStyle w:val="Emphasis"/>
          <w:rFonts w:asciiTheme="majorHAnsi" w:hAnsiTheme="majorHAnsi" w:cstheme="majorHAnsi"/>
        </w:rPr>
        <w:t>toxic</w:t>
      </w:r>
      <w:r w:rsidRPr="008617FF">
        <w:rPr>
          <w:rFonts w:asciiTheme="majorHAnsi" w:hAnsiTheme="majorHAnsi" w:cstheme="majorHAnsi"/>
          <w:sz w:val="16"/>
        </w:rPr>
        <w:t xml:space="preserve">. The production of nuclear weapons harmed civilians worldwide. The presence of nuclear weapons warped systems of government designed to limit executive power. Through multiple Cold War crises, </w:t>
      </w:r>
      <w:r w:rsidRPr="008617FF">
        <w:rPr>
          <w:rStyle w:val="StyleUnderline"/>
          <w:rFonts w:asciiTheme="majorHAnsi" w:hAnsiTheme="majorHAnsi" w:cstheme="majorHAnsi"/>
        </w:rPr>
        <w:t xml:space="preserve">nuclear weapons </w:t>
      </w:r>
      <w:r w:rsidRPr="008617FF">
        <w:rPr>
          <w:rStyle w:val="Emphasis"/>
          <w:rFonts w:asciiTheme="majorHAnsi" w:hAnsiTheme="majorHAnsi" w:cstheme="majorHAnsi"/>
        </w:rPr>
        <w:t>threatened</w:t>
      </w:r>
      <w:r w:rsidRPr="008617FF">
        <w:rPr>
          <w:rStyle w:val="StyleUnderline"/>
          <w:rFonts w:asciiTheme="majorHAnsi" w:hAnsiTheme="majorHAnsi" w:cstheme="majorHAnsi"/>
        </w:rPr>
        <w:t xml:space="preserve"> the capacity of rational actors to control them. </w:t>
      </w:r>
    </w:p>
    <w:p w14:paraId="42AAA5FF"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 xml:space="preserve">Accidents were </w:t>
      </w:r>
      <w:r w:rsidRPr="008617FF">
        <w:rPr>
          <w:rStyle w:val="Emphasis"/>
          <w:rFonts w:asciiTheme="majorHAnsi" w:hAnsiTheme="majorHAnsi" w:cstheme="majorHAnsi"/>
        </w:rPr>
        <w:t>too frequent</w:t>
      </w:r>
      <w:r w:rsidRPr="008617FF">
        <w:rPr>
          <w:rStyle w:val="StyleUnderline"/>
          <w:rFonts w:asciiTheme="majorHAnsi" w:hAnsiTheme="majorHAnsi" w:cstheme="majorHAnsi"/>
        </w:rPr>
        <w:t>, close calls too common</w:t>
      </w:r>
      <w:r w:rsidRPr="008617FF">
        <w:rPr>
          <w:rFonts w:asciiTheme="majorHAnsi" w:hAnsiTheme="majorHAnsi" w:cstheme="majorHAnsi"/>
          <w:sz w:val="16"/>
        </w:rPr>
        <w:t xml:space="preserve">. And the prioritization of nuclear weapons diverted resources from pressing national concerns. </w:t>
      </w:r>
    </w:p>
    <w:p w14:paraId="27AF0B4C"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Over time, leaders in both superpower capitals realized the dangers of the arms race, working together to construct seminal arms control agreements like the Intermediate-Range Nuclear Forces (INF) Treaty and the Anti-Ballistic Missile (ABM) Treaty. They also realized that the arms race was underpinned by a number of myths, namely 1) that nuclear weapons are merely more powerful conventional weapons, 2) that deterrence is stable, and 3) that ever-larger nuclear arsenals are necessary. </w:t>
      </w:r>
    </w:p>
    <w:p w14:paraId="01511D0F"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Today, Washington and Moscow have abandoned much of the arms control framework they built together, while also embracing Cold War-era myths they had previously discarded. Both sides are at fault. The U.S. has displayed interest in limited nuclear warfighting through its development and deployment of a new low-yield nuclear weapon for the Trident submarine. Russia violated the INF Treaty. Unrealistic technological programs like the U.S. Ground-Based Mid-course Defense (GMD) and new Russian missiles, including hypersonic missiles, undermine arms control while still failing to achieve their stated defense purposes. </w:t>
      </w:r>
    </w:p>
    <w:p w14:paraId="1FD46FA4"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Each of these dynamics is underpinned by a myth that should have been debunked by the Cold War. As Ronald Reagan and Mikhail Gorbachev argued: “</w:t>
      </w:r>
      <w:r w:rsidRPr="008617FF">
        <w:rPr>
          <w:rStyle w:val="StyleUnderline"/>
          <w:rFonts w:asciiTheme="majorHAnsi" w:hAnsiTheme="majorHAnsi" w:cstheme="majorHAnsi"/>
        </w:rPr>
        <w:t xml:space="preserve">A nuclear war can </w:t>
      </w:r>
      <w:r w:rsidRPr="008617FF">
        <w:rPr>
          <w:rStyle w:val="Emphasis"/>
          <w:rFonts w:asciiTheme="majorHAnsi" w:hAnsiTheme="majorHAnsi" w:cstheme="majorHAnsi"/>
        </w:rPr>
        <w:t>never</w:t>
      </w:r>
      <w:r w:rsidRPr="008617FF">
        <w:rPr>
          <w:rStyle w:val="StyleUnderline"/>
          <w:rFonts w:asciiTheme="majorHAnsi" w:hAnsiTheme="majorHAnsi" w:cstheme="majorHAnsi"/>
        </w:rPr>
        <w:t xml:space="preserve"> be won and must never be fought</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 xml:space="preserve">The </w:t>
      </w:r>
      <w:r w:rsidRPr="008617FF">
        <w:rPr>
          <w:rStyle w:val="Emphasis"/>
          <w:rFonts w:asciiTheme="majorHAnsi" w:hAnsiTheme="majorHAnsi" w:cstheme="majorHAnsi"/>
          <w:highlight w:val="green"/>
        </w:rPr>
        <w:t>instability</w:t>
      </w:r>
      <w:r w:rsidRPr="008617FF">
        <w:rPr>
          <w:rStyle w:val="StyleUnderline"/>
          <w:rFonts w:asciiTheme="majorHAnsi" w:hAnsiTheme="majorHAnsi" w:cstheme="majorHAnsi"/>
          <w:highlight w:val="green"/>
        </w:rPr>
        <w:t xml:space="preserve"> of deterrence requires</w:t>
      </w:r>
      <w:r w:rsidRPr="008617FF">
        <w:rPr>
          <w:rFonts w:asciiTheme="majorHAnsi" w:hAnsiTheme="majorHAnsi" w:cstheme="majorHAnsi"/>
          <w:sz w:val="16"/>
        </w:rPr>
        <w:t xml:space="preserve"> that both </w:t>
      </w:r>
      <w:r w:rsidRPr="008617FF">
        <w:rPr>
          <w:rStyle w:val="StyleUnderline"/>
          <w:rFonts w:asciiTheme="majorHAnsi" w:hAnsiTheme="majorHAnsi" w:cstheme="majorHAnsi"/>
          <w:highlight w:val="green"/>
        </w:rPr>
        <w:t>countries</w:t>
      </w:r>
      <w:r w:rsidRPr="008617FF">
        <w:rPr>
          <w:rStyle w:val="StyleUnderline"/>
          <w:rFonts w:asciiTheme="majorHAnsi" w:hAnsiTheme="majorHAnsi" w:cstheme="majorHAnsi"/>
        </w:rPr>
        <w:t xml:space="preserve"> take a </w:t>
      </w:r>
      <w:r w:rsidRPr="008617FF">
        <w:rPr>
          <w:rStyle w:val="Emphasis"/>
          <w:rFonts w:asciiTheme="majorHAnsi" w:hAnsiTheme="majorHAnsi" w:cstheme="majorHAnsi"/>
        </w:rPr>
        <w:t xml:space="preserve">closer </w:t>
      </w:r>
      <w:r w:rsidRPr="008617FF">
        <w:rPr>
          <w:rStyle w:val="Emphasis"/>
          <w:rFonts w:asciiTheme="majorHAnsi" w:hAnsiTheme="majorHAnsi" w:cstheme="majorHAnsi"/>
          <w:highlight w:val="green"/>
        </w:rPr>
        <w:t>look</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 xml:space="preserve">at the </w:t>
      </w:r>
      <w:r w:rsidRPr="008617FF">
        <w:rPr>
          <w:rStyle w:val="Emphasis"/>
          <w:rFonts w:asciiTheme="majorHAnsi" w:hAnsiTheme="majorHAnsi" w:cstheme="majorHAnsi"/>
          <w:highlight w:val="green"/>
        </w:rPr>
        <w:t>escalatory</w:t>
      </w:r>
      <w:r w:rsidRPr="008617FF">
        <w:rPr>
          <w:rStyle w:val="StyleUnderline"/>
          <w:rFonts w:asciiTheme="majorHAnsi" w:hAnsiTheme="majorHAnsi" w:cstheme="majorHAnsi"/>
          <w:highlight w:val="green"/>
        </w:rPr>
        <w:t xml:space="preserve"> and </w:t>
      </w:r>
      <w:r w:rsidRPr="008617FF">
        <w:rPr>
          <w:rStyle w:val="Emphasis"/>
          <w:rFonts w:asciiTheme="majorHAnsi" w:hAnsiTheme="majorHAnsi" w:cstheme="majorHAnsi"/>
          <w:highlight w:val="green"/>
        </w:rPr>
        <w:t>miscalculation potential</w:t>
      </w:r>
      <w:r w:rsidRPr="008617FF">
        <w:rPr>
          <w:rStyle w:val="StyleUnderline"/>
          <w:rFonts w:asciiTheme="majorHAnsi" w:hAnsiTheme="majorHAnsi" w:cstheme="majorHAnsi"/>
          <w:highlight w:val="green"/>
        </w:rPr>
        <w:t xml:space="preserve"> of</w:t>
      </w:r>
      <w:r w:rsidRPr="008617FF">
        <w:rPr>
          <w:rFonts w:asciiTheme="majorHAnsi" w:hAnsiTheme="majorHAnsi" w:cstheme="majorHAnsi"/>
          <w:sz w:val="16"/>
        </w:rPr>
        <w:t xml:space="preserve"> their </w:t>
      </w:r>
      <w:r w:rsidRPr="008617FF">
        <w:rPr>
          <w:rStyle w:val="Emphasis"/>
          <w:rFonts w:asciiTheme="majorHAnsi" w:hAnsiTheme="majorHAnsi" w:cstheme="majorHAnsi"/>
          <w:highlight w:val="green"/>
        </w:rPr>
        <w:t>new</w:t>
      </w:r>
      <w:r w:rsidRPr="008617FF">
        <w:rPr>
          <w:rStyle w:val="StyleUnderline"/>
          <w:rFonts w:asciiTheme="majorHAnsi" w:hAnsiTheme="majorHAnsi" w:cstheme="majorHAnsi"/>
          <w:highlight w:val="green"/>
        </w:rPr>
        <w:t xml:space="preserve"> weapons</w:t>
      </w:r>
      <w:r w:rsidRPr="008617FF">
        <w:rPr>
          <w:rFonts w:asciiTheme="majorHAnsi" w:hAnsiTheme="majorHAnsi" w:cstheme="majorHAnsi"/>
          <w:sz w:val="16"/>
        </w:rPr>
        <w:t xml:space="preserve"> systems, whether offensive (Russian missiles) or defensive (U.S. missile defense). The Cold War showed the inefficacy of nuclear stockpiles numbering in the tens of thousands. There is no reason for the U.S. and Russia to recommit to their current nuclear postures. </w:t>
      </w:r>
    </w:p>
    <w:p w14:paraId="33CB99FB" w14:textId="77777777" w:rsidR="00C747C7" w:rsidRPr="008617FF" w:rsidRDefault="00C747C7" w:rsidP="00C747C7">
      <w:pPr>
        <w:rPr>
          <w:rStyle w:val="StyleUnderline"/>
          <w:rFonts w:asciiTheme="majorHAnsi" w:hAnsiTheme="majorHAnsi" w:cstheme="majorHAnsi"/>
        </w:rPr>
      </w:pPr>
      <w:r w:rsidRPr="008617FF">
        <w:rPr>
          <w:rStyle w:val="StyleUnderline"/>
          <w:rFonts w:asciiTheme="majorHAnsi" w:hAnsiTheme="majorHAnsi" w:cstheme="majorHAnsi"/>
          <w:highlight w:val="green"/>
        </w:rPr>
        <w:t xml:space="preserve">The U.S. and Russia </w:t>
      </w:r>
      <w:r w:rsidRPr="008617FF">
        <w:rPr>
          <w:rStyle w:val="Emphasis"/>
          <w:rFonts w:asciiTheme="majorHAnsi" w:hAnsiTheme="majorHAnsi" w:cstheme="majorHAnsi"/>
          <w:highlight w:val="green"/>
        </w:rPr>
        <w:t>still have time</w:t>
      </w:r>
      <w:r w:rsidRPr="008617FF">
        <w:rPr>
          <w:rStyle w:val="StyleUnderline"/>
          <w:rFonts w:asciiTheme="majorHAnsi" w:hAnsiTheme="majorHAnsi" w:cstheme="majorHAnsi"/>
          <w:highlight w:val="green"/>
        </w:rPr>
        <w:t xml:space="preserve"> to avert a</w:t>
      </w:r>
      <w:r w:rsidRPr="008617FF">
        <w:rPr>
          <w:rStyle w:val="StyleUnderline"/>
          <w:rFonts w:asciiTheme="majorHAnsi" w:hAnsiTheme="majorHAnsi" w:cstheme="majorHAnsi"/>
        </w:rPr>
        <w:t xml:space="preserve"> new nuclear </w:t>
      </w:r>
      <w:r w:rsidRPr="008617FF">
        <w:rPr>
          <w:rStyle w:val="StyleUnderline"/>
          <w:rFonts w:asciiTheme="majorHAnsi" w:hAnsiTheme="majorHAnsi" w:cstheme="majorHAnsi"/>
          <w:highlight w:val="green"/>
        </w:rPr>
        <w:t>arms race</w:t>
      </w:r>
      <w:r w:rsidRPr="008617FF">
        <w:rPr>
          <w:rStyle w:val="StyleUnderline"/>
          <w:rFonts w:asciiTheme="majorHAnsi" w:hAnsiTheme="majorHAnsi" w:cstheme="majorHAnsi"/>
        </w:rPr>
        <w:t xml:space="preserve">. But to do so, </w:t>
      </w:r>
      <w:r w:rsidRPr="008617FF">
        <w:rPr>
          <w:rStyle w:val="StyleUnderline"/>
          <w:rFonts w:asciiTheme="majorHAnsi" w:hAnsiTheme="majorHAnsi" w:cstheme="majorHAnsi"/>
          <w:highlight w:val="green"/>
        </w:rPr>
        <w:t xml:space="preserve">they must act </w:t>
      </w:r>
      <w:r w:rsidRPr="008617FF">
        <w:rPr>
          <w:rStyle w:val="Emphasis"/>
          <w:rFonts w:asciiTheme="majorHAnsi" w:hAnsiTheme="majorHAnsi" w:cstheme="majorHAnsi"/>
          <w:highlight w:val="green"/>
        </w:rPr>
        <w:t>decisively</w:t>
      </w:r>
      <w:r w:rsidRPr="008617FF">
        <w:rPr>
          <w:rStyle w:val="StyleUnderline"/>
          <w:rFonts w:asciiTheme="majorHAnsi" w:hAnsiTheme="majorHAnsi" w:cstheme="majorHAnsi"/>
          <w:highlight w:val="green"/>
        </w:rPr>
        <w:t xml:space="preserve">, </w:t>
      </w:r>
      <w:r w:rsidRPr="008617FF">
        <w:rPr>
          <w:rStyle w:val="Emphasis"/>
          <w:rFonts w:asciiTheme="majorHAnsi" w:hAnsiTheme="majorHAnsi" w:cstheme="majorHAnsi"/>
          <w:highlight w:val="green"/>
        </w:rPr>
        <w:t>purposefully</w:t>
      </w:r>
      <w:r w:rsidRPr="008617FF">
        <w:rPr>
          <w:rStyle w:val="StyleUnderline"/>
          <w:rFonts w:asciiTheme="majorHAnsi" w:hAnsiTheme="majorHAnsi" w:cstheme="majorHAnsi"/>
          <w:highlight w:val="green"/>
        </w:rPr>
        <w:t xml:space="preserve">, and </w:t>
      </w:r>
      <w:r w:rsidRPr="008617FF">
        <w:rPr>
          <w:rStyle w:val="Emphasis"/>
          <w:rFonts w:asciiTheme="majorHAnsi" w:hAnsiTheme="majorHAnsi" w:cstheme="majorHAnsi"/>
          <w:highlight w:val="green"/>
        </w:rPr>
        <w:t>quickly</w:t>
      </w:r>
      <w:r w:rsidRPr="008617FF">
        <w:rPr>
          <w:rStyle w:val="StyleUnderline"/>
          <w:rFonts w:asciiTheme="majorHAnsi" w:hAnsiTheme="majorHAnsi" w:cstheme="majorHAnsi"/>
          <w:highlight w:val="green"/>
        </w:rPr>
        <w:t>.</w:t>
      </w:r>
    </w:p>
    <w:p w14:paraId="24DF0864" w14:textId="77777777" w:rsidR="00C747C7" w:rsidRPr="008617FF" w:rsidRDefault="00C747C7" w:rsidP="00C747C7">
      <w:pPr>
        <w:rPr>
          <w:rFonts w:asciiTheme="majorHAnsi" w:hAnsiTheme="majorHAnsi" w:cstheme="majorHAnsi"/>
          <w:sz w:val="16"/>
        </w:rPr>
      </w:pPr>
    </w:p>
    <w:p w14:paraId="1B51AA20" w14:textId="77777777" w:rsidR="00C747C7" w:rsidRPr="008617FF" w:rsidRDefault="00C747C7" w:rsidP="00C747C7">
      <w:pPr>
        <w:pStyle w:val="Heading4"/>
        <w:rPr>
          <w:rFonts w:asciiTheme="majorHAnsi" w:hAnsiTheme="majorHAnsi" w:cstheme="majorHAnsi"/>
          <w:u w:val="single"/>
        </w:rPr>
      </w:pPr>
      <w:r w:rsidRPr="008617FF">
        <w:rPr>
          <w:rFonts w:asciiTheme="majorHAnsi" w:hAnsiTheme="majorHAnsi" w:cstheme="majorHAnsi"/>
        </w:rPr>
        <w:t xml:space="preserve">That causes global </w:t>
      </w:r>
      <w:r w:rsidRPr="008617FF">
        <w:rPr>
          <w:rFonts w:asciiTheme="majorHAnsi" w:hAnsiTheme="majorHAnsi" w:cstheme="majorHAnsi"/>
          <w:u w:val="single"/>
        </w:rPr>
        <w:t xml:space="preserve">nuclear conflict </w:t>
      </w:r>
    </w:p>
    <w:p w14:paraId="26F85BE4" w14:textId="77777777" w:rsidR="00C747C7" w:rsidRPr="008617FF" w:rsidRDefault="00C747C7" w:rsidP="00C747C7">
      <w:pPr>
        <w:rPr>
          <w:rFonts w:asciiTheme="majorHAnsi" w:hAnsiTheme="majorHAnsi" w:cstheme="majorHAnsi"/>
        </w:rPr>
      </w:pPr>
      <w:r w:rsidRPr="008617FF">
        <w:rPr>
          <w:rFonts w:asciiTheme="majorHAnsi" w:hAnsiTheme="majorHAnsi" w:cstheme="majorHAnsi"/>
        </w:rPr>
        <w:t xml:space="preserve">Daryl G. </w:t>
      </w:r>
      <w:r w:rsidRPr="008617FF">
        <w:rPr>
          <w:rStyle w:val="Style13ptBold"/>
          <w:rFonts w:asciiTheme="majorHAnsi" w:hAnsiTheme="majorHAnsi" w:cstheme="majorHAnsi"/>
        </w:rPr>
        <w:t>Kimball 20</w:t>
      </w:r>
      <w:r w:rsidRPr="008617FF">
        <w:rPr>
          <w:rFonts w:asciiTheme="majorHAnsi" w:hAnsiTheme="majorHAnsi" w:cstheme="majorHAnsi"/>
        </w:rPr>
        <w:t>. Executive director of the Arms Control Association. Former executive director of the Coalition to Reduce Nuclear Dangers. Former director of security programs for Physicians for Social Responsibility. "No One Wins an Arms Race or a Nuclear War". Arms Control Association. March 2020. https://www.armscontrol.org/act/2020-03/focus/one-wins-arms-race-nuclear-war</w:t>
      </w:r>
    </w:p>
    <w:p w14:paraId="20E9F5E3" w14:textId="77777777" w:rsidR="00C747C7" w:rsidRPr="008617FF" w:rsidRDefault="00C747C7" w:rsidP="00C747C7">
      <w:pPr>
        <w:rPr>
          <w:rFonts w:asciiTheme="majorHAnsi" w:hAnsiTheme="majorHAnsi" w:cstheme="majorHAnsi"/>
          <w:sz w:val="14"/>
        </w:rPr>
      </w:pPr>
      <w:r w:rsidRPr="008617FF">
        <w:rPr>
          <w:rFonts w:asciiTheme="majorHAnsi" w:hAnsiTheme="majorHAnsi" w:cstheme="majorHAnsi"/>
          <w:sz w:val="14"/>
        </w:rPr>
        <w:lastRenderedPageBreak/>
        <w:t xml:space="preserve">The move comes as </w:t>
      </w:r>
      <w:r w:rsidRPr="008617FF">
        <w:rPr>
          <w:rStyle w:val="StyleUnderline"/>
          <w:rFonts w:asciiTheme="majorHAnsi" w:hAnsiTheme="majorHAnsi" w:cstheme="majorHAnsi"/>
        </w:rPr>
        <w:t xml:space="preserve">the administration is proposing </w:t>
      </w:r>
      <w:r w:rsidRPr="008617FF">
        <w:rPr>
          <w:rStyle w:val="StyleUnderline"/>
          <w:rFonts w:asciiTheme="majorHAnsi" w:hAnsiTheme="majorHAnsi" w:cstheme="majorHAnsi"/>
          <w:highlight w:val="green"/>
        </w:rPr>
        <w:t>to</w:t>
      </w:r>
      <w:r w:rsidRPr="008617FF">
        <w:rPr>
          <w:rStyle w:val="StyleUnderline"/>
          <w:rFonts w:asciiTheme="majorHAnsi" w:hAnsiTheme="majorHAnsi" w:cstheme="majorHAnsi"/>
        </w:rPr>
        <w:t xml:space="preserve"> increase </w:t>
      </w:r>
      <w:r w:rsidRPr="008617FF">
        <w:rPr>
          <w:rStyle w:val="Emphasis"/>
          <w:rFonts w:asciiTheme="majorHAnsi" w:hAnsiTheme="majorHAnsi" w:cstheme="majorHAnsi"/>
        </w:rPr>
        <w:t>spending</w:t>
      </w:r>
      <w:r w:rsidRPr="008617FF">
        <w:rPr>
          <w:rFonts w:asciiTheme="majorHAnsi" w:hAnsiTheme="majorHAnsi" w:cstheme="majorHAnsi"/>
          <w:sz w:val="14"/>
        </w:rPr>
        <w:t xml:space="preserve"> to more than $44 billion next year to continue </w:t>
      </w:r>
      <w:r w:rsidRPr="008617FF">
        <w:rPr>
          <w:rStyle w:val="StyleUnderline"/>
          <w:rFonts w:asciiTheme="majorHAnsi" w:hAnsiTheme="majorHAnsi" w:cstheme="majorHAnsi"/>
        </w:rPr>
        <w:t>and</w:t>
      </w:r>
      <w:r w:rsidRPr="008617FF">
        <w:rPr>
          <w:rFonts w:asciiTheme="majorHAnsi" w:hAnsiTheme="majorHAnsi" w:cstheme="majorHAnsi"/>
          <w:sz w:val="14"/>
        </w:rPr>
        <w:t xml:space="preserve">, in some cases, </w:t>
      </w:r>
      <w:r w:rsidRPr="008617FF">
        <w:rPr>
          <w:rStyle w:val="StyleUnderline"/>
          <w:rFonts w:asciiTheme="majorHAnsi" w:hAnsiTheme="majorHAnsi" w:cstheme="majorHAnsi"/>
        </w:rPr>
        <w:t>accelerate programs to</w:t>
      </w:r>
      <w:r w:rsidRPr="008617FF">
        <w:rPr>
          <w:rFonts w:asciiTheme="majorHAnsi" w:hAnsiTheme="majorHAnsi" w:cstheme="majorHAnsi"/>
          <w:sz w:val="14"/>
        </w:rPr>
        <w:t xml:space="preserve"> replace and </w:t>
      </w:r>
      <w:r w:rsidRPr="008617FF">
        <w:rPr>
          <w:rStyle w:val="Emphasis"/>
          <w:rFonts w:asciiTheme="majorHAnsi" w:hAnsiTheme="majorHAnsi" w:cstheme="majorHAnsi"/>
          <w:highlight w:val="green"/>
        </w:rPr>
        <w:t>upgrade</w:t>
      </w:r>
      <w:r w:rsidRPr="008617FF">
        <w:rPr>
          <w:rFonts w:asciiTheme="majorHAnsi" w:hAnsiTheme="majorHAnsi" w:cstheme="majorHAnsi"/>
          <w:sz w:val="14"/>
        </w:rPr>
        <w:t xml:space="preserve"> all the major elements of </w:t>
      </w:r>
      <w:r w:rsidRPr="008617FF">
        <w:rPr>
          <w:rStyle w:val="StyleUnderline"/>
          <w:rFonts w:asciiTheme="majorHAnsi" w:hAnsiTheme="majorHAnsi" w:cstheme="majorHAnsi"/>
          <w:highlight w:val="green"/>
        </w:rPr>
        <w:t>the</w:t>
      </w:r>
      <w:r w:rsidRPr="008617FF">
        <w:rPr>
          <w:rFonts w:asciiTheme="majorHAnsi" w:hAnsiTheme="majorHAnsi" w:cstheme="majorHAnsi"/>
          <w:sz w:val="14"/>
        </w:rPr>
        <w:t xml:space="preserve"> bloated U.S. </w:t>
      </w:r>
      <w:r w:rsidRPr="008617FF">
        <w:rPr>
          <w:rStyle w:val="StyleUnderline"/>
          <w:rFonts w:asciiTheme="majorHAnsi" w:hAnsiTheme="majorHAnsi" w:cstheme="majorHAnsi"/>
          <w:highlight w:val="green"/>
        </w:rPr>
        <w:t>arsenal</w:t>
      </w:r>
      <w:r w:rsidRPr="008617FF">
        <w:rPr>
          <w:rFonts w:asciiTheme="majorHAnsi" w:hAnsiTheme="majorHAnsi" w:cstheme="majorHAnsi"/>
          <w:sz w:val="14"/>
        </w:rPr>
        <w:t xml:space="preserve">. </w:t>
      </w:r>
      <w:r w:rsidRPr="008617FF">
        <w:rPr>
          <w:rStyle w:val="Emphasis"/>
          <w:rFonts w:asciiTheme="majorHAnsi" w:hAnsiTheme="majorHAnsi" w:cstheme="majorHAnsi"/>
        </w:rPr>
        <w:t>Unless curtailed</w:t>
      </w:r>
      <w:r w:rsidRPr="008617FF">
        <w:rPr>
          <w:rFonts w:asciiTheme="majorHAnsi" w:hAnsiTheme="majorHAnsi" w:cstheme="majorHAnsi"/>
          <w:sz w:val="14"/>
        </w:rPr>
        <w:t xml:space="preserve">, </w:t>
      </w:r>
      <w:r w:rsidRPr="008617FF">
        <w:rPr>
          <w:rStyle w:val="StyleUnderline"/>
          <w:rFonts w:asciiTheme="majorHAnsi" w:hAnsiTheme="majorHAnsi" w:cstheme="majorHAnsi"/>
        </w:rPr>
        <w:t>the plan</w:t>
      </w:r>
      <w:r w:rsidRPr="008617FF">
        <w:rPr>
          <w:rFonts w:asciiTheme="majorHAnsi" w:hAnsiTheme="majorHAnsi" w:cstheme="majorHAnsi"/>
          <w:sz w:val="14"/>
        </w:rPr>
        <w:t>, which departs in important ways from long-standing U.S. policies</w:t>
      </w:r>
      <w:r w:rsidRPr="008617FF">
        <w:rPr>
          <w:rFonts w:asciiTheme="majorHAnsi" w:hAnsiTheme="majorHAnsi" w:cstheme="majorHAnsi"/>
        </w:rPr>
        <w:t xml:space="preserve">, </w:t>
      </w:r>
      <w:r w:rsidRPr="008617FF">
        <w:rPr>
          <w:rStyle w:val="StyleUnderline"/>
          <w:rFonts w:asciiTheme="majorHAnsi" w:hAnsiTheme="majorHAnsi" w:cstheme="majorHAnsi"/>
          <w:highlight w:val="green"/>
        </w:rPr>
        <w:t xml:space="preserve">will </w:t>
      </w:r>
      <w:r w:rsidRPr="008617FF">
        <w:rPr>
          <w:rStyle w:val="Emphasis"/>
          <w:rFonts w:asciiTheme="majorHAnsi" w:hAnsiTheme="majorHAnsi" w:cstheme="majorHAnsi"/>
          <w:highlight w:val="green"/>
        </w:rPr>
        <w:t>accelerate</w:t>
      </w:r>
      <w:r w:rsidRPr="008617FF">
        <w:rPr>
          <w:rStyle w:val="StyleUnderline"/>
          <w:rFonts w:asciiTheme="majorHAnsi" w:hAnsiTheme="majorHAnsi" w:cstheme="majorHAnsi"/>
        </w:rPr>
        <w:t xml:space="preserve"> global </w:t>
      </w:r>
      <w:r w:rsidRPr="008617FF">
        <w:rPr>
          <w:rStyle w:val="StyleUnderline"/>
          <w:rFonts w:asciiTheme="majorHAnsi" w:hAnsiTheme="majorHAnsi" w:cstheme="majorHAnsi"/>
          <w:highlight w:val="green"/>
        </w:rPr>
        <w:t>nuclear competition</w:t>
      </w:r>
      <w:r w:rsidRPr="008617FF">
        <w:rPr>
          <w:rFonts w:asciiTheme="majorHAnsi" w:hAnsiTheme="majorHAnsi" w:cstheme="majorHAnsi"/>
          <w:sz w:val="14"/>
          <w:highlight w:val="green"/>
        </w:rPr>
        <w:t xml:space="preserve"> </w:t>
      </w:r>
      <w:r w:rsidRPr="008617FF">
        <w:rPr>
          <w:rStyle w:val="StyleUnderline"/>
          <w:rFonts w:asciiTheme="majorHAnsi" w:hAnsiTheme="majorHAnsi" w:cstheme="majorHAnsi"/>
          <w:highlight w:val="green"/>
        </w:rPr>
        <w:t xml:space="preserve">and </w:t>
      </w:r>
      <w:r w:rsidRPr="008617FF">
        <w:rPr>
          <w:rStyle w:val="Emphasis"/>
          <w:rFonts w:asciiTheme="majorHAnsi" w:hAnsiTheme="majorHAnsi" w:cstheme="majorHAnsi"/>
          <w:highlight w:val="green"/>
        </w:rPr>
        <w:t>increase</w:t>
      </w:r>
      <w:r w:rsidRPr="008617FF">
        <w:rPr>
          <w:rFonts w:asciiTheme="majorHAnsi" w:hAnsiTheme="majorHAnsi" w:cstheme="majorHAnsi"/>
          <w:sz w:val="14"/>
        </w:rPr>
        <w:t xml:space="preserve"> </w:t>
      </w:r>
      <w:r w:rsidRPr="008617FF">
        <w:rPr>
          <w:rStyle w:val="StyleUnderline"/>
          <w:rFonts w:asciiTheme="majorHAnsi" w:hAnsiTheme="majorHAnsi" w:cstheme="majorHAnsi"/>
          <w:highlight w:val="green"/>
        </w:rPr>
        <w:t xml:space="preserve">the risk of </w:t>
      </w:r>
      <w:r w:rsidRPr="008617FF">
        <w:rPr>
          <w:rStyle w:val="Emphasis"/>
          <w:rFonts w:asciiTheme="majorHAnsi" w:hAnsiTheme="majorHAnsi" w:cstheme="majorHAnsi"/>
          <w:highlight w:val="green"/>
        </w:rPr>
        <w:t>nuclear war</w:t>
      </w:r>
      <w:r w:rsidRPr="008617FF">
        <w:rPr>
          <w:rFonts w:asciiTheme="majorHAnsi" w:hAnsiTheme="majorHAnsi" w:cstheme="majorHAnsi"/>
          <w:sz w:val="14"/>
        </w:rPr>
        <w:t xml:space="preserve">. As if to underscore the dangers of the administration’s strategy, the Defense Department led an exercise last month </w:t>
      </w:r>
      <w:r w:rsidRPr="008617FF">
        <w:rPr>
          <w:rFonts w:asciiTheme="majorHAnsi" w:hAnsiTheme="majorHAnsi" w:cstheme="majorHAnsi"/>
          <w:sz w:val="14"/>
          <w:szCs w:val="14"/>
        </w:rPr>
        <w:t>simulating a limited nuclear war. “The scenario included a European contingency….</w:t>
      </w:r>
      <w:r w:rsidRPr="008617FF">
        <w:rPr>
          <w:rFonts w:asciiTheme="majorHAnsi" w:hAnsiTheme="majorHAnsi" w:cstheme="majorHAnsi"/>
          <w:sz w:val="14"/>
        </w:rPr>
        <w:t xml:space="preserve"> </w:t>
      </w:r>
      <w:r w:rsidRPr="008617FF">
        <w:rPr>
          <w:rStyle w:val="StyleUnderline"/>
          <w:rFonts w:asciiTheme="majorHAnsi" w:hAnsiTheme="majorHAnsi" w:cstheme="majorHAnsi"/>
          <w:highlight w:val="green"/>
        </w:rPr>
        <w:t>Russia</w:t>
      </w:r>
      <w:r w:rsidRPr="008617FF">
        <w:rPr>
          <w:rFonts w:asciiTheme="majorHAnsi" w:hAnsiTheme="majorHAnsi" w:cstheme="majorHAnsi"/>
          <w:sz w:val="14"/>
        </w:rPr>
        <w:t xml:space="preserve"> decides to </w:t>
      </w:r>
      <w:r w:rsidRPr="008617FF">
        <w:rPr>
          <w:rStyle w:val="StyleUnderline"/>
          <w:rFonts w:asciiTheme="majorHAnsi" w:hAnsiTheme="majorHAnsi" w:cstheme="majorHAnsi"/>
          <w:highlight w:val="green"/>
        </w:rPr>
        <w:t>use a</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low-yield</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limited nuclear weapon</w:t>
      </w:r>
      <w:r w:rsidRPr="008617FF">
        <w:rPr>
          <w:rFonts w:asciiTheme="majorHAnsi" w:hAnsiTheme="majorHAnsi" w:cstheme="majorHAnsi"/>
        </w:rPr>
        <w:t xml:space="preserve"> </w:t>
      </w:r>
      <w:r w:rsidRPr="008617FF">
        <w:rPr>
          <w:rFonts w:asciiTheme="majorHAnsi" w:hAnsiTheme="majorHAnsi" w:cstheme="majorHAnsi"/>
          <w:sz w:val="14"/>
          <w:szCs w:val="14"/>
        </w:rPr>
        <w:t>against a site on NATO territory</w:t>
      </w:r>
      <w:r w:rsidRPr="008617FF">
        <w:rPr>
          <w:rFonts w:asciiTheme="majorHAnsi" w:hAnsiTheme="majorHAnsi" w:cstheme="majorHAnsi"/>
          <w:sz w:val="14"/>
        </w:rPr>
        <w:t xml:space="preserve">,” </w:t>
      </w:r>
      <w:r w:rsidRPr="008617FF">
        <w:rPr>
          <w:rStyle w:val="StyleUnderline"/>
          <w:rFonts w:asciiTheme="majorHAnsi" w:hAnsiTheme="majorHAnsi" w:cstheme="majorHAnsi"/>
          <w:highlight w:val="green"/>
        </w:rPr>
        <w:t>and the U</w:t>
      </w:r>
      <w:r w:rsidRPr="008617FF">
        <w:rPr>
          <w:rFonts w:asciiTheme="majorHAnsi" w:hAnsiTheme="majorHAnsi" w:cstheme="majorHAnsi"/>
          <w:sz w:val="14"/>
        </w:rPr>
        <w:t xml:space="preserve">nited </w:t>
      </w:r>
      <w:r w:rsidRPr="008617FF">
        <w:rPr>
          <w:rStyle w:val="StyleUnderline"/>
          <w:rFonts w:asciiTheme="majorHAnsi" w:hAnsiTheme="majorHAnsi" w:cstheme="majorHAnsi"/>
          <w:highlight w:val="green"/>
        </w:rPr>
        <w:t>S</w:t>
      </w:r>
      <w:r w:rsidRPr="008617FF">
        <w:rPr>
          <w:rFonts w:asciiTheme="majorHAnsi" w:hAnsiTheme="majorHAnsi" w:cstheme="majorHAnsi"/>
          <w:sz w:val="14"/>
        </w:rPr>
        <w:t xml:space="preserve">tates </w:t>
      </w:r>
      <w:r w:rsidRPr="008617FF">
        <w:rPr>
          <w:rStyle w:val="StyleUnderline"/>
          <w:rFonts w:asciiTheme="majorHAnsi" w:hAnsiTheme="majorHAnsi" w:cstheme="majorHAnsi"/>
          <w:highlight w:val="green"/>
        </w:rPr>
        <w:t>fires back with a “</w:t>
      </w:r>
      <w:r w:rsidRPr="008617FF">
        <w:rPr>
          <w:rStyle w:val="Emphasis"/>
          <w:rFonts w:asciiTheme="majorHAnsi" w:hAnsiTheme="majorHAnsi" w:cstheme="majorHAnsi"/>
        </w:rPr>
        <w:t xml:space="preserve">limited” </w:t>
      </w:r>
      <w:r w:rsidRPr="008617FF">
        <w:rPr>
          <w:rStyle w:val="Emphasis"/>
          <w:rFonts w:asciiTheme="majorHAnsi" w:hAnsiTheme="majorHAnsi" w:cstheme="majorHAnsi"/>
          <w:highlight w:val="green"/>
        </w:rPr>
        <w:t>nuclear response</w:t>
      </w:r>
      <w:r w:rsidRPr="008617FF">
        <w:rPr>
          <w:rFonts w:asciiTheme="majorHAnsi" w:hAnsiTheme="majorHAnsi" w:cstheme="majorHAnsi"/>
          <w:sz w:val="14"/>
        </w:rPr>
        <w:t xml:space="preserve">, according to the Pentagon. The U.S. response presumably involved the low-yield sub-launched warhead, known as the W76-2. The exercise perpetuates the dangerous illusion that a nuclear war can be fought and won. The new warhead, which packs a five-kiloton explosive yield, is large enough destroy a large city. It would be delivered on the same type of long-range ballistic missile launched from the same strategic submarine that carries missiles loaded with 100-kiloton strategic warheads. </w:t>
      </w:r>
      <w:r w:rsidRPr="008617FF">
        <w:rPr>
          <w:rStyle w:val="StyleUnderline"/>
          <w:rFonts w:asciiTheme="majorHAnsi" w:hAnsiTheme="majorHAnsi" w:cstheme="majorHAnsi"/>
          <w:highlight w:val="green"/>
        </w:rPr>
        <w:t>Russia</w:t>
      </w:r>
      <w:r w:rsidRPr="008617FF">
        <w:rPr>
          <w:rFonts w:asciiTheme="majorHAnsi" w:hAnsiTheme="majorHAnsi" w:cstheme="majorHAnsi"/>
          <w:sz w:val="14"/>
        </w:rPr>
        <w:t xml:space="preserve">n military leaders would be </w:t>
      </w:r>
      <w:r w:rsidRPr="008617FF">
        <w:rPr>
          <w:rStyle w:val="Emphasis"/>
          <w:rFonts w:asciiTheme="majorHAnsi" w:hAnsiTheme="majorHAnsi" w:cstheme="majorHAnsi"/>
          <w:highlight w:val="green"/>
        </w:rPr>
        <w:t>hard pressed</w:t>
      </w:r>
      <w:r w:rsidRPr="008617FF">
        <w:rPr>
          <w:rStyle w:val="StyleUnderline"/>
          <w:rFonts w:asciiTheme="majorHAnsi" w:hAnsiTheme="majorHAnsi" w:cstheme="majorHAnsi"/>
          <w:highlight w:val="green"/>
        </w:rPr>
        <w:t xml:space="preserve"> to know, in the </w:t>
      </w:r>
      <w:r w:rsidRPr="008617FF">
        <w:rPr>
          <w:rStyle w:val="Emphasis"/>
          <w:rFonts w:asciiTheme="majorHAnsi" w:hAnsiTheme="majorHAnsi" w:cstheme="majorHAnsi"/>
          <w:highlight w:val="green"/>
        </w:rPr>
        <w:t>heat of</w:t>
      </w:r>
      <w:r w:rsidRPr="008617FF">
        <w:rPr>
          <w:rFonts w:asciiTheme="majorHAnsi" w:hAnsiTheme="majorHAnsi" w:cstheme="majorHAnsi"/>
          <w:sz w:val="14"/>
        </w:rPr>
        <w:t xml:space="preserve"> a </w:t>
      </w:r>
      <w:r w:rsidRPr="008617FF">
        <w:rPr>
          <w:rStyle w:val="Emphasis"/>
          <w:rFonts w:asciiTheme="majorHAnsi" w:hAnsiTheme="majorHAnsi" w:cstheme="majorHAnsi"/>
          <w:highlight w:val="green"/>
        </w:rPr>
        <w:t>crisis</w:t>
      </w:r>
      <w:r w:rsidRPr="008617FF">
        <w:rPr>
          <w:rStyle w:val="StyleUnderline"/>
          <w:rFonts w:asciiTheme="majorHAnsi" w:hAnsiTheme="majorHAnsi" w:cstheme="majorHAnsi"/>
          <w:highlight w:val="green"/>
        </w:rPr>
        <w:t xml:space="preserve">, </w:t>
      </w:r>
      <w:r w:rsidRPr="008617FF">
        <w:rPr>
          <w:rStyle w:val="StyleUnderline"/>
          <w:rFonts w:asciiTheme="majorHAnsi" w:hAnsiTheme="majorHAnsi" w:cstheme="majorHAnsi"/>
        </w:rPr>
        <w:t>whether the missile was part of a “</w:t>
      </w:r>
      <w:r w:rsidRPr="008617FF">
        <w:rPr>
          <w:rStyle w:val="Emphasis"/>
          <w:rFonts w:asciiTheme="majorHAnsi" w:hAnsiTheme="majorHAnsi" w:cstheme="majorHAnsi"/>
        </w:rPr>
        <w:t>limited” strike</w:t>
      </w:r>
      <w:r w:rsidRPr="008617FF">
        <w:rPr>
          <w:rStyle w:val="StyleUnderline"/>
          <w:rFonts w:asciiTheme="majorHAnsi" w:hAnsiTheme="majorHAnsi" w:cstheme="majorHAnsi"/>
        </w:rPr>
        <w:t xml:space="preserve"> or the first wave of an </w:t>
      </w:r>
      <w:r w:rsidRPr="008617FF">
        <w:rPr>
          <w:rStyle w:val="Emphasis"/>
          <w:rFonts w:asciiTheme="majorHAnsi" w:hAnsiTheme="majorHAnsi" w:cstheme="majorHAnsi"/>
        </w:rPr>
        <w:t>all-out</w:t>
      </w:r>
      <w:r w:rsidRPr="008617FF">
        <w:rPr>
          <w:rStyle w:val="StyleUnderline"/>
          <w:rFonts w:asciiTheme="majorHAnsi" w:hAnsiTheme="majorHAnsi" w:cstheme="majorHAnsi"/>
        </w:rPr>
        <w:t xml:space="preserve"> nuclear </w:t>
      </w:r>
      <w:r w:rsidRPr="008617FF">
        <w:rPr>
          <w:rStyle w:val="Emphasis"/>
          <w:rFonts w:asciiTheme="majorHAnsi" w:hAnsiTheme="majorHAnsi" w:cstheme="majorHAnsi"/>
        </w:rPr>
        <w:t>attack</w:t>
      </w:r>
      <w:r w:rsidRPr="008617FF">
        <w:rPr>
          <w:rFonts w:asciiTheme="majorHAnsi" w:hAnsiTheme="majorHAnsi" w:cstheme="majorHAnsi"/>
          <w:sz w:val="14"/>
        </w:rPr>
        <w:t xml:space="preserve">. Nevertheless, Trump officials insist that the president needs “more credible” nuclear use options to deter the possible first use of nuclear weapons by Russia. In reality, </w:t>
      </w:r>
      <w:r w:rsidRPr="008617FF">
        <w:rPr>
          <w:rStyle w:val="StyleUnderline"/>
          <w:rFonts w:asciiTheme="majorHAnsi" w:hAnsiTheme="majorHAnsi" w:cstheme="majorHAnsi"/>
        </w:rPr>
        <w:t>once nuclear weapons</w:t>
      </w:r>
      <w:r w:rsidRPr="008617FF">
        <w:rPr>
          <w:rFonts w:asciiTheme="majorHAnsi" w:hAnsiTheme="majorHAnsi" w:cstheme="majorHAnsi"/>
          <w:sz w:val="14"/>
        </w:rPr>
        <w:t xml:space="preserve"> of any kind </w:t>
      </w:r>
      <w:r w:rsidRPr="008617FF">
        <w:rPr>
          <w:rStyle w:val="StyleUnderline"/>
          <w:rFonts w:asciiTheme="majorHAnsi" w:hAnsiTheme="majorHAnsi" w:cstheme="majorHAnsi"/>
        </w:rPr>
        <w:t>are detonated in a conflict between nuclear</w:t>
      </w:r>
      <w:r w:rsidRPr="008617FF">
        <w:rPr>
          <w:rFonts w:asciiTheme="majorHAnsi" w:hAnsiTheme="majorHAnsi" w:cstheme="majorHAnsi"/>
          <w:sz w:val="14"/>
        </w:rPr>
        <w:t xml:space="preserve">-armed </w:t>
      </w:r>
      <w:r w:rsidRPr="008617FF">
        <w:rPr>
          <w:rStyle w:val="StyleUnderline"/>
          <w:rFonts w:asciiTheme="majorHAnsi" w:hAnsiTheme="majorHAnsi" w:cstheme="majorHAnsi"/>
        </w:rPr>
        <w:t xml:space="preserve">adversaries, </w:t>
      </w:r>
      <w:r w:rsidRPr="008617FF">
        <w:rPr>
          <w:rStyle w:val="StyleUnderline"/>
          <w:rFonts w:asciiTheme="majorHAnsi" w:hAnsiTheme="majorHAnsi" w:cstheme="majorHAnsi"/>
          <w:highlight w:val="green"/>
        </w:rPr>
        <w:t xml:space="preserve">there is </w:t>
      </w:r>
      <w:r w:rsidRPr="008617FF">
        <w:rPr>
          <w:rStyle w:val="Emphasis"/>
          <w:rFonts w:asciiTheme="majorHAnsi" w:hAnsiTheme="majorHAnsi" w:cstheme="majorHAnsi"/>
          <w:highlight w:val="green"/>
        </w:rPr>
        <w:t>no guarantee</w:t>
      </w:r>
      <w:r w:rsidRPr="008617FF">
        <w:rPr>
          <w:rStyle w:val="StyleUnderline"/>
          <w:rFonts w:asciiTheme="majorHAnsi" w:hAnsiTheme="majorHAnsi" w:cstheme="majorHAnsi"/>
          <w:highlight w:val="green"/>
        </w:rPr>
        <w:t xml:space="preserve"> against a </w:t>
      </w:r>
      <w:r w:rsidRPr="008617FF">
        <w:rPr>
          <w:rStyle w:val="Emphasis"/>
          <w:rFonts w:asciiTheme="majorHAnsi" w:hAnsiTheme="majorHAnsi" w:cstheme="majorHAnsi"/>
          <w:highlight w:val="green"/>
        </w:rPr>
        <w:t>cycle of escalation</w:t>
      </w:r>
      <w:r w:rsidRPr="008617FF">
        <w:rPr>
          <w:rStyle w:val="StyleUnderline"/>
          <w:rFonts w:asciiTheme="majorHAnsi" w:hAnsiTheme="majorHAnsi" w:cstheme="majorHAnsi"/>
          <w:highlight w:val="green"/>
        </w:rPr>
        <w:t xml:space="preserve"> leading to</w:t>
      </w:r>
      <w:r w:rsidRPr="008617FF">
        <w:rPr>
          <w:rStyle w:val="StyleUnderline"/>
          <w:rFonts w:asciiTheme="majorHAnsi" w:hAnsiTheme="majorHAnsi" w:cstheme="majorHAnsi"/>
        </w:rPr>
        <w:t xml:space="preserve"> all-out </w:t>
      </w:r>
      <w:r w:rsidRPr="008617FF">
        <w:rPr>
          <w:rStyle w:val="Emphasis"/>
          <w:rFonts w:asciiTheme="majorHAnsi" w:hAnsiTheme="majorHAnsi" w:cstheme="majorHAnsi"/>
          <w:highlight w:val="green"/>
        </w:rPr>
        <w:t>global nuclear war</w:t>
      </w:r>
      <w:r w:rsidRPr="008617FF">
        <w:rPr>
          <w:rFonts w:asciiTheme="majorHAnsi" w:hAnsiTheme="majorHAnsi" w:cstheme="majorHAnsi"/>
          <w:sz w:val="14"/>
        </w:rPr>
        <w:t xml:space="preserve">. Lowering the </w:t>
      </w:r>
      <w:r w:rsidRPr="008617FF">
        <w:rPr>
          <w:rStyle w:val="StyleUnderline"/>
          <w:rFonts w:asciiTheme="majorHAnsi" w:hAnsiTheme="majorHAnsi" w:cstheme="majorHAnsi"/>
        </w:rPr>
        <w:t>threshold</w:t>
      </w:r>
      <w:r w:rsidRPr="008617FF">
        <w:rPr>
          <w:rFonts w:asciiTheme="majorHAnsi" w:hAnsiTheme="majorHAnsi" w:cstheme="majorHAnsi"/>
          <w:sz w:val="14"/>
        </w:rPr>
        <w:t xml:space="preserve"> for nuclear use by making nuclear weapons “more usable” takes the United States and Russia and the world in the wrong direction.</w:t>
      </w:r>
    </w:p>
    <w:p w14:paraId="4A8ABC33" w14:textId="631C064C" w:rsidR="00C747C7" w:rsidRPr="008617FF" w:rsidRDefault="00C747C7" w:rsidP="00CE2622">
      <w:pPr>
        <w:pStyle w:val="Heading4"/>
        <w:rPr>
          <w:rFonts w:asciiTheme="majorHAnsi" w:hAnsiTheme="majorHAnsi" w:cstheme="majorHAnsi"/>
        </w:rPr>
      </w:pPr>
      <w:r w:rsidRPr="008617FF">
        <w:rPr>
          <w:rFonts w:asciiTheme="majorHAnsi" w:hAnsiTheme="majorHAnsi" w:cstheme="majorHAnsi"/>
        </w:rPr>
        <w:t xml:space="preserve">2 </w:t>
      </w:r>
      <w:r w:rsidR="00D55ED9" w:rsidRPr="008617FF">
        <w:rPr>
          <w:rFonts w:asciiTheme="majorHAnsi" w:hAnsiTheme="majorHAnsi" w:cstheme="majorHAnsi"/>
        </w:rPr>
        <w:t>–</w:t>
      </w:r>
      <w:r w:rsidRPr="008617FF">
        <w:rPr>
          <w:rFonts w:asciiTheme="majorHAnsi" w:hAnsiTheme="majorHAnsi" w:cstheme="majorHAnsi"/>
        </w:rPr>
        <w:t xml:space="preserve"> </w:t>
      </w:r>
      <w:r w:rsidRPr="008617FF">
        <w:rPr>
          <w:rFonts w:asciiTheme="majorHAnsi" w:hAnsiTheme="majorHAnsi" w:cstheme="majorHAnsi"/>
          <w:u w:val="single"/>
        </w:rPr>
        <w:t>GBSD</w:t>
      </w:r>
      <w:r w:rsidRPr="008617FF">
        <w:rPr>
          <w:rFonts w:asciiTheme="majorHAnsi" w:hAnsiTheme="majorHAnsi" w:cstheme="majorHAnsi"/>
        </w:rPr>
        <w:t xml:space="preserve"> fuels misperceptions of US capabilities which threaten to destroy New START</w:t>
      </w:r>
    </w:p>
    <w:p w14:paraId="4762D199" w14:textId="77777777" w:rsidR="00C747C7" w:rsidRPr="008617FF" w:rsidRDefault="00C747C7" w:rsidP="00C747C7">
      <w:pPr>
        <w:rPr>
          <w:rFonts w:asciiTheme="majorHAnsi" w:hAnsiTheme="majorHAnsi" w:cstheme="majorHAnsi"/>
        </w:rPr>
      </w:pPr>
      <w:r w:rsidRPr="008617FF">
        <w:rPr>
          <w:rStyle w:val="Style13ptBold"/>
          <w:rFonts w:asciiTheme="majorHAnsi" w:hAnsiTheme="majorHAnsi" w:cstheme="majorHAnsi"/>
        </w:rPr>
        <w:t xml:space="preserve">Schneider 20 </w:t>
      </w:r>
      <w:r w:rsidRPr="008617FF">
        <w:rPr>
          <w:rFonts w:asciiTheme="majorHAnsi" w:hAnsiTheme="majorHAnsi" w:cstheme="majorHAnsi"/>
        </w:rPr>
        <w:t xml:space="preserve">(Mark, Senior Analyst with the National Institute for Public Policy. Before his retirement from the Department of Defense Senior Executive Service, Dr. Schneider served in a number of senior positions within the Office of Secretary of Defense for Policy including Principal Director for Forces Policy, Principal Director for Strategic Defense, Space and Verification Policy, Director for Strategic Arms Control Policy and Representative of the Secretary of Defense to the Nuclear Arms Control Implementation Commissions. 7-11-20 “Arms Control, the ICBM Force, and Ballistic Missile Defense” </w:t>
      </w:r>
      <w:hyperlink r:id="rId19" w:history="1">
        <w:r w:rsidRPr="008617FF">
          <w:rPr>
            <w:rStyle w:val="Hyperlink"/>
            <w:rFonts w:asciiTheme="majorHAnsi" w:hAnsiTheme="majorHAnsi" w:cstheme="majorHAnsi"/>
          </w:rPr>
          <w:t>https://www.realcleardefense.com/articles/2020/07/11/arms_control_the_icbm_force_and_ballistic_missile_defense_115458.html</w:t>
        </w:r>
      </w:hyperlink>
      <w:r w:rsidRPr="008617FF">
        <w:rPr>
          <w:rFonts w:asciiTheme="majorHAnsi" w:hAnsiTheme="majorHAnsi" w:cstheme="majorHAnsi"/>
        </w:rPr>
        <w:t xml:space="preserve"> JO)</w:t>
      </w:r>
    </w:p>
    <w:p w14:paraId="350FAD4E" w14:textId="77777777" w:rsidR="00C747C7" w:rsidRPr="008617FF" w:rsidRDefault="00C747C7" w:rsidP="00C747C7">
      <w:pPr>
        <w:rPr>
          <w:rStyle w:val="Style13ptBold"/>
          <w:rFonts w:asciiTheme="majorHAnsi" w:hAnsiTheme="majorHAnsi" w:cstheme="majorHAnsi"/>
          <w:b w:val="0"/>
          <w:sz w:val="16"/>
        </w:rPr>
      </w:pP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green"/>
        </w:rPr>
        <w:t>extension of</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New START</w:t>
      </w:r>
      <w:r w:rsidRPr="008617FF">
        <w:rPr>
          <w:rStyle w:val="StyleUnderline"/>
          <w:rFonts w:asciiTheme="majorHAnsi" w:hAnsiTheme="majorHAnsi" w:cstheme="majorHAnsi"/>
        </w:rPr>
        <w:t xml:space="preserve"> Treaty would </w:t>
      </w:r>
      <w:r w:rsidRPr="008617FF">
        <w:rPr>
          <w:rStyle w:val="StyleUnderline"/>
          <w:rFonts w:asciiTheme="majorHAnsi" w:hAnsiTheme="majorHAnsi" w:cstheme="majorHAnsi"/>
          <w:highlight w:val="green"/>
        </w:rPr>
        <w:t>keep in place</w:t>
      </w:r>
      <w:r w:rsidRPr="008617FF">
        <w:rPr>
          <w:rStyle w:val="StyleUnderline"/>
          <w:rFonts w:asciiTheme="majorHAnsi" w:hAnsiTheme="majorHAnsi" w:cstheme="majorHAnsi"/>
        </w:rPr>
        <w:t xml:space="preserve"> its </w:t>
      </w:r>
      <w:r w:rsidRPr="008617FF">
        <w:rPr>
          <w:rStyle w:val="StyleUnderline"/>
          <w:rFonts w:asciiTheme="majorHAnsi" w:hAnsiTheme="majorHAnsi" w:cstheme="majorHAnsi"/>
          <w:highlight w:val="green"/>
        </w:rPr>
        <w:t>limitations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on missile defenses</w:t>
      </w:r>
      <w:r w:rsidRPr="008617FF">
        <w:rPr>
          <w:rStyle w:val="Style13ptBold"/>
          <w:rFonts w:asciiTheme="majorHAnsi" w:hAnsiTheme="majorHAnsi" w:cstheme="majorHAnsi"/>
          <w:sz w:val="16"/>
        </w:rPr>
        <w:t xml:space="preserve"> (Article V, paragraph 2):</w:t>
      </w:r>
    </w:p>
    <w:p w14:paraId="35785131" w14:textId="77777777" w:rsidR="00C747C7" w:rsidRPr="008617FF" w:rsidRDefault="00C747C7" w:rsidP="00C747C7">
      <w:pPr>
        <w:rPr>
          <w:rStyle w:val="Style13ptBold"/>
          <w:rFonts w:asciiTheme="majorHAnsi" w:hAnsiTheme="majorHAnsi" w:cstheme="majorHAnsi"/>
          <w:b w:val="0"/>
          <w:sz w:val="16"/>
        </w:rPr>
      </w:pPr>
      <w:r w:rsidRPr="008617FF">
        <w:rPr>
          <w:rStyle w:val="StyleUnderline"/>
          <w:rFonts w:asciiTheme="majorHAnsi" w:hAnsiTheme="majorHAnsi" w:cstheme="majorHAnsi"/>
        </w:rPr>
        <w:t>Each Party shall not convert and shall not use ICBM launchers and SLBM launchers for placement of missile defense interceptors therein</w:t>
      </w:r>
      <w:r w:rsidRPr="008617FF">
        <w:rPr>
          <w:rStyle w:val="Style13ptBold"/>
          <w:rFonts w:asciiTheme="majorHAnsi" w:hAnsiTheme="majorHAnsi" w:cstheme="majorHAnsi"/>
          <w:sz w:val="16"/>
        </w:rPr>
        <w:t xml:space="preserve">. </w:t>
      </w:r>
      <w:r w:rsidRPr="008617FF">
        <w:rPr>
          <w:rStyle w:val="StyleUnderline"/>
          <w:rFonts w:asciiTheme="majorHAnsi" w:hAnsiTheme="majorHAnsi" w:cstheme="majorHAnsi"/>
        </w:rPr>
        <w:t>Each Party further shall not convert and shall not use launchers of missile defense interceptors for placement of ICBMs and SLBMs therein</w:t>
      </w:r>
      <w:r w:rsidRPr="008617FF">
        <w:rPr>
          <w:rStyle w:val="Style13ptBold"/>
          <w:rFonts w:asciiTheme="majorHAnsi" w:hAnsiTheme="majorHAnsi" w:cstheme="majorHAnsi"/>
          <w:sz w:val="16"/>
        </w:rPr>
        <w:t>. This provision shall not apply to ICBM launchers that were converted prior to the signature of this Treaty for the placement of missile defense interceptors therein.</w:t>
      </w:r>
    </w:p>
    <w:p w14:paraId="63CFA60E" w14:textId="77777777" w:rsidR="00C747C7" w:rsidRPr="008617FF" w:rsidRDefault="00C747C7" w:rsidP="00C747C7">
      <w:pPr>
        <w:rPr>
          <w:rStyle w:val="Style13ptBold"/>
          <w:rFonts w:asciiTheme="majorHAnsi" w:hAnsiTheme="majorHAnsi" w:cstheme="majorHAnsi"/>
          <w:b w:val="0"/>
          <w:sz w:val="16"/>
        </w:rPr>
      </w:pPr>
      <w:r w:rsidRPr="008617FF">
        <w:rPr>
          <w:rStyle w:val="Style13ptBold"/>
          <w:rFonts w:asciiTheme="majorHAnsi" w:hAnsiTheme="majorHAnsi" w:cstheme="majorHAnsi"/>
          <w:sz w:val="16"/>
        </w:rPr>
        <w:t xml:space="preserve">Today, some advocate using ICBMs as missile defense interceptors and space launch vehicles and transferring the ICBM force to the new Space Force. </w:t>
      </w:r>
      <w:r w:rsidRPr="008617FF">
        <w:rPr>
          <w:rStyle w:val="StyleUnderline"/>
          <w:rFonts w:asciiTheme="majorHAnsi" w:hAnsiTheme="majorHAnsi" w:cstheme="majorHAnsi"/>
        </w:rPr>
        <w:t xml:space="preserve">The New START Treaty’s Article V, in combination with </w:t>
      </w:r>
      <w:r w:rsidRPr="008617FF">
        <w:rPr>
          <w:rStyle w:val="StyleUnderline"/>
          <w:rFonts w:asciiTheme="majorHAnsi" w:hAnsiTheme="majorHAnsi" w:cstheme="majorHAnsi"/>
          <w:highlight w:val="green"/>
        </w:rPr>
        <w:t>the restrictive New START</w:t>
      </w:r>
      <w:r w:rsidRPr="008617FF">
        <w:rPr>
          <w:rStyle w:val="StyleUnderline"/>
          <w:rFonts w:asciiTheme="majorHAnsi" w:hAnsiTheme="majorHAnsi" w:cstheme="majorHAnsi"/>
        </w:rPr>
        <w:t xml:space="preserve"> definition of “missile defense interceptor” that requires that it must be used “solely” for missile defense, </w:t>
      </w:r>
      <w:r w:rsidRPr="008617FF">
        <w:rPr>
          <w:rStyle w:val="StyleUnderline"/>
          <w:rFonts w:asciiTheme="majorHAnsi" w:hAnsiTheme="majorHAnsi" w:cstheme="majorHAnsi"/>
          <w:highlight w:val="green"/>
        </w:rPr>
        <w:t>prohibits using an ICBM for missile defense</w:t>
      </w:r>
      <w:r w:rsidRPr="008617FF">
        <w:rPr>
          <w:rStyle w:val="Style13ptBold"/>
          <w:rFonts w:asciiTheme="majorHAnsi" w:hAnsiTheme="majorHAnsi" w:cstheme="majorHAnsi"/>
          <w:sz w:val="16"/>
        </w:rPr>
        <w:t>. Putting our ICBMs under the Space Force is no more necessary than putting the Navy’s Trident submarines or the Army’s short-range ballistic missiles under the Space Force just because these missiles travel for a short time through space. Any significant space launch role for U.S. ICBMs is unlikely because of their limited orbital payload. Indeed, Russian efforts to market its much more powerful legacy Soviet ICBMs for space launch were not terribly successful.</w:t>
      </w:r>
    </w:p>
    <w:p w14:paraId="30225E73" w14:textId="77777777" w:rsidR="00C747C7" w:rsidRPr="008617FF" w:rsidRDefault="00C747C7" w:rsidP="00C747C7">
      <w:pPr>
        <w:rPr>
          <w:rStyle w:val="StyleUnderline"/>
          <w:rFonts w:asciiTheme="majorHAnsi" w:hAnsiTheme="majorHAnsi" w:cstheme="majorHAnsi"/>
        </w:rPr>
      </w:pPr>
      <w:r w:rsidRPr="008617FF">
        <w:rPr>
          <w:rStyle w:val="StyleUnderline"/>
          <w:rFonts w:asciiTheme="majorHAnsi" w:hAnsiTheme="majorHAnsi" w:cstheme="majorHAnsi"/>
        </w:rPr>
        <w:t>Using a modified version of the Ground-based Strategic Deterrent (GBSD), the Minuteman III replacement ICBM, as our Next Generation Interceptor, is a bad idea</w:t>
      </w:r>
      <w:r w:rsidRPr="008617FF">
        <w:rPr>
          <w:rStyle w:val="Style13ptBold"/>
          <w:rFonts w:asciiTheme="majorHAnsi" w:hAnsiTheme="majorHAnsi" w:cstheme="majorHAnsi"/>
          <w:sz w:val="16"/>
        </w:rPr>
        <w:t xml:space="preserve">. Just over 20 years ago, the Clinton administration rejected the use of the Minuteman III as the Ground-Based Interceptor (GBI), which currently protects the U.S. (I personally opposed the use of the Minuteman III as Director of Strategic Arms Control Policy in OSD). While the START Treaty did not have New START’s legal prohibitions on missile defense or its restrictive definition of missile defense interceptor, it was obvious that the Minuteman III was very old, less reliable than modern design, limited in number and that the START Treaty’s restrictions on ICBM operations, notifications and its verification regime would create great problems, which the Russians would make worse. </w:t>
      </w:r>
      <w:r w:rsidRPr="008617FF">
        <w:rPr>
          <w:rStyle w:val="StyleUnderline"/>
          <w:rFonts w:asciiTheme="majorHAnsi" w:hAnsiTheme="majorHAnsi" w:cstheme="majorHAnsi"/>
        </w:rPr>
        <w:t xml:space="preserve">Many of these factors are still in play, and the </w:t>
      </w:r>
      <w:r w:rsidRPr="008617FF">
        <w:rPr>
          <w:rStyle w:val="StyleUnderline"/>
          <w:rFonts w:asciiTheme="majorHAnsi" w:hAnsiTheme="majorHAnsi" w:cstheme="majorHAnsi"/>
          <w:highlight w:val="green"/>
        </w:rPr>
        <w:t>Russians are</w:t>
      </w:r>
      <w:r w:rsidRPr="008617FF">
        <w:rPr>
          <w:rStyle w:val="StyleUnderline"/>
          <w:rFonts w:asciiTheme="majorHAnsi" w:hAnsiTheme="majorHAnsi" w:cstheme="majorHAnsi"/>
        </w:rPr>
        <w:t xml:space="preserve"> now even more </w:t>
      </w:r>
      <w:r w:rsidRPr="008617FF">
        <w:rPr>
          <w:rStyle w:val="StyleUnderline"/>
          <w:rFonts w:asciiTheme="majorHAnsi" w:hAnsiTheme="majorHAnsi" w:cstheme="majorHAnsi"/>
          <w:highlight w:val="green"/>
        </w:rPr>
        <w:t>fanatically opposed to U.S. missile defense</w:t>
      </w:r>
      <w:r w:rsidRPr="008617FF">
        <w:rPr>
          <w:rStyle w:val="StyleUnderline"/>
          <w:rFonts w:asciiTheme="majorHAnsi" w:hAnsiTheme="majorHAnsi" w:cstheme="majorHAnsi"/>
        </w:rPr>
        <w:t>.</w:t>
      </w:r>
    </w:p>
    <w:p w14:paraId="318E22D1" w14:textId="77777777" w:rsidR="00C747C7" w:rsidRPr="008617FF" w:rsidRDefault="00C747C7" w:rsidP="00C747C7">
      <w:pPr>
        <w:rPr>
          <w:rStyle w:val="Style13ptBold"/>
          <w:rFonts w:asciiTheme="majorHAnsi" w:hAnsiTheme="majorHAnsi" w:cstheme="majorHAnsi"/>
          <w:b w:val="0"/>
          <w:sz w:val="16"/>
        </w:rPr>
      </w:pPr>
      <w:r w:rsidRPr="008617FF">
        <w:rPr>
          <w:rStyle w:val="StyleUnderline"/>
          <w:rFonts w:asciiTheme="majorHAnsi" w:hAnsiTheme="majorHAnsi" w:cstheme="majorHAnsi"/>
        </w:rPr>
        <w:lastRenderedPageBreak/>
        <w:t xml:space="preserve">Putin’s </w:t>
      </w:r>
      <w:r w:rsidRPr="008617FF">
        <w:rPr>
          <w:rStyle w:val="StyleUnderline"/>
          <w:rFonts w:asciiTheme="majorHAnsi" w:hAnsiTheme="majorHAnsi" w:cstheme="majorHAnsi"/>
          <w:highlight w:val="green"/>
        </w:rPr>
        <w:t>Russia has engaged in</w:t>
      </w:r>
      <w:r w:rsidRPr="008617FF">
        <w:rPr>
          <w:rStyle w:val="StyleUnderline"/>
          <w:rFonts w:asciiTheme="majorHAnsi" w:hAnsiTheme="majorHAnsi" w:cstheme="majorHAnsi"/>
        </w:rPr>
        <w:t xml:space="preserve"> a constant </w:t>
      </w:r>
      <w:r w:rsidRPr="008617FF">
        <w:rPr>
          <w:rStyle w:val="StyleUnderline"/>
          <w:rFonts w:asciiTheme="majorHAnsi" w:hAnsiTheme="majorHAnsi" w:cstheme="majorHAnsi"/>
          <w:highlight w:val="green"/>
        </w:rPr>
        <w:t>info</w:t>
      </w:r>
      <w:r w:rsidRPr="008617FF">
        <w:rPr>
          <w:rStyle w:val="StyleUnderline"/>
          <w:rFonts w:asciiTheme="majorHAnsi" w:hAnsiTheme="majorHAnsi" w:cstheme="majorHAnsi"/>
        </w:rPr>
        <w:t xml:space="preserve">rmation </w:t>
      </w:r>
      <w:r w:rsidRPr="008617FF">
        <w:rPr>
          <w:rStyle w:val="StyleUnderline"/>
          <w:rFonts w:asciiTheme="majorHAnsi" w:hAnsiTheme="majorHAnsi" w:cstheme="majorHAnsi"/>
          <w:highlight w:val="green"/>
        </w:rPr>
        <w:t>war with the U.S.</w:t>
      </w:r>
      <w:r w:rsidRPr="008617FF">
        <w:rPr>
          <w:rStyle w:val="StyleUnderline"/>
          <w:rFonts w:asciiTheme="majorHAnsi" w:hAnsiTheme="majorHAnsi" w:cstheme="majorHAnsi"/>
        </w:rPr>
        <w:t xml:space="preserve"> and its allies </w:t>
      </w:r>
      <w:r w:rsidRPr="008617FF">
        <w:rPr>
          <w:rStyle w:val="StyleUnderline"/>
          <w:rFonts w:asciiTheme="majorHAnsi" w:hAnsiTheme="majorHAnsi" w:cstheme="majorHAnsi"/>
          <w:highlight w:val="green"/>
        </w:rPr>
        <w:t>with missile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defense,</w:t>
      </w:r>
      <w:r w:rsidRPr="008617FF">
        <w:rPr>
          <w:rStyle w:val="StyleUnderline"/>
          <w:rFonts w:asciiTheme="majorHAnsi" w:hAnsiTheme="majorHAnsi" w:cstheme="majorHAnsi"/>
        </w:rPr>
        <w:t xml:space="preserve"> the main target.</w:t>
      </w:r>
      <w:r w:rsidRPr="008617FF">
        <w:rPr>
          <w:rStyle w:val="Style13ptBold"/>
          <w:rFonts w:asciiTheme="majorHAnsi" w:hAnsiTheme="majorHAnsi" w:cstheme="majorHAnsi"/>
          <w:sz w:val="16"/>
        </w:rPr>
        <w:t xml:space="preserve"> </w:t>
      </w:r>
      <w:r w:rsidRPr="008617FF">
        <w:rPr>
          <w:rStyle w:val="StyleUnderline"/>
          <w:rFonts w:asciiTheme="majorHAnsi" w:hAnsiTheme="majorHAnsi" w:cstheme="majorHAnsi"/>
        </w:rPr>
        <w:t xml:space="preserve">A </w:t>
      </w:r>
      <w:r w:rsidRPr="008617FF">
        <w:rPr>
          <w:rStyle w:val="StyleUnderline"/>
          <w:rFonts w:asciiTheme="majorHAnsi" w:hAnsiTheme="majorHAnsi" w:cstheme="majorHAnsi"/>
          <w:highlight w:val="green"/>
        </w:rPr>
        <w:t>barely legal modification of the GBSD</w:t>
      </w:r>
      <w:r w:rsidRPr="008617FF">
        <w:rPr>
          <w:rStyle w:val="StyleUnderline"/>
          <w:rFonts w:asciiTheme="majorHAnsi" w:hAnsiTheme="majorHAnsi" w:cstheme="majorHAnsi"/>
        </w:rPr>
        <w:t xml:space="preserve"> into a missile defense interceptor</w:t>
      </w:r>
      <w:r w:rsidRPr="008617FF">
        <w:rPr>
          <w:rStyle w:val="Style13ptBold"/>
          <w:rFonts w:asciiTheme="majorHAnsi" w:hAnsiTheme="majorHAnsi" w:cstheme="majorHAnsi"/>
          <w:sz w:val="16"/>
        </w:rPr>
        <w:t xml:space="preserve"> (a three percent change in first stage length or diameter) </w:t>
      </w:r>
      <w:r w:rsidRPr="008617FF">
        <w:rPr>
          <w:rStyle w:val="StyleUnderline"/>
          <w:rFonts w:asciiTheme="majorHAnsi" w:hAnsiTheme="majorHAnsi" w:cstheme="majorHAnsi"/>
          <w:highlight w:val="green"/>
        </w:rPr>
        <w:t>would hand Russia a stick</w:t>
      </w:r>
      <w:r w:rsidRPr="008617FF">
        <w:rPr>
          <w:rStyle w:val="StyleUnderline"/>
          <w:rFonts w:asciiTheme="majorHAnsi" w:hAnsiTheme="majorHAnsi" w:cstheme="majorHAnsi"/>
        </w:rPr>
        <w:t xml:space="preserve"> with which </w:t>
      </w:r>
      <w:r w:rsidRPr="008617FF">
        <w:rPr>
          <w:rStyle w:val="StyleUnderline"/>
          <w:rFonts w:asciiTheme="majorHAnsi" w:hAnsiTheme="majorHAnsi" w:cstheme="majorHAnsi"/>
          <w:highlight w:val="green"/>
        </w:rPr>
        <w:t>to beat us</w:t>
      </w:r>
      <w:r w:rsidRPr="008617FF">
        <w:rPr>
          <w:rStyle w:val="StyleUnderline"/>
          <w:rFonts w:asciiTheme="majorHAnsi" w:hAnsiTheme="majorHAnsi" w:cstheme="majorHAnsi"/>
        </w:rPr>
        <w:t xml:space="preserve">. </w:t>
      </w:r>
      <w:r w:rsidRPr="008617FF">
        <w:rPr>
          <w:rStyle w:val="Style13ptBold"/>
          <w:rFonts w:asciiTheme="majorHAnsi" w:hAnsiTheme="majorHAnsi" w:cstheme="majorHAnsi"/>
          <w:sz w:val="16"/>
        </w:rPr>
        <w:t xml:space="preserve">A </w:t>
      </w:r>
      <w:r w:rsidRPr="008617FF">
        <w:rPr>
          <w:rStyle w:val="Emphasis"/>
          <w:rFonts w:asciiTheme="majorHAnsi" w:hAnsiTheme="majorHAnsi" w:cstheme="majorHAnsi"/>
          <w:highlight w:val="green"/>
        </w:rPr>
        <w:t>side-by-side comparison of the two versions</w:t>
      </w:r>
      <w:r w:rsidRPr="008617FF">
        <w:rPr>
          <w:rStyle w:val="Emphasis"/>
          <w:rFonts w:asciiTheme="majorHAnsi" w:hAnsiTheme="majorHAnsi" w:cstheme="majorHAnsi"/>
        </w:rPr>
        <w:t xml:space="preserve"> just after launch </w:t>
      </w:r>
      <w:r w:rsidRPr="008617FF">
        <w:rPr>
          <w:rStyle w:val="Emphasis"/>
          <w:rFonts w:asciiTheme="majorHAnsi" w:hAnsiTheme="majorHAnsi" w:cstheme="majorHAnsi"/>
          <w:highlight w:val="green"/>
        </w:rPr>
        <w:t>would appear to show the same</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missile.</w:t>
      </w:r>
      <w:r w:rsidRPr="008617FF">
        <w:rPr>
          <w:rStyle w:val="Style13ptBold"/>
          <w:rFonts w:asciiTheme="majorHAnsi" w:hAnsiTheme="majorHAnsi" w:cstheme="majorHAnsi"/>
          <w:sz w:val="16"/>
        </w:rPr>
        <w:t xml:space="preserve"> The </w:t>
      </w:r>
      <w:r w:rsidRPr="008617FF">
        <w:rPr>
          <w:rStyle w:val="StyleUnderline"/>
          <w:rFonts w:asciiTheme="majorHAnsi" w:hAnsiTheme="majorHAnsi" w:cstheme="majorHAnsi"/>
          <w:highlight w:val="green"/>
        </w:rPr>
        <w:t>Russians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have a history of making factually</w:t>
      </w:r>
      <w:r w:rsidRPr="008617FF">
        <w:rPr>
          <w:rStyle w:val="StyleUnderline"/>
          <w:rFonts w:asciiTheme="majorHAnsi" w:hAnsiTheme="majorHAnsi" w:cstheme="majorHAnsi"/>
        </w:rPr>
        <w:t xml:space="preserve"> and legally </w:t>
      </w:r>
      <w:r w:rsidRPr="008617FF">
        <w:rPr>
          <w:rStyle w:val="StyleUnderline"/>
          <w:rFonts w:asciiTheme="majorHAnsi" w:hAnsiTheme="majorHAnsi" w:cstheme="majorHAnsi"/>
          <w:highlight w:val="green"/>
        </w:rPr>
        <w:t>inaccurate compliance charges against the U.S.</w:t>
      </w:r>
      <w:r w:rsidRPr="008617FF">
        <w:rPr>
          <w:rStyle w:val="Style13ptBold"/>
          <w:rFonts w:asciiTheme="majorHAnsi" w:hAnsiTheme="majorHAnsi" w:cstheme="majorHAnsi"/>
          <w:sz w:val="16"/>
        </w:rPr>
        <w:t xml:space="preserve"> For example, the </w:t>
      </w:r>
      <w:r w:rsidRPr="008617FF">
        <w:rPr>
          <w:rStyle w:val="StyleUnderline"/>
          <w:rFonts w:asciiTheme="majorHAnsi" w:hAnsiTheme="majorHAnsi" w:cstheme="majorHAnsi"/>
          <w:highlight w:val="green"/>
        </w:rPr>
        <w:t>Russian claim</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that</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Aegis Ashore</w:t>
      </w:r>
      <w:r w:rsidRPr="008617FF">
        <w:rPr>
          <w:rStyle w:val="StyleUnderline"/>
          <w:rFonts w:asciiTheme="majorHAnsi" w:hAnsiTheme="majorHAnsi" w:cstheme="majorHAnsi"/>
        </w:rPr>
        <w:t xml:space="preserve"> missile defense system in Europe </w:t>
      </w:r>
      <w:r w:rsidRPr="008617FF">
        <w:rPr>
          <w:rStyle w:val="StyleUnderline"/>
          <w:rFonts w:asciiTheme="majorHAnsi" w:hAnsiTheme="majorHAnsi" w:cstheme="majorHAnsi"/>
          <w:highlight w:val="green"/>
        </w:rPr>
        <w:t>was actually</w:t>
      </w:r>
      <w:r w:rsidRPr="008617FF">
        <w:rPr>
          <w:rStyle w:val="StyleUnderline"/>
          <w:rFonts w:asciiTheme="majorHAnsi" w:hAnsiTheme="majorHAnsi" w:cstheme="majorHAnsi"/>
        </w:rPr>
        <w:t xml:space="preserve"> a prohibited </w:t>
      </w:r>
      <w:r w:rsidRPr="008617FF">
        <w:rPr>
          <w:rStyle w:val="StyleUnderline"/>
          <w:rFonts w:asciiTheme="majorHAnsi" w:hAnsiTheme="majorHAnsi" w:cstheme="majorHAnsi"/>
          <w:highlight w:val="green"/>
        </w:rPr>
        <w:t>deployment of INF-range cruise missiles</w:t>
      </w:r>
      <w:r w:rsidRPr="008617FF">
        <w:rPr>
          <w:rStyle w:val="StyleUnderline"/>
          <w:rFonts w:asciiTheme="majorHAnsi" w:hAnsiTheme="majorHAnsi" w:cstheme="majorHAnsi"/>
        </w:rPr>
        <w:t xml:space="preserve"> was bogus.</w:t>
      </w:r>
      <w:r w:rsidRPr="008617FF">
        <w:rPr>
          <w:rStyle w:val="Style13ptBold"/>
          <w:rFonts w:asciiTheme="majorHAnsi" w:hAnsiTheme="majorHAnsi" w:cstheme="majorHAnsi"/>
          <w:sz w:val="16"/>
        </w:rPr>
        <w:t xml:space="preserve"> Russia will claim that a GBSD-derived missile defense interceptor is an ICBM and that its launchers were covert ICBM launchers in violation of New START.</w:t>
      </w:r>
    </w:p>
    <w:p w14:paraId="34DA78E1" w14:textId="3AE394AC" w:rsidR="00C747C7" w:rsidRPr="008617FF" w:rsidRDefault="00C747C7" w:rsidP="00D55ED9">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New START collapse causes US – Russia war</w:t>
      </w:r>
    </w:p>
    <w:p w14:paraId="3C5C181F" w14:textId="0C3B73B8" w:rsidR="00C747C7" w:rsidRPr="008617FF" w:rsidRDefault="00C747C7" w:rsidP="00C747C7">
      <w:pPr>
        <w:rPr>
          <w:rFonts w:asciiTheme="majorHAnsi" w:hAnsiTheme="majorHAnsi" w:cstheme="majorHAnsi"/>
        </w:rPr>
      </w:pPr>
      <w:r w:rsidRPr="008617FF">
        <w:rPr>
          <w:rStyle w:val="Style13ptBold"/>
          <w:rFonts w:asciiTheme="majorHAnsi" w:hAnsiTheme="majorHAnsi" w:cstheme="majorHAnsi"/>
        </w:rPr>
        <w:t xml:space="preserve">Antonov and Gottemoeller </w:t>
      </w:r>
      <w:r w:rsidR="00445C06" w:rsidRPr="008617FF">
        <w:rPr>
          <w:rStyle w:val="Style13ptBold"/>
          <w:rFonts w:asciiTheme="majorHAnsi" w:hAnsiTheme="majorHAnsi" w:cstheme="majorHAnsi"/>
        </w:rPr>
        <w:t>20</w:t>
      </w:r>
      <w:r w:rsidRPr="008617FF">
        <w:rPr>
          <w:rFonts w:asciiTheme="majorHAnsi" w:hAnsiTheme="majorHAnsi" w:cstheme="majorHAnsi"/>
        </w:rPr>
        <w:t xml:space="preserve"> (Anatoly and Rose, 2020, Anatoly Antonov is russian Ambassador to the United States. He was Russia’s Deputy Foreign Minister from 2016 to 2017 and Deputy Defense Minister from 2011 to 2016. Rose Gottemoeller is Payne Distinguished Lecturer at Stanford University’s Freeman Spogli Institute for International Studies. She served as NATO’s Deputy Secretary-General from 2016 to 2019 and before that as U.S. Undersecretary of State for Arms Control and International Security.) Foreign Affairs – </w:t>
      </w:r>
      <w:r w:rsidR="00445C06" w:rsidRPr="008617FF">
        <w:rPr>
          <w:rFonts w:asciiTheme="majorHAnsi" w:hAnsiTheme="majorHAnsi" w:cstheme="majorHAnsi"/>
        </w:rPr>
        <w:t xml:space="preserve">4-29-20 </w:t>
      </w:r>
      <w:r w:rsidRPr="008617FF">
        <w:rPr>
          <w:rFonts w:asciiTheme="majorHAnsi" w:hAnsiTheme="majorHAnsi" w:cstheme="majorHAnsi"/>
        </w:rPr>
        <w:t xml:space="preserve">“Keeping Peace in the Nuclear Age” - </w:t>
      </w:r>
      <w:hyperlink r:id="rId20" w:history="1">
        <w:r w:rsidRPr="008617FF">
          <w:rPr>
            <w:rStyle w:val="Hyperlink"/>
            <w:rFonts w:asciiTheme="majorHAnsi" w:hAnsiTheme="majorHAnsi" w:cstheme="majorHAnsi"/>
          </w:rPr>
          <w:t>https://www.foreignaffairs.com/articles/united-states/2020-04-29/keeping-peace-nuclear-age</w:t>
        </w:r>
      </w:hyperlink>
      <w:r w:rsidRPr="008617FF">
        <w:rPr>
          <w:rFonts w:asciiTheme="majorHAnsi" w:hAnsiTheme="majorHAnsi" w:cstheme="majorHAnsi"/>
        </w:rPr>
        <w:t>)</w:t>
      </w:r>
    </w:p>
    <w:p w14:paraId="34162292" w14:textId="77777777" w:rsidR="00C747C7" w:rsidRPr="008617FF" w:rsidRDefault="00C747C7" w:rsidP="00C747C7">
      <w:pPr>
        <w:rPr>
          <w:rFonts w:asciiTheme="majorHAnsi" w:hAnsiTheme="majorHAnsi" w:cstheme="majorHAnsi"/>
          <w:u w:val="single"/>
        </w:rPr>
      </w:pPr>
      <w:r w:rsidRPr="008617FF">
        <w:rPr>
          <w:rFonts w:asciiTheme="majorHAnsi" w:hAnsiTheme="majorHAnsi" w:cstheme="majorHAnsi"/>
          <w:u w:val="single"/>
        </w:rPr>
        <w:t>Ten years ago, the United States and Russia signed the New START treaty</w:t>
      </w:r>
      <w:r w:rsidRPr="008617FF">
        <w:rPr>
          <w:rFonts w:asciiTheme="majorHAnsi" w:hAnsiTheme="majorHAnsi" w:cstheme="majorHAnsi"/>
          <w:sz w:val="12"/>
        </w:rPr>
        <w:t xml:space="preserve">—a nuclear arms control agreement that we, as the heads of our governments’ respective delegations, helped negotiate. Since then, </w:t>
      </w:r>
      <w:r w:rsidRPr="008617FF">
        <w:rPr>
          <w:rFonts w:asciiTheme="majorHAnsi" w:hAnsiTheme="majorHAnsi" w:cstheme="majorHAnsi"/>
          <w:highlight w:val="green"/>
          <w:u w:val="single"/>
        </w:rPr>
        <w:t xml:space="preserve">New START has played a </w:t>
      </w:r>
      <w:hyperlink r:id="rId21" w:tgtFrame="_blank" w:history="1">
        <w:r w:rsidRPr="008617FF">
          <w:rPr>
            <w:rStyle w:val="Hyperlink"/>
            <w:rFonts w:asciiTheme="majorHAnsi" w:hAnsiTheme="majorHAnsi" w:cstheme="majorHAnsi"/>
            <w:highlight w:val="green"/>
            <w:u w:val="single"/>
          </w:rPr>
          <w:t>central role</w:t>
        </w:r>
      </w:hyperlink>
      <w:r w:rsidRPr="008617FF">
        <w:rPr>
          <w:rFonts w:asciiTheme="majorHAnsi" w:hAnsiTheme="majorHAnsi" w:cstheme="majorHAnsi"/>
          <w:highlight w:val="green"/>
          <w:u w:val="single"/>
        </w:rPr>
        <w:t xml:space="preserve"> in</w:t>
      </w:r>
      <w:r w:rsidRPr="008617FF">
        <w:rPr>
          <w:rFonts w:asciiTheme="majorHAnsi" w:hAnsiTheme="majorHAnsi" w:cstheme="majorHAnsi"/>
          <w:u w:val="single"/>
        </w:rPr>
        <w:t xml:space="preserve"> keeping the peace and </w:t>
      </w:r>
      <w:r w:rsidRPr="008617FF">
        <w:rPr>
          <w:rFonts w:asciiTheme="majorHAnsi" w:hAnsiTheme="majorHAnsi" w:cstheme="majorHAnsi"/>
          <w:highlight w:val="green"/>
          <w:u w:val="single"/>
        </w:rPr>
        <w:t>preventing a dangerous arms race</w:t>
      </w:r>
      <w:r w:rsidRPr="008617FF">
        <w:rPr>
          <w:rFonts w:asciiTheme="majorHAnsi" w:hAnsiTheme="majorHAnsi" w:cstheme="majorHAnsi"/>
          <w:u w:val="single"/>
        </w:rPr>
        <w:t xml:space="preserve"> between the two countries that together possess 90 percent of the world’s nuclear weapons. Now, however, New START is in </w:t>
      </w:r>
      <w:hyperlink r:id="rId22" w:anchor="1266a3a06e74" w:tgtFrame="_blank" w:history="1">
        <w:r w:rsidRPr="008617FF">
          <w:rPr>
            <w:rStyle w:val="Hyperlink"/>
            <w:rFonts w:asciiTheme="majorHAnsi" w:hAnsiTheme="majorHAnsi" w:cstheme="majorHAnsi"/>
            <w:u w:val="single"/>
          </w:rPr>
          <w:t>trouble</w:t>
        </w:r>
      </w:hyperlink>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without action to extend it,</w:t>
      </w:r>
      <w:r w:rsidRPr="008617FF">
        <w:rPr>
          <w:rFonts w:asciiTheme="majorHAnsi" w:hAnsiTheme="majorHAnsi" w:cstheme="majorHAnsi"/>
          <w:u w:val="single"/>
        </w:rPr>
        <w:t xml:space="preserve"> the treaty will expire in February 2021. Its demise would have worrying implications for the security of the United States, of Russia, and of the world. </w:t>
      </w:r>
      <w:r w:rsidRPr="008617FF">
        <w:rPr>
          <w:rFonts w:asciiTheme="majorHAnsi" w:hAnsiTheme="majorHAnsi" w:cstheme="majorHAnsi"/>
          <w:highlight w:val="green"/>
          <w:u w:val="single"/>
        </w:rPr>
        <w:t>It could</w:t>
      </w:r>
      <w:r w:rsidRPr="008617FF">
        <w:rPr>
          <w:rFonts w:asciiTheme="majorHAnsi" w:hAnsiTheme="majorHAnsi" w:cstheme="majorHAnsi"/>
          <w:u w:val="single"/>
        </w:rPr>
        <w:t xml:space="preserve"> bring a </w:t>
      </w:r>
      <w:r w:rsidRPr="008617FF">
        <w:rPr>
          <w:rFonts w:asciiTheme="majorHAnsi" w:hAnsiTheme="majorHAnsi" w:cstheme="majorHAnsi"/>
          <w:highlight w:val="green"/>
          <w:u w:val="single"/>
        </w:rPr>
        <w:t>return</w:t>
      </w:r>
      <w:r w:rsidRPr="008617FF">
        <w:rPr>
          <w:rFonts w:asciiTheme="majorHAnsi" w:hAnsiTheme="majorHAnsi" w:cstheme="majorHAnsi"/>
          <w:u w:val="single"/>
        </w:rPr>
        <w:t xml:space="preserve"> to </w:t>
      </w:r>
      <w:r w:rsidRPr="008617FF">
        <w:rPr>
          <w:rFonts w:asciiTheme="majorHAnsi" w:hAnsiTheme="majorHAnsi" w:cstheme="majorHAnsi"/>
          <w:highlight w:val="green"/>
          <w:u w:val="single"/>
        </w:rPr>
        <w:t xml:space="preserve">nuclear competition </w:t>
      </w:r>
      <w:r w:rsidRPr="008617FF">
        <w:rPr>
          <w:rFonts w:asciiTheme="majorHAnsi" w:hAnsiTheme="majorHAnsi" w:cstheme="majorHAnsi"/>
          <w:u w:val="single"/>
        </w:rPr>
        <w:t xml:space="preserve">and spark mutual suspicion that would push the world to a level of nuclear risk unseen for decades. The novel coronavirus pandemic should serve as a powerful reminder of the fragility of the international system. </w:t>
      </w:r>
      <w:r w:rsidRPr="008617FF">
        <w:rPr>
          <w:rFonts w:asciiTheme="majorHAnsi" w:hAnsiTheme="majorHAnsi" w:cstheme="majorHAnsi"/>
          <w:sz w:val="12"/>
        </w:rPr>
        <w:t xml:space="preserve">This is exactly the wrong moment to undermine or weaken other key components of that system, especially in the nuclear realm. </w:t>
      </w:r>
      <w:r w:rsidRPr="008617FF">
        <w:rPr>
          <w:rFonts w:asciiTheme="majorHAnsi" w:hAnsiTheme="majorHAnsi" w:cstheme="majorHAnsi"/>
          <w:u w:val="single"/>
        </w:rPr>
        <w:t xml:space="preserve">Extending New START would demonstrate that the world’s powers are capable of working together to reduce shared threats. Letting it go would be a chilling sign of just how dangerous the world has become. </w:t>
      </w:r>
      <w:r w:rsidRPr="008617FF">
        <w:rPr>
          <w:rFonts w:asciiTheme="majorHAnsi" w:hAnsiTheme="majorHAnsi" w:cstheme="majorHAnsi"/>
          <w:sz w:val="12"/>
        </w:rPr>
        <w:t xml:space="preserve">THE GOLD STANDARD The Treaty on Measures for the Further Reduction and Limitation of Strategic Offensive Arms, as it was officially labeled, is known as New START because it replaced START, the first Strategic Arms Reduction Treaty between Washington and Moscow, which was signed in 1991 and went out of force in 2009. (Intercontinental-range nuclear weapons and the treaties that constrain them are called “strategic” because with such weapons, each side can pose a direct risk to the other’s homeland, threatening its very existence.) Following more than a year of intense negotiations, New START was </w:t>
      </w:r>
      <w:hyperlink r:id="rId23" w:tgtFrame="_blank" w:history="1">
        <w:r w:rsidRPr="008617FF">
          <w:rPr>
            <w:rStyle w:val="Hyperlink"/>
            <w:rFonts w:asciiTheme="majorHAnsi" w:hAnsiTheme="majorHAnsi" w:cstheme="majorHAnsi"/>
            <w:sz w:val="12"/>
          </w:rPr>
          <w:t>signed in April 2010</w:t>
        </w:r>
      </w:hyperlink>
      <w:r w:rsidRPr="008617FF">
        <w:rPr>
          <w:rFonts w:asciiTheme="majorHAnsi" w:hAnsiTheme="majorHAnsi" w:cstheme="majorHAnsi"/>
          <w:sz w:val="12"/>
        </w:rPr>
        <w:t xml:space="preserve"> and went into force in February 2011. </w:t>
      </w:r>
      <w:r w:rsidRPr="008617FF">
        <w:rPr>
          <w:rFonts w:asciiTheme="majorHAnsi" w:hAnsiTheme="majorHAnsi" w:cstheme="majorHAnsi"/>
          <w:u w:val="single"/>
        </w:rPr>
        <w:t xml:space="preserve">It offered a sensible political-military compromise that meets the interests not only of the United States and Russia but of the international community as a whole. After a decade of implementation, the constructive role that </w:t>
      </w:r>
      <w:r w:rsidRPr="008617FF">
        <w:rPr>
          <w:rFonts w:asciiTheme="majorHAnsi" w:hAnsiTheme="majorHAnsi" w:cstheme="majorHAnsi"/>
          <w:highlight w:val="green"/>
          <w:u w:val="single"/>
        </w:rPr>
        <w:t>New START</w:t>
      </w:r>
      <w:r w:rsidRPr="008617FF">
        <w:rPr>
          <w:rFonts w:asciiTheme="majorHAnsi" w:hAnsiTheme="majorHAnsi" w:cstheme="majorHAnsi"/>
          <w:u w:val="single"/>
        </w:rPr>
        <w:t xml:space="preserve"> plays in </w:t>
      </w:r>
      <w:r w:rsidRPr="008617FF">
        <w:rPr>
          <w:rFonts w:asciiTheme="majorHAnsi" w:hAnsiTheme="majorHAnsi" w:cstheme="majorHAnsi"/>
          <w:highlight w:val="green"/>
          <w:u w:val="single"/>
        </w:rPr>
        <w:t>maintain</w:t>
      </w:r>
      <w:r w:rsidRPr="008617FF">
        <w:rPr>
          <w:rFonts w:asciiTheme="majorHAnsi" w:hAnsiTheme="majorHAnsi" w:cstheme="majorHAnsi"/>
          <w:u w:val="single"/>
        </w:rPr>
        <w:t xml:space="preserve">ing the bilateral </w:t>
      </w:r>
      <w:r w:rsidRPr="008617FF">
        <w:rPr>
          <w:rFonts w:asciiTheme="majorHAnsi" w:hAnsiTheme="majorHAnsi" w:cstheme="majorHAnsi"/>
          <w:highlight w:val="green"/>
          <w:u w:val="single"/>
        </w:rPr>
        <w:t>nuclear balance</w:t>
      </w:r>
      <w:r w:rsidRPr="008617FF">
        <w:rPr>
          <w:rFonts w:asciiTheme="majorHAnsi" w:hAnsiTheme="majorHAnsi" w:cstheme="majorHAnsi"/>
          <w:u w:val="single"/>
        </w:rPr>
        <w:t xml:space="preserve"> is clear. The final document—rightfully referred to as the “gold standard” of disarmament treaties—has outlived every other bilateral arms control agreement. In fact, today it is the sole legal instrument that keeps a new strategic nuclear arms race at bay. New START has brought verifiable and transparent reductions in nuclear arms. </w:t>
      </w:r>
      <w:r w:rsidRPr="008617FF">
        <w:rPr>
          <w:rFonts w:asciiTheme="majorHAnsi" w:hAnsiTheme="majorHAnsi" w:cstheme="majorHAnsi"/>
          <w:sz w:val="12"/>
        </w:rPr>
        <w:t xml:space="preserve">By 2018, </w:t>
      </w:r>
      <w:r w:rsidRPr="008617FF">
        <w:rPr>
          <w:rFonts w:asciiTheme="majorHAnsi" w:hAnsiTheme="majorHAnsi" w:cstheme="majorHAnsi"/>
          <w:u w:val="single"/>
        </w:rPr>
        <w:t xml:space="preserve">the total number of warheads had been reduced by one-third and the number of delivery vehicles—the missiles and bombers that carry warheads to their targets—by more than half. The treaty permits each side to hold up to 700 delivery vehicles and 1,550 warheads. It does not prevent the two countries from modernizing strategic nuclear weapons systems, but the total numbers must be kept within these limits. It thus maintains the strategic balance: neither side has more weapons with which it can directly threaten the other’s national territory. And it achieves this goal without undermining either side’s ability to maintain nuclear deterrence in the future. </w:t>
      </w:r>
      <w:r w:rsidRPr="008617FF">
        <w:rPr>
          <w:rFonts w:asciiTheme="majorHAnsi" w:hAnsiTheme="majorHAnsi" w:cstheme="majorHAnsi"/>
          <w:highlight w:val="green"/>
          <w:u w:val="single"/>
        </w:rPr>
        <w:t>New START is the sole legal instrument that keeps a new strategic nuclear arms race at bay.</w:t>
      </w:r>
      <w:r w:rsidRPr="008617FF">
        <w:rPr>
          <w:rFonts w:asciiTheme="majorHAnsi" w:hAnsiTheme="majorHAnsi" w:cstheme="majorHAnsi"/>
          <w:u w:val="single"/>
        </w:rPr>
        <w:t xml:space="preserve"> New START also plays an </w:t>
      </w:r>
      <w:r w:rsidRPr="008617FF">
        <w:rPr>
          <w:rFonts w:asciiTheme="majorHAnsi" w:hAnsiTheme="majorHAnsi" w:cstheme="majorHAnsi"/>
          <w:u w:val="single"/>
        </w:rPr>
        <w:lastRenderedPageBreak/>
        <w:t>important role in bolstering mutual transparency and predictability, since we built into the treaty principles of equality and a balance of interests. Its verification regime is reciprocal and highly effective. As of late March 2020, U.S. and Russian teams have carried out 328 on-site inspections, visiting each other’s missile, submarine, and bomber bases. The two sides have also exchanged 19,815 notifications about the status of weapons systems.</w:t>
      </w:r>
      <w:r w:rsidRPr="008617FF">
        <w:rPr>
          <w:rFonts w:asciiTheme="majorHAnsi" w:hAnsiTheme="majorHAnsi" w:cstheme="majorHAnsi"/>
          <w:sz w:val="12"/>
        </w:rPr>
        <w:t xml:space="preserve"> (If, for example, a missile is going to a maintenance facility, a notification is sent.) Each side thereby has a grasp on the day-to-day posture of the other’s strategic nuclear forces. As a check on these regular notifications, the two countries exchange complete data about their strategic nuclear forces twice a year, detailing how many missiles and warheads are deployed on those fixed dates. They also exchange telemetry from a selection of missiles launched on an annual basis, in order to provide transparency into missile test programs. And when Washington and Moscow have disagreed about issues during the treaty’s implementation, there is a Bilateral Consultative Commission in which those disagreements can be addressed. Altogether, </w:t>
      </w:r>
      <w:r w:rsidRPr="008617FF">
        <w:rPr>
          <w:rFonts w:asciiTheme="majorHAnsi" w:hAnsiTheme="majorHAnsi" w:cstheme="majorHAnsi"/>
          <w:u w:val="single"/>
        </w:rPr>
        <w:t xml:space="preserve">New START has proved itself to be an essential instrument for strengthening strategic stability and trust. And beyond U.S. and Russian national security objectives, it signals to the world that the two countries are resolved to bolster global peace and security and firmly support a vital international institution, the Nuclear Non-Proliferation Treaty regime. That support can pave the way to further nuclear reductions in line with the countries’ commitment to nuclear disarmament under that treaty’s </w:t>
      </w:r>
      <w:r w:rsidRPr="008617FF">
        <w:rPr>
          <w:rFonts w:asciiTheme="majorHAnsi" w:hAnsiTheme="majorHAnsi" w:cstheme="majorHAnsi"/>
          <w:sz w:val="12"/>
        </w:rPr>
        <w:t xml:space="preserve">Article VI. A DIRE SIGNAL Under the terms of New START, it can be extended for up to five years, to 2026. This step can be taken easily—in the United States, it would not require sending the treaty back to the Senate for another ratification process. Russian President Vladimir Putin has indicated that the Russian side is ready to extend New START without any preconditions. There is nothing stopping U.S. President Donald Trump from immediately announcing the same. </w:t>
      </w:r>
      <w:r w:rsidRPr="008617FF">
        <w:rPr>
          <w:rFonts w:asciiTheme="majorHAnsi" w:hAnsiTheme="majorHAnsi" w:cstheme="majorHAnsi"/>
          <w:u w:val="single"/>
        </w:rPr>
        <w:t>If New START is not extended, 2021 will mark the start of a period of unpredictability.</w:t>
      </w:r>
      <w:r w:rsidRPr="008617FF">
        <w:rPr>
          <w:rFonts w:asciiTheme="majorHAnsi" w:hAnsiTheme="majorHAnsi" w:cstheme="majorHAnsi"/>
          <w:sz w:val="12"/>
        </w:rPr>
        <w:t xml:space="preserve"> Like any treaty, New START cannot resolve every problem related to strategic stability. That was not its purpose. Other negotiations will be required in order to adapt the arms control regime for modern military-political and technological realities. </w:t>
      </w:r>
      <w:r w:rsidRPr="008617FF">
        <w:rPr>
          <w:rFonts w:asciiTheme="majorHAnsi" w:hAnsiTheme="majorHAnsi" w:cstheme="majorHAnsi"/>
          <w:u w:val="single"/>
        </w:rPr>
        <w:t xml:space="preserve">The </w:t>
      </w:r>
      <w:r w:rsidRPr="008617FF">
        <w:rPr>
          <w:rFonts w:asciiTheme="majorHAnsi" w:hAnsiTheme="majorHAnsi" w:cstheme="majorHAnsi"/>
          <w:highlight w:val="green"/>
          <w:u w:val="single"/>
        </w:rPr>
        <w:t>extension of New START would create time</w:t>
      </w:r>
      <w:r w:rsidRPr="008617FF">
        <w:rPr>
          <w:rFonts w:asciiTheme="majorHAnsi" w:hAnsiTheme="majorHAnsi" w:cstheme="majorHAnsi"/>
          <w:u w:val="single"/>
        </w:rPr>
        <w:t xml:space="preserve"> and space </w:t>
      </w:r>
      <w:r w:rsidRPr="008617FF">
        <w:rPr>
          <w:rFonts w:asciiTheme="majorHAnsi" w:hAnsiTheme="majorHAnsi" w:cstheme="majorHAnsi"/>
          <w:highlight w:val="green"/>
          <w:u w:val="single"/>
        </w:rPr>
        <w:t>for</w:t>
      </w:r>
      <w:r w:rsidRPr="008617FF">
        <w:rPr>
          <w:rFonts w:asciiTheme="majorHAnsi" w:hAnsiTheme="majorHAnsi" w:cstheme="majorHAnsi"/>
          <w:sz w:val="12"/>
        </w:rPr>
        <w:t xml:space="preserve"> such </w:t>
      </w:r>
      <w:r w:rsidRPr="008617FF">
        <w:rPr>
          <w:rFonts w:asciiTheme="majorHAnsi" w:hAnsiTheme="majorHAnsi" w:cstheme="majorHAnsi"/>
          <w:highlight w:val="green"/>
          <w:u w:val="single"/>
        </w:rPr>
        <w:t>negotiations</w:t>
      </w:r>
      <w:r w:rsidRPr="008617FF">
        <w:rPr>
          <w:rFonts w:asciiTheme="majorHAnsi" w:hAnsiTheme="majorHAnsi" w:cstheme="majorHAnsi"/>
          <w:sz w:val="12"/>
        </w:rPr>
        <w:t xml:space="preserve"> to play out. If New START is not extended, 2021 will mark the start of a period of unpredictability. Most consequential, each side’s understanding of the other’s strategic nuclear arsenals will diminish, and a trust deficit will quickly grow. As each party understands less, the two powers will be forced into more worst-case planning. As nuclear numbers spiral upward as communication lines and transparency weaken, </w:t>
      </w:r>
      <w:r w:rsidRPr="008617FF">
        <w:rPr>
          <w:rFonts w:asciiTheme="majorHAnsi" w:hAnsiTheme="majorHAnsi" w:cstheme="majorHAnsi"/>
          <w:highlight w:val="green"/>
          <w:u w:val="single"/>
        </w:rPr>
        <w:t>the risk of accidental nuclear use will grow, as will the chance that a crisis may escalate quickly</w:t>
      </w:r>
      <w:r w:rsidRPr="008617FF">
        <w:rPr>
          <w:rFonts w:asciiTheme="majorHAnsi" w:hAnsiTheme="majorHAnsi" w:cstheme="majorHAnsi"/>
          <w:u w:val="single"/>
        </w:rPr>
        <w:t xml:space="preserve"> to nuclear conflict. New START’s demise would also send a dire signal to an international community reeling from a pandemic. </w:t>
      </w:r>
      <w:r w:rsidRPr="008617FF">
        <w:rPr>
          <w:rFonts w:asciiTheme="majorHAnsi" w:hAnsiTheme="majorHAnsi" w:cstheme="majorHAnsi"/>
          <w:highlight w:val="green"/>
          <w:u w:val="single"/>
        </w:rPr>
        <w:t>Predictability</w:t>
      </w:r>
      <w:r w:rsidRPr="008617FF">
        <w:rPr>
          <w:rFonts w:asciiTheme="majorHAnsi" w:hAnsiTheme="majorHAnsi" w:cstheme="majorHAnsi"/>
          <w:u w:val="single"/>
        </w:rPr>
        <w:t xml:space="preserve"> in military affairs </w:t>
      </w:r>
      <w:r w:rsidRPr="008617FF">
        <w:rPr>
          <w:rFonts w:asciiTheme="majorHAnsi" w:hAnsiTheme="majorHAnsi" w:cstheme="majorHAnsi"/>
          <w:highlight w:val="green"/>
          <w:u w:val="single"/>
        </w:rPr>
        <w:t>is of particular importance at this moment</w:t>
      </w:r>
      <w:r w:rsidRPr="008617FF">
        <w:rPr>
          <w:rFonts w:asciiTheme="majorHAnsi" w:hAnsiTheme="majorHAnsi" w:cstheme="majorHAnsi"/>
          <w:u w:val="single"/>
        </w:rPr>
        <w:t>.</w:t>
      </w:r>
      <w:r w:rsidRPr="008617FF">
        <w:rPr>
          <w:rFonts w:asciiTheme="majorHAnsi" w:hAnsiTheme="majorHAnsi" w:cstheme="majorHAnsi"/>
          <w:sz w:val="12"/>
        </w:rPr>
        <w:t xml:space="preserve"> As the world’s biggest nuclear powers, these two countries have led the way in constraining nuclear weapons and technology for five decades. Now more than ever, it is essential to ensure that a nuclear war that cannot be won will never be fought. </w:t>
      </w:r>
      <w:r w:rsidRPr="008617FF">
        <w:rPr>
          <w:rFonts w:asciiTheme="majorHAnsi" w:hAnsiTheme="majorHAnsi" w:cstheme="majorHAnsi"/>
          <w:u w:val="single"/>
        </w:rPr>
        <w:t>At a time when the world needs strength, confidence, and a spirit of cooperation to recover from a pandemic, the United States and Russia can help lead the way. There would be no better way of conveying this message than the extension of New START.</w:t>
      </w:r>
    </w:p>
    <w:p w14:paraId="5039158D" w14:textId="77777777" w:rsidR="00C747C7" w:rsidRPr="008617FF" w:rsidRDefault="00C747C7" w:rsidP="00C747C7">
      <w:pPr>
        <w:rPr>
          <w:rStyle w:val="Style13ptBold"/>
          <w:rFonts w:asciiTheme="majorHAnsi" w:hAnsiTheme="majorHAnsi" w:cstheme="majorHAnsi"/>
          <w:b w:val="0"/>
          <w:sz w:val="16"/>
        </w:rPr>
      </w:pPr>
    </w:p>
    <w:p w14:paraId="38FCAC3F" w14:textId="77777777" w:rsidR="00C747C7" w:rsidRPr="008617FF" w:rsidRDefault="00C747C7" w:rsidP="00C747C7">
      <w:pPr>
        <w:pStyle w:val="Heading4"/>
        <w:rPr>
          <w:rFonts w:asciiTheme="majorHAnsi" w:hAnsiTheme="majorHAnsi" w:cstheme="majorHAnsi"/>
        </w:rPr>
      </w:pPr>
      <w:r w:rsidRPr="008617FF">
        <w:rPr>
          <w:rFonts w:asciiTheme="majorHAnsi" w:hAnsiTheme="majorHAnsi" w:cstheme="majorHAnsi"/>
        </w:rPr>
        <w:t xml:space="preserve">Even a </w:t>
      </w:r>
      <w:r w:rsidRPr="008617FF">
        <w:rPr>
          <w:rFonts w:asciiTheme="majorHAnsi" w:hAnsiTheme="majorHAnsi" w:cstheme="majorHAnsi"/>
          <w:u w:val="single"/>
        </w:rPr>
        <w:t>small</w:t>
      </w:r>
      <w:r w:rsidRPr="008617FF">
        <w:rPr>
          <w:rFonts w:asciiTheme="majorHAnsi" w:hAnsiTheme="majorHAnsi" w:cstheme="majorHAnsi"/>
        </w:rPr>
        <w:t xml:space="preserve"> Russia war causes extinction – </w:t>
      </w:r>
      <w:r w:rsidRPr="008617FF">
        <w:rPr>
          <w:rFonts w:asciiTheme="majorHAnsi" w:hAnsiTheme="majorHAnsi" w:cstheme="majorHAnsi"/>
          <w:u w:val="single"/>
        </w:rPr>
        <w:t>especially</w:t>
      </w:r>
      <w:r w:rsidRPr="008617FF">
        <w:rPr>
          <w:rFonts w:asciiTheme="majorHAnsi" w:hAnsiTheme="majorHAnsi" w:cstheme="majorHAnsi"/>
        </w:rPr>
        <w:t xml:space="preserve"> if </w:t>
      </w:r>
      <w:r w:rsidRPr="008617FF">
        <w:rPr>
          <w:rFonts w:asciiTheme="majorHAnsi" w:hAnsiTheme="majorHAnsi" w:cstheme="majorHAnsi"/>
          <w:u w:val="single"/>
        </w:rPr>
        <w:t>miscalculated</w:t>
      </w:r>
    </w:p>
    <w:p w14:paraId="5068C78D" w14:textId="77777777" w:rsidR="00C747C7" w:rsidRPr="008617FF" w:rsidRDefault="00C747C7" w:rsidP="00C747C7">
      <w:pPr>
        <w:rPr>
          <w:rFonts w:asciiTheme="majorHAnsi" w:hAnsiTheme="majorHAnsi" w:cstheme="majorHAnsi"/>
        </w:rPr>
      </w:pPr>
      <w:r w:rsidRPr="008617FF">
        <w:rPr>
          <w:rFonts w:asciiTheme="majorHAnsi" w:hAnsiTheme="majorHAnsi" w:cstheme="majorHAnsi"/>
        </w:rPr>
        <w:t xml:space="preserve">Owen </w:t>
      </w:r>
      <w:r w:rsidRPr="008617FF">
        <w:rPr>
          <w:rStyle w:val="Style13ptBold"/>
          <w:rFonts w:asciiTheme="majorHAnsi" w:hAnsiTheme="majorHAnsi" w:cstheme="majorHAnsi"/>
        </w:rPr>
        <w:t>Cotton-Barratt 17</w:t>
      </w:r>
      <w:r w:rsidRPr="008617FF">
        <w:rPr>
          <w:rFonts w:asciiTheme="majorHAnsi" w:hAnsiTheme="majorHAnsi" w:cstheme="majorHAnsi"/>
        </w:rPr>
        <w:t>. PhD in Pure Mathematics, Oxford, Lecturer in Mathematics at Oxford, Research Associate at the Future of Humanity Institute. 2-3-2017. “Existential Risk: Diplomacy and Governance.” https://www.fhi.ox.ac.uk/wp-content/uploads/Existential-Risks-2017-01-23.pdf</w:t>
      </w:r>
    </w:p>
    <w:p w14:paraId="5EBC3DD1"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The bombings of Hiroshima and Nagasaki demonstrated the unprecedented destructive power of nuclear weapons. However, </w:t>
      </w:r>
      <w:r w:rsidRPr="008617FF">
        <w:rPr>
          <w:rStyle w:val="StyleUnderline"/>
          <w:rFonts w:asciiTheme="majorHAnsi" w:hAnsiTheme="majorHAnsi" w:cstheme="majorHAnsi"/>
        </w:rPr>
        <w:t xml:space="preserve">even in an all-out </w:t>
      </w:r>
      <w:r w:rsidRPr="008617FF">
        <w:rPr>
          <w:rStyle w:val="StyleUnderline"/>
          <w:rFonts w:asciiTheme="majorHAnsi" w:hAnsiTheme="majorHAnsi" w:cstheme="majorHAnsi"/>
          <w:highlight w:val="green"/>
        </w:rPr>
        <w:t xml:space="preserve">nuclear war between the </w:t>
      </w:r>
      <w:r w:rsidRPr="008617FF">
        <w:rPr>
          <w:rStyle w:val="Emphasis"/>
          <w:rFonts w:asciiTheme="majorHAnsi" w:hAnsiTheme="majorHAnsi" w:cstheme="majorHAnsi"/>
          <w:highlight w:val="green"/>
        </w:rPr>
        <w:t>U</w:t>
      </w:r>
      <w:r w:rsidRPr="008617FF">
        <w:rPr>
          <w:rFonts w:asciiTheme="majorHAnsi" w:hAnsiTheme="majorHAnsi" w:cstheme="majorHAnsi"/>
          <w:sz w:val="16"/>
        </w:rPr>
        <w:t xml:space="preserve">nited </w:t>
      </w:r>
      <w:r w:rsidRPr="008617FF">
        <w:rPr>
          <w:rStyle w:val="Emphasis"/>
          <w:rFonts w:asciiTheme="majorHAnsi" w:hAnsiTheme="majorHAnsi" w:cstheme="majorHAnsi"/>
          <w:highlight w:val="green"/>
        </w:rPr>
        <w:t>S</w:t>
      </w:r>
      <w:r w:rsidRPr="008617FF">
        <w:rPr>
          <w:rFonts w:asciiTheme="majorHAnsi" w:hAnsiTheme="majorHAnsi" w:cstheme="majorHAnsi"/>
          <w:sz w:val="16"/>
        </w:rPr>
        <w:t xml:space="preserve">tates </w:t>
      </w:r>
      <w:r w:rsidRPr="008617FF">
        <w:rPr>
          <w:rStyle w:val="StyleUnderline"/>
          <w:rFonts w:asciiTheme="majorHAnsi" w:hAnsiTheme="majorHAnsi" w:cstheme="majorHAnsi"/>
          <w:highlight w:val="green"/>
        </w:rPr>
        <w:t xml:space="preserve">and </w:t>
      </w:r>
      <w:r w:rsidRPr="008617FF">
        <w:rPr>
          <w:rStyle w:val="Emphasis"/>
          <w:rFonts w:asciiTheme="majorHAnsi" w:hAnsiTheme="majorHAnsi" w:cstheme="majorHAnsi"/>
          <w:highlight w:val="green"/>
        </w:rPr>
        <w:t>Russia</w:t>
      </w:r>
      <w:r w:rsidRPr="008617FF">
        <w:rPr>
          <w:rFonts w:asciiTheme="majorHAnsi" w:hAnsiTheme="majorHAnsi" w:cstheme="majorHAnsi"/>
          <w:sz w:val="16"/>
        </w:rPr>
        <w:t xml:space="preserve">, despite horrific casualties, </w:t>
      </w:r>
      <w:r w:rsidRPr="008617FF">
        <w:rPr>
          <w:rStyle w:val="StyleUnderline"/>
          <w:rFonts w:asciiTheme="majorHAnsi" w:hAnsiTheme="majorHAnsi" w:cstheme="majorHAnsi"/>
        </w:rPr>
        <w:t xml:space="preserve">neither country’s population is likely to be completely destroyed </w:t>
      </w:r>
      <w:r w:rsidRPr="008617FF">
        <w:rPr>
          <w:rStyle w:val="Emphasis"/>
          <w:rFonts w:asciiTheme="majorHAnsi" w:hAnsiTheme="majorHAnsi" w:cstheme="majorHAnsi"/>
        </w:rPr>
        <w:t>by the direct effects of the blast</w:t>
      </w:r>
      <w:r w:rsidRPr="008617FF">
        <w:rPr>
          <w:rFonts w:asciiTheme="majorHAnsi" w:hAnsiTheme="majorHAnsi" w:cstheme="majorHAnsi"/>
          <w:sz w:val="16"/>
        </w:rPr>
        <w:t xml:space="preserve">, fire, and radiation.8 </w:t>
      </w: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green"/>
        </w:rPr>
        <w:t xml:space="preserve">aftermath could be </w:t>
      </w:r>
      <w:r w:rsidRPr="008617FF">
        <w:rPr>
          <w:rStyle w:val="Emphasis"/>
          <w:rFonts w:asciiTheme="majorHAnsi" w:hAnsiTheme="majorHAnsi" w:cstheme="majorHAnsi"/>
          <w:highlight w:val="green"/>
        </w:rPr>
        <w:t>much worse</w:t>
      </w:r>
      <w:r w:rsidRPr="008617FF">
        <w:rPr>
          <w:rFonts w:asciiTheme="majorHAnsi" w:hAnsiTheme="majorHAnsi" w:cstheme="majorHAnsi"/>
          <w:sz w:val="16"/>
        </w:rPr>
        <w:t xml:space="preserve">: the </w:t>
      </w:r>
      <w:r w:rsidRPr="008617FF">
        <w:rPr>
          <w:rStyle w:val="StyleUnderline"/>
          <w:rFonts w:asciiTheme="majorHAnsi" w:hAnsiTheme="majorHAnsi" w:cstheme="majorHAnsi"/>
        </w:rPr>
        <w:t>burning</w:t>
      </w:r>
      <w:r w:rsidRPr="008617FF">
        <w:rPr>
          <w:rFonts w:asciiTheme="majorHAnsi" w:hAnsiTheme="majorHAnsi" w:cstheme="majorHAnsi"/>
          <w:sz w:val="16"/>
        </w:rPr>
        <w:t xml:space="preserve"> of </w:t>
      </w:r>
      <w:r w:rsidRPr="008617FF">
        <w:rPr>
          <w:rStyle w:val="StyleUnderline"/>
          <w:rFonts w:asciiTheme="majorHAnsi" w:hAnsiTheme="majorHAnsi" w:cstheme="majorHAnsi"/>
        </w:rPr>
        <w:t>flammable materials could send massive amounts of smoke into the atmosphere</w:t>
      </w:r>
      <w:r w:rsidRPr="008617FF">
        <w:rPr>
          <w:rFonts w:asciiTheme="majorHAnsi" w:hAnsiTheme="majorHAnsi" w:cstheme="majorHAnsi"/>
          <w:sz w:val="16"/>
        </w:rPr>
        <w:t xml:space="preserve">, which would absorb sunlight and cause sustained global cooling, severe ozone loss, and agricultural disruption — </w:t>
      </w:r>
      <w:r w:rsidRPr="008617FF">
        <w:rPr>
          <w:rStyle w:val="Emphasis"/>
          <w:rFonts w:asciiTheme="majorHAnsi" w:hAnsiTheme="majorHAnsi" w:cstheme="majorHAnsi"/>
        </w:rPr>
        <w:t>a nuclear winter</w:t>
      </w:r>
      <w:r w:rsidRPr="008617FF">
        <w:rPr>
          <w:rFonts w:asciiTheme="majorHAnsi" w:hAnsiTheme="majorHAnsi" w:cstheme="majorHAnsi"/>
          <w:sz w:val="16"/>
        </w:rPr>
        <w:t>.</w:t>
      </w:r>
    </w:p>
    <w:p w14:paraId="769C73B5"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According to one model 9, </w:t>
      </w:r>
      <w:r w:rsidRPr="008617FF">
        <w:rPr>
          <w:rStyle w:val="StyleUnderline"/>
          <w:rFonts w:asciiTheme="majorHAnsi" w:hAnsiTheme="majorHAnsi" w:cstheme="majorHAnsi"/>
        </w:rPr>
        <w:t xml:space="preserve">an all-out exchange of </w:t>
      </w:r>
      <w:r w:rsidRPr="008617FF">
        <w:rPr>
          <w:rStyle w:val="StyleUnderline"/>
          <w:rFonts w:asciiTheme="majorHAnsi" w:hAnsiTheme="majorHAnsi" w:cstheme="majorHAnsi"/>
          <w:highlight w:val="green"/>
        </w:rPr>
        <w:t>4,000 weapons</w:t>
      </w:r>
      <w:r w:rsidRPr="008617FF">
        <w:rPr>
          <w:rFonts w:asciiTheme="majorHAnsi" w:hAnsiTheme="majorHAnsi" w:cstheme="majorHAnsi"/>
          <w:sz w:val="16"/>
        </w:rPr>
        <w:t xml:space="preserve">10 </w:t>
      </w:r>
      <w:r w:rsidRPr="008617FF">
        <w:rPr>
          <w:rStyle w:val="StyleUnderline"/>
          <w:rFonts w:asciiTheme="majorHAnsi" w:hAnsiTheme="majorHAnsi" w:cstheme="majorHAnsi"/>
        </w:rPr>
        <w:t xml:space="preserve">could lead to a drop in global temperatures of around 8°C, </w:t>
      </w:r>
      <w:r w:rsidRPr="008617FF">
        <w:rPr>
          <w:rStyle w:val="StyleUnderline"/>
          <w:rFonts w:asciiTheme="majorHAnsi" w:hAnsiTheme="majorHAnsi" w:cstheme="majorHAnsi"/>
          <w:highlight w:val="green"/>
        </w:rPr>
        <w:t xml:space="preserve">making it </w:t>
      </w:r>
      <w:r w:rsidRPr="008617FF">
        <w:rPr>
          <w:rStyle w:val="Emphasis"/>
          <w:rFonts w:asciiTheme="majorHAnsi" w:hAnsiTheme="majorHAnsi" w:cstheme="majorHAnsi"/>
          <w:highlight w:val="green"/>
        </w:rPr>
        <w:t>impossible to grow food</w:t>
      </w:r>
      <w:r w:rsidRPr="008617FF">
        <w:rPr>
          <w:rStyle w:val="Emphasis"/>
          <w:rFonts w:asciiTheme="majorHAnsi" w:hAnsiTheme="majorHAnsi" w:cstheme="majorHAnsi"/>
        </w:rPr>
        <w:t xml:space="preserve"> for</w:t>
      </w:r>
      <w:r w:rsidRPr="008617FF">
        <w:rPr>
          <w:rFonts w:asciiTheme="majorHAnsi" w:hAnsiTheme="majorHAnsi" w:cstheme="majorHAnsi"/>
          <w:sz w:val="16"/>
        </w:rPr>
        <w:t xml:space="preserve"> 4 to </w:t>
      </w:r>
      <w:r w:rsidRPr="008617FF">
        <w:rPr>
          <w:rStyle w:val="Emphasis"/>
          <w:rFonts w:asciiTheme="majorHAnsi" w:hAnsiTheme="majorHAnsi" w:cstheme="majorHAnsi"/>
        </w:rPr>
        <w:t>5 years</w:t>
      </w:r>
      <w:r w:rsidRPr="008617FF">
        <w:rPr>
          <w:rStyle w:val="StyleUnderline"/>
          <w:rFonts w:asciiTheme="majorHAnsi" w:hAnsiTheme="majorHAnsi" w:cstheme="majorHAnsi"/>
        </w:rPr>
        <w:t>. This could leave some survivors</w:t>
      </w:r>
      <w:r w:rsidRPr="008617FF">
        <w:rPr>
          <w:rFonts w:asciiTheme="majorHAnsi" w:hAnsiTheme="majorHAnsi" w:cstheme="majorHAnsi"/>
          <w:sz w:val="16"/>
        </w:rPr>
        <w:t xml:space="preserve"> in parts of Australia and New Zealand, </w:t>
      </w:r>
      <w:r w:rsidRPr="008617FF">
        <w:rPr>
          <w:rStyle w:val="StyleUnderline"/>
          <w:rFonts w:asciiTheme="majorHAnsi" w:hAnsiTheme="majorHAnsi" w:cstheme="majorHAnsi"/>
        </w:rPr>
        <w:t xml:space="preserve">but they would be in a very precarious situation and the </w:t>
      </w:r>
      <w:r w:rsidRPr="008617FF">
        <w:rPr>
          <w:rStyle w:val="Emphasis"/>
          <w:rFonts w:asciiTheme="majorHAnsi" w:hAnsiTheme="majorHAnsi" w:cstheme="majorHAnsi"/>
          <w:highlight w:val="green"/>
        </w:rPr>
        <w:t>threat of extinction</w:t>
      </w:r>
      <w:r w:rsidRPr="008617FF">
        <w:rPr>
          <w:rStyle w:val="Emphasis"/>
          <w:rFonts w:asciiTheme="majorHAnsi" w:hAnsiTheme="majorHAnsi" w:cstheme="majorHAnsi"/>
        </w:rPr>
        <w:t xml:space="preserve"> from other sources </w:t>
      </w:r>
      <w:r w:rsidRPr="008617FF">
        <w:rPr>
          <w:rStyle w:val="Emphasis"/>
          <w:rFonts w:asciiTheme="majorHAnsi" w:hAnsiTheme="majorHAnsi" w:cstheme="majorHAnsi"/>
          <w:highlight w:val="green"/>
        </w:rPr>
        <w:t>would be great</w:t>
      </w:r>
      <w:r w:rsidRPr="008617FF">
        <w:rPr>
          <w:rStyle w:val="StyleUnderline"/>
          <w:rFonts w:asciiTheme="majorHAnsi" w:hAnsiTheme="majorHAnsi" w:cstheme="majorHAnsi"/>
        </w:rPr>
        <w:t xml:space="preserve">. An </w:t>
      </w:r>
      <w:r w:rsidRPr="008617FF">
        <w:rPr>
          <w:rStyle w:val="StyleUnderline"/>
          <w:rFonts w:asciiTheme="majorHAnsi" w:hAnsiTheme="majorHAnsi" w:cstheme="majorHAnsi"/>
          <w:highlight w:val="green"/>
        </w:rPr>
        <w:t>exchange</w:t>
      </w:r>
      <w:r w:rsidRPr="008617FF">
        <w:rPr>
          <w:rStyle w:val="StyleUnderline"/>
          <w:rFonts w:asciiTheme="majorHAnsi" w:hAnsiTheme="majorHAnsi" w:cstheme="majorHAnsi"/>
        </w:rPr>
        <w:t xml:space="preserve"> on this scale </w:t>
      </w:r>
      <w:r w:rsidRPr="008617FF">
        <w:rPr>
          <w:rStyle w:val="StyleUnderline"/>
          <w:rFonts w:asciiTheme="majorHAnsi" w:hAnsiTheme="majorHAnsi" w:cstheme="majorHAnsi"/>
          <w:highlight w:val="green"/>
        </w:rPr>
        <w:t xml:space="preserve">is </w:t>
      </w:r>
      <w:r w:rsidRPr="008617FF">
        <w:rPr>
          <w:rStyle w:val="Emphasis"/>
          <w:rFonts w:asciiTheme="majorHAnsi" w:hAnsiTheme="majorHAnsi" w:cstheme="majorHAnsi"/>
          <w:highlight w:val="green"/>
        </w:rPr>
        <w:t>only possible between the US and Russia</w:t>
      </w:r>
      <w:r w:rsidRPr="008617FF">
        <w:rPr>
          <w:rStyle w:val="StyleUnderline"/>
          <w:rFonts w:asciiTheme="majorHAnsi" w:hAnsiTheme="majorHAnsi" w:cstheme="majorHAnsi"/>
          <w:highlight w:val="green"/>
        </w:rPr>
        <w:t xml:space="preserve"> who have</w:t>
      </w:r>
      <w:r w:rsidRPr="008617FF">
        <w:rPr>
          <w:rStyle w:val="StyleUnderline"/>
          <w:rFonts w:asciiTheme="majorHAnsi" w:hAnsiTheme="majorHAnsi" w:cstheme="majorHAnsi"/>
        </w:rPr>
        <w:t xml:space="preserve"> more than </w:t>
      </w:r>
      <w:r w:rsidRPr="008617FF">
        <w:rPr>
          <w:rStyle w:val="StyleUnderline"/>
          <w:rFonts w:asciiTheme="majorHAnsi" w:hAnsiTheme="majorHAnsi" w:cstheme="majorHAnsi"/>
          <w:highlight w:val="green"/>
        </w:rPr>
        <w:t>90% of the world’s</w:t>
      </w:r>
      <w:r w:rsidRPr="008617FF">
        <w:rPr>
          <w:rStyle w:val="StyleUnderline"/>
          <w:rFonts w:asciiTheme="majorHAnsi" w:hAnsiTheme="majorHAnsi" w:cstheme="majorHAnsi"/>
        </w:rPr>
        <w:t xml:space="preserve"> nuclear </w:t>
      </w:r>
      <w:r w:rsidRPr="008617FF">
        <w:rPr>
          <w:rStyle w:val="StyleUnderline"/>
          <w:rFonts w:asciiTheme="majorHAnsi" w:hAnsiTheme="majorHAnsi" w:cstheme="majorHAnsi"/>
          <w:highlight w:val="green"/>
        </w:rPr>
        <w:t>weapons</w:t>
      </w:r>
      <w:r w:rsidRPr="008617FF">
        <w:rPr>
          <w:rFonts w:asciiTheme="majorHAnsi" w:hAnsiTheme="majorHAnsi" w:cstheme="majorHAnsi"/>
          <w:sz w:val="16"/>
        </w:rPr>
        <w:t xml:space="preserve">, with stockpiles of around 4,500 warheads each, although many are not operationally deployed.11 Some models suggest that even </w:t>
      </w:r>
      <w:r w:rsidRPr="008617FF">
        <w:rPr>
          <w:rStyle w:val="StyleUnderline"/>
          <w:rFonts w:asciiTheme="majorHAnsi" w:hAnsiTheme="majorHAnsi" w:cstheme="majorHAnsi"/>
        </w:rPr>
        <w:t xml:space="preserve">a small </w:t>
      </w:r>
      <w:r w:rsidRPr="008617FF">
        <w:rPr>
          <w:rStyle w:val="StyleUnderline"/>
          <w:rFonts w:asciiTheme="majorHAnsi" w:hAnsiTheme="majorHAnsi" w:cstheme="majorHAnsi"/>
          <w:highlight w:val="green"/>
        </w:rPr>
        <w:t>regional nuclear war</w:t>
      </w:r>
      <w:r w:rsidRPr="008617FF">
        <w:rPr>
          <w:rStyle w:val="StyleUnderline"/>
          <w:rFonts w:asciiTheme="majorHAnsi" w:hAnsiTheme="majorHAnsi" w:cstheme="majorHAnsi"/>
        </w:rPr>
        <w:t xml:space="preserve"> involving 100 nuclear </w:t>
      </w:r>
      <w:r w:rsidRPr="008617FF">
        <w:rPr>
          <w:rStyle w:val="StyleUnderline"/>
          <w:rFonts w:asciiTheme="majorHAnsi" w:hAnsiTheme="majorHAnsi" w:cstheme="majorHAnsi"/>
        </w:rPr>
        <w:lastRenderedPageBreak/>
        <w:t>weapons would</w:t>
      </w:r>
      <w:r w:rsidRPr="008617FF">
        <w:rPr>
          <w:rFonts w:asciiTheme="majorHAnsi" w:hAnsiTheme="majorHAnsi" w:cstheme="majorHAnsi"/>
          <w:sz w:val="16"/>
        </w:rPr>
        <w:t xml:space="preserve"> produce a nuclear winter serious enough to </w:t>
      </w:r>
      <w:r w:rsidRPr="008617FF">
        <w:rPr>
          <w:rStyle w:val="StyleUnderline"/>
          <w:rFonts w:asciiTheme="majorHAnsi" w:hAnsiTheme="majorHAnsi" w:cstheme="majorHAnsi"/>
        </w:rPr>
        <w:t>put two billion</w:t>
      </w:r>
      <w:r w:rsidRPr="008617FF">
        <w:rPr>
          <w:rFonts w:asciiTheme="majorHAnsi" w:hAnsiTheme="majorHAnsi" w:cstheme="majorHAnsi"/>
          <w:sz w:val="16"/>
        </w:rPr>
        <w:t xml:space="preserve"> people </w:t>
      </w:r>
      <w:r w:rsidRPr="008617FF">
        <w:rPr>
          <w:rStyle w:val="StyleUnderline"/>
          <w:rFonts w:asciiTheme="majorHAnsi" w:hAnsiTheme="majorHAnsi" w:cstheme="majorHAnsi"/>
        </w:rPr>
        <w:t>at risk</w:t>
      </w:r>
      <w:r w:rsidRPr="008617FF">
        <w:rPr>
          <w:rFonts w:asciiTheme="majorHAnsi" w:hAnsiTheme="majorHAnsi" w:cstheme="majorHAnsi"/>
          <w:sz w:val="16"/>
        </w:rPr>
        <w:t xml:space="preserve"> of starvation,12 </w:t>
      </w:r>
      <w:r w:rsidRPr="008617FF">
        <w:rPr>
          <w:rStyle w:val="StyleUnderline"/>
          <w:rFonts w:asciiTheme="majorHAnsi" w:hAnsiTheme="majorHAnsi" w:cstheme="majorHAnsi"/>
        </w:rPr>
        <w:t>though this</w:t>
      </w:r>
      <w:r w:rsidRPr="008617FF">
        <w:rPr>
          <w:rFonts w:asciiTheme="majorHAnsi" w:hAnsiTheme="majorHAnsi" w:cstheme="majorHAnsi"/>
          <w:sz w:val="16"/>
        </w:rPr>
        <w:t xml:space="preserve"> estimate </w:t>
      </w:r>
      <w:r w:rsidRPr="008617FF">
        <w:rPr>
          <w:rStyle w:val="Emphasis"/>
          <w:rFonts w:asciiTheme="majorHAnsi" w:hAnsiTheme="majorHAnsi" w:cstheme="majorHAnsi"/>
        </w:rPr>
        <w:t>might be pessimistic</w:t>
      </w:r>
      <w:r w:rsidRPr="008617FF">
        <w:rPr>
          <w:rFonts w:asciiTheme="majorHAnsi" w:hAnsiTheme="majorHAnsi" w:cstheme="majorHAnsi"/>
          <w:sz w:val="16"/>
        </w:rPr>
        <w:t xml:space="preserve">.13 </w:t>
      </w:r>
      <w:r w:rsidRPr="008617FF">
        <w:rPr>
          <w:rStyle w:val="StyleUnderline"/>
          <w:rFonts w:asciiTheme="majorHAnsi" w:hAnsiTheme="majorHAnsi" w:cstheme="majorHAnsi"/>
        </w:rPr>
        <w:t xml:space="preserve">Wars on this scale </w:t>
      </w:r>
      <w:r w:rsidRPr="008617FF">
        <w:rPr>
          <w:rStyle w:val="StyleUnderline"/>
          <w:rFonts w:asciiTheme="majorHAnsi" w:hAnsiTheme="majorHAnsi" w:cstheme="majorHAnsi"/>
          <w:highlight w:val="green"/>
        </w:rPr>
        <w:t xml:space="preserve">are </w:t>
      </w:r>
      <w:r w:rsidRPr="008617FF">
        <w:rPr>
          <w:rStyle w:val="Emphasis"/>
          <w:rFonts w:asciiTheme="majorHAnsi" w:hAnsiTheme="majorHAnsi" w:cstheme="majorHAnsi"/>
          <w:highlight w:val="green"/>
        </w:rPr>
        <w:t>unlikely to lead to</w:t>
      </w:r>
      <w:r w:rsidRPr="008617FF">
        <w:rPr>
          <w:rFonts w:asciiTheme="majorHAnsi" w:hAnsiTheme="majorHAnsi" w:cstheme="majorHAnsi"/>
          <w:sz w:val="16"/>
        </w:rPr>
        <w:t xml:space="preserve"> outright </w:t>
      </w:r>
      <w:r w:rsidRPr="008617FF">
        <w:rPr>
          <w:rStyle w:val="Emphasis"/>
          <w:rFonts w:asciiTheme="majorHAnsi" w:hAnsiTheme="majorHAnsi" w:cstheme="majorHAnsi"/>
        </w:rPr>
        <w:t xml:space="preserve">human </w:t>
      </w:r>
      <w:r w:rsidRPr="008617FF">
        <w:rPr>
          <w:rStyle w:val="Emphasis"/>
          <w:rFonts w:asciiTheme="majorHAnsi" w:hAnsiTheme="majorHAnsi" w:cstheme="majorHAnsi"/>
          <w:highlight w:val="green"/>
        </w:rPr>
        <w:t>extinction</w:t>
      </w:r>
      <w:r w:rsidRPr="008617FF">
        <w:rPr>
          <w:rFonts w:asciiTheme="majorHAnsi" w:hAnsiTheme="majorHAnsi" w:cstheme="majorHAnsi"/>
          <w:sz w:val="16"/>
        </w:rP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6B0FDF76"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It is</w:t>
      </w:r>
      <w:r w:rsidRPr="008617FF">
        <w:rPr>
          <w:rFonts w:asciiTheme="majorHAnsi" w:hAnsiTheme="majorHAnsi" w:cstheme="majorHAnsi"/>
          <w:sz w:val="16"/>
        </w:rPr>
        <w:t xml:space="preserve"> very </w:t>
      </w:r>
      <w:r w:rsidRPr="008617FF">
        <w:rPr>
          <w:rStyle w:val="StyleUnderline"/>
          <w:rFonts w:asciiTheme="majorHAnsi" w:hAnsiTheme="majorHAnsi" w:cstheme="majorHAnsi"/>
        </w:rPr>
        <w:t xml:space="preserve">difficult to precisely estimate the probability of </w:t>
      </w:r>
      <w:r w:rsidRPr="008617FF">
        <w:rPr>
          <w:rStyle w:val="Emphasis"/>
          <w:rFonts w:asciiTheme="majorHAnsi" w:hAnsiTheme="majorHAnsi" w:cstheme="majorHAnsi"/>
        </w:rPr>
        <w:t>existential risk from nuclear war</w:t>
      </w:r>
      <w:r w:rsidRPr="008617FF">
        <w:rPr>
          <w:rFonts w:asciiTheme="majorHAnsi" w:hAnsiTheme="majorHAnsi" w:cstheme="majorHAnsi"/>
          <w:sz w:val="16"/>
        </w:rPr>
        <w:t xml:space="preserve"> over the next century, and existing attempts leave very large confidence intervals. According to many experts, </w:t>
      </w:r>
      <w:r w:rsidRPr="008617FF">
        <w:rPr>
          <w:rStyle w:val="StyleUnderline"/>
          <w:rFonts w:asciiTheme="majorHAnsi" w:hAnsiTheme="majorHAnsi" w:cstheme="majorHAnsi"/>
        </w:rPr>
        <w:t>the most likely nuclear war</w:t>
      </w:r>
      <w:r w:rsidRPr="008617FF">
        <w:rPr>
          <w:rFonts w:asciiTheme="majorHAnsi" w:hAnsiTheme="majorHAnsi" w:cstheme="majorHAnsi"/>
          <w:sz w:val="16"/>
        </w:rPr>
        <w:t xml:space="preserve"> at present </w:t>
      </w:r>
      <w:r w:rsidRPr="008617FF">
        <w:rPr>
          <w:rStyle w:val="StyleUnderline"/>
          <w:rFonts w:asciiTheme="majorHAnsi" w:hAnsiTheme="majorHAnsi" w:cstheme="majorHAnsi"/>
        </w:rPr>
        <w:t>is between India and Pakistan</w:t>
      </w:r>
      <w:r w:rsidRPr="008617FF">
        <w:rPr>
          <w:rFonts w:asciiTheme="majorHAnsi" w:hAnsiTheme="majorHAnsi" w:cstheme="majorHAnsi"/>
          <w:sz w:val="16"/>
        </w:rPr>
        <w:t xml:space="preserve">.14 </w:t>
      </w:r>
      <w:r w:rsidRPr="008617FF">
        <w:rPr>
          <w:rStyle w:val="StyleUnderline"/>
          <w:rFonts w:asciiTheme="majorHAnsi" w:hAnsiTheme="majorHAnsi" w:cstheme="majorHAnsi"/>
        </w:rPr>
        <w:t xml:space="preserve">However, given the relatively modest size of their arsenals, the risk of human </w:t>
      </w:r>
      <w:r w:rsidRPr="008617FF">
        <w:rPr>
          <w:rStyle w:val="StyleUnderline"/>
          <w:rFonts w:asciiTheme="majorHAnsi" w:hAnsiTheme="majorHAnsi" w:cstheme="majorHAnsi"/>
          <w:highlight w:val="green"/>
        </w:rPr>
        <w:t xml:space="preserve">extinction is </w:t>
      </w:r>
      <w:r w:rsidRPr="008617FF">
        <w:rPr>
          <w:rStyle w:val="Emphasis"/>
          <w:rFonts w:asciiTheme="majorHAnsi" w:hAnsiTheme="majorHAnsi" w:cstheme="majorHAnsi"/>
          <w:highlight w:val="green"/>
        </w:rPr>
        <w:t>plausibly greater</w:t>
      </w:r>
      <w:r w:rsidRPr="008617FF">
        <w:rPr>
          <w:rStyle w:val="StyleUnderline"/>
          <w:rFonts w:asciiTheme="majorHAnsi" w:hAnsiTheme="majorHAnsi" w:cstheme="majorHAnsi"/>
          <w:highlight w:val="green"/>
        </w:rPr>
        <w:t xml:space="preserve"> from</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green"/>
        </w:rPr>
        <w:t xml:space="preserve">conflict between the </w:t>
      </w:r>
      <w:r w:rsidRPr="008617FF">
        <w:rPr>
          <w:rStyle w:val="Emphasis"/>
          <w:rFonts w:asciiTheme="majorHAnsi" w:hAnsiTheme="majorHAnsi" w:cstheme="majorHAnsi"/>
          <w:highlight w:val="green"/>
        </w:rPr>
        <w:t>U</w:t>
      </w:r>
      <w:r w:rsidRPr="008617FF">
        <w:rPr>
          <w:rFonts w:asciiTheme="majorHAnsi" w:hAnsiTheme="majorHAnsi" w:cstheme="majorHAnsi"/>
          <w:sz w:val="16"/>
        </w:rPr>
        <w:t xml:space="preserve">nited </w:t>
      </w:r>
      <w:r w:rsidRPr="008617FF">
        <w:rPr>
          <w:rStyle w:val="Emphasis"/>
          <w:rFonts w:asciiTheme="majorHAnsi" w:hAnsiTheme="majorHAnsi" w:cstheme="majorHAnsi"/>
          <w:highlight w:val="green"/>
        </w:rPr>
        <w:t>S</w:t>
      </w:r>
      <w:r w:rsidRPr="008617FF">
        <w:rPr>
          <w:rFonts w:asciiTheme="majorHAnsi" w:hAnsiTheme="majorHAnsi" w:cstheme="majorHAnsi"/>
          <w:sz w:val="16"/>
        </w:rPr>
        <w:t xml:space="preserve">tates </w:t>
      </w:r>
      <w:r w:rsidRPr="008617FF">
        <w:rPr>
          <w:rStyle w:val="StyleUnderline"/>
          <w:rFonts w:asciiTheme="majorHAnsi" w:hAnsiTheme="majorHAnsi" w:cstheme="majorHAnsi"/>
          <w:highlight w:val="green"/>
        </w:rPr>
        <w:t xml:space="preserve">and </w:t>
      </w:r>
      <w:r w:rsidRPr="008617FF">
        <w:rPr>
          <w:rStyle w:val="Emphasis"/>
          <w:rFonts w:asciiTheme="majorHAnsi" w:hAnsiTheme="majorHAnsi" w:cstheme="majorHAnsi"/>
          <w:highlight w:val="green"/>
        </w:rPr>
        <w:t>Russia</w:t>
      </w:r>
      <w:r w:rsidRPr="008617FF">
        <w:rPr>
          <w:rFonts w:asciiTheme="majorHAnsi" w:hAnsiTheme="majorHAnsi" w:cstheme="majorHAnsi"/>
          <w:sz w:val="16"/>
        </w:rPr>
        <w:t xml:space="preserve">. Tensions between these countries have increased in recent years and it seems unreasonable to rule out the possibility of them rising further in the future. </w:t>
      </w:r>
    </w:p>
    <w:p w14:paraId="5AFCA3AF" w14:textId="79442463" w:rsidR="00C747C7" w:rsidRPr="008617FF" w:rsidRDefault="00C747C7" w:rsidP="00C747C7">
      <w:pPr>
        <w:pStyle w:val="Heading4"/>
        <w:rPr>
          <w:rFonts w:asciiTheme="majorHAnsi" w:hAnsiTheme="majorHAnsi" w:cstheme="majorHAnsi"/>
        </w:rPr>
      </w:pPr>
      <w:r w:rsidRPr="008617FF">
        <w:rPr>
          <w:rFonts w:asciiTheme="majorHAnsi" w:hAnsiTheme="majorHAnsi" w:cstheme="majorHAnsi"/>
        </w:rPr>
        <w:t xml:space="preserve">Scenario </w:t>
      </w:r>
      <w:r w:rsidR="00D90465" w:rsidRPr="008617FF">
        <w:rPr>
          <w:rFonts w:asciiTheme="majorHAnsi" w:hAnsiTheme="majorHAnsi" w:cstheme="majorHAnsi"/>
        </w:rPr>
        <w:t>Two</w:t>
      </w:r>
      <w:r w:rsidRPr="008617FF">
        <w:rPr>
          <w:rFonts w:asciiTheme="majorHAnsi" w:hAnsiTheme="majorHAnsi" w:cstheme="majorHAnsi"/>
        </w:rPr>
        <w:t xml:space="preserve"> is China</w:t>
      </w:r>
    </w:p>
    <w:p w14:paraId="2920471E" w14:textId="77777777" w:rsidR="00C747C7" w:rsidRPr="008617FF" w:rsidRDefault="00C747C7" w:rsidP="00C747C7">
      <w:pPr>
        <w:pStyle w:val="Heading4"/>
        <w:rPr>
          <w:rFonts w:asciiTheme="majorHAnsi" w:hAnsiTheme="majorHAnsi" w:cstheme="majorHAnsi"/>
        </w:rPr>
      </w:pPr>
      <w:r w:rsidRPr="008617FF">
        <w:rPr>
          <w:rFonts w:asciiTheme="majorHAnsi" w:hAnsiTheme="majorHAnsi" w:cstheme="majorHAnsi"/>
        </w:rPr>
        <w:t xml:space="preserve">China is shifting away from </w:t>
      </w:r>
      <w:r w:rsidRPr="008617FF">
        <w:rPr>
          <w:rFonts w:asciiTheme="majorHAnsi" w:hAnsiTheme="majorHAnsi" w:cstheme="majorHAnsi"/>
          <w:u w:val="single"/>
        </w:rPr>
        <w:t>minimalist deterrence</w:t>
      </w:r>
      <w:r w:rsidRPr="008617FF">
        <w:rPr>
          <w:rFonts w:asciiTheme="majorHAnsi" w:hAnsiTheme="majorHAnsi" w:cstheme="majorHAnsi"/>
        </w:rPr>
        <w:t xml:space="preserve"> – they’re on the brink of a strategic shift toward an arms racing doctrine</w:t>
      </w:r>
    </w:p>
    <w:p w14:paraId="56551BDE" w14:textId="77777777" w:rsidR="00C747C7" w:rsidRPr="008617FF" w:rsidRDefault="00C747C7" w:rsidP="00C747C7">
      <w:pPr>
        <w:rPr>
          <w:rStyle w:val="Style13ptBold"/>
          <w:rFonts w:asciiTheme="majorHAnsi" w:hAnsiTheme="majorHAnsi" w:cstheme="majorHAnsi"/>
        </w:rPr>
      </w:pPr>
      <w:r w:rsidRPr="008617FF">
        <w:rPr>
          <w:rStyle w:val="Style13ptBold"/>
          <w:rFonts w:asciiTheme="majorHAnsi" w:hAnsiTheme="majorHAnsi" w:cstheme="majorHAnsi"/>
        </w:rPr>
        <w:t xml:space="preserve">Myers 21 </w:t>
      </w:r>
      <w:r w:rsidRPr="008617FF">
        <w:rPr>
          <w:rFonts w:asciiTheme="majorHAnsi" w:hAnsiTheme="majorHAnsi" w:cstheme="majorHAnsi"/>
        </w:rPr>
        <w:t xml:space="preserve">(Steven, Beijing bureau chief for The New York Times. He joined The Times in 1989 and has previously worked as a correspondent in Moscow, Baghdad and Washington. 7-2-21 “China Bolsters Its Nuclear Options With New Missile Silos in a Desert” New York Times </w:t>
      </w:r>
      <w:hyperlink r:id="rId24" w:history="1">
        <w:r w:rsidRPr="008617FF">
          <w:rPr>
            <w:rStyle w:val="Hyperlink"/>
            <w:rFonts w:asciiTheme="majorHAnsi" w:hAnsiTheme="majorHAnsi" w:cstheme="majorHAnsi"/>
          </w:rPr>
          <w:t>https://www.nytimes.com/2021/07/02/world/asia/china-missile-silos.html</w:t>
        </w:r>
      </w:hyperlink>
      <w:r w:rsidRPr="008617FF">
        <w:rPr>
          <w:rFonts w:asciiTheme="majorHAnsi" w:hAnsiTheme="majorHAnsi" w:cstheme="majorHAnsi"/>
        </w:rPr>
        <w:t xml:space="preserve"> JO)</w:t>
      </w:r>
    </w:p>
    <w:p w14:paraId="1A1B08EA"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Researchers in the United States have identified the construction of 119 new intercontinental ballistic missile silos in a desert in northwestern China</w:t>
      </w:r>
      <w:r w:rsidRPr="008617FF">
        <w:rPr>
          <w:rFonts w:asciiTheme="majorHAnsi" w:hAnsiTheme="majorHAnsi" w:cstheme="majorHAnsi"/>
          <w:sz w:val="16"/>
        </w:rPr>
        <w:t>, indicating that the country is carrying out plans to strengthen its strategic nuclear capability.</w:t>
      </w:r>
    </w:p>
    <w:p w14:paraId="1A31B6C0"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The researchers spotted the construction in commercial satellite images of remote areas west and southwest of the city of Yumen, on the edge of the Gobi Desert in Gansu Province.</w:t>
      </w:r>
    </w:p>
    <w:p w14:paraId="003CB101"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The images show circular excavations, long trenches for communications and surface structures consistent with control centers and silos at other launch sites in China, according to Jeffrey Lewis, an expert on China’s nuclear program with the James Martin Center for Nonproliferation Studies at the Middlebury Institute of International Studies in Monterey, Calif.</w:t>
      </w:r>
    </w:p>
    <w:p w14:paraId="335F3141"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“It was a recognizable design,” he said in a telephone interview. “It’s hard to imagine it’s anything else.”</w:t>
      </w:r>
    </w:p>
    <w:p w14:paraId="65F165CD"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highlight w:val="green"/>
        </w:rPr>
        <w:t>silo construction</w:t>
      </w:r>
      <w:r w:rsidRPr="008617FF">
        <w:rPr>
          <w:rStyle w:val="StyleUnderline"/>
          <w:rFonts w:asciiTheme="majorHAnsi" w:hAnsiTheme="majorHAnsi" w:cstheme="majorHAnsi"/>
        </w:rPr>
        <w:t xml:space="preserve"> is likely to </w:t>
      </w:r>
      <w:r w:rsidRPr="008617FF">
        <w:rPr>
          <w:rStyle w:val="StyleUnderline"/>
          <w:rFonts w:asciiTheme="majorHAnsi" w:hAnsiTheme="majorHAnsi" w:cstheme="majorHAnsi"/>
          <w:highlight w:val="green"/>
        </w:rPr>
        <w:t>fuel debate</w:t>
      </w:r>
      <w:r w:rsidRPr="008617FF">
        <w:rPr>
          <w:rStyle w:val="StyleUnderline"/>
          <w:rFonts w:asciiTheme="majorHAnsi" w:hAnsiTheme="majorHAnsi" w:cstheme="majorHAnsi"/>
        </w:rPr>
        <w:t xml:space="preserve"> in Washington </w:t>
      </w:r>
      <w:r w:rsidRPr="008617FF">
        <w:rPr>
          <w:rStyle w:val="StyleUnderline"/>
          <w:rFonts w:asciiTheme="majorHAnsi" w:hAnsiTheme="majorHAnsi" w:cstheme="majorHAnsi"/>
          <w:highlight w:val="green"/>
        </w:rPr>
        <w:t>over</w:t>
      </w:r>
      <w:r w:rsidRPr="008617FF">
        <w:rPr>
          <w:rStyle w:val="StyleUnderline"/>
          <w:rFonts w:asciiTheme="majorHAnsi" w:hAnsiTheme="majorHAnsi" w:cstheme="majorHAnsi"/>
        </w:rPr>
        <w:t xml:space="preserve"> the Pentagon’s </w:t>
      </w:r>
      <w:r w:rsidRPr="008617FF">
        <w:rPr>
          <w:rStyle w:val="StyleUnderline"/>
          <w:rFonts w:asciiTheme="majorHAnsi" w:hAnsiTheme="majorHAnsi" w:cstheme="majorHAnsi"/>
          <w:highlight w:val="green"/>
        </w:rPr>
        <w:t>plans to modernize</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American</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arsenal</w:t>
      </w:r>
      <w:r w:rsidRPr="008617FF">
        <w:rPr>
          <w:rFonts w:asciiTheme="majorHAnsi" w:hAnsiTheme="majorHAnsi" w:cstheme="majorHAnsi"/>
          <w:sz w:val="16"/>
          <w:highlight w:val="green"/>
        </w:rPr>
        <w:t>.</w:t>
      </w:r>
      <w:r w:rsidRPr="008617FF">
        <w:rPr>
          <w:rFonts w:asciiTheme="majorHAnsi" w:hAnsiTheme="majorHAnsi" w:cstheme="majorHAnsi"/>
          <w:sz w:val="16"/>
        </w:rPr>
        <w:t xml:space="preserve"> It may also be driving efforts by the Biden administration, like the Trump administration before it, to bring China into strategic arms control negotiations that have until now involved only the United States and the Soviet Union and Russia.</w:t>
      </w:r>
    </w:p>
    <w:p w14:paraId="78DB53DE"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“This buildup — it is concerning,” the State Department’s spokesman, Ned Price, said when asked about the construction, which was reported earlier in The Washington Post.</w:t>
      </w:r>
    </w:p>
    <w:p w14:paraId="112D6928"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“We encourage Beijing to engage with us on practical measures to reduce the risks of destabilizing tensions,” he added.</w:t>
      </w:r>
    </w:p>
    <w:p w14:paraId="1627E09A" w14:textId="77777777" w:rsidR="00C747C7" w:rsidRPr="008617FF" w:rsidRDefault="00C747C7" w:rsidP="00C747C7">
      <w:pPr>
        <w:rPr>
          <w:rStyle w:val="StyleUnderline"/>
          <w:rFonts w:asciiTheme="majorHAnsi" w:hAnsiTheme="majorHAnsi" w:cstheme="majorHAnsi"/>
        </w:rPr>
      </w:pPr>
      <w:r w:rsidRPr="008617FF">
        <w:rPr>
          <w:rStyle w:val="StyleUnderline"/>
          <w:rFonts w:asciiTheme="majorHAnsi" w:hAnsiTheme="majorHAnsi" w:cstheme="majorHAnsi"/>
          <w:highlight w:val="green"/>
        </w:rPr>
        <w:t>China has</w:t>
      </w:r>
      <w:r w:rsidRPr="008617FF">
        <w:rPr>
          <w:rFonts w:asciiTheme="majorHAnsi" w:hAnsiTheme="majorHAnsi" w:cstheme="majorHAnsi"/>
          <w:sz w:val="16"/>
        </w:rPr>
        <w:t xml:space="preserve"> refused to join arms control talks, arguing that its nuclear arsenal is far smaller than those of the world’s two major nuclear powers. At the same time, it has </w:t>
      </w:r>
      <w:r w:rsidRPr="008617FF">
        <w:rPr>
          <w:rStyle w:val="StyleUnderline"/>
          <w:rFonts w:asciiTheme="majorHAnsi" w:hAnsiTheme="majorHAnsi" w:cstheme="majorHAnsi"/>
          <w:highlight w:val="green"/>
        </w:rPr>
        <w:t>pursued a broad modernization program</w:t>
      </w:r>
      <w:r w:rsidRPr="008617FF">
        <w:rPr>
          <w:rStyle w:val="StyleUnderline"/>
          <w:rFonts w:asciiTheme="majorHAnsi" w:hAnsiTheme="majorHAnsi" w:cstheme="majorHAnsi"/>
        </w:rPr>
        <w:t xml:space="preserve"> that has raised questions about its intentions.</w:t>
      </w:r>
    </w:p>
    <w:p w14:paraId="12E028D9"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China has approximately 350 nuclear warheads,</w:t>
      </w:r>
      <w:r w:rsidRPr="008617FF">
        <w:rPr>
          <w:rFonts w:asciiTheme="majorHAnsi" w:hAnsiTheme="majorHAnsi" w:cstheme="majorHAnsi"/>
          <w:sz w:val="16"/>
        </w:rPr>
        <w:t xml:space="preserve"> compared to the United States with 5,550 and Russia with 6,255, according to the Stockholm International Peace Research Institute, an independent research organization that tracks strategic stockpiles.</w:t>
      </w:r>
    </w:p>
    <w:p w14:paraId="3C8BC973" w14:textId="77777777" w:rsidR="00C747C7" w:rsidRPr="008617FF" w:rsidRDefault="00C747C7" w:rsidP="00C747C7">
      <w:pPr>
        <w:rPr>
          <w:rStyle w:val="StyleUnderline"/>
          <w:rFonts w:asciiTheme="majorHAnsi" w:hAnsiTheme="majorHAnsi" w:cstheme="majorHAnsi"/>
        </w:rPr>
      </w:pPr>
      <w:r w:rsidRPr="008617FF">
        <w:rPr>
          <w:rStyle w:val="StyleUnderline"/>
          <w:rFonts w:asciiTheme="majorHAnsi" w:hAnsiTheme="majorHAnsi" w:cstheme="majorHAnsi"/>
          <w:highlight w:val="green"/>
        </w:rPr>
        <w:t>China’s</w:t>
      </w:r>
      <w:r w:rsidRPr="008617FF">
        <w:rPr>
          <w:rStyle w:val="StyleUnderline"/>
          <w:rFonts w:asciiTheme="majorHAnsi" w:hAnsiTheme="majorHAnsi" w:cstheme="majorHAnsi"/>
        </w:rPr>
        <w:t xml:space="preserve"> most </w:t>
      </w:r>
      <w:r w:rsidRPr="008617FF">
        <w:rPr>
          <w:rStyle w:val="StyleUnderline"/>
          <w:rFonts w:asciiTheme="majorHAnsi" w:hAnsiTheme="majorHAnsi" w:cstheme="majorHAnsi"/>
          <w:highlight w:val="green"/>
        </w:rPr>
        <w:t>recent defense strategy</w:t>
      </w:r>
      <w:r w:rsidRPr="008617FF">
        <w:rPr>
          <w:rStyle w:val="StyleUnderline"/>
          <w:rFonts w:asciiTheme="majorHAnsi" w:hAnsiTheme="majorHAnsi" w:cstheme="majorHAnsi"/>
        </w:rPr>
        <w:t xml:space="preserve">, released in 2019, </w:t>
      </w:r>
      <w:r w:rsidRPr="008617FF">
        <w:rPr>
          <w:rStyle w:val="StyleUnderline"/>
          <w:rFonts w:asciiTheme="majorHAnsi" w:hAnsiTheme="majorHAnsi" w:cstheme="majorHAnsi"/>
          <w:highlight w:val="green"/>
        </w:rPr>
        <w:t>said it would keep</w:t>
      </w:r>
      <w:r w:rsidRPr="008617FF">
        <w:rPr>
          <w:rStyle w:val="StyleUnderline"/>
          <w:rFonts w:asciiTheme="majorHAnsi" w:hAnsiTheme="majorHAnsi" w:cstheme="majorHAnsi"/>
        </w:rPr>
        <w:t xml:space="preserve"> “its nuclear </w:t>
      </w:r>
      <w:r w:rsidRPr="008617FF">
        <w:rPr>
          <w:rStyle w:val="StyleUnderline"/>
          <w:rFonts w:asciiTheme="majorHAnsi" w:hAnsiTheme="majorHAnsi" w:cstheme="majorHAnsi"/>
          <w:highlight w:val="green"/>
        </w:rPr>
        <w:t>capabilities at</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minimum level</w:t>
      </w:r>
      <w:r w:rsidRPr="008617FF">
        <w:rPr>
          <w:rStyle w:val="StyleUnderline"/>
          <w:rFonts w:asciiTheme="majorHAnsi" w:hAnsiTheme="majorHAnsi" w:cstheme="majorHAnsi"/>
        </w:rPr>
        <w:t xml:space="preserve"> required for national security.” It has also vowed not to use nuclear weapons first or </w:t>
      </w:r>
      <w:r w:rsidRPr="008617FF">
        <w:rPr>
          <w:rStyle w:val="StyleUnderline"/>
          <w:rFonts w:asciiTheme="majorHAnsi" w:hAnsiTheme="majorHAnsi" w:cstheme="majorHAnsi"/>
        </w:rPr>
        <w:lastRenderedPageBreak/>
        <w:t>against any non-nuclear state. China’s foreign ministry did not immediately respond to questions about the site.</w:t>
      </w:r>
    </w:p>
    <w:p w14:paraId="59BC1898"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The silo construction is not unexpected, though the speed and the scope of it surprised the researchers who studied them. In April, the commander of United States Strategic Command, Adm. Charles A. Richard, appeared to hint at the development when he told a Congressional committee that China was expanding its missile silos “on a potentially large scale.”</w:t>
      </w:r>
    </w:p>
    <w:p w14:paraId="20085490" w14:textId="77777777" w:rsidR="00C747C7" w:rsidRPr="008617FF" w:rsidRDefault="00C747C7" w:rsidP="00C747C7">
      <w:pPr>
        <w:rPr>
          <w:rStyle w:val="StyleUnderline"/>
          <w:rFonts w:asciiTheme="majorHAnsi" w:hAnsiTheme="majorHAnsi" w:cstheme="majorHAnsi"/>
        </w:rPr>
      </w:pPr>
      <w:r w:rsidRPr="008617FF">
        <w:rPr>
          <w:rFonts w:asciiTheme="majorHAnsi" w:hAnsiTheme="majorHAnsi" w:cstheme="majorHAnsi"/>
          <w:sz w:val="16"/>
        </w:rPr>
        <w:t xml:space="preserve">The Pentagon’s latest report on China’s military forces, released last fall, estimated that the </w:t>
      </w:r>
      <w:r w:rsidRPr="008617FF">
        <w:rPr>
          <w:rStyle w:val="StyleUnderline"/>
          <w:rFonts w:asciiTheme="majorHAnsi" w:hAnsiTheme="majorHAnsi" w:cstheme="majorHAnsi"/>
        </w:rPr>
        <w:t>Chinese maintain “an operational nuclear warhead stockpile in the low-200’s,” including about 100 intercontinental ballistic missiles.</w:t>
      </w:r>
      <w:r w:rsidRPr="008617FF">
        <w:rPr>
          <w:rFonts w:asciiTheme="majorHAnsi" w:hAnsiTheme="majorHAnsi" w:cstheme="majorHAnsi"/>
          <w:sz w:val="16"/>
        </w:rPr>
        <w:t xml:space="preserve"> The report said that </w:t>
      </w:r>
      <w:r w:rsidRPr="008617FF">
        <w:rPr>
          <w:rStyle w:val="StyleUnderline"/>
          <w:rFonts w:asciiTheme="majorHAnsi" w:hAnsiTheme="majorHAnsi" w:cstheme="majorHAnsi"/>
          <w:highlight w:val="green"/>
        </w:rPr>
        <w:t>China intended to strengthen</w:t>
      </w:r>
      <w:r w:rsidRPr="008617FF">
        <w:rPr>
          <w:rStyle w:val="StyleUnderline"/>
          <w:rFonts w:asciiTheme="majorHAnsi" w:hAnsiTheme="majorHAnsi" w:cstheme="majorHAnsi"/>
        </w:rPr>
        <w:t xml:space="preserve"> its “</w:t>
      </w:r>
      <w:r w:rsidRPr="008617FF">
        <w:rPr>
          <w:rStyle w:val="StyleUnderline"/>
          <w:rFonts w:asciiTheme="majorHAnsi" w:hAnsiTheme="majorHAnsi" w:cstheme="majorHAnsi"/>
          <w:highlight w:val="green"/>
        </w:rPr>
        <w:t>nuclear triad” of strategic weapons</w:t>
      </w:r>
      <w:r w:rsidRPr="008617FF">
        <w:rPr>
          <w:rStyle w:val="StyleUnderline"/>
          <w:rFonts w:asciiTheme="majorHAnsi" w:hAnsiTheme="majorHAnsi" w:cstheme="majorHAnsi"/>
        </w:rPr>
        <w:t xml:space="preserve"> that would allow it to launch nuclear weapons from land, sea and air.</w:t>
      </w:r>
    </w:p>
    <w:p w14:paraId="7AA0EDE1"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“These </w:t>
      </w:r>
      <w:r w:rsidRPr="008617FF">
        <w:rPr>
          <w:rStyle w:val="StyleUnderline"/>
          <w:rFonts w:asciiTheme="majorHAnsi" w:hAnsiTheme="majorHAnsi" w:cstheme="majorHAnsi"/>
        </w:rPr>
        <w:t xml:space="preserve">developments and China’s lack of transparency raise </w:t>
      </w:r>
      <w:r w:rsidRPr="008617FF">
        <w:rPr>
          <w:rStyle w:val="StyleUnderline"/>
          <w:rFonts w:asciiTheme="majorHAnsi" w:hAnsiTheme="majorHAnsi" w:cstheme="majorHAnsi"/>
          <w:highlight w:val="green"/>
        </w:rPr>
        <w:t xml:space="preserve">concerns that </w:t>
      </w:r>
      <w:r w:rsidRPr="008617FF">
        <w:rPr>
          <w:rStyle w:val="Emphasis"/>
          <w:rFonts w:asciiTheme="majorHAnsi" w:hAnsiTheme="majorHAnsi" w:cstheme="majorHAnsi"/>
          <w:highlight w:val="green"/>
        </w:rPr>
        <w:t>China is</w:t>
      </w:r>
      <w:r w:rsidRPr="008617FF">
        <w:rPr>
          <w:rStyle w:val="StyleUnderline"/>
          <w:rFonts w:asciiTheme="majorHAnsi" w:hAnsiTheme="majorHAnsi" w:cstheme="majorHAnsi"/>
        </w:rPr>
        <w:t xml:space="preserve"> not only </w:t>
      </w:r>
      <w:r w:rsidRPr="008617FF">
        <w:rPr>
          <w:rStyle w:val="Emphasis"/>
          <w:rFonts w:asciiTheme="majorHAnsi" w:hAnsiTheme="majorHAnsi" w:cstheme="majorHAnsi"/>
          <w:highlight w:val="green"/>
        </w:rPr>
        <w:t>shifting</w:t>
      </w:r>
      <w:r w:rsidRPr="008617FF">
        <w:rPr>
          <w:rStyle w:val="Emphasis"/>
          <w:rFonts w:asciiTheme="majorHAnsi" w:hAnsiTheme="majorHAnsi" w:cstheme="majorHAnsi"/>
        </w:rPr>
        <w:t xml:space="preserve"> </w:t>
      </w:r>
      <w:r w:rsidRPr="008617FF">
        <w:rPr>
          <w:rStyle w:val="StyleUnderline"/>
          <w:rFonts w:asciiTheme="majorHAnsi" w:hAnsiTheme="majorHAnsi" w:cstheme="majorHAnsi"/>
        </w:rPr>
        <w:t>its requirements for what constitutes a minimal deterrent</w:t>
      </w:r>
      <w:r w:rsidRPr="008617FF">
        <w:rPr>
          <w:rStyle w:val="Emphasis"/>
          <w:rFonts w:asciiTheme="majorHAnsi" w:hAnsiTheme="majorHAnsi" w:cstheme="majorHAnsi"/>
        </w:rPr>
        <w:t xml:space="preserve">, </w:t>
      </w:r>
      <w:r w:rsidRPr="008617FF">
        <w:rPr>
          <w:rStyle w:val="StyleUnderline"/>
          <w:rFonts w:asciiTheme="majorHAnsi" w:hAnsiTheme="majorHAnsi" w:cstheme="majorHAnsi"/>
        </w:rPr>
        <w:t>but that it could shift</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away from</w:t>
      </w:r>
      <w:r w:rsidRPr="008617FF">
        <w:rPr>
          <w:rStyle w:val="Emphasis"/>
          <w:rFonts w:asciiTheme="majorHAnsi" w:hAnsiTheme="majorHAnsi" w:cstheme="majorHAnsi"/>
        </w:rPr>
        <w:t xml:space="preserve"> its </w:t>
      </w:r>
      <w:r w:rsidRPr="008617FF">
        <w:rPr>
          <w:rStyle w:val="StyleUnderline"/>
          <w:rFonts w:asciiTheme="majorHAnsi" w:hAnsiTheme="majorHAnsi" w:cstheme="majorHAnsi"/>
        </w:rPr>
        <w:t xml:space="preserve">longstanding </w:t>
      </w:r>
      <w:r w:rsidRPr="008617FF">
        <w:rPr>
          <w:rStyle w:val="Emphasis"/>
          <w:rFonts w:asciiTheme="majorHAnsi" w:hAnsiTheme="majorHAnsi" w:cstheme="majorHAnsi"/>
          <w:highlight w:val="green"/>
        </w:rPr>
        <w:t>minimalist force posture</w:t>
      </w:r>
      <w:r w:rsidRPr="008617FF">
        <w:rPr>
          <w:rStyle w:val="Emphasis"/>
          <w:rFonts w:asciiTheme="majorHAnsi" w:hAnsiTheme="majorHAnsi" w:cstheme="majorHAnsi"/>
        </w:rPr>
        <w:t>,</w:t>
      </w:r>
      <w:r w:rsidRPr="008617FF">
        <w:rPr>
          <w:rFonts w:asciiTheme="majorHAnsi" w:hAnsiTheme="majorHAnsi" w:cstheme="majorHAnsi"/>
          <w:sz w:val="16"/>
        </w:rPr>
        <w:t>” the Pentagon’s report said.</w:t>
      </w:r>
    </w:p>
    <w:p w14:paraId="0AD2BB37"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The researchers in Monterey say China began construction on the site last year, not long after its newest intercontinental ballistic missile, the DF-41, debuted at the 2019 military parade in Beijing celebrating the 70th anniversary of the founding of the People’s Republic of China.</w:t>
      </w:r>
    </w:p>
    <w:p w14:paraId="5164E4CD"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Although the DF-41 is designed for mobile launchers, the Pentagon reported that China was aiming to base some of them in underground silos. The work at the site accelerated in February, Mr. Lewis said.</w:t>
      </w:r>
    </w:p>
    <w:p w14:paraId="26AA72AD" w14:textId="77777777" w:rsidR="00C747C7" w:rsidRPr="008617FF" w:rsidRDefault="00C747C7" w:rsidP="00C747C7">
      <w:pPr>
        <w:pStyle w:val="Heading4"/>
        <w:rPr>
          <w:rStyle w:val="Style13ptBold"/>
          <w:rFonts w:asciiTheme="majorHAnsi" w:hAnsiTheme="majorHAnsi" w:cstheme="majorHAnsi"/>
          <w:b/>
        </w:rPr>
      </w:pPr>
      <w:r w:rsidRPr="008617FF">
        <w:rPr>
          <w:rStyle w:val="Style13ptBold"/>
          <w:rFonts w:asciiTheme="majorHAnsi" w:hAnsiTheme="majorHAnsi" w:cstheme="majorHAnsi"/>
          <w:b/>
        </w:rPr>
        <w:t>GBSD modernization pushes China to embrace offensive nuclear strategy – triggers a US China arms race and further SCS conflict</w:t>
      </w:r>
    </w:p>
    <w:p w14:paraId="73FE2765" w14:textId="77777777" w:rsidR="00C747C7" w:rsidRPr="008617FF" w:rsidRDefault="00C747C7" w:rsidP="00C747C7">
      <w:pPr>
        <w:rPr>
          <w:rFonts w:asciiTheme="majorHAnsi" w:hAnsiTheme="majorHAnsi" w:cstheme="majorHAnsi"/>
          <w:lang w:val="es-CR"/>
        </w:rPr>
      </w:pPr>
      <w:r w:rsidRPr="008617FF">
        <w:rPr>
          <w:rStyle w:val="Style13ptBold"/>
          <w:rFonts w:asciiTheme="majorHAnsi" w:hAnsiTheme="majorHAnsi" w:cstheme="majorHAnsi"/>
        </w:rPr>
        <w:t xml:space="preserve">Kim 18 </w:t>
      </w:r>
      <w:r w:rsidRPr="008617FF">
        <w:rPr>
          <w:rFonts w:asciiTheme="majorHAnsi" w:hAnsiTheme="majorHAnsi" w:cstheme="majorHAnsi"/>
        </w:rPr>
        <w:t xml:space="preserve">(Mu Kwan, MA candidate in Global Policy Studies at the University of Texas at Austin. He is currently a Brumley Next Generation Graduate Fellow in the Robert Strauss Center for International Security and Law’s Understanding China Program. 1-26-18 “Is a Better American Nuclear Arsenal Good for the Asia-Pacific?” </w:t>
      </w:r>
      <w:hyperlink r:id="rId25" w:history="1">
        <w:r w:rsidRPr="008617FF">
          <w:rPr>
            <w:rStyle w:val="Hyperlink"/>
            <w:rFonts w:asciiTheme="majorHAnsi" w:hAnsiTheme="majorHAnsi" w:cstheme="majorHAnsi"/>
            <w:lang w:val="es-CR"/>
          </w:rPr>
          <w:t>https://thediplomat.com/2018/01/is-a-better-american-nuclear-arsenal-good-for-the-asia-pacific/</w:t>
        </w:r>
      </w:hyperlink>
      <w:r w:rsidRPr="008617FF">
        <w:rPr>
          <w:rFonts w:asciiTheme="majorHAnsi" w:hAnsiTheme="majorHAnsi" w:cstheme="majorHAnsi"/>
          <w:lang w:val="es-CR"/>
        </w:rPr>
        <w:t xml:space="preserve"> JO)</w:t>
      </w:r>
    </w:p>
    <w:p w14:paraId="783A31A5"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This </w:t>
      </w:r>
      <w:r w:rsidRPr="008617FF">
        <w:rPr>
          <w:rStyle w:val="Emphasis"/>
          <w:rFonts w:asciiTheme="majorHAnsi" w:hAnsiTheme="majorHAnsi" w:cstheme="majorHAnsi"/>
          <w:highlight w:val="green"/>
        </w:rPr>
        <w:t>modernization effort</w:t>
      </w:r>
      <w:r w:rsidRPr="008617FF">
        <w:rPr>
          <w:rStyle w:val="StyleUnderline"/>
          <w:rFonts w:asciiTheme="majorHAnsi" w:hAnsiTheme="majorHAnsi" w:cstheme="majorHAnsi"/>
        </w:rPr>
        <w:t xml:space="preserve"> not only undermines global disarmament efforts but also will </w:t>
      </w:r>
      <w:r w:rsidRPr="008617FF">
        <w:rPr>
          <w:rStyle w:val="Emphasis"/>
          <w:rFonts w:asciiTheme="majorHAnsi" w:hAnsiTheme="majorHAnsi" w:cstheme="majorHAnsi"/>
          <w:highlight w:val="green"/>
        </w:rPr>
        <w:t>force China to</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reevaluate</w:t>
      </w:r>
      <w:r w:rsidRPr="008617FF">
        <w:rPr>
          <w:rStyle w:val="Emphasis"/>
          <w:rFonts w:asciiTheme="majorHAnsi" w:hAnsiTheme="majorHAnsi" w:cstheme="majorHAnsi"/>
        </w:rPr>
        <w:t xml:space="preserve"> its </w:t>
      </w:r>
      <w:r w:rsidRPr="008617FF">
        <w:rPr>
          <w:rStyle w:val="Emphasis"/>
          <w:rFonts w:asciiTheme="majorHAnsi" w:hAnsiTheme="majorHAnsi" w:cstheme="majorHAnsi"/>
          <w:highlight w:val="green"/>
        </w:rPr>
        <w:t>nuclear doctrine</w:t>
      </w:r>
      <w:r w:rsidRPr="008617FF">
        <w:rPr>
          <w:rFonts w:asciiTheme="majorHAnsi" w:hAnsiTheme="majorHAnsi" w:cstheme="majorHAnsi"/>
          <w:sz w:val="16"/>
        </w:rPr>
        <w:t xml:space="preserve"> </w:t>
      </w:r>
      <w:r w:rsidRPr="008617FF">
        <w:rPr>
          <w:rStyle w:val="StyleUnderline"/>
          <w:rFonts w:asciiTheme="majorHAnsi" w:hAnsiTheme="majorHAnsi" w:cstheme="majorHAnsi"/>
        </w:rPr>
        <w:t>and reinvigorate its nuclear arsenal in order to maintain deterrence against the United States.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China’s response</w:t>
      </w:r>
      <w:r w:rsidRPr="008617FF">
        <w:rPr>
          <w:rFonts w:asciiTheme="majorHAnsi" w:hAnsiTheme="majorHAnsi" w:cstheme="majorHAnsi"/>
          <w:sz w:val="16"/>
        </w:rPr>
        <w:t xml:space="preserve"> could </w:t>
      </w:r>
      <w:r w:rsidRPr="008617FF">
        <w:rPr>
          <w:rStyle w:val="StyleUnderline"/>
          <w:rFonts w:asciiTheme="majorHAnsi" w:hAnsiTheme="majorHAnsi" w:cstheme="majorHAnsi"/>
          <w:highlight w:val="green"/>
        </w:rPr>
        <w:t xml:space="preserve">pose a </w:t>
      </w:r>
      <w:r w:rsidRPr="008617FF">
        <w:rPr>
          <w:rStyle w:val="StyleUnderline"/>
          <w:rFonts w:asciiTheme="majorHAnsi" w:hAnsiTheme="majorHAnsi" w:cstheme="majorHAnsi"/>
        </w:rPr>
        <w:t>serious</w:t>
      </w:r>
      <w:r w:rsidRPr="008617FF">
        <w:rPr>
          <w:rStyle w:val="StyleUnderline"/>
          <w:rFonts w:asciiTheme="majorHAnsi" w:hAnsiTheme="majorHAnsi" w:cstheme="majorHAnsi"/>
          <w:highlight w:val="green"/>
        </w:rPr>
        <w:t xml:space="preserve"> threat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to</w:t>
      </w:r>
      <w:r w:rsidRPr="008617FF">
        <w:rPr>
          <w:rFonts w:asciiTheme="majorHAnsi" w:hAnsiTheme="majorHAnsi" w:cstheme="majorHAnsi"/>
          <w:sz w:val="16"/>
        </w:rPr>
        <w:t xml:space="preserve"> global disarmament efforts, U.S. national security, and </w:t>
      </w:r>
      <w:r w:rsidRPr="008617FF">
        <w:rPr>
          <w:rStyle w:val="StyleUnderline"/>
          <w:rFonts w:asciiTheme="majorHAnsi" w:hAnsiTheme="majorHAnsi" w:cstheme="majorHAnsi"/>
          <w:highlight w:val="green"/>
        </w:rPr>
        <w:t>regional stability</w:t>
      </w:r>
      <w:r w:rsidRPr="008617FF">
        <w:rPr>
          <w:rStyle w:val="StyleUnderline"/>
          <w:rFonts w:asciiTheme="majorHAnsi" w:hAnsiTheme="majorHAnsi" w:cstheme="majorHAnsi"/>
        </w:rPr>
        <w:t xml:space="preserve"> in the Asia-Pacific</w:t>
      </w:r>
      <w:r w:rsidRPr="008617FF">
        <w:rPr>
          <w:rFonts w:asciiTheme="majorHAnsi" w:hAnsiTheme="majorHAnsi" w:cstheme="majorHAnsi"/>
          <w:sz w:val="16"/>
        </w:rPr>
        <w:t>.</w:t>
      </w:r>
    </w:p>
    <w:p w14:paraId="6B8F6CC4"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 xml:space="preserve">China maintains its nuclear arsenal to guarantee the Communist Party’s stability and survival in the face of external threats, </w:t>
      </w:r>
      <w:r w:rsidRPr="008617FF">
        <w:rPr>
          <w:rFonts w:asciiTheme="majorHAnsi" w:hAnsiTheme="majorHAnsi" w:cstheme="majorHAnsi"/>
          <w:sz w:val="16"/>
        </w:rPr>
        <w:t xml:space="preserve">particularly from the United States. </w:t>
      </w:r>
      <w:r w:rsidRPr="008617FF">
        <w:rPr>
          <w:rStyle w:val="StyleUnderline"/>
          <w:rFonts w:asciiTheme="majorHAnsi" w:hAnsiTheme="majorHAnsi" w:cstheme="majorHAnsi"/>
        </w:rPr>
        <w:t>Deterrence and self-defense are pillars of the country’s nuclear doctrine.</w:t>
      </w:r>
      <w:r w:rsidRPr="008617FF">
        <w:rPr>
          <w:rFonts w:asciiTheme="majorHAnsi" w:hAnsiTheme="majorHAnsi" w:cstheme="majorHAnsi"/>
          <w:sz w:val="16"/>
        </w:rPr>
        <w:t xml:space="preserve"> Though China keeps a relatively small nuclear arsenal (around 260 nuclear weapons), its powerful second-strike capability, such as road-mobile solid-fueled ballistic missiles and the “Underground Great Wall,” deters the enemy from threatening the Party or the country.</w:t>
      </w:r>
    </w:p>
    <w:p w14:paraId="784C95B5"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However, the </w:t>
      </w:r>
      <w:r w:rsidRPr="008617FF">
        <w:rPr>
          <w:rStyle w:val="StyleUnderline"/>
          <w:rFonts w:asciiTheme="majorHAnsi" w:hAnsiTheme="majorHAnsi" w:cstheme="majorHAnsi"/>
          <w:highlight w:val="green"/>
        </w:rPr>
        <w:t>U</w:t>
      </w:r>
      <w:r w:rsidRPr="008617FF">
        <w:rPr>
          <w:rStyle w:val="StyleUnderline"/>
          <w:rFonts w:asciiTheme="majorHAnsi" w:hAnsiTheme="majorHAnsi" w:cstheme="majorHAnsi"/>
        </w:rPr>
        <w:t xml:space="preserve">nited </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 xml:space="preserve">tates’ </w:t>
      </w:r>
      <w:r w:rsidRPr="008617FF">
        <w:rPr>
          <w:rStyle w:val="StyleUnderline"/>
          <w:rFonts w:asciiTheme="majorHAnsi" w:hAnsiTheme="majorHAnsi" w:cstheme="majorHAnsi"/>
          <w:highlight w:val="green"/>
        </w:rPr>
        <w:t>modernization</w:t>
      </w:r>
      <w:r w:rsidRPr="008617FF">
        <w:rPr>
          <w:rStyle w:val="StyleUnderline"/>
          <w:rFonts w:asciiTheme="majorHAnsi" w:hAnsiTheme="majorHAnsi" w:cstheme="majorHAnsi"/>
        </w:rPr>
        <w:t xml:space="preserve"> of its nuclear arsenal is </w:t>
      </w:r>
      <w:r w:rsidRPr="008617FF">
        <w:rPr>
          <w:rStyle w:val="StyleUnderline"/>
          <w:rFonts w:asciiTheme="majorHAnsi" w:hAnsiTheme="majorHAnsi" w:cstheme="majorHAnsi"/>
          <w:highlight w:val="green"/>
        </w:rPr>
        <w:t>likely to make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China rethink its</w:t>
      </w:r>
      <w:r w:rsidRPr="008617FF">
        <w:rPr>
          <w:rStyle w:val="StyleUnderline"/>
          <w:rFonts w:asciiTheme="majorHAnsi" w:hAnsiTheme="majorHAnsi" w:cstheme="majorHAnsi"/>
        </w:rPr>
        <w:t xml:space="preserve"> relatively small nuclear </w:t>
      </w:r>
      <w:r w:rsidRPr="008617FF">
        <w:rPr>
          <w:rStyle w:val="StyleUnderline"/>
          <w:rFonts w:asciiTheme="majorHAnsi" w:hAnsiTheme="majorHAnsi" w:cstheme="majorHAnsi"/>
          <w:highlight w:val="green"/>
        </w:rPr>
        <w:t>arsenal and defens</w:t>
      </w:r>
      <w:r w:rsidRPr="008617FF">
        <w:rPr>
          <w:rStyle w:val="StyleUnderline"/>
          <w:rFonts w:asciiTheme="majorHAnsi" w:hAnsiTheme="majorHAnsi" w:cstheme="majorHAnsi"/>
        </w:rPr>
        <w:t>ive-</w:t>
      </w:r>
      <w:r w:rsidRPr="008617FF">
        <w:rPr>
          <w:rStyle w:val="StyleUnderline"/>
          <w:rFonts w:asciiTheme="majorHAnsi" w:hAnsiTheme="majorHAnsi" w:cstheme="majorHAnsi"/>
          <w:highlight w:val="green"/>
        </w:rPr>
        <w:t>oriented nuclear doctrine</w:t>
      </w:r>
      <w:r w:rsidRPr="008617FF">
        <w:rPr>
          <w:rFonts w:asciiTheme="majorHAnsi" w:hAnsiTheme="majorHAnsi" w:cstheme="majorHAnsi"/>
          <w:sz w:val="16"/>
        </w:rPr>
        <w:t xml:space="preserve">. More </w:t>
      </w:r>
      <w:r w:rsidRPr="008617FF">
        <w:rPr>
          <w:rStyle w:val="StyleUnderline"/>
          <w:rFonts w:asciiTheme="majorHAnsi" w:hAnsiTheme="majorHAnsi" w:cstheme="majorHAnsi"/>
        </w:rPr>
        <w:t>capable nuclear weapons and delivery systems in the United States will undermine China’s deterrence and self-defense capability.</w:t>
      </w:r>
      <w:r w:rsidRPr="008617FF">
        <w:rPr>
          <w:rFonts w:asciiTheme="majorHAnsi" w:hAnsiTheme="majorHAnsi" w:cstheme="majorHAnsi"/>
          <w:sz w:val="16"/>
        </w:rPr>
        <w:t xml:space="preserve"> If the U.S. modernization effort continues, then </w:t>
      </w:r>
      <w:r w:rsidRPr="008617FF">
        <w:rPr>
          <w:rStyle w:val="StyleUnderline"/>
          <w:rFonts w:asciiTheme="majorHAnsi" w:hAnsiTheme="majorHAnsi" w:cstheme="majorHAnsi"/>
          <w:highlight w:val="green"/>
        </w:rPr>
        <w:t>China is likely to</w:t>
      </w:r>
      <w:r w:rsidRPr="008617FF">
        <w:rPr>
          <w:rStyle w:val="StyleUnderline"/>
          <w:rFonts w:asciiTheme="majorHAnsi" w:hAnsiTheme="majorHAnsi" w:cstheme="majorHAnsi"/>
        </w:rPr>
        <w:t xml:space="preserve"> react</w:t>
      </w:r>
      <w:r w:rsidRPr="008617FF">
        <w:rPr>
          <w:rFonts w:asciiTheme="majorHAnsi" w:hAnsiTheme="majorHAnsi" w:cstheme="majorHAnsi"/>
          <w:sz w:val="16"/>
        </w:rPr>
        <w:t xml:space="preserve"> as follows:</w:t>
      </w:r>
    </w:p>
    <w:p w14:paraId="2D18405C"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First, </w:t>
      </w:r>
      <w:r w:rsidRPr="008617FF">
        <w:rPr>
          <w:rStyle w:val="StyleUnderline"/>
          <w:rFonts w:asciiTheme="majorHAnsi" w:hAnsiTheme="majorHAnsi" w:cstheme="majorHAnsi"/>
        </w:rPr>
        <w:t xml:space="preserve">China could </w:t>
      </w:r>
      <w:r w:rsidRPr="008617FF">
        <w:rPr>
          <w:rStyle w:val="StyleUnderline"/>
          <w:rFonts w:asciiTheme="majorHAnsi" w:hAnsiTheme="majorHAnsi" w:cstheme="majorHAnsi"/>
          <w:highlight w:val="green"/>
        </w:rPr>
        <w:t>renounce</w:t>
      </w:r>
      <w:r w:rsidRPr="008617FF">
        <w:rPr>
          <w:rStyle w:val="StyleUnderline"/>
          <w:rFonts w:asciiTheme="majorHAnsi" w:hAnsiTheme="majorHAnsi" w:cstheme="majorHAnsi"/>
        </w:rPr>
        <w:t xml:space="preserve"> its “</w:t>
      </w:r>
      <w:r w:rsidRPr="008617FF">
        <w:rPr>
          <w:rStyle w:val="StyleUnderline"/>
          <w:rFonts w:asciiTheme="majorHAnsi" w:hAnsiTheme="majorHAnsi" w:cstheme="majorHAnsi"/>
          <w:highlight w:val="green"/>
        </w:rPr>
        <w:t>n</w:t>
      </w:r>
      <w:r w:rsidRPr="008617FF">
        <w:rPr>
          <w:rStyle w:val="StyleUnderline"/>
          <w:rFonts w:asciiTheme="majorHAnsi" w:hAnsiTheme="majorHAnsi" w:cstheme="majorHAnsi"/>
        </w:rPr>
        <w:t xml:space="preserve">o </w:t>
      </w:r>
      <w:r w:rsidRPr="008617FF">
        <w:rPr>
          <w:rStyle w:val="StyleUnderline"/>
          <w:rFonts w:asciiTheme="majorHAnsi" w:hAnsiTheme="majorHAnsi" w:cstheme="majorHAnsi"/>
          <w:highlight w:val="green"/>
        </w:rPr>
        <w:t>f</w:t>
      </w:r>
      <w:r w:rsidRPr="008617FF">
        <w:rPr>
          <w:rStyle w:val="StyleUnderline"/>
          <w:rFonts w:asciiTheme="majorHAnsi" w:hAnsiTheme="majorHAnsi" w:cstheme="majorHAnsi"/>
        </w:rPr>
        <w:t xml:space="preserve">irst </w:t>
      </w:r>
      <w:r w:rsidRPr="008617FF">
        <w:rPr>
          <w:rStyle w:val="StyleUnderline"/>
          <w:rFonts w:asciiTheme="majorHAnsi" w:hAnsiTheme="majorHAnsi" w:cstheme="majorHAnsi"/>
          <w:highlight w:val="green"/>
        </w:rPr>
        <w:t>u</w:t>
      </w:r>
      <w:r w:rsidRPr="008617FF">
        <w:rPr>
          <w:rStyle w:val="StyleUnderline"/>
          <w:rFonts w:asciiTheme="majorHAnsi" w:hAnsiTheme="majorHAnsi" w:cstheme="majorHAnsi"/>
        </w:rPr>
        <w:t>se” policy</w:t>
      </w:r>
      <w:r w:rsidRPr="008617FF">
        <w:rPr>
          <w:rFonts w:asciiTheme="majorHAnsi" w:hAnsiTheme="majorHAnsi" w:cstheme="majorHAnsi"/>
          <w:sz w:val="16"/>
        </w:rPr>
        <w:t xml:space="preserve">. This </w:t>
      </w:r>
      <w:r w:rsidRPr="008617FF">
        <w:rPr>
          <w:rStyle w:val="StyleUnderline"/>
          <w:rFonts w:asciiTheme="majorHAnsi" w:hAnsiTheme="majorHAnsi" w:cstheme="majorHAnsi"/>
        </w:rPr>
        <w:t>change will make conditions for China’s nuclear weapons use ambiguous,</w:t>
      </w:r>
      <w:r w:rsidRPr="008617FF">
        <w:rPr>
          <w:rFonts w:asciiTheme="majorHAnsi" w:hAnsiTheme="majorHAnsi" w:cstheme="majorHAnsi"/>
          <w:sz w:val="16"/>
        </w:rPr>
        <w:t xml:space="preserve"> deterring the United States from taking drastic military action in the region, such as a pre-emptive strike on North Korea.</w:t>
      </w:r>
    </w:p>
    <w:p w14:paraId="1669C9CA"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lastRenderedPageBreak/>
        <w:t xml:space="preserve">Second, </w:t>
      </w:r>
      <w:r w:rsidRPr="008617FF">
        <w:rPr>
          <w:rStyle w:val="StyleUnderline"/>
          <w:rFonts w:asciiTheme="majorHAnsi" w:hAnsiTheme="majorHAnsi" w:cstheme="majorHAnsi"/>
          <w:highlight w:val="green"/>
        </w:rPr>
        <w:t>China will increase</w:t>
      </w:r>
      <w:r w:rsidRPr="008617FF">
        <w:rPr>
          <w:rStyle w:val="StyleUnderline"/>
          <w:rFonts w:asciiTheme="majorHAnsi" w:hAnsiTheme="majorHAnsi" w:cstheme="majorHAnsi"/>
        </w:rPr>
        <w:t xml:space="preserve"> its </w:t>
      </w:r>
      <w:r w:rsidRPr="008617FF">
        <w:rPr>
          <w:rStyle w:val="StyleUnderline"/>
          <w:rFonts w:asciiTheme="majorHAnsi" w:hAnsiTheme="majorHAnsi" w:cstheme="majorHAnsi"/>
          <w:highlight w:val="green"/>
        </w:rPr>
        <w:t>number of 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weapons</w:t>
      </w:r>
      <w:r w:rsidRPr="008617FF">
        <w:rPr>
          <w:rStyle w:val="StyleUnderline"/>
          <w:rFonts w:asciiTheme="majorHAnsi" w:hAnsiTheme="majorHAnsi" w:cstheme="majorHAnsi"/>
        </w:rPr>
        <w:t xml:space="preserve"> and diversify its delivery methods, specifically </w:t>
      </w:r>
      <w:r w:rsidRPr="008617FF">
        <w:rPr>
          <w:rStyle w:val="StyleUnderline"/>
          <w:rFonts w:asciiTheme="majorHAnsi" w:hAnsiTheme="majorHAnsi" w:cstheme="majorHAnsi"/>
          <w:highlight w:val="green"/>
        </w:rPr>
        <w:t>strengthening</w:t>
      </w:r>
      <w:r w:rsidRPr="008617FF">
        <w:rPr>
          <w:rStyle w:val="StyleUnderline"/>
          <w:rFonts w:asciiTheme="majorHAnsi" w:hAnsiTheme="majorHAnsi" w:cstheme="majorHAnsi"/>
        </w:rPr>
        <w:t xml:space="preserve"> its </w:t>
      </w:r>
      <w:r w:rsidRPr="008617FF">
        <w:rPr>
          <w:rStyle w:val="StyleUnderline"/>
          <w:rFonts w:asciiTheme="majorHAnsi" w:hAnsiTheme="majorHAnsi" w:cstheme="majorHAnsi"/>
          <w:highlight w:val="green"/>
        </w:rPr>
        <w:t>mobile launchers</w:t>
      </w:r>
      <w:r w:rsidRPr="008617FF">
        <w:rPr>
          <w:rStyle w:val="StyleUnderline"/>
          <w:rFonts w:asciiTheme="majorHAnsi" w:hAnsiTheme="majorHAnsi" w:cstheme="majorHAnsi"/>
        </w:rPr>
        <w:t xml:space="preserve"> and multiple independently targetable re-entry vehicles </w:t>
      </w:r>
      <w:r w:rsidRPr="008617FF">
        <w:rPr>
          <w:rFonts w:asciiTheme="majorHAnsi" w:hAnsiTheme="majorHAnsi" w:cstheme="majorHAnsi"/>
          <w:sz w:val="16"/>
        </w:rPr>
        <w:t xml:space="preserve">(MIRVs). Not only will the </w:t>
      </w:r>
      <w:r w:rsidRPr="008617FF">
        <w:rPr>
          <w:rStyle w:val="StyleUnderline"/>
          <w:rFonts w:asciiTheme="majorHAnsi" w:hAnsiTheme="majorHAnsi" w:cstheme="majorHAnsi"/>
        </w:rPr>
        <w:t>number of nuclear warheads will grow, but China will develop different delivery methods,</w:t>
      </w:r>
      <w:r w:rsidRPr="008617FF">
        <w:rPr>
          <w:rFonts w:asciiTheme="majorHAnsi" w:hAnsiTheme="majorHAnsi" w:cstheme="majorHAnsi"/>
          <w:sz w:val="16"/>
        </w:rPr>
        <w:t xml:space="preserve"> which will be more difficult for the United States to detect and defend against.</w:t>
      </w:r>
    </w:p>
    <w:p w14:paraId="736EFEFB" w14:textId="77777777" w:rsidR="00C747C7" w:rsidRPr="008617FF" w:rsidRDefault="00C747C7" w:rsidP="00C747C7">
      <w:pPr>
        <w:rPr>
          <w:rStyle w:val="StyleUnderline"/>
          <w:rFonts w:asciiTheme="majorHAnsi" w:hAnsiTheme="majorHAnsi" w:cstheme="majorHAnsi"/>
        </w:rPr>
      </w:pPr>
      <w:r w:rsidRPr="008617FF">
        <w:rPr>
          <w:rFonts w:asciiTheme="majorHAnsi" w:hAnsiTheme="majorHAnsi" w:cstheme="majorHAnsi"/>
          <w:sz w:val="16"/>
        </w:rPr>
        <w:t xml:space="preserve">Third, </w:t>
      </w:r>
      <w:r w:rsidRPr="008617FF">
        <w:rPr>
          <w:rStyle w:val="Emphasis"/>
          <w:rFonts w:asciiTheme="majorHAnsi" w:hAnsiTheme="majorHAnsi" w:cstheme="majorHAnsi"/>
          <w:highlight w:val="green"/>
        </w:rPr>
        <w:t>China will be more assertive in</w:t>
      </w:r>
      <w:r w:rsidRPr="008617FF">
        <w:rPr>
          <w:rStyle w:val="Emphasis"/>
          <w:rFonts w:asciiTheme="majorHAnsi" w:hAnsiTheme="majorHAnsi" w:cstheme="majorHAnsi"/>
        </w:rPr>
        <w:t xml:space="preserve"> its </w:t>
      </w:r>
      <w:r w:rsidRPr="008617FF">
        <w:rPr>
          <w:rStyle w:val="Emphasis"/>
          <w:rFonts w:asciiTheme="majorHAnsi" w:hAnsiTheme="majorHAnsi" w:cstheme="majorHAnsi"/>
          <w:highlight w:val="green"/>
        </w:rPr>
        <w:t>surrounding</w:t>
      </w:r>
      <w:r w:rsidRPr="008617FF">
        <w:rPr>
          <w:rStyle w:val="Emphasis"/>
          <w:rFonts w:asciiTheme="majorHAnsi" w:hAnsiTheme="majorHAnsi" w:cstheme="majorHAnsi"/>
        </w:rPr>
        <w:t xml:space="preserve"> territories and </w:t>
      </w:r>
      <w:r w:rsidRPr="008617FF">
        <w:rPr>
          <w:rStyle w:val="Emphasis"/>
          <w:rFonts w:asciiTheme="majorHAnsi" w:hAnsiTheme="majorHAnsi" w:cstheme="majorHAnsi"/>
          <w:highlight w:val="green"/>
        </w:rPr>
        <w:t>water</w:t>
      </w:r>
      <w:r w:rsidRPr="008617FF">
        <w:rPr>
          <w:rStyle w:val="Emphasis"/>
          <w:rFonts w:asciiTheme="majorHAnsi" w:hAnsiTheme="majorHAnsi" w:cstheme="majorHAnsi"/>
        </w:rPr>
        <w:t>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As </w:t>
      </w:r>
      <w:r w:rsidRPr="008617FF">
        <w:rPr>
          <w:rStyle w:val="StyleUnderline"/>
          <w:rFonts w:asciiTheme="majorHAnsi" w:hAnsiTheme="majorHAnsi" w:cstheme="majorHAnsi"/>
          <w:highlight w:val="green"/>
        </w:rPr>
        <w:t>uncertainty around nuclear weapons expands</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Chinese military will expand</w:t>
      </w:r>
      <w:r w:rsidRPr="008617FF">
        <w:rPr>
          <w:rStyle w:val="StyleUnderline"/>
          <w:rFonts w:asciiTheme="majorHAnsi" w:hAnsiTheme="majorHAnsi" w:cstheme="majorHAnsi"/>
        </w:rPr>
        <w:t xml:space="preserve"> its </w:t>
      </w:r>
      <w:r w:rsidRPr="008617FF">
        <w:rPr>
          <w:rStyle w:val="StyleUnderline"/>
          <w:rFonts w:asciiTheme="majorHAnsi" w:hAnsiTheme="majorHAnsi" w:cstheme="majorHAnsi"/>
          <w:highlight w:val="green"/>
        </w:rPr>
        <w:t>anti-access/area denial</w:t>
      </w:r>
      <w:r w:rsidRPr="008617FF">
        <w:rPr>
          <w:rStyle w:val="StyleUnderline"/>
          <w:rFonts w:asciiTheme="majorHAnsi" w:hAnsiTheme="majorHAnsi" w:cstheme="majorHAnsi"/>
        </w:rPr>
        <w:t xml:space="preserve"> (A2/AD) </w:t>
      </w:r>
      <w:r w:rsidRPr="008617FF">
        <w:rPr>
          <w:rStyle w:val="StyleUnderline"/>
          <w:rFonts w:asciiTheme="majorHAnsi" w:hAnsiTheme="majorHAnsi" w:cstheme="majorHAnsi"/>
          <w:highlight w:val="green"/>
        </w:rPr>
        <w:t>capability</w:t>
      </w:r>
      <w:r w:rsidRPr="008617FF">
        <w:rPr>
          <w:rStyle w:val="StyleUnderline"/>
          <w:rFonts w:asciiTheme="majorHAnsi" w:hAnsiTheme="majorHAnsi" w:cstheme="majorHAnsi"/>
        </w:rPr>
        <w:t>,</w:t>
      </w:r>
      <w:r w:rsidRPr="008617FF">
        <w:rPr>
          <w:rFonts w:asciiTheme="majorHAnsi" w:hAnsiTheme="majorHAnsi" w:cstheme="majorHAnsi"/>
          <w:sz w:val="16"/>
        </w:rPr>
        <w:t xml:space="preserve"> including </w:t>
      </w:r>
      <w:r w:rsidRPr="008617FF">
        <w:rPr>
          <w:rStyle w:val="StyleUnderline"/>
          <w:rFonts w:asciiTheme="majorHAnsi" w:hAnsiTheme="majorHAnsi" w:cstheme="majorHAnsi"/>
        </w:rPr>
        <w:t>accelerating construction of artificial islands in disputed waters to prevent the United States military from freely patrolling in its vicinity.</w:t>
      </w:r>
    </w:p>
    <w:p w14:paraId="0438D0A8"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All of </w:t>
      </w:r>
      <w:r w:rsidRPr="008617FF">
        <w:rPr>
          <w:rStyle w:val="StyleUnderline"/>
          <w:rFonts w:asciiTheme="majorHAnsi" w:hAnsiTheme="majorHAnsi" w:cstheme="majorHAnsi"/>
        </w:rPr>
        <w:t>these changes could result in an unnecessary nuclear arms race and potentially a calamitous conflict in the Asia-Pacific region</w:t>
      </w:r>
      <w:r w:rsidRPr="008617FF">
        <w:rPr>
          <w:rFonts w:asciiTheme="majorHAnsi" w:hAnsiTheme="majorHAnsi" w:cstheme="majorHAnsi"/>
          <w:sz w:val="16"/>
        </w:rPr>
        <w:t xml:space="preserve"> – an outcome neither party wants.</w:t>
      </w:r>
    </w:p>
    <w:p w14:paraId="12A97F0C" w14:textId="1512144F"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Emphasis"/>
          <w:rFonts w:asciiTheme="majorHAnsi" w:hAnsiTheme="majorHAnsi" w:cstheme="majorHAnsi"/>
          <w:highlight w:val="green"/>
        </w:rPr>
        <w:t>U</w:t>
      </w:r>
      <w:r w:rsidRPr="008617FF">
        <w:rPr>
          <w:rStyle w:val="Emphasis"/>
          <w:rFonts w:asciiTheme="majorHAnsi" w:hAnsiTheme="majorHAnsi" w:cstheme="majorHAnsi"/>
        </w:rPr>
        <w:t xml:space="preserve">nited </w:t>
      </w:r>
      <w:r w:rsidRPr="008617FF">
        <w:rPr>
          <w:rStyle w:val="Emphasis"/>
          <w:rFonts w:asciiTheme="majorHAnsi" w:hAnsiTheme="majorHAnsi" w:cstheme="majorHAnsi"/>
          <w:highlight w:val="green"/>
        </w:rPr>
        <w:t>S</w:t>
      </w:r>
      <w:r w:rsidRPr="008617FF">
        <w:rPr>
          <w:rStyle w:val="Emphasis"/>
          <w:rFonts w:asciiTheme="majorHAnsi" w:hAnsiTheme="majorHAnsi" w:cstheme="majorHAnsi"/>
        </w:rPr>
        <w:t xml:space="preserve">tates </w:t>
      </w:r>
      <w:r w:rsidRPr="008617FF">
        <w:rPr>
          <w:rStyle w:val="Emphasis"/>
          <w:rFonts w:asciiTheme="majorHAnsi" w:hAnsiTheme="majorHAnsi" w:cstheme="majorHAnsi"/>
          <w:highlight w:val="green"/>
        </w:rPr>
        <w:t>can avoid this unnecessary rivalry with China by postponing</w:t>
      </w:r>
      <w:r w:rsidRPr="008617FF">
        <w:rPr>
          <w:rStyle w:val="StyleUnderline"/>
          <w:rFonts w:asciiTheme="majorHAnsi" w:hAnsiTheme="majorHAnsi" w:cstheme="majorHAnsi"/>
        </w:rPr>
        <w:t xml:space="preserve"> some of </w:t>
      </w:r>
      <w:r w:rsidRPr="008617FF">
        <w:rPr>
          <w:rStyle w:val="Emphasis"/>
          <w:rFonts w:asciiTheme="majorHAnsi" w:hAnsiTheme="majorHAnsi" w:cstheme="majorHAnsi"/>
        </w:rPr>
        <w:t xml:space="preserve">its </w:t>
      </w:r>
      <w:r w:rsidRPr="008617FF">
        <w:rPr>
          <w:rStyle w:val="StyleUnderline"/>
          <w:rFonts w:asciiTheme="majorHAnsi" w:hAnsiTheme="majorHAnsi" w:cstheme="majorHAnsi"/>
        </w:rPr>
        <w:t>modernization effort.</w:t>
      </w:r>
      <w:r w:rsidRPr="008617FF">
        <w:rPr>
          <w:rFonts w:asciiTheme="majorHAnsi" w:hAnsiTheme="majorHAnsi" w:cstheme="majorHAnsi"/>
          <w:sz w:val="16"/>
        </w:rPr>
        <w:t xml:space="preserve"> Not all modernization programs are immediately necessary. The current nuclear arsenal is more than capable to protect the country and its allies. The </w:t>
      </w:r>
      <w:r w:rsidRPr="008617FF">
        <w:rPr>
          <w:rStyle w:val="StyleUnderline"/>
          <w:rFonts w:asciiTheme="majorHAnsi" w:hAnsiTheme="majorHAnsi" w:cstheme="majorHAnsi"/>
        </w:rPr>
        <w:t xml:space="preserve">Ohio-class replacement program needs to continue to ensure naval supremacy; </w:t>
      </w:r>
      <w:r w:rsidRPr="008617FF">
        <w:rPr>
          <w:rFonts w:asciiTheme="majorHAnsi" w:hAnsiTheme="majorHAnsi" w:cstheme="majorHAnsi"/>
          <w:sz w:val="16"/>
        </w:rPr>
        <w:t>however, discontinuing the Long-Range Standoff Cruise Missile (LRSO) Program and Ground-Based Strategic Deterrent (</w:t>
      </w:r>
      <w:r w:rsidRPr="008617FF">
        <w:rPr>
          <w:rStyle w:val="Emphasis"/>
          <w:rFonts w:asciiTheme="majorHAnsi" w:hAnsiTheme="majorHAnsi" w:cstheme="majorHAnsi"/>
          <w:highlight w:val="green"/>
        </w:rPr>
        <w:t>GBSD) Replacement Program</w:t>
      </w:r>
      <w:r w:rsidRPr="008617FF">
        <w:rPr>
          <w:rStyle w:val="Emphasis"/>
          <w:rFonts w:asciiTheme="majorHAnsi" w:hAnsiTheme="majorHAnsi" w:cstheme="majorHAnsi"/>
        </w:rPr>
        <w:t xml:space="preserve"> </w:t>
      </w:r>
      <w:r w:rsidRPr="008617FF">
        <w:rPr>
          <w:rStyle w:val="StyleUnderline"/>
          <w:rFonts w:asciiTheme="majorHAnsi" w:hAnsiTheme="majorHAnsi" w:cstheme="majorHAnsi"/>
        </w:rPr>
        <w:t>is not going to seriously impede the country’s deterrence</w:t>
      </w:r>
      <w:r w:rsidRPr="008617FF">
        <w:rPr>
          <w:rStyle w:val="Emphasis"/>
          <w:rFonts w:asciiTheme="majorHAnsi" w:hAnsiTheme="majorHAnsi" w:cstheme="majorHAnsi"/>
        </w:rPr>
        <w:t>.</w:t>
      </w:r>
      <w:r w:rsidRPr="008617FF">
        <w:rPr>
          <w:rFonts w:asciiTheme="majorHAnsi" w:hAnsiTheme="majorHAnsi" w:cstheme="majorHAnsi"/>
          <w:sz w:val="16"/>
        </w:rPr>
        <w:t xml:space="preserve"> Current cruise missiles and Minuteman III ICBMs can still function as viable deterrents.</w:t>
      </w:r>
    </w:p>
    <w:p w14:paraId="6A5224C8" w14:textId="77777777" w:rsidR="000D7440" w:rsidRPr="008617FF" w:rsidRDefault="000D7440" w:rsidP="000D7440">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 xml:space="preserve">Independently, Chinese shift to </w:t>
      </w:r>
      <w:r w:rsidRPr="008617FF">
        <w:rPr>
          <w:rStyle w:val="Style13ptBold"/>
          <w:rFonts w:asciiTheme="majorHAnsi" w:hAnsiTheme="majorHAnsi" w:cstheme="majorHAnsi"/>
          <w:b/>
          <w:bCs w:val="0"/>
          <w:u w:val="single"/>
        </w:rPr>
        <w:t>launch on warning</w:t>
      </w:r>
      <w:r w:rsidRPr="008617FF">
        <w:rPr>
          <w:rStyle w:val="Style13ptBold"/>
          <w:rFonts w:asciiTheme="majorHAnsi" w:hAnsiTheme="majorHAnsi" w:cstheme="majorHAnsi"/>
          <w:b/>
          <w:bCs w:val="0"/>
        </w:rPr>
        <w:t xml:space="preserve"> posture goes nuclear</w:t>
      </w:r>
    </w:p>
    <w:p w14:paraId="6C59F52E" w14:textId="77777777" w:rsidR="000D7440" w:rsidRPr="008617FF" w:rsidRDefault="000D7440" w:rsidP="000D7440">
      <w:pPr>
        <w:rPr>
          <w:rStyle w:val="Style13ptBold"/>
          <w:rFonts w:asciiTheme="majorHAnsi" w:hAnsiTheme="majorHAnsi" w:cstheme="majorHAnsi"/>
        </w:rPr>
      </w:pPr>
      <w:r w:rsidRPr="008617FF">
        <w:rPr>
          <w:rStyle w:val="Style13ptBold"/>
          <w:rFonts w:asciiTheme="majorHAnsi" w:hAnsiTheme="majorHAnsi" w:cstheme="majorHAnsi"/>
        </w:rPr>
        <w:t xml:space="preserve">Holmes 20 </w:t>
      </w:r>
      <w:r w:rsidRPr="008617FF">
        <w:rPr>
          <w:rFonts w:asciiTheme="majorHAnsi" w:hAnsiTheme="majorHAnsi" w:cstheme="majorHAnsi"/>
        </w:rPr>
        <w:t xml:space="preserve">(James, J. C. Wylie Chair of Maritime Strategy at the Naval War College and contributing co-editor of “Strategy in the Second Nuclear Age” (Georgetown, 2012). 9-10-20  “China's worrisome edge toward a 'launch-on-warning' nuclear posture” The Hill </w:t>
      </w:r>
      <w:hyperlink r:id="rId26" w:history="1">
        <w:r w:rsidRPr="008617FF">
          <w:rPr>
            <w:rStyle w:val="Hyperlink"/>
            <w:rFonts w:asciiTheme="majorHAnsi" w:hAnsiTheme="majorHAnsi" w:cstheme="majorHAnsi"/>
          </w:rPr>
          <w:t>https://thehill.com/opinion/national-security/515243-chinas-worrisome-edge-toward-a-launch-on-warning-nuclear-posture</w:t>
        </w:r>
      </w:hyperlink>
      <w:r w:rsidRPr="008617FF">
        <w:rPr>
          <w:rFonts w:asciiTheme="majorHAnsi" w:hAnsiTheme="majorHAnsi" w:cstheme="majorHAnsi"/>
        </w:rPr>
        <w:t xml:space="preserve"> JO)</w:t>
      </w:r>
    </w:p>
    <w:p w14:paraId="521FCE76" w14:textId="77777777" w:rsidR="000D7440" w:rsidRPr="008617FF" w:rsidRDefault="000D7440" w:rsidP="000D7440">
      <w:pPr>
        <w:rPr>
          <w:rFonts w:asciiTheme="majorHAnsi" w:hAnsiTheme="majorHAnsi" w:cstheme="majorHAnsi"/>
          <w:sz w:val="16"/>
          <w:szCs w:val="16"/>
        </w:rPr>
      </w:pPr>
      <w:r w:rsidRPr="008617FF">
        <w:rPr>
          <w:rFonts w:asciiTheme="majorHAnsi" w:hAnsiTheme="majorHAnsi" w:cstheme="majorHAnsi"/>
          <w:sz w:val="16"/>
          <w:szCs w:val="16"/>
        </w:rPr>
        <w:t xml:space="preserve">The Pentagon’s latest annual report on Chinese military power serves a reminder that the world has embarked on a second nuclear age, following the first one that began at Hiroshima and Nagasaki 75 years ago. The good news is that arms-control accords slashed the number of weapons built for the Cold War. The bad news is that the nuclear club now includes far more countries than before. New members come in many shapes and sizes, with varying economic and military potential. Some border one or more potential antagonists. Some newcomers are building up their inventories while old-timers from the first nuclear age cut back or hold them steady. </w:t>
      </w:r>
    </w:p>
    <w:p w14:paraId="29405C4F" w14:textId="77777777" w:rsidR="000D7440" w:rsidRPr="008617FF" w:rsidRDefault="000D7440" w:rsidP="000D7440">
      <w:pPr>
        <w:rPr>
          <w:rStyle w:val="StyleUnderline"/>
          <w:rFonts w:asciiTheme="majorHAnsi" w:hAnsiTheme="majorHAnsi" w:cstheme="majorHAnsi"/>
        </w:rPr>
      </w:pPr>
      <w:r w:rsidRPr="008617FF">
        <w:rPr>
          <w:rFonts w:asciiTheme="majorHAnsi" w:hAnsiTheme="majorHAnsi" w:cstheme="majorHAnsi"/>
          <w:sz w:val="16"/>
        </w:rPr>
        <w:t xml:space="preserve">In other words, </w:t>
      </w:r>
      <w:r w:rsidRPr="008617FF">
        <w:rPr>
          <w:rStyle w:val="StyleUnderline"/>
          <w:rFonts w:asciiTheme="majorHAnsi" w:hAnsiTheme="majorHAnsi" w:cstheme="majorHAnsi"/>
        </w:rPr>
        <w:t>the new order features less destructive power but more complexity and instability than during the Cold War, when more or less symmetrical alliances faced off for 40 years.</w:t>
      </w:r>
    </w:p>
    <w:p w14:paraId="25221B91" w14:textId="77777777" w:rsidR="000D7440" w:rsidRPr="008617FF" w:rsidRDefault="000D7440" w:rsidP="000D7440">
      <w:pPr>
        <w:rPr>
          <w:rStyle w:val="StyleUnderline"/>
          <w:rFonts w:asciiTheme="majorHAnsi" w:hAnsiTheme="majorHAnsi" w:cstheme="majorHAnsi"/>
        </w:rPr>
      </w:pPr>
      <w:r w:rsidRPr="008617FF">
        <w:rPr>
          <w:rStyle w:val="StyleUnderline"/>
          <w:rFonts w:asciiTheme="majorHAnsi" w:hAnsiTheme="majorHAnsi" w:cstheme="majorHAnsi"/>
        </w:rPr>
        <w:t xml:space="preserve">There is no guarantee atomic deterrence will hold in this brave new world. </w:t>
      </w:r>
    </w:p>
    <w:p w14:paraId="28884D7D" w14:textId="77777777" w:rsidR="000D7440" w:rsidRPr="008617FF" w:rsidRDefault="000D7440" w:rsidP="000D7440">
      <w:pPr>
        <w:rPr>
          <w:rFonts w:asciiTheme="majorHAnsi" w:hAnsiTheme="majorHAnsi" w:cstheme="majorHAnsi"/>
          <w:sz w:val="16"/>
          <w:szCs w:val="16"/>
        </w:rPr>
      </w:pPr>
      <w:r w:rsidRPr="008617FF">
        <w:rPr>
          <w:rFonts w:asciiTheme="majorHAnsi" w:hAnsiTheme="majorHAnsi" w:cstheme="majorHAnsi"/>
          <w:sz w:val="16"/>
          <w:szCs w:val="16"/>
        </w:rPr>
        <w:t xml:space="preserve">That’s why the China report makes for troubling reading. The report’s authors forecast that the People’s Liberation Army (PLA) will at least double its stockpile of nuclear arms over the coming decade. That means China’s doomsday arsenal will expand from 200 warheads or thereabouts to 400 or more. The PLA is diversifying its inventory, for instance by putting to sea its first working class of nuclear-powered ballistic-missile submarines (SSBNs). These “boomers,” as they’re known colloquially in the U.S. Navy, constitute an invulnerable second-strike capability. That is, they can vanish into the depths and strike back at a foe with nuclear-tipped missiles even if China suffers a disarming first strike against its ground-based forces. </w:t>
      </w:r>
    </w:p>
    <w:p w14:paraId="101176A6" w14:textId="77777777" w:rsidR="000D7440" w:rsidRPr="008617FF" w:rsidRDefault="000D7440" w:rsidP="000D7440">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ability to reply with a devastating counterstrike is the gold standard for nuclear deterrence, which is why U.S. Navy grandees sound so adamant about replacing the navy’s fleet of Ohio-class boats in the coming years.</w:t>
      </w:r>
      <w:r w:rsidRPr="008617FF">
        <w:rPr>
          <w:rFonts w:asciiTheme="majorHAnsi" w:hAnsiTheme="majorHAnsi" w:cstheme="majorHAnsi"/>
          <w:sz w:val="16"/>
        </w:rPr>
        <w:t xml:space="preserve"> Constructed to wage the Cold War, the Ohios are swiftly aging out of their service lives. Without the dozen new SSBNs of the Columbia class, for which shipbuilders first cut steel last year, the United States would lose its own second-strike capability. These are hulls the navy cannot do without.</w:t>
      </w:r>
    </w:p>
    <w:p w14:paraId="090187AA" w14:textId="77777777" w:rsidR="000D7440" w:rsidRPr="008617FF" w:rsidRDefault="000D7440" w:rsidP="000D7440">
      <w:pPr>
        <w:rPr>
          <w:rFonts w:asciiTheme="majorHAnsi" w:hAnsiTheme="majorHAnsi" w:cstheme="majorHAnsi"/>
          <w:sz w:val="16"/>
        </w:rPr>
      </w:pPr>
      <w:r w:rsidRPr="008617FF">
        <w:rPr>
          <w:rFonts w:asciiTheme="majorHAnsi" w:hAnsiTheme="majorHAnsi" w:cstheme="majorHAnsi"/>
          <w:sz w:val="16"/>
        </w:rPr>
        <w:t xml:space="preserve">The raw numbers from the China report aren’t that worrisome in themselves. Even if the PLA does double the warhead count, it will still field only a fraction of what the U.S. and Russian inventories hold. The New START arms-control treaty limits Washington and Moscow to 1,550 deployed warheads apiece, carried aboard 700 deployed missiles and bombers. What is worrisome is the </w:t>
      </w:r>
      <w:r w:rsidRPr="008617FF">
        <w:rPr>
          <w:rStyle w:val="StyleUnderline"/>
          <w:rFonts w:asciiTheme="majorHAnsi" w:hAnsiTheme="majorHAnsi" w:cstheme="majorHAnsi"/>
        </w:rPr>
        <w:t xml:space="preserve">report’s conjecture that </w:t>
      </w:r>
      <w:r w:rsidRPr="008617FF">
        <w:rPr>
          <w:rStyle w:val="StyleUnderline"/>
          <w:rFonts w:asciiTheme="majorHAnsi" w:hAnsiTheme="majorHAnsi" w:cstheme="majorHAnsi"/>
          <w:highlight w:val="green"/>
        </w:rPr>
        <w:lastRenderedPageBreak/>
        <w:t>Beijing</w:t>
      </w:r>
      <w:r w:rsidRPr="008617FF">
        <w:rPr>
          <w:rStyle w:val="StyleUnderline"/>
          <w:rFonts w:asciiTheme="majorHAnsi" w:hAnsiTheme="majorHAnsi" w:cstheme="majorHAnsi"/>
        </w:rPr>
        <w:t xml:space="preserve"> is </w:t>
      </w:r>
      <w:r w:rsidRPr="008617FF">
        <w:rPr>
          <w:rStyle w:val="StyleUnderline"/>
          <w:rFonts w:asciiTheme="majorHAnsi" w:hAnsiTheme="majorHAnsi" w:cstheme="majorHAnsi"/>
          <w:highlight w:val="green"/>
        </w:rPr>
        <w:t>edging away from</w:t>
      </w:r>
      <w:r w:rsidRPr="008617FF">
        <w:rPr>
          <w:rStyle w:val="StyleUnderline"/>
          <w:rFonts w:asciiTheme="majorHAnsi" w:hAnsiTheme="majorHAnsi" w:cstheme="majorHAnsi"/>
        </w:rPr>
        <w:t xml:space="preserve"> its longstanding “</w:t>
      </w:r>
      <w:r w:rsidRPr="008617FF">
        <w:rPr>
          <w:rStyle w:val="StyleUnderline"/>
          <w:rFonts w:asciiTheme="majorHAnsi" w:hAnsiTheme="majorHAnsi" w:cstheme="majorHAnsi"/>
          <w:highlight w:val="green"/>
        </w:rPr>
        <w:t>n</w:t>
      </w:r>
      <w:r w:rsidRPr="008617FF">
        <w:rPr>
          <w:rStyle w:val="StyleUnderline"/>
          <w:rFonts w:asciiTheme="majorHAnsi" w:hAnsiTheme="majorHAnsi" w:cstheme="majorHAnsi"/>
        </w:rPr>
        <w:t>o-</w:t>
      </w:r>
      <w:r w:rsidRPr="008617FF">
        <w:rPr>
          <w:rStyle w:val="StyleUnderline"/>
          <w:rFonts w:asciiTheme="majorHAnsi" w:hAnsiTheme="majorHAnsi" w:cstheme="majorHAnsi"/>
          <w:highlight w:val="green"/>
        </w:rPr>
        <w:t>f</w:t>
      </w:r>
      <w:r w:rsidRPr="008617FF">
        <w:rPr>
          <w:rStyle w:val="StyleUnderline"/>
          <w:rFonts w:asciiTheme="majorHAnsi" w:hAnsiTheme="majorHAnsi" w:cstheme="majorHAnsi"/>
        </w:rPr>
        <w:t>irst-</w:t>
      </w:r>
      <w:r w:rsidRPr="008617FF">
        <w:rPr>
          <w:rStyle w:val="StyleUnderline"/>
          <w:rFonts w:asciiTheme="majorHAnsi" w:hAnsiTheme="majorHAnsi" w:cstheme="majorHAnsi"/>
          <w:highlight w:val="green"/>
        </w:rPr>
        <w:t>u</w:t>
      </w:r>
      <w:r w:rsidRPr="008617FF">
        <w:rPr>
          <w:rStyle w:val="StyleUnderline"/>
          <w:rFonts w:asciiTheme="majorHAnsi" w:hAnsiTheme="majorHAnsi" w:cstheme="majorHAnsi"/>
        </w:rPr>
        <w:t xml:space="preserve">se” policy </w:t>
      </w:r>
      <w:r w:rsidRPr="008617FF">
        <w:rPr>
          <w:rStyle w:val="StyleUnderline"/>
          <w:rFonts w:asciiTheme="majorHAnsi" w:hAnsiTheme="majorHAnsi" w:cstheme="majorHAnsi"/>
          <w:highlight w:val="green"/>
        </w:rPr>
        <w:t>toward a “launch-on-warning” posture</w:t>
      </w:r>
      <w:r w:rsidRPr="008617FF">
        <w:rPr>
          <w:rStyle w:val="StyleUnderline"/>
          <w:rFonts w:asciiTheme="majorHAnsi" w:hAnsiTheme="majorHAnsi" w:cstheme="majorHAnsi"/>
        </w:rPr>
        <w:t>.</w:t>
      </w:r>
      <w:r w:rsidRPr="008617FF">
        <w:rPr>
          <w:rFonts w:asciiTheme="majorHAnsi" w:hAnsiTheme="majorHAnsi" w:cstheme="majorHAnsi"/>
          <w:sz w:val="16"/>
        </w:rPr>
        <w:t xml:space="preserve"> That’s what former Sen. Sam Nunn (D-Ga.), a longtime arms-control stalwart, calls a “hair-trigger” approach to releasing nuclear weapons.</w:t>
      </w:r>
    </w:p>
    <w:p w14:paraId="1ABE3191" w14:textId="77777777" w:rsidR="000D7440" w:rsidRPr="008617FF" w:rsidRDefault="000D7440" w:rsidP="000D7440">
      <w:pPr>
        <w:rPr>
          <w:rStyle w:val="StyleUnderline"/>
          <w:rFonts w:asciiTheme="majorHAnsi" w:hAnsiTheme="majorHAnsi" w:cstheme="majorHAnsi"/>
        </w:rPr>
      </w:pPr>
      <w:r w:rsidRPr="008617FF">
        <w:rPr>
          <w:rStyle w:val="Emphasis"/>
          <w:rFonts w:asciiTheme="majorHAnsi" w:hAnsiTheme="majorHAnsi" w:cstheme="majorHAnsi"/>
        </w:rPr>
        <w:t xml:space="preserve">That </w:t>
      </w:r>
      <w:r w:rsidRPr="008617FF">
        <w:rPr>
          <w:rStyle w:val="Emphasis"/>
          <w:rFonts w:asciiTheme="majorHAnsi" w:hAnsiTheme="majorHAnsi" w:cstheme="majorHAnsi"/>
          <w:highlight w:val="green"/>
        </w:rPr>
        <w:t>would be a dramatic departure</w:t>
      </w:r>
      <w:r w:rsidRPr="008617FF">
        <w:rPr>
          <w:rStyle w:val="Emphasis"/>
          <w:rFonts w:asciiTheme="majorHAnsi" w:hAnsiTheme="majorHAnsi" w:cstheme="majorHAnsi"/>
        </w:rPr>
        <w:t>.</w:t>
      </w:r>
      <w:r w:rsidRPr="008617FF">
        <w:rPr>
          <w:rFonts w:asciiTheme="majorHAnsi" w:hAnsiTheme="majorHAnsi" w:cstheme="majorHAnsi"/>
          <w:sz w:val="16"/>
        </w:rPr>
        <w:t xml:space="preserve"> </w:t>
      </w:r>
      <w:r w:rsidRPr="008617FF">
        <w:rPr>
          <w:rStyle w:val="StyleUnderline"/>
          <w:rFonts w:asciiTheme="majorHAnsi" w:hAnsiTheme="majorHAnsi" w:cstheme="majorHAnsi"/>
        </w:rPr>
        <w:t>China’s leadership long contended itself with a “minimal deterrent” force composed of a few land-based ballistic missiles.</w:t>
      </w:r>
      <w:r w:rsidRPr="008617FF">
        <w:rPr>
          <w:rFonts w:asciiTheme="majorHAnsi" w:hAnsiTheme="majorHAnsi" w:cstheme="majorHAnsi"/>
          <w:sz w:val="16"/>
        </w:rPr>
        <w:t xml:space="preserve"> It accepted a “striking” degree of vulnerability to superpower coercion while forswearing first use of nuclear arms. By contrast, </w:t>
      </w:r>
      <w:r w:rsidRPr="008617FF">
        <w:rPr>
          <w:rStyle w:val="StyleUnderline"/>
          <w:rFonts w:asciiTheme="majorHAnsi" w:hAnsiTheme="majorHAnsi" w:cstheme="majorHAnsi"/>
        </w:rPr>
        <w:t xml:space="preserve">a </w:t>
      </w:r>
      <w:r w:rsidRPr="008617FF">
        <w:rPr>
          <w:rStyle w:val="StyleUnderline"/>
          <w:rFonts w:asciiTheme="majorHAnsi" w:hAnsiTheme="majorHAnsi" w:cstheme="majorHAnsi"/>
          <w:highlight w:val="green"/>
        </w:rPr>
        <w:t>contender</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that embraces a launch-on-warning policy</w:t>
      </w:r>
      <w:r w:rsidRPr="008617FF">
        <w:rPr>
          <w:rStyle w:val="StyleUnderline"/>
          <w:rFonts w:asciiTheme="majorHAnsi" w:hAnsiTheme="majorHAnsi" w:cstheme="majorHAnsi"/>
        </w:rPr>
        <w:t xml:space="preserve"> reserves the right to </w:t>
      </w:r>
      <w:r w:rsidRPr="008617FF">
        <w:rPr>
          <w:rStyle w:val="StyleUnderline"/>
          <w:rFonts w:asciiTheme="majorHAnsi" w:hAnsiTheme="majorHAnsi" w:cstheme="majorHAnsi"/>
          <w:highlight w:val="green"/>
        </w:rPr>
        <w:t>cut loose with nuclear</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counterstrikes before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an incoming raid</w:t>
      </w:r>
      <w:r w:rsidRPr="008617FF">
        <w:rPr>
          <w:rStyle w:val="StyleUnderline"/>
          <w:rFonts w:asciiTheme="majorHAnsi" w:hAnsiTheme="majorHAnsi" w:cstheme="majorHAnsi"/>
        </w:rPr>
        <w:t xml:space="preserve"> hits home. It refuses to take the first punch before retaliating.</w:t>
      </w:r>
    </w:p>
    <w:p w14:paraId="0D8052FB" w14:textId="77777777" w:rsidR="000D7440" w:rsidRPr="008617FF" w:rsidRDefault="000D7440" w:rsidP="000D7440">
      <w:pPr>
        <w:rPr>
          <w:rFonts w:asciiTheme="majorHAnsi" w:hAnsiTheme="majorHAnsi" w:cstheme="majorHAnsi"/>
          <w:sz w:val="16"/>
        </w:rPr>
      </w:pPr>
      <w:r w:rsidRPr="008617FF">
        <w:rPr>
          <w:rStyle w:val="StyleUnderline"/>
          <w:rFonts w:asciiTheme="majorHAnsi" w:hAnsiTheme="majorHAnsi" w:cstheme="majorHAnsi"/>
        </w:rPr>
        <w:t xml:space="preserve">A </w:t>
      </w:r>
      <w:r w:rsidRPr="008617FF">
        <w:rPr>
          <w:rStyle w:val="StyleUnderline"/>
          <w:rFonts w:asciiTheme="majorHAnsi" w:hAnsiTheme="majorHAnsi" w:cstheme="majorHAnsi"/>
          <w:highlight w:val="green"/>
        </w:rPr>
        <w:t>launch-on-warning</w:t>
      </w:r>
      <w:r w:rsidRPr="008617FF">
        <w:rPr>
          <w:rStyle w:val="StyleUnderline"/>
          <w:rFonts w:asciiTheme="majorHAnsi" w:hAnsiTheme="majorHAnsi" w:cstheme="majorHAnsi"/>
        </w:rPr>
        <w:t xml:space="preserve"> posture raises a host of problems.</w:t>
      </w:r>
      <w:r w:rsidRPr="008617FF">
        <w:rPr>
          <w:rFonts w:asciiTheme="majorHAnsi" w:hAnsiTheme="majorHAnsi" w:cstheme="majorHAnsi"/>
          <w:sz w:val="16"/>
        </w:rPr>
        <w:t xml:space="preserve"> It </w:t>
      </w:r>
      <w:r w:rsidRPr="008617FF">
        <w:rPr>
          <w:rStyle w:val="StyleUnderline"/>
          <w:rFonts w:asciiTheme="majorHAnsi" w:hAnsiTheme="majorHAnsi" w:cstheme="majorHAnsi"/>
          <w:highlight w:val="green"/>
        </w:rPr>
        <w:t>compresses</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time available to frame</w:t>
      </w:r>
      <w:r w:rsidRPr="008617FF">
        <w:rPr>
          <w:rStyle w:val="StyleUnderline"/>
          <w:rFonts w:asciiTheme="majorHAnsi" w:hAnsiTheme="majorHAnsi" w:cstheme="majorHAnsi"/>
        </w:rPr>
        <w:t xml:space="preserve"> and deliver </w:t>
      </w:r>
      <w:r w:rsidRPr="008617FF">
        <w:rPr>
          <w:rStyle w:val="StyleUnderline"/>
          <w:rFonts w:asciiTheme="majorHAnsi" w:hAnsiTheme="majorHAnsi" w:cstheme="majorHAnsi"/>
          <w:highlight w:val="green"/>
        </w:rPr>
        <w:t>a response</w:t>
      </w:r>
      <w:r w:rsidRPr="008617FF">
        <w:rPr>
          <w:rFonts w:asciiTheme="majorHAnsi" w:hAnsiTheme="majorHAnsi" w:cstheme="majorHAnsi"/>
          <w:sz w:val="16"/>
        </w:rPr>
        <w:t xml:space="preserve">. The </w:t>
      </w:r>
      <w:r w:rsidRPr="008617FF">
        <w:rPr>
          <w:rStyle w:val="Emphasis"/>
          <w:rFonts w:asciiTheme="majorHAnsi" w:hAnsiTheme="majorHAnsi" w:cstheme="majorHAnsi"/>
          <w:highlight w:val="green"/>
        </w:rPr>
        <w:t>potential for error is immense</w:t>
      </w:r>
      <w:r w:rsidRPr="008617FF">
        <w:rPr>
          <w:rStyle w:val="Emphasis"/>
          <w:rFonts w:asciiTheme="majorHAnsi" w:hAnsiTheme="majorHAnsi" w:cstheme="majorHAnsi"/>
        </w:rPr>
        <w:t>.</w:t>
      </w:r>
      <w:r w:rsidRPr="008617FF">
        <w:rPr>
          <w:rFonts w:asciiTheme="majorHAnsi" w:hAnsiTheme="majorHAnsi" w:cstheme="majorHAnsi"/>
          <w:sz w:val="16"/>
        </w:rPr>
        <w:t xml:space="preserve"> </w:t>
      </w:r>
      <w:r w:rsidRPr="008617FF">
        <w:rPr>
          <w:rStyle w:val="StyleUnderline"/>
          <w:rFonts w:asciiTheme="majorHAnsi" w:hAnsiTheme="majorHAnsi" w:cstheme="majorHAnsi"/>
        </w:rPr>
        <w:t>Early-</w:t>
      </w:r>
      <w:r w:rsidRPr="008617FF">
        <w:rPr>
          <w:rStyle w:val="StyleUnderline"/>
          <w:rFonts w:asciiTheme="majorHAnsi" w:hAnsiTheme="majorHAnsi" w:cstheme="majorHAnsi"/>
          <w:highlight w:val="green"/>
        </w:rPr>
        <w:t>warning radars</w:t>
      </w:r>
      <w:r w:rsidRPr="008617FF">
        <w:rPr>
          <w:rStyle w:val="StyleUnderline"/>
          <w:rFonts w:asciiTheme="majorHAnsi" w:hAnsiTheme="majorHAnsi" w:cstheme="majorHAnsi"/>
        </w:rPr>
        <w:t xml:space="preserve"> may </w:t>
      </w:r>
      <w:r w:rsidRPr="008617FF">
        <w:rPr>
          <w:rStyle w:val="StyleUnderline"/>
          <w:rFonts w:asciiTheme="majorHAnsi" w:hAnsiTheme="majorHAnsi" w:cstheme="majorHAnsi"/>
          <w:highlight w:val="green"/>
        </w:rPr>
        <w:t>give false indications</w:t>
      </w:r>
      <w:r w:rsidRPr="008617FF">
        <w:rPr>
          <w:rStyle w:val="StyleUnderline"/>
          <w:rFonts w:asciiTheme="majorHAnsi" w:hAnsiTheme="majorHAnsi" w:cstheme="majorHAnsi"/>
        </w:rPr>
        <w:t xml:space="preserve"> of a strike.</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People</w:t>
      </w:r>
      <w:r w:rsidRPr="008617FF">
        <w:rPr>
          <w:rStyle w:val="StyleUnderline"/>
          <w:rFonts w:asciiTheme="majorHAnsi" w:hAnsiTheme="majorHAnsi" w:cstheme="majorHAnsi"/>
        </w:rPr>
        <w:t xml:space="preserve"> may </w:t>
      </w:r>
      <w:r w:rsidRPr="008617FF">
        <w:rPr>
          <w:rStyle w:val="StyleUnderline"/>
          <w:rFonts w:asciiTheme="majorHAnsi" w:hAnsiTheme="majorHAnsi" w:cstheme="majorHAnsi"/>
          <w:highlight w:val="green"/>
        </w:rPr>
        <w:t>misinterpret</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data under</w:t>
      </w:r>
      <w:r w:rsidRPr="008617FF">
        <w:rPr>
          <w:rStyle w:val="StyleUnderline"/>
          <w:rFonts w:asciiTheme="majorHAnsi" w:hAnsiTheme="majorHAnsi" w:cstheme="majorHAnsi"/>
        </w:rPr>
        <w:t xml:space="preserve"> extreme </w:t>
      </w:r>
      <w:r w:rsidRPr="008617FF">
        <w:rPr>
          <w:rStyle w:val="StyleUnderline"/>
          <w:rFonts w:asciiTheme="majorHAnsi" w:hAnsiTheme="majorHAnsi" w:cstheme="majorHAnsi"/>
          <w:highlight w:val="green"/>
        </w:rPr>
        <w:t>stress</w:t>
      </w:r>
      <w:r w:rsidRPr="008617FF">
        <w:rPr>
          <w:rStyle w:val="StyleUnderline"/>
          <w:rFonts w:asciiTheme="majorHAnsi" w:hAnsiTheme="majorHAnsi" w:cstheme="majorHAnsi"/>
        </w:rPr>
        <w:t>.</w:t>
      </w:r>
      <w:r w:rsidRPr="008617FF">
        <w:rPr>
          <w:rFonts w:asciiTheme="majorHAnsi" w:hAnsiTheme="majorHAnsi" w:cstheme="majorHAnsi"/>
          <w:sz w:val="16"/>
        </w:rPr>
        <w:t xml:space="preserve"> Worse, </w:t>
      </w:r>
      <w:r w:rsidRPr="008617FF">
        <w:rPr>
          <w:rStyle w:val="StyleUnderline"/>
          <w:rFonts w:asciiTheme="majorHAnsi" w:hAnsiTheme="majorHAnsi" w:cstheme="majorHAnsi"/>
        </w:rPr>
        <w:t>data are oftentimes ambiguous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Weapons are black boxes to outside observers. </w:t>
      </w:r>
      <w:r w:rsidRPr="008617FF">
        <w:rPr>
          <w:rFonts w:asciiTheme="majorHAnsi" w:hAnsiTheme="majorHAnsi" w:cstheme="majorHAnsi"/>
          <w:sz w:val="16"/>
        </w:rPr>
        <w:t xml:space="preserve">It’s </w:t>
      </w:r>
      <w:r w:rsidRPr="008617FF">
        <w:rPr>
          <w:rStyle w:val="StyleUnderline"/>
          <w:rFonts w:asciiTheme="majorHAnsi" w:hAnsiTheme="majorHAnsi" w:cstheme="majorHAnsi"/>
        </w:rPr>
        <w:t>hard to tell from a blip on a radar scope whether a ballistic or cruise missile is tipped with a conventional or nuclear warhead.</w:t>
      </w:r>
      <w:r w:rsidRPr="008617FF">
        <w:rPr>
          <w:rFonts w:asciiTheme="majorHAnsi" w:hAnsiTheme="majorHAnsi" w:cstheme="majorHAnsi"/>
          <w:sz w:val="16"/>
        </w:rPr>
        <w:t xml:space="preserve"> Furthermore, defense manufacturers have made a habit of designing weapons to carry either type of munition. </w:t>
      </w:r>
      <w:r w:rsidRPr="008617FF">
        <w:rPr>
          <w:rStyle w:val="Emphasis"/>
          <w:rFonts w:asciiTheme="majorHAnsi" w:hAnsiTheme="majorHAnsi" w:cstheme="majorHAnsi"/>
          <w:highlight w:val="green"/>
        </w:rPr>
        <w:t>Ambiguity</w:t>
      </w:r>
      <w:r w:rsidRPr="008617FF">
        <w:rPr>
          <w:rStyle w:val="Emphasis"/>
          <w:rFonts w:asciiTheme="majorHAnsi" w:hAnsiTheme="majorHAnsi" w:cstheme="majorHAnsi"/>
        </w:rPr>
        <w:t xml:space="preserve"> only </w:t>
      </w:r>
      <w:r w:rsidRPr="008617FF">
        <w:rPr>
          <w:rStyle w:val="Emphasis"/>
          <w:rFonts w:asciiTheme="majorHAnsi" w:hAnsiTheme="majorHAnsi" w:cstheme="majorHAnsi"/>
          <w:highlight w:val="green"/>
        </w:rPr>
        <w:t>compounds</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retaliatory dilemma</w:t>
      </w:r>
      <w:r w:rsidRPr="008617FF">
        <w:rPr>
          <w:rStyle w:val="Emphasis"/>
          <w:rFonts w:asciiTheme="majorHAnsi" w:hAnsiTheme="majorHAnsi" w:cstheme="majorHAnsi"/>
        </w:rPr>
        <w:t>.</w:t>
      </w:r>
      <w:r w:rsidRPr="008617FF">
        <w:rPr>
          <w:rFonts w:asciiTheme="majorHAnsi" w:hAnsiTheme="majorHAnsi" w:cstheme="majorHAnsi"/>
          <w:sz w:val="16"/>
        </w:rPr>
        <w:t xml:space="preserve"> Small wonder launch-on-warning proved controversial among U.S. defense officials in the 1970s and 1980s, when they were debating the proper stance for releasing ground-based Minuteman ballistic missiles.</w:t>
      </w:r>
    </w:p>
    <w:p w14:paraId="71A1E16E" w14:textId="19FCD208" w:rsidR="000D7440" w:rsidRPr="008617FF" w:rsidRDefault="000D7440" w:rsidP="00C747C7">
      <w:pPr>
        <w:rPr>
          <w:rFonts w:asciiTheme="majorHAnsi" w:hAnsiTheme="majorHAnsi" w:cstheme="majorHAnsi"/>
          <w:u w:val="single"/>
        </w:rPr>
      </w:pPr>
      <w:r w:rsidRPr="008617FF">
        <w:rPr>
          <w:rFonts w:asciiTheme="majorHAnsi" w:hAnsiTheme="majorHAnsi" w:cstheme="majorHAnsi"/>
          <w:sz w:val="16"/>
        </w:rPr>
        <w:t xml:space="preserve">Needless to say, the </w:t>
      </w:r>
      <w:r w:rsidRPr="008617FF">
        <w:rPr>
          <w:rStyle w:val="StyleUnderline"/>
          <w:rFonts w:asciiTheme="majorHAnsi" w:hAnsiTheme="majorHAnsi" w:cstheme="majorHAnsi"/>
          <w:highlight w:val="green"/>
        </w:rPr>
        <w:t>repercussions</w:t>
      </w:r>
      <w:r w:rsidRPr="008617FF">
        <w:rPr>
          <w:rStyle w:val="StyleUnderline"/>
          <w:rFonts w:asciiTheme="majorHAnsi" w:hAnsiTheme="majorHAnsi" w:cstheme="majorHAnsi"/>
        </w:rPr>
        <w:t xml:space="preserve"> could be </w:t>
      </w:r>
      <w:r w:rsidRPr="008617FF">
        <w:rPr>
          <w:rStyle w:val="StyleUnderline"/>
          <w:rFonts w:asciiTheme="majorHAnsi" w:hAnsiTheme="majorHAnsi" w:cstheme="majorHAnsi"/>
          <w:highlight w:val="green"/>
        </w:rPr>
        <w:t>dire when</w:t>
      </w:r>
      <w:r w:rsidRPr="008617FF">
        <w:rPr>
          <w:rStyle w:val="StyleUnderline"/>
          <w:rFonts w:asciiTheme="majorHAnsi" w:hAnsiTheme="majorHAnsi" w:cstheme="majorHAnsi"/>
        </w:rPr>
        <w:t xml:space="preserve"> two </w:t>
      </w:r>
      <w:r w:rsidRPr="008617FF">
        <w:rPr>
          <w:rStyle w:val="StyleUnderline"/>
          <w:rFonts w:asciiTheme="majorHAnsi" w:hAnsiTheme="majorHAnsi" w:cstheme="majorHAnsi"/>
          <w:highlight w:val="green"/>
        </w:rPr>
        <w:t>nuclear-armed adversaries</w:t>
      </w:r>
      <w:r w:rsidRPr="008617FF">
        <w:rPr>
          <w:rStyle w:val="StyleUnderline"/>
          <w:rFonts w:asciiTheme="majorHAnsi" w:hAnsiTheme="majorHAnsi" w:cstheme="majorHAnsi"/>
        </w:rPr>
        <w:t xml:space="preserve"> that possess hard-to-decipher weapons and put themselves </w:t>
      </w:r>
      <w:r w:rsidRPr="008617FF">
        <w:rPr>
          <w:rStyle w:val="StyleUnderline"/>
          <w:rFonts w:asciiTheme="majorHAnsi" w:hAnsiTheme="majorHAnsi" w:cstheme="majorHAnsi"/>
          <w:highlight w:val="green"/>
        </w:rPr>
        <w:t>on hair-trigger alert square-off.</w:t>
      </w:r>
    </w:p>
    <w:p w14:paraId="1010AC6B" w14:textId="4A28E93B" w:rsidR="00C747C7" w:rsidRPr="008617FF" w:rsidRDefault="00C747C7" w:rsidP="00026FF8">
      <w:pPr>
        <w:pStyle w:val="Heading4"/>
        <w:rPr>
          <w:rStyle w:val="Style13ptBold"/>
          <w:rFonts w:asciiTheme="majorHAnsi" w:hAnsiTheme="majorHAnsi" w:cstheme="majorHAnsi"/>
          <w:b/>
          <w:bCs w:val="0"/>
        </w:rPr>
      </w:pPr>
      <w:r w:rsidRPr="008617FF">
        <w:rPr>
          <w:rStyle w:val="Style13ptBold"/>
          <w:rFonts w:asciiTheme="majorHAnsi" w:hAnsiTheme="majorHAnsi" w:cstheme="majorHAnsi"/>
          <w:bCs w:val="0"/>
        </w:rPr>
        <w:t>US – China nuclear arms racing causes extinction – risk of miscalc increasing with each innovation</w:t>
      </w:r>
    </w:p>
    <w:p w14:paraId="6AB34934" w14:textId="77777777" w:rsidR="00C747C7" w:rsidRPr="008617FF" w:rsidRDefault="00C747C7" w:rsidP="00C747C7">
      <w:pPr>
        <w:rPr>
          <w:rStyle w:val="Style13ptBold"/>
          <w:rFonts w:asciiTheme="majorHAnsi" w:hAnsiTheme="majorHAnsi" w:cstheme="majorHAnsi"/>
          <w:b w:val="0"/>
        </w:rPr>
      </w:pPr>
      <w:r w:rsidRPr="008617FF">
        <w:rPr>
          <w:rStyle w:val="Style13ptBold"/>
          <w:rFonts w:asciiTheme="majorHAnsi" w:hAnsiTheme="majorHAnsi" w:cstheme="majorHAnsi"/>
        </w:rPr>
        <w:t xml:space="preserve">Logan 20 </w:t>
      </w:r>
      <w:r w:rsidRPr="008617FF">
        <w:rPr>
          <w:rFonts w:asciiTheme="majorHAnsi" w:hAnsiTheme="majorHAnsi" w:cstheme="majorHAnsi"/>
        </w:rPr>
        <w:t xml:space="preserve">(David, Ph.D. candidate at Princeton University’s School of Public and International Affairs and an expert consultant at the Center for the Study of Chinese Military Affairs, which is part of the National Defense University’s Institute of National Strategic Studies. 9-18-20 “The Dangerous Myths About China’s Nuclear Weapons” </w:t>
      </w:r>
      <w:hyperlink r:id="rId27" w:history="1">
        <w:r w:rsidRPr="008617FF">
          <w:rPr>
            <w:rStyle w:val="Hyperlink"/>
            <w:rFonts w:asciiTheme="majorHAnsi" w:hAnsiTheme="majorHAnsi" w:cstheme="majorHAnsi"/>
          </w:rPr>
          <w:t>https://warontherocks.com/2020/09/the-dangerous-myths-about-chinas-nuclear-weapons/</w:t>
        </w:r>
      </w:hyperlink>
      <w:r w:rsidRPr="008617FF">
        <w:rPr>
          <w:rFonts w:asciiTheme="majorHAnsi" w:hAnsiTheme="majorHAnsi" w:cstheme="majorHAnsi"/>
        </w:rPr>
        <w:t xml:space="preserve"> JO)</w:t>
      </w:r>
    </w:p>
    <w:p w14:paraId="7B0C42E7" w14:textId="77777777" w:rsidR="00C747C7" w:rsidRPr="008617FF" w:rsidRDefault="00C747C7" w:rsidP="00C747C7">
      <w:pPr>
        <w:rPr>
          <w:rStyle w:val="StyleUnderline"/>
          <w:rFonts w:asciiTheme="majorHAnsi" w:hAnsiTheme="majorHAnsi" w:cstheme="majorHAnsi"/>
        </w:rPr>
      </w:pPr>
      <w:r w:rsidRPr="008617FF">
        <w:rPr>
          <w:rFonts w:asciiTheme="majorHAnsi" w:hAnsiTheme="majorHAnsi" w:cstheme="majorHAnsi"/>
          <w:sz w:val="16"/>
        </w:rPr>
        <w:t xml:space="preserve">First, </w:t>
      </w:r>
      <w:r w:rsidRPr="008617FF">
        <w:rPr>
          <w:rStyle w:val="StyleUnderline"/>
          <w:rFonts w:asciiTheme="majorHAnsi" w:hAnsiTheme="majorHAnsi" w:cstheme="majorHAnsi"/>
          <w:highlight w:val="green"/>
        </w:rPr>
        <w:t>China’s nuclear expansion</w:t>
      </w:r>
      <w:r w:rsidRPr="008617FF">
        <w:rPr>
          <w:rStyle w:val="StyleUnderline"/>
          <w:rFonts w:asciiTheme="majorHAnsi" w:hAnsiTheme="majorHAnsi" w:cstheme="majorHAnsi"/>
        </w:rPr>
        <w:t xml:space="preserve"> and modernization, though modest in comparison to the much larger and sophisticated arsenals of the United States and Russia, ease the technical constraints that have influenced its nuclear policies,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mak</w:t>
      </w:r>
      <w:r w:rsidRPr="008617FF">
        <w:rPr>
          <w:rStyle w:val="StyleUnderline"/>
          <w:rFonts w:asciiTheme="majorHAnsi" w:hAnsiTheme="majorHAnsi" w:cstheme="majorHAnsi"/>
        </w:rPr>
        <w:t xml:space="preserve">ing </w:t>
      </w:r>
      <w:r w:rsidRPr="008617FF">
        <w:rPr>
          <w:rStyle w:val="StyleUnderline"/>
          <w:rFonts w:asciiTheme="majorHAnsi" w:hAnsiTheme="majorHAnsi" w:cstheme="majorHAnsi"/>
          <w:highlight w:val="green"/>
        </w:rPr>
        <w:t>it easier</w:t>
      </w:r>
      <w:r w:rsidRPr="008617FF">
        <w:rPr>
          <w:rStyle w:val="StyleUnderline"/>
          <w:rFonts w:asciiTheme="majorHAnsi" w:hAnsiTheme="majorHAnsi" w:cstheme="majorHAnsi"/>
        </w:rPr>
        <w:t xml:space="preserve"> for Beijing </w:t>
      </w:r>
      <w:r w:rsidRPr="008617FF">
        <w:rPr>
          <w:rStyle w:val="StyleUnderline"/>
          <w:rFonts w:asciiTheme="majorHAnsi" w:hAnsiTheme="majorHAnsi" w:cstheme="majorHAnsi"/>
          <w:highlight w:val="green"/>
        </w:rPr>
        <w:t>to shift to</w:t>
      </w:r>
      <w:r w:rsidRPr="008617FF">
        <w:rPr>
          <w:rStyle w:val="StyleUnderline"/>
          <w:rFonts w:asciiTheme="majorHAnsi" w:hAnsiTheme="majorHAnsi" w:cstheme="majorHAnsi"/>
        </w:rPr>
        <w:t xml:space="preserve"> a more </w:t>
      </w:r>
      <w:r w:rsidRPr="008617FF">
        <w:rPr>
          <w:rStyle w:val="StyleUnderline"/>
          <w:rFonts w:asciiTheme="majorHAnsi" w:hAnsiTheme="majorHAnsi" w:cstheme="majorHAnsi"/>
          <w:highlight w:val="green"/>
        </w:rPr>
        <w:t>alerted posture</w:t>
      </w:r>
      <w:r w:rsidRPr="008617FF">
        <w:rPr>
          <w:rFonts w:asciiTheme="majorHAnsi" w:hAnsiTheme="majorHAnsi" w:cstheme="majorHAnsi"/>
          <w:sz w:val="16"/>
        </w:rPr>
        <w:t xml:space="preserve"> if the country’s leadership ever decides to do so. </w:t>
      </w:r>
      <w:r w:rsidRPr="008617FF">
        <w:rPr>
          <w:rStyle w:val="StyleUnderline"/>
          <w:rFonts w:asciiTheme="majorHAnsi" w:hAnsiTheme="majorHAnsi" w:cstheme="majorHAnsi"/>
        </w:rPr>
        <w:t>China is deploying more and increasingly sophisticated solid-fueled and road-mobile land-based missiles, fielding a fleet of nuclear-powered ballistic missile submarines, and has reassigned a nuclear role to its air force.</w:t>
      </w:r>
    </w:p>
    <w:p w14:paraId="206F9127" w14:textId="77777777" w:rsidR="00C747C7" w:rsidRPr="008617FF" w:rsidRDefault="00C747C7" w:rsidP="00C747C7">
      <w:pPr>
        <w:rPr>
          <w:rStyle w:val="StyleUnderline"/>
          <w:rFonts w:asciiTheme="majorHAnsi" w:hAnsiTheme="majorHAnsi" w:cstheme="majorHAnsi"/>
        </w:rPr>
      </w:pPr>
      <w:r w:rsidRPr="008617FF">
        <w:rPr>
          <w:rFonts w:asciiTheme="majorHAnsi" w:hAnsiTheme="majorHAnsi" w:cstheme="majorHAnsi"/>
          <w:sz w:val="16"/>
        </w:rPr>
        <w:t xml:space="preserve">The </w:t>
      </w:r>
      <w:r w:rsidRPr="008617FF">
        <w:rPr>
          <w:rStyle w:val="StyleUnderline"/>
          <w:rFonts w:asciiTheme="majorHAnsi" w:hAnsiTheme="majorHAnsi" w:cstheme="majorHAnsi"/>
          <w:highlight w:val="green"/>
        </w:rPr>
        <w:t>dev</w:t>
      </w:r>
      <w:r w:rsidRPr="008617FF">
        <w:rPr>
          <w:rStyle w:val="StyleUnderline"/>
          <w:rFonts w:asciiTheme="majorHAnsi" w:hAnsiTheme="majorHAnsi" w:cstheme="majorHAnsi"/>
        </w:rPr>
        <w:t xml:space="preserve">elopment </w:t>
      </w:r>
      <w:r w:rsidRPr="008617FF">
        <w:rPr>
          <w:rStyle w:val="StyleUnderline"/>
          <w:rFonts w:asciiTheme="majorHAnsi" w:hAnsiTheme="majorHAnsi" w:cstheme="majorHAnsi"/>
          <w:highlight w:val="green"/>
        </w:rPr>
        <w:t>of more accurate</w:t>
      </w:r>
      <w:r w:rsidRPr="008617FF">
        <w:rPr>
          <w:rStyle w:val="StyleUnderline"/>
          <w:rFonts w:asciiTheme="majorHAnsi" w:hAnsiTheme="majorHAnsi" w:cstheme="majorHAnsi"/>
        </w:rPr>
        <w:t xml:space="preserve">, mobile, and survivable </w:t>
      </w:r>
      <w:r w:rsidRPr="008617FF">
        <w:rPr>
          <w:rStyle w:val="StyleUnderline"/>
          <w:rFonts w:asciiTheme="majorHAnsi" w:hAnsiTheme="majorHAnsi" w:cstheme="majorHAnsi"/>
          <w:highlight w:val="green"/>
        </w:rPr>
        <w:t>missiles,</w:t>
      </w:r>
      <w:r w:rsidRPr="008617FF">
        <w:rPr>
          <w:rStyle w:val="StyleUnderline"/>
          <w:rFonts w:asciiTheme="majorHAnsi" w:hAnsiTheme="majorHAnsi" w:cstheme="majorHAnsi"/>
        </w:rPr>
        <w:t xml:space="preserve"> and the realization of a complete nuclear triad of land-, air-, and sea-based delivery systems will expand Beijing’s nuclear policy options.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More accurate missiles </w:t>
      </w:r>
      <w:r w:rsidRPr="008617FF">
        <w:rPr>
          <w:rStyle w:val="StyleUnderline"/>
          <w:rFonts w:asciiTheme="majorHAnsi" w:hAnsiTheme="majorHAnsi" w:cstheme="majorHAnsi"/>
          <w:highlight w:val="green"/>
        </w:rPr>
        <w:t>improve</w:t>
      </w:r>
      <w:r w:rsidRPr="008617FF">
        <w:rPr>
          <w:rStyle w:val="StyleUnderline"/>
          <w:rFonts w:asciiTheme="majorHAnsi" w:hAnsiTheme="majorHAnsi" w:cstheme="majorHAnsi"/>
        </w:rPr>
        <w:t xml:space="preserve"> the potential </w:t>
      </w:r>
      <w:r w:rsidRPr="008617FF">
        <w:rPr>
          <w:rStyle w:val="StyleUnderline"/>
          <w:rFonts w:asciiTheme="majorHAnsi" w:hAnsiTheme="majorHAnsi" w:cstheme="majorHAnsi"/>
          <w:highlight w:val="green"/>
        </w:rPr>
        <w:t>value of using 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weapons on the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battlefield</w:t>
      </w:r>
      <w:r w:rsidRPr="008617FF">
        <w:rPr>
          <w:rStyle w:val="StyleUnderline"/>
          <w:rFonts w:asciiTheme="majorHAnsi" w:hAnsiTheme="majorHAnsi" w:cstheme="majorHAnsi"/>
        </w:rPr>
        <w:t xml:space="preserve"> against opposing military units.</w:t>
      </w:r>
      <w:r w:rsidRPr="008617FF">
        <w:rPr>
          <w:rFonts w:asciiTheme="majorHAnsi" w:hAnsiTheme="majorHAnsi" w:cstheme="majorHAnsi"/>
          <w:sz w:val="16"/>
        </w:rPr>
        <w:t xml:space="preserve"> Calls by some within China’s military to raise the alert status of its nuclear forces raise questions about the long-term trajectory of China’s nuclear policies. China is reportedly working on a space-based early warning system which could support a move to a launch-on-warning posture, if such a decision were made in the future. Last year, Russian President Vladimir Putin announced that his country would assist China in developing an early warning capability. In fact, the 2020 Department of Defense report on the Chinese military claims that “</w:t>
      </w:r>
      <w:r w:rsidRPr="008617FF">
        <w:rPr>
          <w:rStyle w:val="StyleUnderline"/>
          <w:rFonts w:asciiTheme="majorHAnsi" w:hAnsiTheme="majorHAnsi" w:cstheme="majorHAnsi"/>
          <w:highlight w:val="green"/>
        </w:rPr>
        <w:t>China intends to increase</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peacetime readiness</w:t>
      </w:r>
      <w:r w:rsidRPr="008617FF">
        <w:rPr>
          <w:rStyle w:val="StyleUnderline"/>
          <w:rFonts w:asciiTheme="majorHAnsi" w:hAnsiTheme="majorHAnsi" w:cstheme="majorHAnsi"/>
        </w:rPr>
        <w:t xml:space="preserve"> of its nuclear forces by moving to a launch-on-warning posture with an expanded silo-based force</w:t>
      </w:r>
      <w:r w:rsidRPr="008617FF">
        <w:rPr>
          <w:rFonts w:asciiTheme="majorHAnsi" w:hAnsiTheme="majorHAnsi" w:cstheme="majorHAnsi"/>
          <w:sz w:val="16"/>
        </w:rPr>
        <w:t xml:space="preserve">.” Some developments, like the </w:t>
      </w:r>
      <w:r w:rsidRPr="008617FF">
        <w:rPr>
          <w:rStyle w:val="StyleUnderline"/>
          <w:rFonts w:asciiTheme="majorHAnsi" w:hAnsiTheme="majorHAnsi" w:cstheme="majorHAnsi"/>
        </w:rPr>
        <w:t xml:space="preserve">deployment of a </w:t>
      </w:r>
      <w:r w:rsidRPr="008617FF">
        <w:rPr>
          <w:rStyle w:val="StyleUnderline"/>
          <w:rFonts w:asciiTheme="majorHAnsi" w:hAnsiTheme="majorHAnsi" w:cstheme="majorHAnsi"/>
          <w:highlight w:val="green"/>
        </w:rPr>
        <w:t>nuclear</w:t>
      </w:r>
      <w:r w:rsidRPr="008617FF">
        <w:rPr>
          <w:rStyle w:val="StyleUnderline"/>
          <w:rFonts w:asciiTheme="majorHAnsi" w:hAnsiTheme="majorHAnsi" w:cstheme="majorHAnsi"/>
        </w:rPr>
        <w:t xml:space="preserve">-powered ballistic </w:t>
      </w:r>
      <w:r w:rsidRPr="008617FF">
        <w:rPr>
          <w:rStyle w:val="StyleUnderline"/>
          <w:rFonts w:asciiTheme="majorHAnsi" w:hAnsiTheme="majorHAnsi" w:cstheme="majorHAnsi"/>
          <w:highlight w:val="green"/>
        </w:rPr>
        <w:t>missile submarine fleet,</w:t>
      </w:r>
      <w:r w:rsidRPr="008617FF">
        <w:rPr>
          <w:rStyle w:val="StyleUnderline"/>
          <w:rFonts w:asciiTheme="majorHAnsi" w:hAnsiTheme="majorHAnsi" w:cstheme="majorHAnsi"/>
        </w:rPr>
        <w:t xml:space="preserve"> may </w:t>
      </w:r>
      <w:r w:rsidRPr="008617FF">
        <w:rPr>
          <w:rStyle w:val="StyleUnderline"/>
          <w:rFonts w:asciiTheme="majorHAnsi" w:hAnsiTheme="majorHAnsi" w:cstheme="majorHAnsi"/>
          <w:highlight w:val="green"/>
        </w:rPr>
        <w:t>create new pressures</w:t>
      </w:r>
      <w:r w:rsidRPr="008617FF">
        <w:rPr>
          <w:rStyle w:val="StyleUnderline"/>
          <w:rFonts w:asciiTheme="majorHAnsi" w:hAnsiTheme="majorHAnsi" w:cstheme="majorHAnsi"/>
        </w:rPr>
        <w:t xml:space="preserve"> for mating warheads in peacetime or pre-delegating launch authority in certain situations</w:t>
      </w:r>
      <w:r w:rsidRPr="008617FF">
        <w:rPr>
          <w:rFonts w:asciiTheme="majorHAnsi" w:hAnsiTheme="majorHAnsi" w:cstheme="majorHAnsi"/>
          <w:sz w:val="16"/>
        </w:rPr>
        <w:t xml:space="preserve">. China’s expanding fissile material production capabilities, though </w:t>
      </w:r>
      <w:r w:rsidRPr="008617FF">
        <w:rPr>
          <w:rFonts w:asciiTheme="majorHAnsi" w:hAnsiTheme="majorHAnsi" w:cstheme="majorHAnsi"/>
          <w:sz w:val="16"/>
        </w:rPr>
        <w:lastRenderedPageBreak/>
        <w:t xml:space="preserve">intended for commercial purposes, could be used to support a larger expansion of its nuclear weapons arsenal. Recent reports have suggested </w:t>
      </w:r>
      <w:r w:rsidRPr="008617FF">
        <w:rPr>
          <w:rStyle w:val="StyleUnderline"/>
          <w:rFonts w:asciiTheme="majorHAnsi" w:hAnsiTheme="majorHAnsi" w:cstheme="majorHAnsi"/>
        </w:rPr>
        <w:t>increased activity at China’s nuclear weapons labs and testing site.</w:t>
      </w:r>
    </w:p>
    <w:p w14:paraId="73205B1C" w14:textId="77777777" w:rsidR="00C747C7" w:rsidRPr="008617FF" w:rsidRDefault="00C747C7" w:rsidP="00C747C7">
      <w:pPr>
        <w:rPr>
          <w:rStyle w:val="StyleUnderline"/>
          <w:rFonts w:asciiTheme="majorHAnsi" w:hAnsiTheme="majorHAnsi" w:cstheme="majorHAnsi"/>
        </w:rPr>
      </w:pPr>
      <w:r w:rsidRPr="008617FF">
        <w:rPr>
          <w:rFonts w:asciiTheme="majorHAnsi" w:hAnsiTheme="majorHAnsi" w:cstheme="majorHAnsi"/>
          <w:sz w:val="16"/>
        </w:rPr>
        <w:t xml:space="preserve">Together, these </w:t>
      </w:r>
      <w:r w:rsidRPr="008617FF">
        <w:rPr>
          <w:rStyle w:val="StyleUnderline"/>
          <w:rFonts w:asciiTheme="majorHAnsi" w:hAnsiTheme="majorHAnsi" w:cstheme="majorHAnsi"/>
          <w:highlight w:val="green"/>
        </w:rPr>
        <w:t>dev</w:t>
      </w:r>
      <w:r w:rsidRPr="008617FF">
        <w:rPr>
          <w:rStyle w:val="StyleUnderline"/>
          <w:rFonts w:asciiTheme="majorHAnsi" w:hAnsiTheme="majorHAnsi" w:cstheme="majorHAnsi"/>
        </w:rPr>
        <w:t xml:space="preserve">elopments either create new opportunities for China to use its nuclear forces </w:t>
      </w:r>
      <w:r w:rsidRPr="008617FF">
        <w:rPr>
          <w:rFonts w:asciiTheme="majorHAnsi" w:hAnsiTheme="majorHAnsi" w:cstheme="majorHAnsi"/>
          <w:sz w:val="16"/>
        </w:rPr>
        <w:t xml:space="preserve">or introduce new pressures on longstanding nuclear weapons policies and practices. </w:t>
      </w:r>
      <w:r w:rsidRPr="008617FF">
        <w:rPr>
          <w:rStyle w:val="Emphasis"/>
          <w:rFonts w:asciiTheme="majorHAnsi" w:hAnsiTheme="majorHAnsi" w:cstheme="majorHAnsi"/>
        </w:rPr>
        <w:t>They</w:t>
      </w:r>
      <w:r w:rsidRPr="008617FF">
        <w:rPr>
          <w:rStyle w:val="StyleUnderline"/>
          <w:rFonts w:asciiTheme="majorHAnsi" w:hAnsiTheme="majorHAnsi" w:cstheme="majorHAnsi"/>
        </w:rPr>
        <w:t xml:space="preserve"> also, in part, </w:t>
      </w:r>
      <w:r w:rsidRPr="008617FF">
        <w:rPr>
          <w:rStyle w:val="Emphasis"/>
          <w:rFonts w:asciiTheme="majorHAnsi" w:hAnsiTheme="majorHAnsi" w:cstheme="majorHAnsi"/>
          <w:highlight w:val="green"/>
        </w:rPr>
        <w:t>drive American</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skepticism</w:t>
      </w:r>
      <w:r w:rsidRPr="008617FF">
        <w:rPr>
          <w:rStyle w:val="StyleUnderline"/>
          <w:rFonts w:asciiTheme="majorHAnsi" w:hAnsiTheme="majorHAnsi" w:cstheme="majorHAnsi"/>
        </w:rPr>
        <w:t xml:space="preserve"> of Chinese nuclear policies.</w:t>
      </w:r>
      <w:r w:rsidRPr="008617FF">
        <w:rPr>
          <w:rFonts w:asciiTheme="majorHAnsi" w:hAnsiTheme="majorHAnsi" w:cstheme="majorHAnsi"/>
          <w:sz w:val="16"/>
        </w:rPr>
        <w:t xml:space="preserve"> In the past, the operational and technical characteristics of China’s nuclear arsenal lent inherent credibility to Beijing’s claims of maintaining only a retaliatory capability. China may have pursued these new capabilities primarily to ensure the survivability of its nuclear deterrent. But today, thanks to those modernization efforts, China’s nuclear forces may nonetheless be capable of more than simply retaliation. </w:t>
      </w:r>
      <w:r w:rsidRPr="008617FF">
        <w:rPr>
          <w:rStyle w:val="StyleUnderline"/>
          <w:rFonts w:asciiTheme="majorHAnsi" w:hAnsiTheme="majorHAnsi" w:cstheme="majorHAnsi"/>
        </w:rPr>
        <w:t xml:space="preserve">This has occurred </w:t>
      </w:r>
      <w:r w:rsidRPr="008617FF">
        <w:rPr>
          <w:rStyle w:val="StyleUnderline"/>
          <w:rFonts w:asciiTheme="majorHAnsi" w:hAnsiTheme="majorHAnsi" w:cstheme="majorHAnsi"/>
          <w:highlight w:val="green"/>
        </w:rPr>
        <w:t>against the backdrop of growing</w:t>
      </w:r>
      <w:r w:rsidRPr="008617FF">
        <w:rPr>
          <w:rStyle w:val="StyleUnderline"/>
          <w:rFonts w:asciiTheme="majorHAnsi" w:hAnsiTheme="majorHAnsi" w:cstheme="majorHAnsi"/>
        </w:rPr>
        <w:t xml:space="preserve"> U.S.-Chinese strategic </w:t>
      </w:r>
      <w:r w:rsidRPr="008617FF">
        <w:rPr>
          <w:rStyle w:val="StyleUnderline"/>
          <w:rFonts w:asciiTheme="majorHAnsi" w:hAnsiTheme="majorHAnsi" w:cstheme="majorHAnsi"/>
          <w:highlight w:val="green"/>
        </w:rPr>
        <w:t>competition</w:t>
      </w:r>
      <w:r w:rsidRPr="008617FF">
        <w:rPr>
          <w:rStyle w:val="StyleUnderline"/>
          <w:rFonts w:asciiTheme="majorHAnsi" w:hAnsiTheme="majorHAnsi" w:cstheme="majorHAnsi"/>
        </w:rPr>
        <w:t xml:space="preserve"> and mutual suspicion, further </w:t>
      </w:r>
      <w:r w:rsidRPr="008617FF">
        <w:rPr>
          <w:rStyle w:val="StyleUnderline"/>
          <w:rFonts w:asciiTheme="majorHAnsi" w:hAnsiTheme="majorHAnsi" w:cstheme="majorHAnsi"/>
          <w:highlight w:val="green"/>
        </w:rPr>
        <w:t>heightening threat perception</w:t>
      </w:r>
      <w:r w:rsidRPr="008617FF">
        <w:rPr>
          <w:rStyle w:val="StyleUnderline"/>
          <w:rFonts w:asciiTheme="majorHAnsi" w:hAnsiTheme="majorHAnsi" w:cstheme="majorHAnsi"/>
        </w:rPr>
        <w:t>s.</w:t>
      </w:r>
    </w:p>
    <w:p w14:paraId="3B542820" w14:textId="77777777" w:rsidR="00C747C7" w:rsidRPr="008617FF" w:rsidRDefault="00C747C7" w:rsidP="00C747C7">
      <w:pPr>
        <w:rPr>
          <w:rStyle w:val="StyleUnderline"/>
          <w:rFonts w:asciiTheme="majorHAnsi" w:hAnsiTheme="majorHAnsi" w:cstheme="majorHAnsi"/>
        </w:rPr>
      </w:pPr>
      <w:r w:rsidRPr="008617FF">
        <w:rPr>
          <w:rFonts w:asciiTheme="majorHAnsi" w:hAnsiTheme="majorHAnsi" w:cstheme="majorHAnsi"/>
          <w:sz w:val="16"/>
        </w:rPr>
        <w:t xml:space="preserve">Second, experts have increasingly warned that the possible </w:t>
      </w:r>
      <w:r w:rsidRPr="008617FF">
        <w:rPr>
          <w:rStyle w:val="StyleUnderline"/>
          <w:rFonts w:asciiTheme="majorHAnsi" w:hAnsiTheme="majorHAnsi" w:cstheme="majorHAnsi"/>
          <w:highlight w:val="green"/>
        </w:rPr>
        <w:t>entanglement of</w:t>
      </w:r>
      <w:r w:rsidRPr="008617FF">
        <w:rPr>
          <w:rStyle w:val="StyleUnderline"/>
          <w:rFonts w:asciiTheme="majorHAnsi" w:hAnsiTheme="majorHAnsi" w:cstheme="majorHAnsi"/>
        </w:rPr>
        <w:t xml:space="preserve"> China’s </w:t>
      </w:r>
      <w:r w:rsidRPr="008617FF">
        <w:rPr>
          <w:rStyle w:val="StyleUnderline"/>
          <w:rFonts w:asciiTheme="majorHAnsi" w:hAnsiTheme="majorHAnsi" w:cstheme="majorHAnsi"/>
          <w:highlight w:val="green"/>
        </w:rPr>
        <w:t>conventional and nuclear forces</w:t>
      </w:r>
      <w:r w:rsidRPr="008617FF">
        <w:rPr>
          <w:rStyle w:val="StyleUnderline"/>
          <w:rFonts w:asciiTheme="majorHAnsi" w:hAnsiTheme="majorHAnsi" w:cstheme="majorHAnsi"/>
        </w:rPr>
        <w:t xml:space="preserve"> could </w:t>
      </w:r>
      <w:r w:rsidRPr="008617FF">
        <w:rPr>
          <w:rStyle w:val="StyleUnderline"/>
          <w:rFonts w:asciiTheme="majorHAnsi" w:hAnsiTheme="majorHAnsi" w:cstheme="majorHAnsi"/>
          <w:highlight w:val="green"/>
        </w:rPr>
        <w:t>introduce dangerous escalation</w:t>
      </w:r>
      <w:r w:rsidRPr="008617FF">
        <w:rPr>
          <w:rStyle w:val="StyleUnderline"/>
          <w:rFonts w:asciiTheme="majorHAnsi" w:hAnsiTheme="majorHAnsi" w:cstheme="majorHAnsi"/>
        </w:rPr>
        <w:t xml:space="preserve"> risks in a crisis or conflict. </w:t>
      </w:r>
      <w:r w:rsidRPr="008617FF">
        <w:rPr>
          <w:rFonts w:asciiTheme="majorHAnsi" w:hAnsiTheme="majorHAnsi" w:cstheme="majorHAnsi"/>
          <w:sz w:val="16"/>
        </w:rPr>
        <w:t xml:space="preserve">China fields the world’s largest and most sophisticated array of conventional and nuclear ground-based ballistic missiles. All of these missiles are under the control of the People’s Liberation Army Rocket Force. Some of these missiles, such as the DF-21, feature both conventional- and nuclear-armed variants. </w:t>
      </w:r>
      <w:r w:rsidRPr="008617FF">
        <w:rPr>
          <w:rStyle w:val="StyleUnderline"/>
          <w:rFonts w:asciiTheme="majorHAnsi" w:hAnsiTheme="majorHAnsi" w:cstheme="majorHAnsi"/>
        </w:rPr>
        <w:t>One missile system, the DF-26, appears technologically capable of switching between either a conventional or nuclear payload and Chinese military reporting describes DF-26 units rapidly transitioning from conventional strikes to nuclear ones.</w:t>
      </w:r>
      <w:r w:rsidRPr="008617FF">
        <w:rPr>
          <w:rFonts w:asciiTheme="majorHAnsi" w:hAnsiTheme="majorHAnsi" w:cstheme="majorHAnsi"/>
          <w:sz w:val="16"/>
        </w:rPr>
        <w:t xml:space="preserve"> The mobility of these systems increases the possibility of nuclear and conventional units operating far from home garrisons and within proximity of one another. This </w:t>
      </w:r>
      <w:r w:rsidRPr="008617FF">
        <w:rPr>
          <w:rStyle w:val="StyleUnderline"/>
          <w:rFonts w:asciiTheme="majorHAnsi" w:hAnsiTheme="majorHAnsi" w:cstheme="majorHAnsi"/>
        </w:rPr>
        <w:t>organizational, technological, and geographic overlap may make it difficult for the United States to determine which systems are nuclear and which are conventional.</w:t>
      </w:r>
    </w:p>
    <w:p w14:paraId="26941D48" w14:textId="77777777" w:rsidR="00C747C7" w:rsidRPr="008617FF" w:rsidRDefault="00C747C7" w:rsidP="00C747C7">
      <w:pPr>
        <w:rPr>
          <w:rStyle w:val="StyleUnderline"/>
          <w:rFonts w:asciiTheme="majorHAnsi" w:hAnsiTheme="majorHAnsi" w:cstheme="majorHAnsi"/>
        </w:rPr>
      </w:pPr>
      <w:r w:rsidRPr="008617FF">
        <w:rPr>
          <w:rStyle w:val="StyleUnderline"/>
          <w:rFonts w:asciiTheme="majorHAnsi" w:hAnsiTheme="majorHAnsi" w:cstheme="majorHAnsi"/>
        </w:rPr>
        <w:t xml:space="preserve">In a crisis or a conflict, U.S. strikes against China’s conventional capabilities might inadvertently degrade Beijing’s nuclear deterrent, introducing </w:t>
      </w:r>
      <w:r w:rsidRPr="008617FF">
        <w:rPr>
          <w:rStyle w:val="Emphasis"/>
          <w:rFonts w:asciiTheme="majorHAnsi" w:hAnsiTheme="majorHAnsi" w:cstheme="majorHAnsi"/>
        </w:rPr>
        <w:t>dangerous escalation pressures</w:t>
      </w:r>
      <w:r w:rsidRPr="008617FF">
        <w:rPr>
          <w:rFonts w:asciiTheme="majorHAnsi" w:hAnsiTheme="majorHAnsi" w:cstheme="majorHAnsi"/>
          <w:sz w:val="16"/>
        </w:rPr>
        <w:t xml:space="preserve">. U.S. </w:t>
      </w:r>
      <w:r w:rsidRPr="008617FF">
        <w:rPr>
          <w:rStyle w:val="StyleUnderline"/>
          <w:rFonts w:asciiTheme="majorHAnsi" w:hAnsiTheme="majorHAnsi" w:cstheme="majorHAnsi"/>
          <w:highlight w:val="green"/>
        </w:rPr>
        <w:t>efforts to locate</w:t>
      </w:r>
      <w:r w:rsidRPr="008617FF">
        <w:rPr>
          <w:rStyle w:val="StyleUnderline"/>
          <w:rFonts w:asciiTheme="majorHAnsi" w:hAnsiTheme="majorHAnsi" w:cstheme="majorHAnsi"/>
        </w:rPr>
        <w:t xml:space="preserve"> and track </w:t>
      </w:r>
      <w:r w:rsidRPr="008617FF">
        <w:rPr>
          <w:rStyle w:val="StyleUnderline"/>
          <w:rFonts w:asciiTheme="majorHAnsi" w:hAnsiTheme="majorHAnsi" w:cstheme="majorHAnsi"/>
          <w:highlight w:val="green"/>
        </w:rPr>
        <w:t>Chinese conventional missiles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 xml:space="preserve">could be </w:t>
      </w:r>
      <w:r w:rsidRPr="008617FF">
        <w:rPr>
          <w:rStyle w:val="Emphasis"/>
          <w:rFonts w:asciiTheme="majorHAnsi" w:hAnsiTheme="majorHAnsi" w:cstheme="majorHAnsi"/>
          <w:highlight w:val="green"/>
        </w:rPr>
        <w:t>misinterpreted</w:t>
      </w:r>
      <w:r w:rsidRPr="008617FF">
        <w:rPr>
          <w:rStyle w:val="Emphasis"/>
          <w:rFonts w:asciiTheme="majorHAnsi" w:hAnsiTheme="majorHAnsi" w:cstheme="majorHAnsi"/>
        </w:rPr>
        <w:t xml:space="preserve"> </w:t>
      </w:r>
      <w:r w:rsidRPr="008617FF">
        <w:rPr>
          <w:rFonts w:asciiTheme="majorHAnsi" w:hAnsiTheme="majorHAnsi" w:cstheme="majorHAnsi"/>
          <w:sz w:val="16"/>
        </w:rPr>
        <w:t xml:space="preserve">in Beijing </w:t>
      </w:r>
      <w:r w:rsidRPr="008617FF">
        <w:rPr>
          <w:rStyle w:val="Emphasis"/>
          <w:rFonts w:asciiTheme="majorHAnsi" w:hAnsiTheme="majorHAnsi" w:cstheme="majorHAnsi"/>
          <w:highlight w:val="green"/>
        </w:rPr>
        <w:t>as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prep</w:t>
      </w:r>
      <w:r w:rsidRPr="008617FF">
        <w:rPr>
          <w:rStyle w:val="StyleUnderline"/>
          <w:rFonts w:asciiTheme="majorHAnsi" w:hAnsiTheme="majorHAnsi" w:cstheme="majorHAnsi"/>
        </w:rPr>
        <w:t xml:space="preserve">arations </w:t>
      </w:r>
      <w:r w:rsidRPr="008617FF">
        <w:rPr>
          <w:rStyle w:val="StyleUnderline"/>
          <w:rFonts w:asciiTheme="majorHAnsi" w:hAnsiTheme="majorHAnsi" w:cstheme="majorHAnsi"/>
          <w:highlight w:val="green"/>
        </w:rPr>
        <w:t xml:space="preserve">for </w:t>
      </w:r>
      <w:r w:rsidRPr="008617FF">
        <w:rPr>
          <w:rStyle w:val="Emphasis"/>
          <w:rFonts w:asciiTheme="majorHAnsi" w:hAnsiTheme="majorHAnsi" w:cstheme="majorHAnsi"/>
          <w:highlight w:val="green"/>
        </w:rPr>
        <w:t>a</w:t>
      </w:r>
      <w:r w:rsidRPr="008617FF">
        <w:rPr>
          <w:rStyle w:val="Emphasis"/>
          <w:rFonts w:asciiTheme="majorHAnsi" w:hAnsiTheme="majorHAnsi" w:cstheme="majorHAnsi"/>
        </w:rPr>
        <w:t xml:space="preserve"> </w:t>
      </w:r>
      <w:r w:rsidRPr="008617FF">
        <w:rPr>
          <w:rStyle w:val="StyleUnderline"/>
          <w:rFonts w:asciiTheme="majorHAnsi" w:hAnsiTheme="majorHAnsi" w:cstheme="majorHAnsi"/>
        </w:rPr>
        <w:t xml:space="preserve">disarming </w:t>
      </w:r>
      <w:r w:rsidRPr="008617FF">
        <w:rPr>
          <w:rStyle w:val="Emphasis"/>
          <w:rFonts w:asciiTheme="majorHAnsi" w:hAnsiTheme="majorHAnsi" w:cstheme="majorHAnsi"/>
          <w:highlight w:val="green"/>
        </w:rPr>
        <w:t>first strike</w:t>
      </w:r>
      <w:r w:rsidRPr="008617FF">
        <w:rPr>
          <w:rStyle w:val="StyleUnderline"/>
          <w:rFonts w:asciiTheme="majorHAnsi" w:hAnsiTheme="majorHAnsi" w:cstheme="majorHAnsi"/>
        </w:rPr>
        <w:t xml:space="preserve"> against its nuclear forces</w:t>
      </w:r>
      <w:r w:rsidRPr="008617FF">
        <w:rPr>
          <w:rFonts w:asciiTheme="majorHAnsi" w:hAnsiTheme="majorHAnsi" w:cstheme="majorHAnsi"/>
          <w:sz w:val="16"/>
        </w:rPr>
        <w:t xml:space="preserve">. Similarly, </w:t>
      </w:r>
      <w:r w:rsidRPr="008617FF">
        <w:rPr>
          <w:rStyle w:val="StyleUnderline"/>
          <w:rFonts w:asciiTheme="majorHAnsi" w:hAnsiTheme="majorHAnsi" w:cstheme="majorHAnsi"/>
        </w:rPr>
        <w:t>the United States might mistake the launch of a conventional Chinese missile as a nuclear attack</w:t>
      </w:r>
      <w:r w:rsidRPr="008617FF">
        <w:rPr>
          <w:rFonts w:asciiTheme="majorHAnsi" w:hAnsiTheme="majorHAnsi" w:cstheme="majorHAnsi"/>
          <w:sz w:val="16"/>
        </w:rPr>
        <w:t xml:space="preserve">. These risks stemming from entanglement are more pronounced given evidence that </w:t>
      </w:r>
      <w:r w:rsidRPr="008617FF">
        <w:rPr>
          <w:rStyle w:val="StyleUnderline"/>
          <w:rFonts w:asciiTheme="majorHAnsi" w:hAnsiTheme="majorHAnsi" w:cstheme="majorHAnsi"/>
        </w:rPr>
        <w:t>the United States misperceives the drivers of Chinese entanglement.</w:t>
      </w:r>
      <w:r w:rsidRPr="008617FF">
        <w:rPr>
          <w:rFonts w:asciiTheme="majorHAnsi" w:hAnsiTheme="majorHAnsi" w:cstheme="majorHAnsi"/>
          <w:sz w:val="16"/>
        </w:rPr>
        <w:t xml:space="preserve"> Several American analysts have suggested that Beijing may have deliberately entangled its conventional and nuclear forces in order to increase the risks of nuclear use and deter the United States. While the logic is compelling and some Chinese </w:t>
      </w:r>
      <w:r w:rsidRPr="008617FF">
        <w:rPr>
          <w:rStyle w:val="StyleUnderline"/>
          <w:rFonts w:asciiTheme="majorHAnsi" w:hAnsiTheme="majorHAnsi" w:cstheme="majorHAnsi"/>
        </w:rPr>
        <w:t>strategists may have come to appreciate the potential deterrent benefits of entanglement, the evidence suggests that Chinese entanglement, to the degree it exists, developed from more parochial organizational dynamics</w:t>
      </w:r>
      <w:r w:rsidRPr="008617FF">
        <w:rPr>
          <w:rFonts w:asciiTheme="majorHAnsi" w:hAnsiTheme="majorHAnsi" w:cstheme="majorHAnsi"/>
          <w:sz w:val="16"/>
        </w:rPr>
        <w:t xml:space="preserve"> (i.e., saving costs by using similar systems), not a desire to manipulate risk. This mismatch between what Americans and Chinese analysts perceive to be the drivers of entanglement could exacerbate escalation dynamics, with U.S. officials falsely believing that China is well prepared for the risks of entanglement and Chinese officials falsely believing that U.S. actions (inadvertently) targeting China’s nuclear weapons are part of a campaign to erode China’s nuclear deterrent. Together, this </w:t>
      </w:r>
      <w:r w:rsidRPr="008617FF">
        <w:rPr>
          <w:rStyle w:val="StyleUnderline"/>
          <w:rFonts w:asciiTheme="majorHAnsi" w:hAnsiTheme="majorHAnsi" w:cstheme="majorHAnsi"/>
        </w:rPr>
        <w:t>entanglement could increase pressures on China to use its nuclear weapons or for the United States to target them, raising the likelihood of a dangerous escalation spiral.</w:t>
      </w:r>
    </w:p>
    <w:p w14:paraId="1B341BD7" w14:textId="0442D4E5" w:rsidR="00C747C7" w:rsidRPr="008617FF" w:rsidRDefault="00C747C7" w:rsidP="00C747C7">
      <w:pPr>
        <w:rPr>
          <w:rStyle w:val="StyleUnderline"/>
          <w:rFonts w:asciiTheme="majorHAnsi" w:hAnsiTheme="majorHAnsi" w:cstheme="majorHAnsi"/>
        </w:rPr>
      </w:pPr>
      <w:r w:rsidRPr="008617FF">
        <w:rPr>
          <w:rFonts w:asciiTheme="majorHAnsi" w:hAnsiTheme="majorHAnsi" w:cstheme="majorHAnsi"/>
          <w:sz w:val="16"/>
        </w:rPr>
        <w:t xml:space="preserve">Third, </w:t>
      </w:r>
      <w:r w:rsidRPr="008617FF">
        <w:rPr>
          <w:rStyle w:val="StyleUnderline"/>
          <w:rFonts w:asciiTheme="majorHAnsi" w:hAnsiTheme="majorHAnsi" w:cstheme="majorHAnsi"/>
          <w:highlight w:val="green"/>
        </w:rPr>
        <w:t>China’s longstanding opacity</w:t>
      </w:r>
      <w:r w:rsidRPr="008617FF">
        <w:rPr>
          <w:rStyle w:val="StyleUnderline"/>
          <w:rFonts w:asciiTheme="majorHAnsi" w:hAnsiTheme="majorHAnsi" w:cstheme="majorHAnsi"/>
        </w:rPr>
        <w:t xml:space="preserve"> about its nuclear forces and policies </w:t>
      </w:r>
      <w:r w:rsidRPr="008617FF">
        <w:rPr>
          <w:rStyle w:val="StyleUnderline"/>
          <w:rFonts w:asciiTheme="majorHAnsi" w:hAnsiTheme="majorHAnsi" w:cstheme="majorHAnsi"/>
          <w:highlight w:val="green"/>
        </w:rPr>
        <w:t>is risky</w:t>
      </w:r>
      <w:r w:rsidRPr="008617FF">
        <w:rPr>
          <w:rStyle w:val="StyleUnderline"/>
          <w:rFonts w:asciiTheme="majorHAnsi" w:hAnsiTheme="majorHAnsi" w:cstheme="majorHAnsi"/>
        </w:rPr>
        <w:t>, especially given the evidence of misperceptions and misunderstandings between Beijing and Washington</w:t>
      </w:r>
      <w:r w:rsidRPr="008617FF">
        <w:rPr>
          <w:rFonts w:asciiTheme="majorHAnsi" w:hAnsiTheme="majorHAnsi" w:cstheme="majorHAnsi"/>
          <w:sz w:val="16"/>
        </w:rPr>
        <w:t xml:space="preserve">. China and the United States appear to have dangerously different views of escalation dynamics and the ability of countries to control the scope and intensity of a conflict. For one, while American experts frequently highlight potential escalation pathways in a crisis or conflict, Chinese strategists appear overly sanguine about the escalatory potential of steps China might take with its nuclear forces to signal resolve. This </w:t>
      </w:r>
      <w:r w:rsidRPr="008617FF">
        <w:rPr>
          <w:rStyle w:val="StyleUnderline"/>
          <w:rFonts w:asciiTheme="majorHAnsi" w:hAnsiTheme="majorHAnsi" w:cstheme="majorHAnsi"/>
        </w:rPr>
        <w:t>mismatch in perceptions could lead each side to misjudge the actions or intentions of the other.</w:t>
      </w:r>
      <w:r w:rsidRPr="008617FF">
        <w:rPr>
          <w:rFonts w:asciiTheme="majorHAnsi" w:hAnsiTheme="majorHAnsi" w:cstheme="majorHAnsi"/>
          <w:sz w:val="16"/>
        </w:rPr>
        <w:t xml:space="preserve"> For example, </w:t>
      </w:r>
      <w:r w:rsidRPr="008617FF">
        <w:rPr>
          <w:rStyle w:val="StyleUnderline"/>
          <w:rFonts w:asciiTheme="majorHAnsi" w:hAnsiTheme="majorHAnsi" w:cstheme="majorHAnsi"/>
          <w:highlight w:val="green"/>
        </w:rPr>
        <w:t>Chinese military texts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describe</w:t>
      </w:r>
      <w:r w:rsidRPr="008617FF">
        <w:rPr>
          <w:rStyle w:val="StyleUnderline"/>
          <w:rFonts w:asciiTheme="majorHAnsi" w:hAnsiTheme="majorHAnsi" w:cstheme="majorHAnsi"/>
        </w:rPr>
        <w:t xml:space="preserve"> potentially </w:t>
      </w:r>
      <w:r w:rsidRPr="008617FF">
        <w:rPr>
          <w:rStyle w:val="StyleUnderline"/>
          <w:rFonts w:asciiTheme="majorHAnsi" w:hAnsiTheme="majorHAnsi" w:cstheme="majorHAnsi"/>
          <w:highlight w:val="green"/>
        </w:rPr>
        <w:t>escalatory signaling practices</w:t>
      </w:r>
      <w:r w:rsidRPr="008617FF">
        <w:rPr>
          <w:rStyle w:val="StyleUnderline"/>
          <w:rFonts w:asciiTheme="majorHAnsi" w:hAnsiTheme="majorHAnsi" w:cstheme="majorHAnsi"/>
        </w:rPr>
        <w:t xml:space="preserve"> for demonstrating resolve in a crisis, including broadcasting operations involving its strategic forces and even launching an intercontinental ballistic missile armed with a conventional warhead against an adversary’s territory. </w:t>
      </w:r>
      <w:r w:rsidRPr="008617FF">
        <w:rPr>
          <w:rFonts w:asciiTheme="majorHAnsi" w:hAnsiTheme="majorHAnsi" w:cstheme="majorHAnsi"/>
          <w:sz w:val="16"/>
        </w:rPr>
        <w:t xml:space="preserve">Though there is no indication that China ever deployed conventionally armed intercontinental ballistic missiles, such future actions could be easily mistaken for </w:t>
      </w:r>
      <w:r w:rsidRPr="008617FF">
        <w:rPr>
          <w:rFonts w:asciiTheme="majorHAnsi" w:hAnsiTheme="majorHAnsi" w:cstheme="majorHAnsi"/>
          <w:sz w:val="16"/>
        </w:rPr>
        <w:lastRenderedPageBreak/>
        <w:t>preparations of an actual nuclear strike</w:t>
      </w:r>
      <w:r w:rsidRPr="008617FF">
        <w:rPr>
          <w:rStyle w:val="StyleUnderline"/>
          <w:rFonts w:asciiTheme="majorHAnsi" w:hAnsiTheme="majorHAnsi" w:cstheme="majorHAnsi"/>
        </w:rPr>
        <w:t xml:space="preserve">. American </w:t>
      </w:r>
      <w:r w:rsidRPr="008617FF">
        <w:rPr>
          <w:rStyle w:val="StyleUnderline"/>
          <w:rFonts w:asciiTheme="majorHAnsi" w:hAnsiTheme="majorHAnsi" w:cstheme="majorHAnsi"/>
          <w:highlight w:val="green"/>
        </w:rPr>
        <w:t>skepticism</w:t>
      </w:r>
      <w:r w:rsidRPr="008617FF">
        <w:rPr>
          <w:rStyle w:val="StyleUnderline"/>
          <w:rFonts w:asciiTheme="majorHAnsi" w:hAnsiTheme="majorHAnsi" w:cstheme="majorHAnsi"/>
        </w:rPr>
        <w:t xml:space="preserve"> about China’s nuclear policies, including its no-first-use pledge, </w:t>
      </w:r>
      <w:r w:rsidRPr="008617FF">
        <w:rPr>
          <w:rStyle w:val="StyleUnderline"/>
          <w:rFonts w:asciiTheme="majorHAnsi" w:hAnsiTheme="majorHAnsi" w:cstheme="majorHAnsi"/>
          <w:highlight w:val="green"/>
        </w:rPr>
        <w:t>exacerbate</w:t>
      </w:r>
      <w:r w:rsidRPr="008617FF">
        <w:rPr>
          <w:rStyle w:val="StyleUnderline"/>
          <w:rFonts w:asciiTheme="majorHAnsi" w:hAnsiTheme="majorHAnsi" w:cstheme="majorHAnsi"/>
        </w:rPr>
        <w:t xml:space="preserve">s these </w:t>
      </w:r>
      <w:r w:rsidRPr="008617FF">
        <w:rPr>
          <w:rStyle w:val="StyleUnderline"/>
          <w:rFonts w:asciiTheme="majorHAnsi" w:hAnsiTheme="majorHAnsi" w:cstheme="majorHAnsi"/>
          <w:highlight w:val="green"/>
        </w:rPr>
        <w:t>risks</w:t>
      </w:r>
      <w:r w:rsidRPr="008617FF">
        <w:rPr>
          <w:rStyle w:val="StyleUnderline"/>
          <w:rFonts w:asciiTheme="majorHAnsi" w:hAnsiTheme="majorHAnsi" w:cstheme="majorHAnsi"/>
        </w:rPr>
        <w:t>.</w:t>
      </w:r>
    </w:p>
    <w:p w14:paraId="12EDF7BD" w14:textId="560D6228" w:rsidR="00AE2BE0" w:rsidRPr="008617FF" w:rsidRDefault="00AE2BE0" w:rsidP="00AE2BE0">
      <w:pPr>
        <w:pStyle w:val="Heading4"/>
        <w:rPr>
          <w:rStyle w:val="StyleUnderline"/>
          <w:rFonts w:asciiTheme="majorHAnsi" w:hAnsiTheme="majorHAnsi" w:cstheme="majorHAnsi"/>
          <w:b w:val="0"/>
          <w:sz w:val="26"/>
          <w:u w:val="none"/>
        </w:rPr>
      </w:pPr>
      <w:r w:rsidRPr="008617FF">
        <w:rPr>
          <w:rFonts w:asciiTheme="majorHAnsi" w:hAnsiTheme="majorHAnsi" w:cstheme="majorHAnsi"/>
        </w:rPr>
        <w:t>Scenario Three is Testing</w:t>
      </w:r>
    </w:p>
    <w:p w14:paraId="412760C3" w14:textId="77777777" w:rsidR="00AE2BE0" w:rsidRPr="008617FF" w:rsidRDefault="00AE2BE0" w:rsidP="00AE2BE0">
      <w:pPr>
        <w:pStyle w:val="Heading4"/>
        <w:rPr>
          <w:rFonts w:asciiTheme="majorHAnsi" w:hAnsiTheme="majorHAnsi" w:cstheme="majorHAnsi"/>
        </w:rPr>
      </w:pPr>
      <w:r w:rsidRPr="008617FF">
        <w:rPr>
          <w:rFonts w:asciiTheme="majorHAnsi" w:hAnsiTheme="majorHAnsi" w:cstheme="majorHAnsi"/>
        </w:rPr>
        <w:t xml:space="preserve">New ICBM development </w:t>
      </w:r>
      <w:r w:rsidRPr="008617FF">
        <w:rPr>
          <w:rFonts w:asciiTheme="majorHAnsi" w:hAnsiTheme="majorHAnsi" w:cstheme="majorHAnsi"/>
          <w:u w:val="single"/>
        </w:rPr>
        <w:t>locks-in</w:t>
      </w:r>
      <w:r w:rsidRPr="008617FF">
        <w:rPr>
          <w:rFonts w:asciiTheme="majorHAnsi" w:hAnsiTheme="majorHAnsi" w:cstheme="majorHAnsi"/>
        </w:rPr>
        <w:t xml:space="preserve"> resumption of nuclear testing</w:t>
      </w:r>
    </w:p>
    <w:p w14:paraId="11955282" w14:textId="4E45B705" w:rsidR="00AE2BE0" w:rsidRPr="008617FF" w:rsidRDefault="00AE2BE0" w:rsidP="00AE2BE0">
      <w:pPr>
        <w:rPr>
          <w:rFonts w:asciiTheme="majorHAnsi" w:hAnsiTheme="majorHAnsi" w:cstheme="majorHAnsi"/>
        </w:rPr>
      </w:pPr>
      <w:r w:rsidRPr="008617FF">
        <w:rPr>
          <w:rStyle w:val="Style13ptBold"/>
          <w:rFonts w:asciiTheme="majorHAnsi" w:hAnsiTheme="majorHAnsi" w:cstheme="majorHAnsi"/>
        </w:rPr>
        <w:t>Kelley &amp; Kramer 19</w:t>
      </w:r>
      <w:r w:rsidRPr="008617FF">
        <w:rPr>
          <w:rFonts w:asciiTheme="majorHAnsi" w:hAnsiTheme="majorHAnsi" w:cstheme="majorHAnsi"/>
        </w:rPr>
        <w:t xml:space="preserve"> (David Kramer is the former United States Assistant Secretary of State for Democracy, Human Rights, and Labor. Marylia Kelley is Executive Director of Tri-Valley CAREs, "Q&amp;A: Marylia Kelley, Lawrence Livermore watchdog," Physics Today, 8-23-2019, https://physicstoday.scitation.org/do/10.1063/PT.6.4.20190823a/full/ )//ILake-VP</w:t>
      </w:r>
    </w:p>
    <w:p w14:paraId="288AF88E" w14:textId="77777777" w:rsidR="00AE2BE0" w:rsidRPr="008617FF" w:rsidRDefault="00AE2BE0" w:rsidP="00AE2BE0">
      <w:pPr>
        <w:rPr>
          <w:rFonts w:asciiTheme="majorHAnsi" w:hAnsiTheme="majorHAnsi" w:cstheme="majorHAnsi"/>
          <w:sz w:val="16"/>
        </w:rPr>
      </w:pPr>
      <w:r w:rsidRPr="008617FF">
        <w:rPr>
          <w:rFonts w:asciiTheme="majorHAnsi" w:hAnsiTheme="majorHAnsi" w:cstheme="majorHAnsi"/>
          <w:highlight w:val="green"/>
          <w:u w:val="single"/>
        </w:rPr>
        <w:t>From</w:t>
      </w:r>
      <w:r w:rsidRPr="008617FF">
        <w:rPr>
          <w:rFonts w:asciiTheme="majorHAnsi" w:hAnsiTheme="majorHAnsi" w:cstheme="majorHAnsi"/>
          <w:sz w:val="16"/>
        </w:rPr>
        <w:t xml:space="preserve"> a peace and </w:t>
      </w:r>
      <w:r w:rsidRPr="008617FF">
        <w:rPr>
          <w:rFonts w:asciiTheme="majorHAnsi" w:hAnsiTheme="majorHAnsi" w:cstheme="majorHAnsi"/>
          <w:highlight w:val="green"/>
          <w:u w:val="single"/>
        </w:rPr>
        <w:t>security perspective</w:t>
      </w:r>
      <w:r w:rsidRPr="008617FF">
        <w:rPr>
          <w:rFonts w:asciiTheme="majorHAnsi" w:hAnsiTheme="majorHAnsi" w:cstheme="majorHAnsi"/>
          <w:sz w:val="16"/>
        </w:rPr>
        <w:t xml:space="preserve">, NIF comes with a </w:t>
      </w:r>
      <w:r w:rsidRPr="008617FF">
        <w:rPr>
          <w:rFonts w:asciiTheme="majorHAnsi" w:hAnsiTheme="majorHAnsi" w:cstheme="majorHAnsi"/>
          <w:b/>
          <w:highlight w:val="green"/>
          <w:u w:val="single"/>
        </w:rPr>
        <w:t>vertical proliferation risk</w:t>
      </w:r>
      <w:r w:rsidRPr="008617FF">
        <w:rPr>
          <w:rFonts w:asciiTheme="majorHAnsi" w:hAnsiTheme="majorHAnsi" w:cstheme="majorHAnsi"/>
          <w:sz w:val="16"/>
        </w:rPr>
        <w:t xml:space="preserve">. Currently it is doing experiments using plutonium. You may recall </w:t>
      </w:r>
      <w:r w:rsidRPr="008617FF">
        <w:rPr>
          <w:rFonts w:asciiTheme="majorHAnsi" w:hAnsiTheme="majorHAnsi" w:cstheme="majorHAnsi"/>
          <w:highlight w:val="green"/>
          <w:u w:val="single"/>
        </w:rPr>
        <w:t>public pronouncements</w:t>
      </w:r>
      <w:r w:rsidRPr="008617FF">
        <w:rPr>
          <w:rFonts w:asciiTheme="majorHAnsi" w:hAnsiTheme="majorHAnsi" w:cstheme="majorHAnsi"/>
          <w:u w:val="single"/>
        </w:rPr>
        <w:t xml:space="preserve"> early on that researchers would </w:t>
      </w:r>
      <w:r w:rsidRPr="008617FF">
        <w:rPr>
          <w:rFonts w:asciiTheme="majorHAnsi" w:hAnsiTheme="majorHAnsi" w:cstheme="majorHAnsi"/>
          <w:highlight w:val="green"/>
          <w:u w:val="single"/>
        </w:rPr>
        <w:t>not use plutonium</w:t>
      </w:r>
      <w:r w:rsidRPr="008617FF">
        <w:rPr>
          <w:rFonts w:asciiTheme="majorHAnsi" w:hAnsiTheme="majorHAnsi" w:cstheme="majorHAnsi"/>
          <w:sz w:val="16"/>
        </w:rPr>
        <w:t xml:space="preserve"> in NIF. Then, in a 2005 environmental impact study [EIS], it was stated they would create an internal containment vessel for the plutonium experiments. They worked on one for years but couldn’t get it to work. So there is no containment vessel. They decided to make it compliant with the EIS by using smaller samples of plutonium and using the plutonium-242 isotope instead of plutonium-239. They also use beryllium and other toxic materials that get vaporized. They have to send workers in there to clean it. They’re being exposed to this stuff. [Seaver says NIF was designed to conduct shots using radioactive materials, with the debris contained within built-in shielding.]</w:t>
      </w:r>
    </w:p>
    <w:p w14:paraId="766E2351" w14:textId="77777777" w:rsidR="00AE2BE0" w:rsidRPr="008617FF" w:rsidRDefault="00AE2BE0" w:rsidP="00AE2BE0">
      <w:pPr>
        <w:rPr>
          <w:rFonts w:asciiTheme="majorHAnsi" w:hAnsiTheme="majorHAnsi" w:cstheme="majorHAnsi"/>
          <w:sz w:val="16"/>
          <w:szCs w:val="16"/>
        </w:rPr>
      </w:pPr>
      <w:r w:rsidRPr="008617FF">
        <w:rPr>
          <w:rFonts w:asciiTheme="majorHAnsi" w:hAnsiTheme="majorHAnsi" w:cstheme="majorHAnsi"/>
          <w:sz w:val="16"/>
          <w:szCs w:val="16"/>
        </w:rPr>
        <w:t>I asked weapons designers if they would change something in a weapon based on the results of a NIF experiment with a small sample of plutonium-242. One of them told me he would never use anything they came up with on what he’s doing in weapons design. But less conservative weapons designers might.</w:t>
      </w:r>
    </w:p>
    <w:p w14:paraId="7A4DE26B" w14:textId="77777777" w:rsidR="00AE2BE0" w:rsidRPr="008617FF" w:rsidRDefault="00AE2BE0" w:rsidP="00AE2BE0">
      <w:pPr>
        <w:rPr>
          <w:rFonts w:asciiTheme="majorHAnsi" w:hAnsiTheme="majorHAnsi" w:cstheme="majorHAnsi"/>
          <w:sz w:val="16"/>
        </w:rPr>
      </w:pPr>
      <w:r w:rsidRPr="008617FF">
        <w:rPr>
          <w:rFonts w:asciiTheme="majorHAnsi" w:hAnsiTheme="majorHAnsi" w:cstheme="majorHAnsi"/>
          <w:sz w:val="16"/>
        </w:rPr>
        <w:t xml:space="preserve">There is a </w:t>
      </w:r>
      <w:r w:rsidRPr="008617FF">
        <w:rPr>
          <w:rFonts w:asciiTheme="majorHAnsi" w:hAnsiTheme="majorHAnsi" w:cstheme="majorHAnsi"/>
          <w:b/>
          <w:highlight w:val="green"/>
          <w:u w:val="single"/>
        </w:rPr>
        <w:t>tremendous danger</w:t>
      </w:r>
      <w:r w:rsidRPr="008617FF">
        <w:rPr>
          <w:rFonts w:asciiTheme="majorHAnsi" w:hAnsiTheme="majorHAnsi" w:cstheme="majorHAnsi"/>
          <w:u w:val="single"/>
        </w:rPr>
        <w:t xml:space="preserve"> that</w:t>
      </w:r>
      <w:r w:rsidRPr="008617FF">
        <w:rPr>
          <w:rFonts w:asciiTheme="majorHAnsi" w:hAnsiTheme="majorHAnsi" w:cstheme="majorHAnsi"/>
          <w:sz w:val="16"/>
        </w:rPr>
        <w:t xml:space="preserve"> with the data from NIF they can </w:t>
      </w:r>
      <w:r w:rsidRPr="008617FF">
        <w:rPr>
          <w:rFonts w:asciiTheme="majorHAnsi" w:hAnsiTheme="majorHAnsi" w:cstheme="majorHAnsi"/>
          <w:u w:val="single"/>
        </w:rPr>
        <w:t xml:space="preserve">walk a weapon away from what was </w:t>
      </w:r>
      <w:r w:rsidRPr="008617FF">
        <w:rPr>
          <w:rFonts w:asciiTheme="majorHAnsi" w:hAnsiTheme="majorHAnsi" w:cstheme="majorHAnsi"/>
          <w:highlight w:val="green"/>
          <w:u w:val="single"/>
        </w:rPr>
        <w:t>fully tested</w:t>
      </w:r>
      <w:r w:rsidRPr="008617FF">
        <w:rPr>
          <w:rFonts w:asciiTheme="majorHAnsi" w:hAnsiTheme="majorHAnsi" w:cstheme="majorHAnsi"/>
          <w:sz w:val="16"/>
        </w:rPr>
        <w:t xml:space="preserve"> in Nevada. They’re in double danger because they are </w:t>
      </w:r>
      <w:r w:rsidRPr="008617FF">
        <w:rPr>
          <w:rFonts w:asciiTheme="majorHAnsi" w:hAnsiTheme="majorHAnsi" w:cstheme="majorHAnsi"/>
          <w:highlight w:val="green"/>
          <w:u w:val="single"/>
        </w:rPr>
        <w:t>us</w:t>
      </w:r>
      <w:r w:rsidRPr="008617FF">
        <w:rPr>
          <w:rFonts w:asciiTheme="majorHAnsi" w:hAnsiTheme="majorHAnsi" w:cstheme="majorHAnsi"/>
          <w:u w:val="single"/>
        </w:rPr>
        <w:t>ing</w:t>
      </w:r>
      <w:r w:rsidRPr="008617FF">
        <w:rPr>
          <w:rFonts w:asciiTheme="majorHAnsi" w:hAnsiTheme="majorHAnsi" w:cstheme="majorHAnsi"/>
          <w:highlight w:val="green"/>
          <w:u w:val="single"/>
        </w:rPr>
        <w:t xml:space="preserve"> experiments</w:t>
      </w:r>
      <w:r w:rsidRPr="008617FF">
        <w:rPr>
          <w:rFonts w:asciiTheme="majorHAnsi" w:hAnsiTheme="majorHAnsi" w:cstheme="majorHAnsi"/>
          <w:sz w:val="16"/>
        </w:rPr>
        <w:t xml:space="preserve"> on NIF </w:t>
      </w:r>
      <w:r w:rsidRPr="008617FF">
        <w:rPr>
          <w:rFonts w:asciiTheme="majorHAnsi" w:hAnsiTheme="majorHAnsi" w:cstheme="majorHAnsi"/>
          <w:highlight w:val="green"/>
          <w:u w:val="single"/>
        </w:rPr>
        <w:t xml:space="preserve">to </w:t>
      </w:r>
      <w:r w:rsidRPr="008617FF">
        <w:rPr>
          <w:rFonts w:asciiTheme="majorHAnsi" w:hAnsiTheme="majorHAnsi" w:cstheme="majorHAnsi"/>
          <w:b/>
          <w:highlight w:val="green"/>
          <w:u w:val="single"/>
        </w:rPr>
        <w:t>change weapons codes</w:t>
      </w:r>
      <w:r w:rsidRPr="008617FF">
        <w:rPr>
          <w:rFonts w:asciiTheme="majorHAnsi" w:hAnsiTheme="majorHAnsi" w:cstheme="majorHAnsi"/>
          <w:sz w:val="16"/>
        </w:rPr>
        <w:t xml:space="preserve"> that are at the heart of weapons development. It’s </w:t>
      </w:r>
      <w:r w:rsidRPr="008617FF">
        <w:rPr>
          <w:rFonts w:asciiTheme="majorHAnsi" w:hAnsiTheme="majorHAnsi" w:cstheme="majorHAnsi"/>
          <w:u w:val="single"/>
        </w:rPr>
        <w:t xml:space="preserve">pushing designs in a way that is </w:t>
      </w:r>
      <w:r w:rsidRPr="008617FF">
        <w:rPr>
          <w:rFonts w:asciiTheme="majorHAnsi" w:hAnsiTheme="majorHAnsi" w:cstheme="majorHAnsi"/>
          <w:b/>
          <w:highlight w:val="green"/>
          <w:u w:val="single"/>
        </w:rPr>
        <w:t>incredibly dangerous</w:t>
      </w:r>
      <w:r w:rsidRPr="008617FF">
        <w:rPr>
          <w:rFonts w:asciiTheme="majorHAnsi" w:hAnsiTheme="majorHAnsi" w:cstheme="majorHAnsi"/>
          <w:sz w:val="16"/>
        </w:rPr>
        <w:t xml:space="preserve">. If the US wants nuclear weapons far away from the designs that were tested, </w:t>
      </w:r>
      <w:r w:rsidRPr="008617FF">
        <w:rPr>
          <w:rFonts w:asciiTheme="majorHAnsi" w:hAnsiTheme="majorHAnsi" w:cstheme="majorHAnsi"/>
          <w:u w:val="single"/>
        </w:rPr>
        <w:t xml:space="preserve">it </w:t>
      </w:r>
      <w:r w:rsidRPr="008617FF">
        <w:rPr>
          <w:rFonts w:asciiTheme="majorHAnsi" w:hAnsiTheme="majorHAnsi" w:cstheme="majorHAnsi"/>
          <w:highlight w:val="green"/>
          <w:u w:val="single"/>
        </w:rPr>
        <w:t xml:space="preserve">will increase </w:t>
      </w:r>
      <w:r w:rsidRPr="008617FF">
        <w:rPr>
          <w:rFonts w:asciiTheme="majorHAnsi" w:hAnsiTheme="majorHAnsi" w:cstheme="majorHAnsi"/>
          <w:b/>
          <w:highlight w:val="green"/>
          <w:u w:val="single"/>
        </w:rPr>
        <w:t>pressure to resume testing</w:t>
      </w:r>
      <w:r w:rsidRPr="008617FF">
        <w:rPr>
          <w:rFonts w:asciiTheme="majorHAnsi" w:hAnsiTheme="majorHAnsi" w:cstheme="majorHAnsi"/>
          <w:u w:val="single"/>
        </w:rPr>
        <w:t xml:space="preserve">. Then we are </w:t>
      </w:r>
      <w:r w:rsidRPr="008617FF">
        <w:rPr>
          <w:rFonts w:asciiTheme="majorHAnsi" w:hAnsiTheme="majorHAnsi" w:cstheme="majorHAnsi"/>
          <w:highlight w:val="green"/>
          <w:u w:val="single"/>
        </w:rPr>
        <w:t>completely back into</w:t>
      </w:r>
      <w:r w:rsidRPr="008617FF">
        <w:rPr>
          <w:rFonts w:asciiTheme="majorHAnsi" w:hAnsiTheme="majorHAnsi" w:cstheme="majorHAnsi"/>
          <w:u w:val="single"/>
        </w:rPr>
        <w:t xml:space="preserve"> a </w:t>
      </w:r>
      <w:r w:rsidRPr="008617FF">
        <w:rPr>
          <w:rFonts w:asciiTheme="majorHAnsi" w:hAnsiTheme="majorHAnsi" w:cstheme="majorHAnsi"/>
          <w:highlight w:val="green"/>
          <w:u w:val="single"/>
        </w:rPr>
        <w:t>Cold War–style arms race</w:t>
      </w:r>
      <w:r w:rsidRPr="008617FF">
        <w:rPr>
          <w:rFonts w:asciiTheme="majorHAnsi" w:hAnsiTheme="majorHAnsi" w:cstheme="majorHAnsi"/>
          <w:sz w:val="16"/>
          <w:highlight w:val="green"/>
        </w:rPr>
        <w:t>.</w:t>
      </w:r>
      <w:r w:rsidRPr="008617FF">
        <w:rPr>
          <w:rFonts w:asciiTheme="majorHAnsi" w:hAnsiTheme="majorHAnsi" w:cstheme="majorHAnsi"/>
          <w:sz w:val="16"/>
        </w:rPr>
        <w:t xml:space="preserve"> [Seaver declined to respond to statements about weapons design.]</w:t>
      </w:r>
    </w:p>
    <w:p w14:paraId="18F416CA" w14:textId="77777777" w:rsidR="00AE2BE0" w:rsidRPr="008617FF" w:rsidRDefault="00AE2BE0" w:rsidP="00AE2BE0">
      <w:pPr>
        <w:rPr>
          <w:rFonts w:asciiTheme="majorHAnsi" w:hAnsiTheme="majorHAnsi" w:cstheme="majorHAnsi"/>
          <w:sz w:val="16"/>
          <w:szCs w:val="16"/>
        </w:rPr>
      </w:pPr>
      <w:r w:rsidRPr="008617FF">
        <w:rPr>
          <w:rFonts w:asciiTheme="majorHAnsi" w:hAnsiTheme="majorHAnsi" w:cstheme="majorHAnsi"/>
          <w:sz w:val="16"/>
          <w:szCs w:val="16"/>
        </w:rPr>
        <w:t>PT: Over the past few decades, the issue of whether the US really needs two laboratories that design nuclear weapons has been debated several times. And Livermore has always been discussed as the one that could go.</w:t>
      </w:r>
    </w:p>
    <w:p w14:paraId="671AF6DB" w14:textId="77777777" w:rsidR="00AE2BE0" w:rsidRPr="008617FF" w:rsidRDefault="00AE2BE0" w:rsidP="00AE2BE0">
      <w:pPr>
        <w:rPr>
          <w:rFonts w:asciiTheme="majorHAnsi" w:hAnsiTheme="majorHAnsi" w:cstheme="majorHAnsi"/>
          <w:sz w:val="16"/>
        </w:rPr>
      </w:pPr>
      <w:r w:rsidRPr="008617FF">
        <w:rPr>
          <w:rFonts w:asciiTheme="majorHAnsi" w:hAnsiTheme="majorHAnsi" w:cstheme="majorHAnsi"/>
          <w:sz w:val="16"/>
        </w:rPr>
        <w:t xml:space="preserve">KELLEY: NIF was part of a deliberate push by former lab directors to keep Livermore a full-service nuclear design lab, at a time when the lab could have transitioned in a way similar to what Lawrence Berkeley National Laboratory had done earlier. Berkeley was part of the Manhattan Project, yet </w:t>
      </w:r>
      <w:r w:rsidRPr="008617FF">
        <w:rPr>
          <w:rFonts w:asciiTheme="majorHAnsi" w:hAnsiTheme="majorHAnsi" w:cstheme="majorHAnsi"/>
          <w:u w:val="single"/>
        </w:rPr>
        <w:t xml:space="preserve">for decades it has done no classified research. </w:t>
      </w:r>
      <w:r w:rsidRPr="008617FF">
        <w:rPr>
          <w:rFonts w:asciiTheme="majorHAnsi" w:hAnsiTheme="majorHAnsi" w:cstheme="majorHAnsi"/>
          <w:sz w:val="16"/>
        </w:rPr>
        <w:t>Now they do world-class science. That’s the fate Livermore saved itself from. It hung on for dear life to its glory days as a nuclear weapons lab.</w:t>
      </w:r>
    </w:p>
    <w:p w14:paraId="107D2799" w14:textId="77777777" w:rsidR="00AE2BE0" w:rsidRPr="008617FF" w:rsidRDefault="00AE2BE0" w:rsidP="00AE2BE0">
      <w:pPr>
        <w:rPr>
          <w:rFonts w:asciiTheme="majorHAnsi" w:hAnsiTheme="majorHAnsi" w:cstheme="majorHAnsi"/>
          <w:u w:val="single"/>
        </w:rPr>
      </w:pPr>
      <w:r w:rsidRPr="008617FF">
        <w:rPr>
          <w:rFonts w:asciiTheme="majorHAnsi" w:hAnsiTheme="majorHAnsi" w:cstheme="majorHAnsi"/>
          <w:sz w:val="16"/>
        </w:rPr>
        <w:t xml:space="preserve">It was Livermore that came up with the interoperable warhead [proposed for both land-based and submarine-launched missiles]. They’ve changed the name of that program to W87-1. It’s a </w:t>
      </w:r>
      <w:r w:rsidRPr="008617FF">
        <w:rPr>
          <w:rFonts w:asciiTheme="majorHAnsi" w:hAnsiTheme="majorHAnsi" w:cstheme="majorHAnsi"/>
          <w:highlight w:val="green"/>
          <w:u w:val="single"/>
        </w:rPr>
        <w:t>fully new design</w:t>
      </w:r>
      <w:r w:rsidRPr="008617FF">
        <w:rPr>
          <w:rFonts w:asciiTheme="majorHAnsi" w:hAnsiTheme="majorHAnsi" w:cstheme="majorHAnsi"/>
          <w:u w:val="single"/>
        </w:rPr>
        <w:t xml:space="preserve"> that </w:t>
      </w:r>
      <w:r w:rsidRPr="008617FF">
        <w:rPr>
          <w:rFonts w:asciiTheme="majorHAnsi" w:hAnsiTheme="majorHAnsi" w:cstheme="majorHAnsi"/>
          <w:highlight w:val="green"/>
          <w:u w:val="single"/>
        </w:rPr>
        <w:t>will walk</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US away from</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pedigree of weapons that were tested</w:t>
      </w:r>
      <w:r w:rsidRPr="008617FF">
        <w:rPr>
          <w:rFonts w:asciiTheme="majorHAnsi" w:hAnsiTheme="majorHAnsi" w:cstheme="majorHAnsi"/>
          <w:sz w:val="16"/>
        </w:rPr>
        <w:t xml:space="preserve">. It is what is </w:t>
      </w:r>
      <w:r w:rsidRPr="008617FF">
        <w:rPr>
          <w:rFonts w:asciiTheme="majorHAnsi" w:hAnsiTheme="majorHAnsi" w:cstheme="majorHAnsi"/>
          <w:u w:val="single"/>
        </w:rPr>
        <w:t>keeping</w:t>
      </w:r>
      <w:r w:rsidRPr="008617FF">
        <w:rPr>
          <w:rFonts w:asciiTheme="majorHAnsi" w:hAnsiTheme="majorHAnsi" w:cstheme="majorHAnsi"/>
          <w:sz w:val="16"/>
        </w:rPr>
        <w:t xml:space="preserve"> Livermore a </w:t>
      </w:r>
      <w:r w:rsidRPr="008617FF">
        <w:rPr>
          <w:rFonts w:asciiTheme="majorHAnsi" w:hAnsiTheme="majorHAnsi" w:cstheme="majorHAnsi"/>
          <w:u w:val="single"/>
        </w:rPr>
        <w:t>nuclear design lab for the foreseeable future. That’s the real motivation</w:t>
      </w:r>
      <w:r w:rsidRPr="008617FF">
        <w:rPr>
          <w:rFonts w:asciiTheme="majorHAnsi" w:hAnsiTheme="majorHAnsi" w:cstheme="majorHAnsi"/>
          <w:sz w:val="16"/>
        </w:rPr>
        <w:t xml:space="preserve">. It’s the </w:t>
      </w:r>
      <w:r w:rsidRPr="008617FF">
        <w:rPr>
          <w:rFonts w:asciiTheme="majorHAnsi" w:hAnsiTheme="majorHAnsi" w:cstheme="majorHAnsi"/>
          <w:sz w:val="24"/>
          <w:u w:val="single"/>
        </w:rPr>
        <w:t>ta</w:t>
      </w:r>
      <w:r w:rsidRPr="008617FF">
        <w:rPr>
          <w:rFonts w:asciiTheme="majorHAnsi" w:hAnsiTheme="majorHAnsi" w:cstheme="majorHAnsi"/>
          <w:u w:val="single"/>
        </w:rPr>
        <w:t>il that’s wagging the dog of US nuclear weapons policy.</w:t>
      </w:r>
    </w:p>
    <w:p w14:paraId="2C64CB9C" w14:textId="77777777" w:rsidR="00AE2BE0" w:rsidRPr="008617FF" w:rsidRDefault="00AE2BE0" w:rsidP="00AE2BE0">
      <w:pPr>
        <w:rPr>
          <w:rFonts w:asciiTheme="majorHAnsi" w:hAnsiTheme="majorHAnsi" w:cstheme="majorHAnsi"/>
          <w:sz w:val="16"/>
          <w:szCs w:val="16"/>
        </w:rPr>
      </w:pPr>
      <w:r w:rsidRPr="008617FF">
        <w:rPr>
          <w:rFonts w:asciiTheme="majorHAnsi" w:hAnsiTheme="majorHAnsi" w:cstheme="majorHAnsi"/>
          <w:sz w:val="16"/>
          <w:szCs w:val="16"/>
        </w:rPr>
        <w:t>PT: Do you think a new warhead would be placed into the arsenal without being tested?</w:t>
      </w:r>
    </w:p>
    <w:p w14:paraId="31E3EDE6" w14:textId="77777777" w:rsidR="00AE2BE0" w:rsidRPr="008617FF" w:rsidRDefault="00AE2BE0" w:rsidP="00AE2BE0">
      <w:pPr>
        <w:rPr>
          <w:rFonts w:asciiTheme="majorHAnsi" w:hAnsiTheme="majorHAnsi" w:cstheme="majorHAnsi"/>
          <w:sz w:val="16"/>
        </w:rPr>
      </w:pPr>
      <w:r w:rsidRPr="008617FF">
        <w:rPr>
          <w:rFonts w:asciiTheme="majorHAnsi" w:hAnsiTheme="majorHAnsi" w:cstheme="majorHAnsi"/>
          <w:sz w:val="16"/>
        </w:rPr>
        <w:t xml:space="preserve">KELLEY: They say they can make a new warhead without testing. But </w:t>
      </w:r>
      <w:r w:rsidRPr="008617FF">
        <w:rPr>
          <w:rFonts w:asciiTheme="majorHAnsi" w:hAnsiTheme="majorHAnsi" w:cstheme="majorHAnsi"/>
          <w:highlight w:val="green"/>
          <w:u w:val="single"/>
        </w:rPr>
        <w:t>when it gets to</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 xml:space="preserve">certification process, </w:t>
      </w:r>
      <w:r w:rsidRPr="008617FF">
        <w:rPr>
          <w:rFonts w:asciiTheme="majorHAnsi" w:hAnsiTheme="majorHAnsi" w:cstheme="majorHAnsi"/>
          <w:b/>
          <w:highlight w:val="green"/>
          <w:u w:val="single"/>
        </w:rPr>
        <w:t>they are going to</w:t>
      </w:r>
      <w:r w:rsidRPr="008617FF">
        <w:rPr>
          <w:rFonts w:asciiTheme="majorHAnsi" w:hAnsiTheme="majorHAnsi" w:cstheme="majorHAnsi"/>
          <w:sz w:val="16"/>
        </w:rPr>
        <w:t xml:space="preserve"> face an unacceptable choice: You either certify something for the arsenal that is less reliable than the warhead it’s replacing, or you </w:t>
      </w:r>
      <w:r w:rsidRPr="008617FF">
        <w:rPr>
          <w:rFonts w:asciiTheme="majorHAnsi" w:hAnsiTheme="majorHAnsi" w:cstheme="majorHAnsi"/>
          <w:b/>
          <w:highlight w:val="green"/>
          <w:u w:val="single"/>
        </w:rPr>
        <w:t>resume testing</w:t>
      </w:r>
      <w:r w:rsidRPr="008617FF">
        <w:rPr>
          <w:rFonts w:asciiTheme="majorHAnsi" w:hAnsiTheme="majorHAnsi" w:cstheme="majorHAnsi"/>
          <w:u w:val="single"/>
        </w:rPr>
        <w:t xml:space="preserve"> in Nevada </w:t>
      </w:r>
      <w:r w:rsidRPr="008617FF">
        <w:rPr>
          <w:rFonts w:asciiTheme="majorHAnsi" w:hAnsiTheme="majorHAnsi" w:cstheme="majorHAnsi"/>
          <w:sz w:val="16"/>
        </w:rPr>
        <w:t>at some yield</w:t>
      </w:r>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to proof test it</w:t>
      </w:r>
      <w:r w:rsidRPr="008617FF">
        <w:rPr>
          <w:rFonts w:asciiTheme="majorHAnsi" w:hAnsiTheme="majorHAnsi" w:cstheme="majorHAnsi"/>
          <w:u w:val="single"/>
        </w:rPr>
        <w:t>.</w:t>
      </w:r>
    </w:p>
    <w:p w14:paraId="102A5C4F" w14:textId="77777777" w:rsidR="00AE2BE0" w:rsidRPr="008617FF" w:rsidRDefault="00AE2BE0" w:rsidP="00AE2BE0">
      <w:pPr>
        <w:rPr>
          <w:rStyle w:val="StyleUnderline"/>
          <w:rFonts w:asciiTheme="majorHAnsi" w:hAnsiTheme="majorHAnsi" w:cstheme="majorHAnsi"/>
        </w:rPr>
      </w:pPr>
    </w:p>
    <w:p w14:paraId="44240EAD" w14:textId="39921E56" w:rsidR="00AE2BE0" w:rsidRPr="008617FF" w:rsidRDefault="00AE2BE0" w:rsidP="00AE2BE0">
      <w:pPr>
        <w:pStyle w:val="Heading4"/>
        <w:rPr>
          <w:rFonts w:asciiTheme="majorHAnsi" w:hAnsiTheme="majorHAnsi" w:cstheme="majorHAnsi"/>
        </w:rPr>
      </w:pPr>
      <w:r w:rsidRPr="008617FF">
        <w:rPr>
          <w:rFonts w:asciiTheme="majorHAnsi" w:hAnsiTheme="majorHAnsi" w:cstheme="majorHAnsi"/>
        </w:rPr>
        <w:t>That causes global breakout of tests AND WMD prolif</w:t>
      </w:r>
      <w:r w:rsidR="00232760" w:rsidRPr="008617FF">
        <w:rPr>
          <w:rFonts w:asciiTheme="majorHAnsi" w:hAnsiTheme="majorHAnsi" w:cstheme="majorHAnsi"/>
        </w:rPr>
        <w:t>.</w:t>
      </w:r>
    </w:p>
    <w:p w14:paraId="3653E3BB" w14:textId="77777777" w:rsidR="00AE2BE0" w:rsidRPr="008617FF" w:rsidRDefault="00AE2BE0" w:rsidP="00232760">
      <w:pPr>
        <w:pStyle w:val="AuthorQuals"/>
        <w:rPr>
          <w:rFonts w:asciiTheme="majorHAnsi" w:hAnsiTheme="majorHAnsi" w:cstheme="majorHAnsi"/>
        </w:rPr>
      </w:pPr>
      <w:r w:rsidRPr="008617FF">
        <w:rPr>
          <w:rStyle w:val="Style13ptBold"/>
          <w:rFonts w:asciiTheme="majorHAnsi" w:hAnsiTheme="majorHAnsi" w:cstheme="majorHAnsi"/>
        </w:rPr>
        <w:t>Frankel et al 21</w:t>
      </w:r>
      <w:r w:rsidRPr="008617FF">
        <w:rPr>
          <w:rFonts w:asciiTheme="majorHAnsi" w:hAnsiTheme="majorHAnsi" w:cstheme="majorHAnsi"/>
        </w:rPr>
        <w:t xml:space="preserve">  (Michael Frankel is one of the nation’s leading experts on the effects of nuclear weapons, is a consultant on national security matters, and is the former national security studies fellow at the Johns Hopkins University Applied Physics Laboratory where he focused on deterrence policy and physical consequences of nuclear use. James Scouras is a senior scholar at the Johns Hopkins University </w:t>
      </w:r>
      <w:r w:rsidRPr="008617FF">
        <w:rPr>
          <w:rFonts w:asciiTheme="majorHAnsi" w:hAnsiTheme="majorHAnsi" w:cstheme="majorHAnsi"/>
        </w:rPr>
        <w:lastRenderedPageBreak/>
        <w:t>Applied Physics Laboratory and is the former chief scientist of the Defense Threat Reduction Agency’s Advanced Systems and Concepts Office. George Ullrich is senior VP for strategy development at Applied Research Associates and is the former chief technology officer at Schafer Corporation, " Tickling the Sleeping Dragon’s Tail: Should We Resume Nuclear Testing?” Johns Hopkins Applied Physics Laboratory, 5-17-2021, https://apps.dtic.mil/sti/pdfs/AD1132778.pdf )//ILake-VP</w:t>
      </w:r>
    </w:p>
    <w:p w14:paraId="7CC5A4C8" w14:textId="77777777" w:rsidR="00AE2BE0" w:rsidRPr="008617FF" w:rsidRDefault="00AE2BE0" w:rsidP="00AE2BE0">
      <w:pPr>
        <w:rPr>
          <w:rFonts w:asciiTheme="majorHAnsi" w:hAnsiTheme="majorHAnsi" w:cstheme="majorHAnsi"/>
          <w:sz w:val="16"/>
        </w:rPr>
      </w:pPr>
      <w:r w:rsidRPr="008617FF">
        <w:rPr>
          <w:rFonts w:asciiTheme="majorHAnsi" w:hAnsiTheme="majorHAnsi" w:cstheme="majorHAnsi"/>
          <w:highlight w:val="green"/>
          <w:u w:val="single"/>
        </w:rPr>
        <w:t>Other states</w:t>
      </w:r>
      <w:r w:rsidRPr="008617FF">
        <w:rPr>
          <w:rFonts w:asciiTheme="majorHAnsi" w:hAnsiTheme="majorHAnsi" w:cstheme="majorHAnsi"/>
          <w:u w:val="single"/>
        </w:rPr>
        <w:t xml:space="preserve"> would</w:t>
      </w:r>
      <w:r w:rsidRPr="008617FF">
        <w:rPr>
          <w:rFonts w:asciiTheme="majorHAnsi" w:hAnsiTheme="majorHAnsi" w:cstheme="majorHAnsi"/>
          <w:highlight w:val="green"/>
          <w:u w:val="single"/>
        </w:rPr>
        <w:t xml:space="preserve"> </w:t>
      </w:r>
      <w:r w:rsidRPr="008617FF">
        <w:rPr>
          <w:rFonts w:asciiTheme="majorHAnsi" w:hAnsiTheme="majorHAnsi" w:cstheme="majorHAnsi"/>
          <w:b/>
          <w:highlight w:val="green"/>
          <w:u w:val="single"/>
        </w:rPr>
        <w:t>inevitably also resume testing</w:t>
      </w:r>
      <w:r w:rsidRPr="008617FF">
        <w:rPr>
          <w:rFonts w:asciiTheme="majorHAnsi" w:hAnsiTheme="majorHAnsi" w:cstheme="majorHAnsi"/>
          <w:sz w:val="16"/>
        </w:rPr>
        <w:t xml:space="preserve">, </w:t>
      </w:r>
      <w:r w:rsidRPr="008617FF">
        <w:rPr>
          <w:rFonts w:asciiTheme="majorHAnsi" w:hAnsiTheme="majorHAnsi" w:cstheme="majorHAnsi"/>
          <w:u w:val="single"/>
        </w:rPr>
        <w:t>making the world more dangerous</w:t>
      </w:r>
      <w:r w:rsidRPr="008617FF">
        <w:rPr>
          <w:rFonts w:asciiTheme="majorHAnsi" w:hAnsiTheme="majorHAnsi" w:cstheme="majorHAnsi"/>
          <w:sz w:val="16"/>
        </w:rPr>
        <w:t xml:space="preserve">. </w:t>
      </w:r>
      <w:r w:rsidRPr="008617FF">
        <w:rPr>
          <w:rFonts w:asciiTheme="majorHAnsi" w:hAnsiTheme="majorHAnsi" w:cstheme="majorHAnsi"/>
          <w:u w:val="single"/>
        </w:rPr>
        <w:t xml:space="preserve">If the United States were to resume underground nuclear testing, there is </w:t>
      </w:r>
      <w:r w:rsidRPr="008617FF">
        <w:rPr>
          <w:rFonts w:asciiTheme="majorHAnsi" w:hAnsiTheme="majorHAnsi" w:cstheme="majorHAnsi"/>
          <w:highlight w:val="green"/>
          <w:u w:val="single"/>
        </w:rPr>
        <w:t>no reason</w:t>
      </w:r>
      <w:r w:rsidRPr="008617FF">
        <w:rPr>
          <w:rFonts w:asciiTheme="majorHAnsi" w:hAnsiTheme="majorHAnsi" w:cstheme="majorHAnsi"/>
          <w:u w:val="single"/>
        </w:rPr>
        <w:t xml:space="preserve"> to believe that its principal adversaries—</w:t>
      </w:r>
      <w:r w:rsidRPr="008617FF">
        <w:rPr>
          <w:rFonts w:asciiTheme="majorHAnsi" w:hAnsiTheme="majorHAnsi" w:cstheme="majorHAnsi"/>
          <w:b/>
          <w:highlight w:val="green"/>
          <w:u w:val="single"/>
        </w:rPr>
        <w:t>Russia and China</w:t>
      </w:r>
      <w:r w:rsidRPr="008617FF">
        <w:rPr>
          <w:rFonts w:asciiTheme="majorHAnsi" w:hAnsiTheme="majorHAnsi" w:cstheme="majorHAnsi"/>
          <w:u w:val="single"/>
        </w:rPr>
        <w:t xml:space="preserve">—would </w:t>
      </w:r>
      <w:r w:rsidRPr="008617FF">
        <w:rPr>
          <w:rFonts w:asciiTheme="majorHAnsi" w:hAnsiTheme="majorHAnsi" w:cstheme="majorHAnsi"/>
          <w:highlight w:val="green"/>
          <w:u w:val="single"/>
        </w:rPr>
        <w:t xml:space="preserve">not </w:t>
      </w:r>
      <w:r w:rsidRPr="008617FF">
        <w:rPr>
          <w:rFonts w:asciiTheme="majorHAnsi" w:hAnsiTheme="majorHAnsi" w:cstheme="majorHAnsi"/>
          <w:b/>
          <w:highlight w:val="green"/>
          <w:u w:val="single"/>
        </w:rPr>
        <w:t>follow suit</w:t>
      </w:r>
      <w:r w:rsidRPr="008617FF">
        <w:rPr>
          <w:rFonts w:asciiTheme="majorHAnsi" w:hAnsiTheme="majorHAnsi" w:cstheme="majorHAnsi"/>
          <w:u w:val="single"/>
        </w:rPr>
        <w:t>,</w:t>
      </w:r>
      <w:r w:rsidRPr="008617FF">
        <w:rPr>
          <w:rFonts w:asciiTheme="majorHAnsi" w:hAnsiTheme="majorHAnsi" w:cstheme="majorHAnsi"/>
          <w:sz w:val="16"/>
        </w:rPr>
        <w:t xml:space="preserve"> perhaps after some period of time during which they </w:t>
      </w:r>
      <w:r w:rsidRPr="008617FF">
        <w:rPr>
          <w:rFonts w:asciiTheme="majorHAnsi" w:hAnsiTheme="majorHAnsi" w:cstheme="majorHAnsi"/>
          <w:highlight w:val="green"/>
          <w:u w:val="single"/>
        </w:rPr>
        <w:t>castigate</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U</w:t>
      </w:r>
      <w:r w:rsidRPr="008617FF">
        <w:rPr>
          <w:rFonts w:asciiTheme="majorHAnsi" w:hAnsiTheme="majorHAnsi" w:cstheme="majorHAnsi"/>
          <w:u w:val="single"/>
        </w:rPr>
        <w:t xml:space="preserve">nited </w:t>
      </w:r>
      <w:r w:rsidRPr="008617FF">
        <w:rPr>
          <w:rFonts w:asciiTheme="majorHAnsi" w:hAnsiTheme="majorHAnsi" w:cstheme="majorHAnsi"/>
          <w:highlight w:val="green"/>
          <w:u w:val="single"/>
        </w:rPr>
        <w:t>S</w:t>
      </w:r>
      <w:r w:rsidRPr="008617FF">
        <w:rPr>
          <w:rFonts w:asciiTheme="majorHAnsi" w:hAnsiTheme="majorHAnsi" w:cstheme="majorHAnsi"/>
          <w:u w:val="single"/>
        </w:rPr>
        <w:t xml:space="preserve">tates </w:t>
      </w:r>
      <w:r w:rsidRPr="008617FF">
        <w:rPr>
          <w:rFonts w:asciiTheme="majorHAnsi" w:hAnsiTheme="majorHAnsi" w:cstheme="majorHAnsi"/>
          <w:highlight w:val="green"/>
          <w:u w:val="single"/>
        </w:rPr>
        <w:t>for</w:t>
      </w:r>
      <w:r w:rsidRPr="008617FF">
        <w:rPr>
          <w:rFonts w:asciiTheme="majorHAnsi" w:hAnsiTheme="majorHAnsi" w:cstheme="majorHAnsi"/>
          <w:u w:val="single"/>
        </w:rPr>
        <w:t xml:space="preserve"> taking such a </w:t>
      </w:r>
      <w:r w:rsidRPr="008617FF">
        <w:rPr>
          <w:rFonts w:asciiTheme="majorHAnsi" w:hAnsiTheme="majorHAnsi" w:cstheme="majorHAnsi"/>
          <w:highlight w:val="green"/>
          <w:u w:val="single"/>
        </w:rPr>
        <w:t xml:space="preserve">reckless, </w:t>
      </w:r>
      <w:r w:rsidRPr="008617FF">
        <w:rPr>
          <w:rFonts w:asciiTheme="majorHAnsi" w:hAnsiTheme="majorHAnsi" w:cstheme="majorHAnsi"/>
          <w:b/>
          <w:highlight w:val="green"/>
          <w:u w:val="single"/>
        </w:rPr>
        <w:t>warmongering</w:t>
      </w:r>
      <w:r w:rsidRPr="008617FF">
        <w:rPr>
          <w:rFonts w:asciiTheme="majorHAnsi" w:hAnsiTheme="majorHAnsi" w:cstheme="majorHAnsi"/>
          <w:u w:val="single"/>
        </w:rPr>
        <w:t xml:space="preserve"> action </w:t>
      </w:r>
      <w:r w:rsidRPr="008617FF">
        <w:rPr>
          <w:rFonts w:asciiTheme="majorHAnsi" w:hAnsiTheme="majorHAnsi" w:cstheme="majorHAnsi"/>
          <w:highlight w:val="green"/>
          <w:u w:val="single"/>
        </w:rPr>
        <w:t>and forcing</w:t>
      </w:r>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t</w:t>
      </w:r>
      <w:r w:rsidRPr="008617FF">
        <w:rPr>
          <w:rFonts w:asciiTheme="majorHAnsi" w:hAnsiTheme="majorHAnsi" w:cstheme="majorHAnsi"/>
          <w:u w:val="single"/>
        </w:rPr>
        <w:t>heir</w:t>
      </w:r>
      <w:r w:rsidRPr="008617FF">
        <w:rPr>
          <w:rFonts w:asciiTheme="majorHAnsi" w:hAnsiTheme="majorHAnsi" w:cstheme="majorHAnsi"/>
          <w:highlight w:val="green"/>
          <w:u w:val="single"/>
        </w:rPr>
        <w:t xml:space="preserve"> hands</w:t>
      </w:r>
      <w:r w:rsidRPr="008617FF">
        <w:rPr>
          <w:rFonts w:asciiTheme="majorHAnsi" w:hAnsiTheme="majorHAnsi" w:cstheme="majorHAnsi"/>
          <w:u w:val="single"/>
        </w:rPr>
        <w:t>, however reluctantly</w:t>
      </w:r>
      <w:r w:rsidRPr="008617FF">
        <w:rPr>
          <w:rFonts w:asciiTheme="majorHAnsi" w:hAnsiTheme="majorHAnsi" w:cstheme="majorHAnsi"/>
          <w:sz w:val="16"/>
        </w:rPr>
        <w:t xml:space="preserve">, to do likewise. Clearly, this </w:t>
      </w:r>
      <w:r w:rsidRPr="008617FF">
        <w:rPr>
          <w:rFonts w:asciiTheme="majorHAnsi" w:hAnsiTheme="majorHAnsi" w:cstheme="majorHAnsi"/>
          <w:u w:val="single"/>
        </w:rPr>
        <w:t xml:space="preserve">action–reaction dynamic could </w:t>
      </w:r>
      <w:r w:rsidRPr="008617FF">
        <w:rPr>
          <w:rFonts w:asciiTheme="majorHAnsi" w:hAnsiTheme="majorHAnsi" w:cstheme="majorHAnsi"/>
          <w:highlight w:val="green"/>
          <w:u w:val="single"/>
        </w:rPr>
        <w:t xml:space="preserve">precipitate another </w:t>
      </w:r>
      <w:r w:rsidRPr="008617FF">
        <w:rPr>
          <w:rFonts w:asciiTheme="majorHAnsi" w:hAnsiTheme="majorHAnsi" w:cstheme="majorHAnsi"/>
          <w:b/>
          <w:highlight w:val="green"/>
          <w:u w:val="single"/>
        </w:rPr>
        <w:t>nuc</w:t>
      </w:r>
      <w:r w:rsidRPr="008617FF">
        <w:rPr>
          <w:rFonts w:asciiTheme="majorHAnsi" w:hAnsiTheme="majorHAnsi" w:cstheme="majorHAnsi"/>
          <w:b/>
          <w:u w:val="single"/>
        </w:rPr>
        <w:t>lear</w:t>
      </w:r>
      <w:r w:rsidRPr="008617FF">
        <w:rPr>
          <w:rFonts w:asciiTheme="majorHAnsi" w:hAnsiTheme="majorHAnsi" w:cstheme="majorHAnsi"/>
          <w:b/>
          <w:highlight w:val="green"/>
          <w:u w:val="single"/>
        </w:rPr>
        <w:t xml:space="preserve"> race</w:t>
      </w:r>
      <w:r w:rsidRPr="008617FF">
        <w:rPr>
          <w:rFonts w:asciiTheme="majorHAnsi" w:hAnsiTheme="majorHAnsi" w:cstheme="majorHAnsi"/>
          <w:u w:val="single"/>
        </w:rPr>
        <w:t xml:space="preserve"> among the great powers</w:t>
      </w:r>
      <w:r w:rsidRPr="008617FF">
        <w:rPr>
          <w:rFonts w:asciiTheme="majorHAnsi" w:hAnsiTheme="majorHAnsi" w:cstheme="majorHAnsi"/>
          <w:sz w:val="16"/>
        </w:rPr>
        <w:t xml:space="preserve">, which would be extraordinarily expensive, and which the United States might even lose. Further, absolutely no thought has been given to how such a nuclear arms race might end. As a point of reference, Cold War levels of the US and Soviet Union arsenals peaked at some thirty thousand and forty thousand weapons in the mid-1960s and mid-1980s, respectively, before arms control agreements, the end of the Cold War, and the collapse of the Soviet Union led to much lower levels. Of course, </w:t>
      </w:r>
      <w:r w:rsidRPr="008617FF">
        <w:rPr>
          <w:rFonts w:asciiTheme="majorHAnsi" w:hAnsiTheme="majorHAnsi" w:cstheme="majorHAnsi"/>
          <w:highlight w:val="green"/>
          <w:u w:val="single"/>
        </w:rPr>
        <w:t>smaller</w:t>
      </w:r>
      <w:r w:rsidRPr="008617FF">
        <w:rPr>
          <w:rFonts w:asciiTheme="majorHAnsi" w:hAnsiTheme="majorHAnsi" w:cstheme="majorHAnsi"/>
          <w:u w:val="single"/>
        </w:rPr>
        <w:t xml:space="preserve"> nuclear </w:t>
      </w:r>
      <w:r w:rsidRPr="008617FF">
        <w:rPr>
          <w:rFonts w:asciiTheme="majorHAnsi" w:hAnsiTheme="majorHAnsi" w:cstheme="majorHAnsi"/>
          <w:highlight w:val="green"/>
          <w:u w:val="single"/>
        </w:rPr>
        <w:t>states—North Korea, India, and Pakistan</w:t>
      </w:r>
      <w:r w:rsidRPr="008617FF">
        <w:rPr>
          <w:rFonts w:asciiTheme="majorHAnsi" w:hAnsiTheme="majorHAnsi" w:cstheme="majorHAnsi"/>
          <w:u w:val="single"/>
        </w:rPr>
        <w:t xml:space="preserve">—might also </w:t>
      </w:r>
      <w:r w:rsidRPr="008617FF">
        <w:rPr>
          <w:rFonts w:asciiTheme="majorHAnsi" w:hAnsiTheme="majorHAnsi" w:cstheme="majorHAnsi"/>
          <w:b/>
          <w:highlight w:val="green"/>
          <w:u w:val="single"/>
        </w:rPr>
        <w:t>resume nuc</w:t>
      </w:r>
      <w:r w:rsidRPr="008617FF">
        <w:rPr>
          <w:rFonts w:asciiTheme="majorHAnsi" w:hAnsiTheme="majorHAnsi" w:cstheme="majorHAnsi"/>
          <w:b/>
          <w:u w:val="single"/>
        </w:rPr>
        <w:t xml:space="preserve">lear </w:t>
      </w:r>
      <w:r w:rsidRPr="008617FF">
        <w:rPr>
          <w:rFonts w:asciiTheme="majorHAnsi" w:hAnsiTheme="majorHAnsi" w:cstheme="majorHAnsi"/>
          <w:b/>
          <w:highlight w:val="green"/>
          <w:u w:val="single"/>
        </w:rPr>
        <w:t>testing</w:t>
      </w:r>
      <w:r w:rsidRPr="008617FF">
        <w:rPr>
          <w:rFonts w:asciiTheme="majorHAnsi" w:hAnsiTheme="majorHAnsi" w:cstheme="majorHAnsi"/>
          <w:u w:val="single"/>
        </w:rPr>
        <w:t xml:space="preserve">. </w:t>
      </w:r>
      <w:r w:rsidRPr="008617FF">
        <w:rPr>
          <w:rFonts w:asciiTheme="majorHAnsi" w:hAnsiTheme="majorHAnsi" w:cstheme="majorHAnsi"/>
          <w:sz w:val="16"/>
        </w:rPr>
        <w:t xml:space="preserve">Again, there is </w:t>
      </w:r>
      <w:r w:rsidRPr="008617FF">
        <w:rPr>
          <w:rFonts w:asciiTheme="majorHAnsi" w:hAnsiTheme="majorHAnsi" w:cstheme="majorHAnsi"/>
          <w:u w:val="single"/>
        </w:rPr>
        <w:t>no reason to think they would not.</w:t>
      </w:r>
      <w:r w:rsidRPr="008617FF">
        <w:rPr>
          <w:rFonts w:asciiTheme="majorHAnsi" w:hAnsiTheme="majorHAnsi" w:cstheme="majorHAnsi"/>
          <w:sz w:val="16"/>
        </w:rPr>
        <w:t xml:space="preserve"> Moreover, </w:t>
      </w:r>
      <w:r w:rsidRPr="008617FF">
        <w:rPr>
          <w:rFonts w:asciiTheme="majorHAnsi" w:hAnsiTheme="majorHAnsi" w:cstheme="majorHAnsi"/>
          <w:u w:val="single"/>
        </w:rPr>
        <w:t>while the United States might stick to underground nuclear testing, other states could resume atmospheric testing in response</w:t>
      </w:r>
      <w:r w:rsidRPr="008617FF">
        <w:rPr>
          <w:rFonts w:asciiTheme="majorHAnsi" w:hAnsiTheme="majorHAnsi" w:cstheme="majorHAnsi"/>
          <w:sz w:val="16"/>
        </w:rPr>
        <w:t xml:space="preserve">. Currently, </w:t>
      </w:r>
      <w:r w:rsidRPr="008617FF">
        <w:rPr>
          <w:rFonts w:asciiTheme="majorHAnsi" w:hAnsiTheme="majorHAnsi" w:cstheme="majorHAnsi"/>
          <w:u w:val="single"/>
        </w:rPr>
        <w:t xml:space="preserve">if nuclear testing were resumed, </w:t>
      </w:r>
      <w:r w:rsidRPr="008617FF">
        <w:rPr>
          <w:rFonts w:asciiTheme="majorHAnsi" w:hAnsiTheme="majorHAnsi" w:cstheme="majorHAnsi"/>
          <w:b/>
          <w:highlight w:val="green"/>
          <w:u w:val="single"/>
        </w:rPr>
        <w:t>nonnuc</w:t>
      </w:r>
      <w:r w:rsidRPr="008617FF">
        <w:rPr>
          <w:rFonts w:asciiTheme="majorHAnsi" w:hAnsiTheme="majorHAnsi" w:cstheme="majorHAnsi"/>
          <w:b/>
          <w:u w:val="single"/>
        </w:rPr>
        <w:t xml:space="preserve">lear </w:t>
      </w:r>
      <w:r w:rsidRPr="008617FF">
        <w:rPr>
          <w:rFonts w:asciiTheme="majorHAnsi" w:hAnsiTheme="majorHAnsi" w:cstheme="majorHAnsi"/>
          <w:b/>
          <w:highlight w:val="green"/>
          <w:u w:val="single"/>
        </w:rPr>
        <w:t>states</w:t>
      </w:r>
      <w:r w:rsidRPr="008617FF">
        <w:rPr>
          <w:rFonts w:asciiTheme="majorHAnsi" w:hAnsiTheme="majorHAnsi" w:cstheme="majorHAnsi"/>
          <w:highlight w:val="green"/>
          <w:u w:val="single"/>
        </w:rPr>
        <w:t xml:space="preserve"> </w:t>
      </w:r>
      <w:r w:rsidRPr="008617FF">
        <w:rPr>
          <w:rFonts w:asciiTheme="majorHAnsi" w:hAnsiTheme="majorHAnsi" w:cstheme="majorHAnsi"/>
          <w:u w:val="single"/>
        </w:rPr>
        <w:t xml:space="preserve">might </w:t>
      </w:r>
      <w:r w:rsidRPr="008617FF">
        <w:rPr>
          <w:rFonts w:asciiTheme="majorHAnsi" w:hAnsiTheme="majorHAnsi" w:cstheme="majorHAnsi"/>
          <w:highlight w:val="green"/>
          <w:u w:val="single"/>
        </w:rPr>
        <w:t>feel less constrained to develop</w:t>
      </w:r>
      <w:r w:rsidRPr="008617FF">
        <w:rPr>
          <w:rFonts w:asciiTheme="majorHAnsi" w:hAnsiTheme="majorHAnsi" w:cstheme="majorHAnsi"/>
          <w:u w:val="single"/>
        </w:rPr>
        <w:t xml:space="preserve"> their </w:t>
      </w:r>
      <w:r w:rsidRPr="008617FF">
        <w:rPr>
          <w:rFonts w:asciiTheme="majorHAnsi" w:hAnsiTheme="majorHAnsi" w:cstheme="majorHAnsi"/>
          <w:highlight w:val="green"/>
          <w:u w:val="single"/>
        </w:rPr>
        <w:t>own nuc</w:t>
      </w:r>
      <w:r w:rsidRPr="008617FF">
        <w:rPr>
          <w:rFonts w:asciiTheme="majorHAnsi" w:hAnsiTheme="majorHAnsi" w:cstheme="majorHAnsi"/>
          <w:u w:val="single"/>
        </w:rPr>
        <w:t>lear weapons as well.</w:t>
      </w:r>
      <w:r w:rsidRPr="008617FF">
        <w:rPr>
          <w:rFonts w:asciiTheme="majorHAnsi" w:hAnsiTheme="majorHAnsi" w:cstheme="majorHAnsi"/>
          <w:sz w:val="16"/>
        </w:rPr>
        <w:t xml:space="preserve"> And they could be </w:t>
      </w:r>
      <w:r w:rsidRPr="008617FF">
        <w:rPr>
          <w:rFonts w:asciiTheme="majorHAnsi" w:hAnsiTheme="majorHAnsi" w:cstheme="majorHAnsi"/>
          <w:u w:val="single"/>
        </w:rPr>
        <w:t xml:space="preserve">further motivated by </w:t>
      </w:r>
      <w:r w:rsidRPr="008617FF">
        <w:rPr>
          <w:rFonts w:asciiTheme="majorHAnsi" w:hAnsiTheme="majorHAnsi" w:cstheme="majorHAnsi"/>
          <w:highlight w:val="green"/>
          <w:u w:val="single"/>
        </w:rPr>
        <w:t xml:space="preserve">the </w:t>
      </w:r>
      <w:r w:rsidRPr="008617FF">
        <w:rPr>
          <w:rFonts w:asciiTheme="majorHAnsi" w:hAnsiTheme="majorHAnsi" w:cstheme="majorHAnsi"/>
          <w:b/>
          <w:highlight w:val="green"/>
          <w:u w:val="single"/>
        </w:rPr>
        <w:t>geopolitical instability</w:t>
      </w:r>
      <w:r w:rsidRPr="008617FF">
        <w:rPr>
          <w:rFonts w:asciiTheme="majorHAnsi" w:hAnsiTheme="majorHAnsi" w:cstheme="majorHAnsi"/>
          <w:u w:val="single"/>
        </w:rPr>
        <w:t xml:space="preserve"> associated with a renewed nuclear arms race.</w:t>
      </w:r>
      <w:r w:rsidRPr="008617FF">
        <w:rPr>
          <w:rFonts w:asciiTheme="majorHAnsi" w:hAnsiTheme="majorHAnsi" w:cstheme="majorHAnsi"/>
          <w:sz w:val="16"/>
        </w:rPr>
        <w:t xml:space="preserve"> Because the United States has conducted the most nuclear tests, with Russia not far behind, some argue that the United States has the most to lose in a world with unconstrained nuclear testing. This argument seems plausible on the surface, but accurately evaluating it requires access to classified information. In addition, it appears that Russia is already deploying low-yield tactical weapons and high fusion-fraction weapons, which suggests that the United States might benefit more from a resumption of testing than its principal adversary would. </w:t>
      </w:r>
      <w:r w:rsidRPr="008617FF">
        <w:rPr>
          <w:rFonts w:asciiTheme="majorHAnsi" w:hAnsiTheme="majorHAnsi" w:cstheme="majorHAnsi"/>
          <w:u w:val="single"/>
        </w:rPr>
        <w:t xml:space="preserve">US nonproliferation leadership would be undermined, </w:t>
      </w:r>
      <w:r w:rsidRPr="008617FF">
        <w:rPr>
          <w:rFonts w:asciiTheme="majorHAnsi" w:hAnsiTheme="majorHAnsi" w:cstheme="majorHAnsi"/>
          <w:highlight w:val="green"/>
          <w:u w:val="single"/>
        </w:rPr>
        <w:t>condemnation by</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rest of</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world</w:t>
      </w:r>
      <w:r w:rsidRPr="008617FF">
        <w:rPr>
          <w:rFonts w:asciiTheme="majorHAnsi" w:hAnsiTheme="majorHAnsi" w:cstheme="majorHAnsi"/>
          <w:u w:val="single"/>
        </w:rPr>
        <w:t xml:space="preserve"> provoked, and </w:t>
      </w:r>
      <w:r w:rsidRPr="008617FF">
        <w:rPr>
          <w:rFonts w:asciiTheme="majorHAnsi" w:hAnsiTheme="majorHAnsi" w:cstheme="majorHAnsi"/>
          <w:highlight w:val="green"/>
          <w:u w:val="single"/>
        </w:rPr>
        <w:t>US</w:t>
      </w:r>
      <w:r w:rsidRPr="008617FF">
        <w:rPr>
          <w:rFonts w:asciiTheme="majorHAnsi" w:hAnsiTheme="majorHAnsi" w:cstheme="majorHAnsi"/>
          <w:u w:val="single"/>
        </w:rPr>
        <w:t xml:space="preserve"> bipartisan support for nuclear policy </w:t>
      </w:r>
      <w:r w:rsidRPr="008617FF">
        <w:rPr>
          <w:rFonts w:asciiTheme="majorHAnsi" w:hAnsiTheme="majorHAnsi" w:cstheme="majorHAnsi"/>
          <w:highlight w:val="green"/>
          <w:u w:val="single"/>
        </w:rPr>
        <w:t>threatened</w:t>
      </w:r>
      <w:r w:rsidRPr="008617FF">
        <w:rPr>
          <w:rFonts w:asciiTheme="majorHAnsi" w:hAnsiTheme="majorHAnsi" w:cstheme="majorHAnsi"/>
          <w:u w:val="single"/>
        </w:rPr>
        <w:t>. Without a compelling US justification for resuming nuclear testing, all these predictions</w:t>
      </w:r>
      <w:r w:rsidRPr="008617FF">
        <w:rPr>
          <w:rFonts w:asciiTheme="majorHAnsi" w:hAnsiTheme="majorHAnsi" w:cstheme="majorHAnsi"/>
          <w:sz w:val="16"/>
        </w:rPr>
        <w:t xml:space="preserve"> seem</w:t>
      </w:r>
      <w:r w:rsidRPr="008617FF">
        <w:rPr>
          <w:rFonts w:asciiTheme="majorHAnsi" w:hAnsiTheme="majorHAnsi" w:cstheme="majorHAnsi"/>
          <w:u w:val="single"/>
        </w:rPr>
        <w:t xml:space="preserve"> eminently plausible</w:t>
      </w:r>
      <w:r w:rsidRPr="008617FF">
        <w:rPr>
          <w:rFonts w:asciiTheme="majorHAnsi" w:hAnsiTheme="majorHAnsi" w:cstheme="majorHAnsi"/>
          <w:sz w:val="16"/>
        </w:rPr>
        <w:t xml:space="preserve">. Article VI of the NPT commits all parties to the treaty to “pursue negotiations in good faith on effective measures relating to cessation of the nuclear arms race at an early date and to nuclear disarmament, and on a treaty on general and complete disarmament under strict and effective international control.”90 </w:t>
      </w:r>
      <w:r w:rsidRPr="008617FF">
        <w:rPr>
          <w:rFonts w:asciiTheme="majorHAnsi" w:hAnsiTheme="majorHAnsi" w:cstheme="majorHAnsi"/>
          <w:u w:val="single"/>
        </w:rPr>
        <w:t xml:space="preserve">Resumption of nuclear testing could </w:t>
      </w:r>
      <w:r w:rsidRPr="008617FF">
        <w:rPr>
          <w:rFonts w:asciiTheme="majorHAnsi" w:hAnsiTheme="majorHAnsi" w:cstheme="majorHAnsi"/>
          <w:highlight w:val="green"/>
          <w:u w:val="single"/>
        </w:rPr>
        <w:t>easily</w:t>
      </w:r>
      <w:r w:rsidRPr="008617FF">
        <w:rPr>
          <w:rFonts w:asciiTheme="majorHAnsi" w:hAnsiTheme="majorHAnsi" w:cstheme="majorHAnsi"/>
          <w:u w:val="single"/>
        </w:rPr>
        <w:t xml:space="preserve"> be </w:t>
      </w:r>
      <w:r w:rsidRPr="008617FF">
        <w:rPr>
          <w:rFonts w:asciiTheme="majorHAnsi" w:hAnsiTheme="majorHAnsi" w:cstheme="majorHAnsi"/>
          <w:highlight w:val="green"/>
          <w:u w:val="single"/>
        </w:rPr>
        <w:t>portrayed as</w:t>
      </w:r>
      <w:r w:rsidRPr="008617FF">
        <w:rPr>
          <w:rFonts w:asciiTheme="majorHAnsi" w:hAnsiTheme="majorHAnsi" w:cstheme="majorHAnsi"/>
          <w:u w:val="single"/>
        </w:rPr>
        <w:t xml:space="preserve"> a </w:t>
      </w:r>
      <w:r w:rsidRPr="008617FF">
        <w:rPr>
          <w:rFonts w:asciiTheme="majorHAnsi" w:hAnsiTheme="majorHAnsi" w:cstheme="majorHAnsi"/>
          <w:highlight w:val="green"/>
          <w:u w:val="single"/>
        </w:rPr>
        <w:t>violation</w:t>
      </w:r>
      <w:r w:rsidRPr="008617FF">
        <w:rPr>
          <w:rFonts w:asciiTheme="majorHAnsi" w:hAnsiTheme="majorHAnsi" w:cstheme="majorHAnsi"/>
          <w:u w:val="single"/>
        </w:rPr>
        <w:t xml:space="preserve"> of this central provision, </w:t>
      </w:r>
      <w:r w:rsidRPr="008617FF">
        <w:rPr>
          <w:rFonts w:asciiTheme="majorHAnsi" w:hAnsiTheme="majorHAnsi" w:cstheme="majorHAnsi"/>
          <w:b/>
          <w:highlight w:val="green"/>
          <w:u w:val="single"/>
        </w:rPr>
        <w:t>eviscerating</w:t>
      </w:r>
      <w:r w:rsidRPr="008617FF">
        <w:rPr>
          <w:rFonts w:asciiTheme="majorHAnsi" w:hAnsiTheme="majorHAnsi" w:cstheme="majorHAnsi"/>
          <w:b/>
          <w:u w:val="single"/>
        </w:rPr>
        <w:t xml:space="preserve"> the United States’ </w:t>
      </w:r>
      <w:r w:rsidRPr="008617FF">
        <w:rPr>
          <w:rFonts w:asciiTheme="majorHAnsi" w:hAnsiTheme="majorHAnsi" w:cstheme="majorHAnsi"/>
          <w:b/>
          <w:highlight w:val="green"/>
          <w:u w:val="single"/>
        </w:rPr>
        <w:t>nonprolif</w:t>
      </w:r>
      <w:r w:rsidRPr="008617FF">
        <w:rPr>
          <w:rFonts w:asciiTheme="majorHAnsi" w:hAnsiTheme="majorHAnsi" w:cstheme="majorHAnsi"/>
          <w:b/>
          <w:u w:val="single"/>
        </w:rPr>
        <w:t xml:space="preserve">eration </w:t>
      </w:r>
      <w:r w:rsidRPr="008617FF">
        <w:rPr>
          <w:rFonts w:asciiTheme="majorHAnsi" w:hAnsiTheme="majorHAnsi" w:cstheme="majorHAnsi"/>
          <w:b/>
          <w:highlight w:val="green"/>
          <w:u w:val="single"/>
        </w:rPr>
        <w:t>leadership</w:t>
      </w:r>
      <w:r w:rsidRPr="008617FF">
        <w:rPr>
          <w:rFonts w:asciiTheme="majorHAnsi" w:hAnsiTheme="majorHAnsi" w:cstheme="majorHAnsi"/>
          <w:highlight w:val="green"/>
          <w:u w:val="single"/>
        </w:rPr>
        <w:t xml:space="preserve"> regardless of</w:t>
      </w:r>
      <w:r w:rsidRPr="008617FF">
        <w:rPr>
          <w:rFonts w:asciiTheme="majorHAnsi" w:hAnsiTheme="majorHAnsi" w:cstheme="majorHAnsi"/>
          <w:u w:val="single"/>
        </w:rPr>
        <w:t xml:space="preserve"> whatever </w:t>
      </w:r>
      <w:r w:rsidRPr="008617FF">
        <w:rPr>
          <w:rFonts w:asciiTheme="majorHAnsi" w:hAnsiTheme="majorHAnsi" w:cstheme="majorHAnsi"/>
          <w:highlight w:val="green"/>
          <w:u w:val="single"/>
        </w:rPr>
        <w:t>justification</w:t>
      </w:r>
      <w:r w:rsidRPr="008617FF">
        <w:rPr>
          <w:rFonts w:asciiTheme="majorHAnsi" w:hAnsiTheme="majorHAnsi" w:cstheme="majorHAnsi"/>
          <w:u w:val="single"/>
        </w:rPr>
        <w:t xml:space="preserve"> it might provide for renewed testing.</w:t>
      </w:r>
      <w:r w:rsidRPr="008617FF">
        <w:rPr>
          <w:rFonts w:asciiTheme="majorHAnsi" w:hAnsiTheme="majorHAnsi" w:cstheme="majorHAnsi"/>
          <w:sz w:val="16"/>
        </w:rPr>
        <w:t xml:space="preserve"> Thus, after resuming nuclear testing, it is </w:t>
      </w:r>
      <w:r w:rsidRPr="008617FF">
        <w:rPr>
          <w:rFonts w:asciiTheme="majorHAnsi" w:hAnsiTheme="majorHAnsi" w:cstheme="majorHAnsi"/>
          <w:highlight w:val="green"/>
          <w:u w:val="single"/>
        </w:rPr>
        <w:t>hard to imagine</w:t>
      </w:r>
      <w:r w:rsidRPr="008617FF">
        <w:rPr>
          <w:rFonts w:asciiTheme="majorHAnsi" w:hAnsiTheme="majorHAnsi" w:cstheme="majorHAnsi"/>
          <w:u w:val="single"/>
        </w:rPr>
        <w:t xml:space="preserve"> the United States </w:t>
      </w:r>
      <w:r w:rsidRPr="008617FF">
        <w:rPr>
          <w:rFonts w:asciiTheme="majorHAnsi" w:hAnsiTheme="majorHAnsi" w:cstheme="majorHAnsi"/>
          <w:highlight w:val="green"/>
          <w:u w:val="single"/>
        </w:rPr>
        <w:t>arguing convincingly with nonnuc</w:t>
      </w:r>
      <w:r w:rsidRPr="008617FF">
        <w:rPr>
          <w:rFonts w:asciiTheme="majorHAnsi" w:hAnsiTheme="majorHAnsi" w:cstheme="majorHAnsi"/>
          <w:u w:val="single"/>
        </w:rPr>
        <w:t xml:space="preserve">lear </w:t>
      </w:r>
      <w:r w:rsidRPr="008617FF">
        <w:rPr>
          <w:rFonts w:asciiTheme="majorHAnsi" w:hAnsiTheme="majorHAnsi" w:cstheme="majorHAnsi"/>
          <w:highlight w:val="green"/>
          <w:u w:val="single"/>
        </w:rPr>
        <w:t>states that they should maintain</w:t>
      </w:r>
      <w:r w:rsidRPr="008617FF">
        <w:rPr>
          <w:rFonts w:asciiTheme="majorHAnsi" w:hAnsiTheme="majorHAnsi" w:cstheme="majorHAnsi"/>
          <w:u w:val="single"/>
        </w:rPr>
        <w:t xml:space="preserve"> that </w:t>
      </w:r>
      <w:r w:rsidRPr="008617FF">
        <w:rPr>
          <w:rFonts w:asciiTheme="majorHAnsi" w:hAnsiTheme="majorHAnsi" w:cstheme="majorHAnsi"/>
          <w:highlight w:val="green"/>
          <w:u w:val="single"/>
        </w:rPr>
        <w:t>status</w:t>
      </w:r>
      <w:r w:rsidRPr="008617FF">
        <w:rPr>
          <w:rFonts w:asciiTheme="majorHAnsi" w:hAnsiTheme="majorHAnsi" w:cstheme="majorHAnsi"/>
          <w:sz w:val="16"/>
        </w:rPr>
        <w:t xml:space="preserve">. It is far easier to envision </w:t>
      </w:r>
      <w:r w:rsidRPr="008617FF">
        <w:rPr>
          <w:rFonts w:asciiTheme="majorHAnsi" w:hAnsiTheme="majorHAnsi" w:cstheme="majorHAnsi"/>
          <w:b/>
          <w:highlight w:val="green"/>
          <w:u w:val="single"/>
        </w:rPr>
        <w:t>nuc</w:t>
      </w:r>
      <w:r w:rsidRPr="008617FF">
        <w:rPr>
          <w:rFonts w:asciiTheme="majorHAnsi" w:hAnsiTheme="majorHAnsi" w:cstheme="majorHAnsi"/>
          <w:b/>
          <w:u w:val="single"/>
        </w:rPr>
        <w:t xml:space="preserve">lear </w:t>
      </w:r>
      <w:r w:rsidRPr="008617FF">
        <w:rPr>
          <w:rFonts w:asciiTheme="majorHAnsi" w:hAnsiTheme="majorHAnsi" w:cstheme="majorHAnsi"/>
          <w:b/>
          <w:highlight w:val="green"/>
          <w:u w:val="single"/>
        </w:rPr>
        <w:t>wannabes withdrawing from t</w:t>
      </w:r>
      <w:r w:rsidRPr="008617FF">
        <w:rPr>
          <w:rFonts w:asciiTheme="majorHAnsi" w:hAnsiTheme="majorHAnsi" w:cstheme="majorHAnsi"/>
          <w:b/>
          <w:u w:val="single"/>
        </w:rPr>
        <w:t>he</w:t>
      </w:r>
      <w:r w:rsidRPr="008617FF">
        <w:rPr>
          <w:rFonts w:asciiTheme="majorHAnsi" w:hAnsiTheme="majorHAnsi" w:cstheme="majorHAnsi"/>
          <w:b/>
          <w:highlight w:val="green"/>
          <w:u w:val="single"/>
        </w:rPr>
        <w:t xml:space="preserve"> NPT</w:t>
      </w:r>
      <w:r w:rsidRPr="008617FF">
        <w:rPr>
          <w:rFonts w:asciiTheme="majorHAnsi" w:hAnsiTheme="majorHAnsi" w:cstheme="majorHAnsi"/>
          <w:sz w:val="16"/>
        </w:rPr>
        <w:t xml:space="preserve">, pursuing clandestine nuclear weapon development programs, or both, ultimately leading to further proliferation of nuclear testing and additional nuclear-armed states. </w:t>
      </w:r>
      <w:r w:rsidRPr="008617FF">
        <w:rPr>
          <w:rFonts w:asciiTheme="majorHAnsi" w:hAnsiTheme="majorHAnsi" w:cstheme="majorHAnsi"/>
          <w:b/>
          <w:highlight w:val="green"/>
          <w:u w:val="single"/>
        </w:rPr>
        <w:t>Even nonnuclear allies</w:t>
      </w:r>
      <w:r w:rsidRPr="008617FF">
        <w:rPr>
          <w:rFonts w:asciiTheme="majorHAnsi" w:hAnsiTheme="majorHAnsi" w:cstheme="majorHAnsi"/>
          <w:u w:val="single"/>
        </w:rPr>
        <w:t xml:space="preserve">, currently under the US nuclear umbrella, might </w:t>
      </w:r>
      <w:r w:rsidRPr="008617FF">
        <w:rPr>
          <w:rFonts w:asciiTheme="majorHAnsi" w:hAnsiTheme="majorHAnsi" w:cstheme="majorHAnsi"/>
          <w:highlight w:val="green"/>
          <w:u w:val="single"/>
        </w:rPr>
        <w:t>abandon</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NPT</w:t>
      </w:r>
      <w:r w:rsidRPr="008617FF">
        <w:rPr>
          <w:rFonts w:asciiTheme="majorHAnsi" w:hAnsiTheme="majorHAnsi" w:cstheme="majorHAnsi"/>
          <w:u w:val="single"/>
        </w:rPr>
        <w:t xml:space="preserve"> </w:t>
      </w:r>
      <w:r w:rsidRPr="008617FF">
        <w:rPr>
          <w:rFonts w:asciiTheme="majorHAnsi" w:hAnsiTheme="majorHAnsi" w:cstheme="majorHAnsi"/>
          <w:sz w:val="16"/>
        </w:rPr>
        <w:t>as the international nuclear order becomes more chaotic</w:t>
      </w:r>
      <w:r w:rsidRPr="008617FF">
        <w:rPr>
          <w:rFonts w:asciiTheme="majorHAnsi" w:hAnsiTheme="majorHAnsi" w:cstheme="majorHAnsi"/>
          <w:u w:val="single"/>
        </w:rPr>
        <w:t xml:space="preserve"> </w:t>
      </w:r>
      <w:r w:rsidRPr="008617FF">
        <w:rPr>
          <w:rFonts w:asciiTheme="majorHAnsi" w:hAnsiTheme="majorHAnsi" w:cstheme="majorHAnsi"/>
          <w:sz w:val="16"/>
        </w:rPr>
        <w:t xml:space="preserve">and they determine they must pursue their own nuclear arsenals. It is also easy to envision our </w:t>
      </w:r>
      <w:r w:rsidRPr="008617FF">
        <w:rPr>
          <w:rFonts w:asciiTheme="majorHAnsi" w:hAnsiTheme="majorHAnsi" w:cstheme="majorHAnsi"/>
          <w:u w:val="single"/>
        </w:rPr>
        <w:t>adversaries scoring propaganda points</w:t>
      </w:r>
      <w:r w:rsidRPr="008617FF">
        <w:rPr>
          <w:rFonts w:asciiTheme="majorHAnsi" w:hAnsiTheme="majorHAnsi" w:cstheme="majorHAnsi"/>
          <w:sz w:val="16"/>
        </w:rPr>
        <w:t xml:space="preserve"> from US resumption of nuclear testing</w:t>
      </w:r>
      <w:r w:rsidRPr="008617FF">
        <w:rPr>
          <w:rFonts w:asciiTheme="majorHAnsi" w:hAnsiTheme="majorHAnsi" w:cstheme="majorHAnsi"/>
          <w:u w:val="single"/>
        </w:rPr>
        <w:t xml:space="preserve">, condemning this </w:t>
      </w:r>
      <w:r w:rsidRPr="008617FF">
        <w:rPr>
          <w:rFonts w:asciiTheme="majorHAnsi" w:hAnsiTheme="majorHAnsi" w:cstheme="majorHAnsi"/>
          <w:b/>
          <w:highlight w:val="green"/>
          <w:u w:val="single"/>
        </w:rPr>
        <w:t>ostensibly dangerous</w:t>
      </w:r>
      <w:r w:rsidRPr="008617FF">
        <w:rPr>
          <w:rFonts w:asciiTheme="majorHAnsi" w:hAnsiTheme="majorHAnsi" w:cstheme="majorHAnsi"/>
          <w:u w:val="single"/>
        </w:rPr>
        <w:t xml:space="preserve"> abandonment of moral leadership, even if some of them see a net benefit to themselves of being freer to resume testing as well. </w:t>
      </w:r>
      <w:r w:rsidRPr="008617FF">
        <w:rPr>
          <w:rFonts w:asciiTheme="majorHAnsi" w:hAnsiTheme="majorHAnsi" w:cstheme="majorHAnsi"/>
          <w:highlight w:val="green"/>
          <w:u w:val="single"/>
        </w:rPr>
        <w:t>Even allies</w:t>
      </w:r>
      <w:r w:rsidRPr="008617FF">
        <w:rPr>
          <w:rFonts w:asciiTheme="majorHAnsi" w:hAnsiTheme="majorHAnsi" w:cstheme="majorHAnsi"/>
          <w:u w:val="single"/>
        </w:rPr>
        <w:t xml:space="preserve"> and friends might </w:t>
      </w:r>
      <w:r w:rsidRPr="008617FF">
        <w:rPr>
          <w:rFonts w:asciiTheme="majorHAnsi" w:hAnsiTheme="majorHAnsi" w:cstheme="majorHAnsi"/>
          <w:highlight w:val="green"/>
          <w:u w:val="single"/>
        </w:rPr>
        <w:t xml:space="preserve">join </w:t>
      </w:r>
      <w:r w:rsidRPr="008617FF">
        <w:rPr>
          <w:rFonts w:asciiTheme="majorHAnsi" w:hAnsiTheme="majorHAnsi" w:cstheme="majorHAnsi"/>
          <w:u w:val="single"/>
        </w:rPr>
        <w:t xml:space="preserve">this </w:t>
      </w:r>
      <w:r w:rsidRPr="008617FF">
        <w:rPr>
          <w:rFonts w:asciiTheme="majorHAnsi" w:hAnsiTheme="majorHAnsi" w:cstheme="majorHAnsi"/>
          <w:highlight w:val="green"/>
          <w:u w:val="single"/>
        </w:rPr>
        <w:t>chorus</w:t>
      </w:r>
      <w:r w:rsidRPr="008617FF">
        <w:rPr>
          <w:rFonts w:asciiTheme="majorHAnsi" w:hAnsiTheme="majorHAnsi" w:cstheme="majorHAnsi"/>
          <w:sz w:val="16"/>
        </w:rPr>
        <w:t xml:space="preserve"> of declared indignation. Of course, eventually the clamor of condemnation will abate and life will go on. The </w:t>
      </w:r>
      <w:r w:rsidRPr="008617FF">
        <w:rPr>
          <w:rFonts w:asciiTheme="majorHAnsi" w:hAnsiTheme="majorHAnsi" w:cstheme="majorHAnsi"/>
          <w:highlight w:val="green"/>
          <w:u w:val="single"/>
        </w:rPr>
        <w:t>long-term effects on</w:t>
      </w:r>
      <w:r w:rsidRPr="008617FF">
        <w:rPr>
          <w:rFonts w:asciiTheme="majorHAnsi" w:hAnsiTheme="majorHAnsi" w:cstheme="majorHAnsi"/>
          <w:u w:val="single"/>
        </w:rPr>
        <w:t xml:space="preserve"> US </w:t>
      </w:r>
      <w:r w:rsidRPr="008617FF">
        <w:rPr>
          <w:rFonts w:asciiTheme="majorHAnsi" w:hAnsiTheme="majorHAnsi" w:cstheme="majorHAnsi"/>
          <w:highlight w:val="green"/>
          <w:u w:val="single"/>
        </w:rPr>
        <w:t>influence around</w:t>
      </w:r>
      <w:r w:rsidRPr="008617FF">
        <w:rPr>
          <w:rFonts w:asciiTheme="majorHAnsi" w:hAnsiTheme="majorHAnsi" w:cstheme="majorHAnsi"/>
          <w:sz w:val="16"/>
        </w:rPr>
        <w:t xml:space="preserve"> the </w:t>
      </w:r>
      <w:r w:rsidRPr="008617FF">
        <w:rPr>
          <w:rFonts w:asciiTheme="majorHAnsi" w:hAnsiTheme="majorHAnsi" w:cstheme="majorHAnsi"/>
          <w:highlight w:val="green"/>
          <w:u w:val="single"/>
        </w:rPr>
        <w:t>world</w:t>
      </w:r>
      <w:r w:rsidRPr="008617FF">
        <w:rPr>
          <w:rFonts w:asciiTheme="majorHAnsi" w:hAnsiTheme="majorHAnsi" w:cstheme="majorHAnsi"/>
          <w:sz w:val="16"/>
        </w:rPr>
        <w:t xml:space="preserve"> are hard to assess but are </w:t>
      </w:r>
      <w:r w:rsidRPr="008617FF">
        <w:rPr>
          <w:rFonts w:asciiTheme="majorHAnsi" w:hAnsiTheme="majorHAnsi" w:cstheme="majorHAnsi"/>
          <w:highlight w:val="green"/>
          <w:u w:val="single"/>
        </w:rPr>
        <w:t>not</w:t>
      </w:r>
      <w:r w:rsidRPr="008617FF">
        <w:rPr>
          <w:rFonts w:asciiTheme="majorHAnsi" w:hAnsiTheme="majorHAnsi" w:cstheme="majorHAnsi"/>
          <w:u w:val="single"/>
        </w:rPr>
        <w:t xml:space="preserve"> </w:t>
      </w:r>
      <w:r w:rsidRPr="008617FF">
        <w:rPr>
          <w:rFonts w:asciiTheme="majorHAnsi" w:hAnsiTheme="majorHAnsi" w:cstheme="majorHAnsi"/>
          <w:sz w:val="16"/>
        </w:rPr>
        <w:t xml:space="preserve">likely to be </w:t>
      </w:r>
      <w:r w:rsidRPr="008617FF">
        <w:rPr>
          <w:rFonts w:asciiTheme="majorHAnsi" w:hAnsiTheme="majorHAnsi" w:cstheme="majorHAnsi"/>
          <w:highlight w:val="green"/>
          <w:u w:val="single"/>
        </w:rPr>
        <w:t>helpful</w:t>
      </w:r>
      <w:r w:rsidRPr="008617FF">
        <w:rPr>
          <w:rFonts w:asciiTheme="majorHAnsi" w:hAnsiTheme="majorHAnsi" w:cstheme="majorHAnsi"/>
          <w:sz w:val="16"/>
        </w:rPr>
        <w:t xml:space="preserve">. To date, support for the nuclear deterrent, modernization of the nuclear complex, and arms control has been bipartisan, with no indications of pending political peril to its continuation. </w:t>
      </w:r>
      <w:r w:rsidRPr="008617FF">
        <w:rPr>
          <w:rFonts w:asciiTheme="majorHAnsi" w:hAnsiTheme="majorHAnsi" w:cstheme="majorHAnsi"/>
          <w:u w:val="single"/>
        </w:rPr>
        <w:t xml:space="preserve">Resumption of </w:t>
      </w:r>
      <w:r w:rsidRPr="008617FF">
        <w:rPr>
          <w:rFonts w:asciiTheme="majorHAnsi" w:hAnsiTheme="majorHAnsi" w:cstheme="majorHAnsi"/>
          <w:highlight w:val="green"/>
          <w:u w:val="single"/>
        </w:rPr>
        <w:t>testing</w:t>
      </w:r>
      <w:r w:rsidRPr="008617FF">
        <w:rPr>
          <w:rFonts w:asciiTheme="majorHAnsi" w:hAnsiTheme="majorHAnsi" w:cstheme="majorHAnsi"/>
          <w:sz w:val="16"/>
        </w:rPr>
        <w:t xml:space="preserve"> through presidential edict as the result of a partisan decision process is likely to </w:t>
      </w:r>
      <w:r w:rsidRPr="008617FF">
        <w:rPr>
          <w:rFonts w:asciiTheme="majorHAnsi" w:hAnsiTheme="majorHAnsi" w:cstheme="majorHAnsi"/>
          <w:u w:val="single"/>
        </w:rPr>
        <w:t>upset</w:t>
      </w:r>
      <w:r w:rsidRPr="008617FF">
        <w:rPr>
          <w:rFonts w:asciiTheme="majorHAnsi" w:hAnsiTheme="majorHAnsi" w:cstheme="majorHAnsi"/>
          <w:sz w:val="16"/>
        </w:rPr>
        <w:t xml:space="preserve"> the </w:t>
      </w:r>
      <w:r w:rsidRPr="008617FF">
        <w:rPr>
          <w:rFonts w:asciiTheme="majorHAnsi" w:hAnsiTheme="majorHAnsi" w:cstheme="majorHAnsi"/>
          <w:u w:val="single"/>
        </w:rPr>
        <w:t>bipartisan congressional consensus</w:t>
      </w:r>
      <w:r w:rsidRPr="008617FF">
        <w:rPr>
          <w:rFonts w:asciiTheme="majorHAnsi" w:hAnsiTheme="majorHAnsi" w:cstheme="majorHAnsi"/>
          <w:sz w:val="16"/>
        </w:rPr>
        <w:t xml:space="preserve"> that nuclear policy has enjoyed over many decades—however 90 Treaty on the Non-Proliferation of Nuclear Weapons. tenuous at times. We glimpsed a hint of this in the negative reactions to the Washington Post revelation that Trump administration officials discussed resumption of nuclear testing.91 The </w:t>
      </w:r>
      <w:r w:rsidRPr="008617FF">
        <w:rPr>
          <w:rFonts w:asciiTheme="majorHAnsi" w:hAnsiTheme="majorHAnsi" w:cstheme="majorHAnsi"/>
          <w:b/>
          <w:highlight w:val="green"/>
          <w:u w:val="single"/>
        </w:rPr>
        <w:t>intensely polarize</w:t>
      </w:r>
      <w:r w:rsidRPr="008617FF">
        <w:rPr>
          <w:rFonts w:asciiTheme="majorHAnsi" w:hAnsiTheme="majorHAnsi" w:cstheme="majorHAnsi"/>
          <w:b/>
          <w:u w:val="single"/>
        </w:rPr>
        <w:t xml:space="preserve">d </w:t>
      </w:r>
      <w:r w:rsidRPr="008617FF">
        <w:rPr>
          <w:rFonts w:asciiTheme="majorHAnsi" w:hAnsiTheme="majorHAnsi" w:cstheme="majorHAnsi"/>
          <w:b/>
          <w:highlight w:val="green"/>
          <w:u w:val="single"/>
        </w:rPr>
        <w:t>political environment</w:t>
      </w:r>
      <w:r w:rsidRPr="008617FF">
        <w:rPr>
          <w:rFonts w:asciiTheme="majorHAnsi" w:hAnsiTheme="majorHAnsi" w:cstheme="majorHAnsi"/>
          <w:sz w:val="16"/>
        </w:rPr>
        <w:t xml:space="preserve"> of the past few years provides little support to projections of such continued bipartisan comity, which is </w:t>
      </w:r>
      <w:r w:rsidRPr="008617FF">
        <w:rPr>
          <w:rFonts w:asciiTheme="majorHAnsi" w:hAnsiTheme="majorHAnsi" w:cstheme="majorHAnsi"/>
          <w:u w:val="single"/>
        </w:rPr>
        <w:t>not worth risking</w:t>
      </w:r>
      <w:r w:rsidRPr="008617FF">
        <w:rPr>
          <w:rFonts w:asciiTheme="majorHAnsi" w:hAnsiTheme="majorHAnsi" w:cstheme="majorHAnsi"/>
          <w:sz w:val="16"/>
        </w:rPr>
        <w:t xml:space="preserve"> by a unilateral administration decision to resume testing. </w:t>
      </w:r>
      <w:r w:rsidRPr="008617FF">
        <w:rPr>
          <w:rFonts w:asciiTheme="majorHAnsi" w:hAnsiTheme="majorHAnsi" w:cstheme="majorHAnsi"/>
          <w:u w:val="single"/>
        </w:rPr>
        <w:t>There is no need for new weapons</w:t>
      </w:r>
      <w:r w:rsidRPr="008617FF">
        <w:rPr>
          <w:rFonts w:asciiTheme="majorHAnsi" w:hAnsiTheme="majorHAnsi" w:cstheme="majorHAnsi"/>
          <w:sz w:val="16"/>
        </w:rPr>
        <w:t xml:space="preserve">; for now, </w:t>
      </w:r>
      <w:r w:rsidRPr="008617FF">
        <w:rPr>
          <w:rFonts w:asciiTheme="majorHAnsi" w:hAnsiTheme="majorHAnsi" w:cstheme="majorHAnsi"/>
          <w:u w:val="single"/>
        </w:rPr>
        <w:t>existing ones suffice</w:t>
      </w:r>
      <w:r w:rsidRPr="008617FF">
        <w:rPr>
          <w:rFonts w:asciiTheme="majorHAnsi" w:hAnsiTheme="majorHAnsi" w:cstheme="majorHAnsi"/>
          <w:sz w:val="16"/>
        </w:rPr>
        <w:t xml:space="preserve">. There are a limited number of objectives for which it might be useful to have a low-yield weapon with a very small fission-fusion fraction that would not pollute the environment, a low-yield weapon penetrator, or other “new” weapons with specialized outputs. But the present stockpile inventory should be </w:t>
      </w:r>
      <w:r w:rsidRPr="008617FF">
        <w:rPr>
          <w:rFonts w:asciiTheme="majorHAnsi" w:hAnsiTheme="majorHAnsi" w:cstheme="majorHAnsi"/>
          <w:sz w:val="16"/>
        </w:rPr>
        <w:lastRenderedPageBreak/>
        <w:t xml:space="preserve">adequate for the task. On the other hand, the adequacy of the existing stockpile will be sufficient only insofar as no common-mode failures are lurking. For example, a particular concern with old weapons relates to the plutonium pit. Spontaneous radiation from the plutonium core is an issue both for the pit itself as well as for other components, but with the closure of the Rocky Flats Plant because of environmental concerns, the United States lost ability to manufacture new pits in quantities needed in the near future. Two former LANL directors, Siegfried Hecker and Terry Wallace, have expressed concern over unresolved aging plutonium issues and the performance of aged pits in a high-radiation environment, and Donald Cook, a senior NNSA official, is concerned with the buildup of helium in the plutonium metal matrix.92 Thus, it might be argued that </w:t>
      </w:r>
      <w:r w:rsidRPr="008617FF">
        <w:rPr>
          <w:rFonts w:asciiTheme="majorHAnsi" w:hAnsiTheme="majorHAnsi" w:cstheme="majorHAnsi"/>
          <w:u w:val="single"/>
        </w:rPr>
        <w:t>plutonium pit</w:t>
      </w:r>
      <w:r w:rsidRPr="008617FF">
        <w:rPr>
          <w:rFonts w:asciiTheme="majorHAnsi" w:hAnsiTheme="majorHAnsi" w:cstheme="majorHAnsi"/>
          <w:sz w:val="16"/>
        </w:rPr>
        <w:t xml:space="preserve"> degradation </w:t>
      </w:r>
      <w:r w:rsidRPr="008617FF">
        <w:rPr>
          <w:rFonts w:asciiTheme="majorHAnsi" w:hAnsiTheme="majorHAnsi" w:cstheme="majorHAnsi"/>
          <w:u w:val="single"/>
        </w:rPr>
        <w:t>holds the possibility of a common-mode failure that would require testing to revalidate.</w:t>
      </w:r>
      <w:r w:rsidRPr="008617FF">
        <w:rPr>
          <w:rFonts w:asciiTheme="majorHAnsi" w:hAnsiTheme="majorHAnsi" w:cstheme="majorHAnsi"/>
          <w:sz w:val="16"/>
        </w:rPr>
        <w:t xml:space="preserve"> Nevertheless, a 2007 JASON report estimated that plutonium pits are expected to last eighty-five years without significant performance degradation.93 In addition, a Department of Energy initiative is ramping up to meet the need for manufacture of new pits.94 However, other technical experts have raised issues regarding plutonium aging, noting that it may be more directly—and cheaply as compared with nuclear testing—addressed by devoting the resources necessary to update our understanding. The latter step was called for in the JASON report, but apparently, to date, the NNSA has not prioritized it.95 We finally raise one additional argument, rarely, if ever, made in the literature, for one advantage enjoyed by the legacy US arsenal developed during the Cold War. Skewed toward high yields, and with a dearth of proportionate-response tactical weapons in its deployed stockpile,96 its retaliatory employment during a conflict must not occur, must be limited to available low-yield weapons, or must include high-yield weapons. Adversaries contemplating a nuclear first use with lower-yield nuclear weapons must consider the likelihoods of each of these responses. As counting on no retaliation or a severely limited retaliation seems excessively risky, this might enhance deterrence by making an escalatory retaliation more plausible. The Stockpile Stewardship Program provides sufficient confidence in the US stockpile. There is universal acknowledgment that the Stockpile Stewardship Program has led to increased scientific understanding of the weapon detonation process. The new experimental facilities such as the DARHT facility for analyzing primary implosion physics and the NIF for investigating radiation-hydrodynamic phenomena associated with nuclear detonations, along with a new generation of supercomputers, have given our nuclear scientists unparalleled insight into nuclear weapon physics. Proponents of the program argue that virtually all lifetime extension modifications can now be validated with nonnuclear aboveground tests and that unique design components that can only be tested in an underground test have not undergone significant change. Nevertheless, some scientists have been warning of looming problems with increasing urgency, as weapons continue to evolve away from original configurations. As recently as 2019, LANL technical experts concluded that “it has not been demonstrated that SSP-based results are, or will be, sufficient to supplant nuclear tests as a source of information that is indispensable for assessing the nuclear performance of the weapons in today’s stockpile in a credible and trustworthy manner.”97 With the continued evolution of system configuration, the situation only grows worse. The attitude of many of the most knowledgeable scientists was pithily summed up by Merri Wood of LANL who suggested a stewardship program without testing “was a religious exercise, not science.”98 The annual certification process is also problematic. Before the Stockpile Stewardship Program, the great majority of scientists, including the laboratory directors of the era, probably opposed a testing moratorium. After inception of the program, with its large investment in new experimental, fabrication, and computing facilities, the three laboratory directors have all been supportive. Without cynically assuming a direct connection, it is clear </w:t>
      </w:r>
      <w:r w:rsidRPr="008617FF">
        <w:rPr>
          <w:rFonts w:asciiTheme="majorHAnsi" w:hAnsiTheme="majorHAnsi" w:cstheme="majorHAnsi"/>
          <w:u w:val="single"/>
        </w:rPr>
        <w:t>such a certification process must be inherently compromised because of a conflict of interest,</w:t>
      </w:r>
      <w:r w:rsidRPr="008617FF">
        <w:rPr>
          <w:rFonts w:asciiTheme="majorHAnsi" w:hAnsiTheme="majorHAnsi" w:cstheme="majorHAnsi"/>
          <w:sz w:val="16"/>
        </w:rPr>
        <w:t xml:space="preserve"> as the laboratories’ financial viability significantly depends on their directors’ judgment calls that all is well. Still, the sufficiency of the Stockpile Stewardship Program is a highly specialized technical argument, and it is hard for nonscientists, or even scientifically trained nonspecialists, to evaluate its claims. In any event, the Department of Energy’s designated experts, the three nuclear laboratory directors, have certified the program as providing the confidence required without needing to test. </w:t>
      </w:r>
      <w:r w:rsidRPr="008617FF">
        <w:rPr>
          <w:rFonts w:asciiTheme="majorHAnsi" w:hAnsiTheme="majorHAnsi" w:cstheme="majorHAnsi"/>
          <w:u w:val="single"/>
        </w:rPr>
        <w:t xml:space="preserve">Underground </w:t>
      </w:r>
      <w:r w:rsidRPr="008617FF">
        <w:rPr>
          <w:rFonts w:asciiTheme="majorHAnsi" w:hAnsiTheme="majorHAnsi" w:cstheme="majorHAnsi"/>
          <w:highlight w:val="green"/>
          <w:u w:val="single"/>
        </w:rPr>
        <w:t>tests</w:t>
      </w:r>
      <w:r w:rsidRPr="008617FF">
        <w:rPr>
          <w:rFonts w:asciiTheme="majorHAnsi" w:hAnsiTheme="majorHAnsi" w:cstheme="majorHAnsi"/>
          <w:u w:val="single"/>
        </w:rPr>
        <w:t xml:space="preserve"> will </w:t>
      </w:r>
      <w:r w:rsidRPr="008617FF">
        <w:rPr>
          <w:rFonts w:asciiTheme="majorHAnsi" w:hAnsiTheme="majorHAnsi" w:cstheme="majorHAnsi"/>
          <w:highlight w:val="green"/>
          <w:u w:val="single"/>
        </w:rPr>
        <w:t xml:space="preserve">inevitably create </w:t>
      </w:r>
      <w:r w:rsidRPr="008617FF">
        <w:rPr>
          <w:rFonts w:asciiTheme="majorHAnsi" w:hAnsiTheme="majorHAnsi" w:cstheme="majorHAnsi"/>
          <w:b/>
          <w:highlight w:val="green"/>
          <w:u w:val="single"/>
        </w:rPr>
        <w:t>health risks</w:t>
      </w:r>
      <w:r w:rsidRPr="008617FF">
        <w:rPr>
          <w:rFonts w:asciiTheme="majorHAnsi" w:hAnsiTheme="majorHAnsi" w:cstheme="majorHAnsi"/>
          <w:u w:val="single"/>
        </w:rPr>
        <w:t xml:space="preserve"> to civilian populations. Health risks from radioactive contamination may manifest either when radioactive products vent into the atmosphere or when highly radioactive residue leaks into the hydrological system, contaminating the regional environment</w:t>
      </w:r>
      <w:r w:rsidRPr="008617FF">
        <w:rPr>
          <w:rFonts w:asciiTheme="majorHAnsi" w:hAnsiTheme="majorHAnsi" w:cstheme="majorHAnsi"/>
          <w:sz w:val="16"/>
        </w:rPr>
        <w:t xml:space="preserve">.99 Various studies have documented </w:t>
      </w:r>
      <w:r w:rsidRPr="008617FF">
        <w:rPr>
          <w:rFonts w:asciiTheme="majorHAnsi" w:hAnsiTheme="majorHAnsi" w:cstheme="majorHAnsi"/>
          <w:b/>
          <w:highlight w:val="green"/>
          <w:u w:val="single"/>
        </w:rPr>
        <w:t>excess</w:t>
      </w:r>
      <w:r w:rsidRPr="008617FF">
        <w:rPr>
          <w:rFonts w:asciiTheme="majorHAnsi" w:hAnsiTheme="majorHAnsi" w:cstheme="majorHAnsi"/>
          <w:sz w:val="16"/>
        </w:rPr>
        <w:t xml:space="preserve"> cancer </w:t>
      </w:r>
      <w:r w:rsidRPr="008617FF">
        <w:rPr>
          <w:rFonts w:asciiTheme="majorHAnsi" w:hAnsiTheme="majorHAnsi" w:cstheme="majorHAnsi"/>
          <w:b/>
          <w:highlight w:val="green"/>
          <w:u w:val="single"/>
        </w:rPr>
        <w:t>deaths</w:t>
      </w:r>
      <w:r w:rsidRPr="008617FF">
        <w:rPr>
          <w:rFonts w:asciiTheme="majorHAnsi" w:hAnsiTheme="majorHAnsi" w:cstheme="majorHAnsi"/>
          <w:u w:val="single"/>
        </w:rPr>
        <w:t xml:space="preserve"> and other health hazards</w:t>
      </w:r>
      <w:r w:rsidRPr="008617FF">
        <w:rPr>
          <w:rFonts w:asciiTheme="majorHAnsi" w:hAnsiTheme="majorHAnsi" w:cstheme="majorHAnsi"/>
          <w:sz w:val="16"/>
        </w:rPr>
        <w:t xml:space="preserve"> from 97 </w:t>
      </w:r>
      <w:r w:rsidRPr="008617FF">
        <w:rPr>
          <w:rFonts w:asciiTheme="majorHAnsi" w:hAnsiTheme="majorHAnsi" w:cstheme="majorHAnsi"/>
          <w:u w:val="single"/>
        </w:rPr>
        <w:t xml:space="preserve">Resuming underground testing could well </w:t>
      </w:r>
      <w:r w:rsidRPr="008617FF">
        <w:rPr>
          <w:rFonts w:asciiTheme="majorHAnsi" w:hAnsiTheme="majorHAnsi" w:cstheme="majorHAnsi"/>
          <w:highlight w:val="green"/>
          <w:u w:val="single"/>
        </w:rPr>
        <w:t>result</w:t>
      </w:r>
      <w:r w:rsidRPr="008617FF">
        <w:rPr>
          <w:rFonts w:asciiTheme="majorHAnsi" w:hAnsiTheme="majorHAnsi" w:cstheme="majorHAnsi"/>
          <w:u w:val="single"/>
        </w:rPr>
        <w:t xml:space="preserve"> in increased civilian deaths.</w:t>
      </w:r>
    </w:p>
    <w:p w14:paraId="454F7E19" w14:textId="77777777" w:rsidR="00AE2BE0" w:rsidRPr="008617FF" w:rsidRDefault="00AE2BE0" w:rsidP="00AE2BE0">
      <w:pPr>
        <w:rPr>
          <w:rFonts w:asciiTheme="majorHAnsi" w:hAnsiTheme="majorHAnsi" w:cstheme="majorHAnsi"/>
        </w:rPr>
      </w:pPr>
    </w:p>
    <w:p w14:paraId="3A4CE9C3" w14:textId="77777777" w:rsidR="00034982" w:rsidRPr="008617FF" w:rsidRDefault="00034982" w:rsidP="00034982">
      <w:pPr>
        <w:pStyle w:val="Heading4"/>
        <w:rPr>
          <w:rFonts w:asciiTheme="majorHAnsi" w:hAnsiTheme="majorHAnsi" w:cstheme="majorHAnsi"/>
        </w:rPr>
      </w:pPr>
      <w:r w:rsidRPr="008617FF">
        <w:rPr>
          <w:rFonts w:asciiTheme="majorHAnsi" w:hAnsiTheme="majorHAnsi" w:cstheme="majorHAnsi"/>
        </w:rPr>
        <w:t xml:space="preserve">Horizontal proliferation causes </w:t>
      </w:r>
      <w:r w:rsidRPr="008617FF">
        <w:rPr>
          <w:rFonts w:asciiTheme="majorHAnsi" w:hAnsiTheme="majorHAnsi" w:cstheme="majorHAnsi"/>
          <w:u w:val="single"/>
        </w:rPr>
        <w:t>nuclear war</w:t>
      </w:r>
    </w:p>
    <w:p w14:paraId="1A0847FA" w14:textId="7621A323" w:rsidR="00034982" w:rsidRPr="008617FF" w:rsidRDefault="00034982" w:rsidP="00034982">
      <w:pPr>
        <w:rPr>
          <w:rFonts w:asciiTheme="majorHAnsi" w:hAnsiTheme="majorHAnsi" w:cstheme="majorHAnsi"/>
        </w:rPr>
      </w:pPr>
      <w:r w:rsidRPr="008617FF">
        <w:rPr>
          <w:rStyle w:val="Style13ptBold"/>
          <w:rFonts w:asciiTheme="majorHAnsi" w:hAnsiTheme="majorHAnsi" w:cstheme="majorHAnsi"/>
        </w:rPr>
        <w:t>Kroenig 15</w:t>
      </w:r>
      <w:r w:rsidRPr="008617FF">
        <w:rPr>
          <w:rFonts w:asciiTheme="majorHAnsi" w:hAnsiTheme="majorHAnsi" w:cstheme="majorHAnsi"/>
        </w:rPr>
        <w:t xml:space="preserve"> (Matthew Kroenig is an associate professor and International Relations Field Chair for the Department of Government at Georgetown University and is a Senior Fello at the, Brent Scowcroft Center on International Security "The History of Proliferation Optimism: Does It Have a Future?," Journal of Strategic Studies, 1-2-2015, https://www.tandfonline.com/doi/full/10.1080/01402390.2014.893508?scroll=top&amp;needAccess=true )//ILake-VP</w:t>
      </w:r>
    </w:p>
    <w:p w14:paraId="4ABE0063" w14:textId="77777777" w:rsidR="00034982" w:rsidRPr="008617FF" w:rsidRDefault="00034982" w:rsidP="00034982">
      <w:pPr>
        <w:rPr>
          <w:rFonts w:asciiTheme="majorHAnsi" w:hAnsiTheme="majorHAnsi" w:cstheme="majorHAnsi"/>
          <w:sz w:val="16"/>
        </w:rPr>
      </w:pPr>
      <w:r w:rsidRPr="008617FF">
        <w:rPr>
          <w:rFonts w:asciiTheme="majorHAnsi" w:hAnsiTheme="majorHAnsi" w:cstheme="majorHAnsi"/>
          <w:sz w:val="16"/>
        </w:rPr>
        <w:t xml:space="preserve">Nuclear War The greatest threat posed by the spread of nuclear weapons is nuclear war. </w:t>
      </w:r>
      <w:r w:rsidRPr="008617FF">
        <w:rPr>
          <w:rFonts w:asciiTheme="majorHAnsi" w:hAnsiTheme="majorHAnsi" w:cstheme="majorHAnsi"/>
          <w:highlight w:val="green"/>
          <w:u w:val="single"/>
        </w:rPr>
        <w:t>The more states in possession of nuc</w:t>
      </w:r>
      <w:r w:rsidRPr="008617FF">
        <w:rPr>
          <w:rFonts w:asciiTheme="majorHAnsi" w:hAnsiTheme="majorHAnsi" w:cstheme="majorHAnsi"/>
          <w:u w:val="single"/>
        </w:rPr>
        <w:t>lear weapon</w:t>
      </w:r>
      <w:r w:rsidRPr="008617FF">
        <w:rPr>
          <w:rFonts w:asciiTheme="majorHAnsi" w:hAnsiTheme="majorHAnsi" w:cstheme="majorHAnsi"/>
          <w:highlight w:val="green"/>
          <w:u w:val="single"/>
        </w:rPr>
        <w:t>s</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greater</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probability t</w:t>
      </w:r>
      <w:r w:rsidRPr="008617FF">
        <w:rPr>
          <w:rFonts w:asciiTheme="majorHAnsi" w:hAnsiTheme="majorHAnsi" w:cstheme="majorHAnsi"/>
          <w:u w:val="single"/>
        </w:rPr>
        <w:t xml:space="preserve">hat somewhere, someday, there will be a </w:t>
      </w:r>
      <w:r w:rsidRPr="008617FF">
        <w:rPr>
          <w:rFonts w:asciiTheme="majorHAnsi" w:hAnsiTheme="majorHAnsi" w:cstheme="majorHAnsi"/>
          <w:b/>
          <w:highlight w:val="green"/>
          <w:u w:val="single"/>
        </w:rPr>
        <w:t xml:space="preserve">catastrophic </w:t>
      </w:r>
      <w:r w:rsidRPr="008617FF">
        <w:rPr>
          <w:rFonts w:asciiTheme="majorHAnsi" w:hAnsiTheme="majorHAnsi" w:cstheme="majorHAnsi"/>
          <w:b/>
          <w:highlight w:val="green"/>
          <w:u w:val="single"/>
        </w:rPr>
        <w:lastRenderedPageBreak/>
        <w:t>nuc</w:t>
      </w:r>
      <w:r w:rsidRPr="008617FF">
        <w:rPr>
          <w:rFonts w:asciiTheme="majorHAnsi" w:hAnsiTheme="majorHAnsi" w:cstheme="majorHAnsi"/>
          <w:b/>
          <w:u w:val="single"/>
        </w:rPr>
        <w:t xml:space="preserve">lear </w:t>
      </w:r>
      <w:r w:rsidRPr="008617FF">
        <w:rPr>
          <w:rFonts w:asciiTheme="majorHAnsi" w:hAnsiTheme="majorHAnsi" w:cstheme="majorHAnsi"/>
          <w:b/>
          <w:highlight w:val="green"/>
          <w:u w:val="single"/>
        </w:rPr>
        <w:t>war</w:t>
      </w:r>
      <w:r w:rsidRPr="008617FF">
        <w:rPr>
          <w:rFonts w:asciiTheme="majorHAnsi" w:hAnsiTheme="majorHAnsi" w:cstheme="majorHAnsi"/>
          <w:b/>
          <w:sz w:val="16"/>
        </w:rPr>
        <w:t>.</w:t>
      </w:r>
      <w:r w:rsidRPr="008617FF">
        <w:rPr>
          <w:rFonts w:asciiTheme="majorHAnsi" w:hAnsiTheme="majorHAnsi" w:cstheme="majorHAnsi"/>
          <w:sz w:val="16"/>
        </w:rPr>
        <w:t xml:space="preserve"> 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w:t>
      </w:r>
      <w:r w:rsidRPr="008617FF">
        <w:rPr>
          <w:rFonts w:asciiTheme="majorHAnsi" w:hAnsiTheme="majorHAnsi" w:cstheme="majorHAnsi"/>
          <w:u w:val="single"/>
        </w:rPr>
        <w:t>naïve to think that nuclear weapons will never be used again</w:t>
      </w:r>
      <w:r w:rsidRPr="008617FF">
        <w:rPr>
          <w:rFonts w:asciiTheme="majorHAnsi" w:hAnsiTheme="majorHAnsi" w:cstheme="majorHAnsi"/>
          <w:sz w:val="16"/>
        </w:rPr>
        <w:t xml:space="preserve">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w:t>
      </w:r>
      <w:r w:rsidRPr="008617FF">
        <w:rPr>
          <w:rFonts w:asciiTheme="majorHAnsi" w:hAnsiTheme="majorHAnsi" w:cstheme="majorHAnsi"/>
          <w:u w:val="single"/>
        </w:rPr>
        <w:t>surprised if nuclear weapons are not used again sometime in his lifetime</w:t>
      </w:r>
      <w:r w:rsidRPr="008617FF">
        <w:rPr>
          <w:rFonts w:asciiTheme="majorHAnsi" w:hAnsiTheme="majorHAnsi" w:cstheme="majorHAnsi"/>
          <w:sz w:val="16"/>
        </w:rPr>
        <w:t xml:space="preserve">. </w:t>
      </w:r>
      <w:r w:rsidRPr="008617FF">
        <w:rPr>
          <w:rFonts w:asciiTheme="majorHAnsi" w:hAnsiTheme="majorHAnsi" w:cstheme="majorHAnsi"/>
          <w:b/>
          <w:highlight w:val="green"/>
          <w:u w:val="single"/>
        </w:rPr>
        <w:t>Before reaching a state of MAD</w:t>
      </w:r>
      <w:r w:rsidRPr="008617FF">
        <w:rPr>
          <w:rFonts w:asciiTheme="majorHAnsi" w:hAnsiTheme="majorHAnsi" w:cstheme="majorHAnsi"/>
          <w:highlight w:val="green"/>
          <w:u w:val="single"/>
        </w:rPr>
        <w:t>, new nuclear states go through</w:t>
      </w:r>
      <w:r w:rsidRPr="008617FF">
        <w:rPr>
          <w:rFonts w:asciiTheme="majorHAnsi" w:hAnsiTheme="majorHAnsi" w:cstheme="majorHAnsi"/>
          <w:u w:val="single"/>
        </w:rPr>
        <w:t xml:space="preserve"> a </w:t>
      </w:r>
      <w:r w:rsidRPr="008617FF">
        <w:rPr>
          <w:rFonts w:asciiTheme="majorHAnsi" w:hAnsiTheme="majorHAnsi" w:cstheme="majorHAnsi"/>
          <w:highlight w:val="green"/>
          <w:u w:val="single"/>
        </w:rPr>
        <w:t>transition period in which they lack a secure-second strike capability</w:t>
      </w:r>
      <w:r w:rsidRPr="008617FF">
        <w:rPr>
          <w:rFonts w:asciiTheme="majorHAnsi" w:hAnsiTheme="majorHAnsi" w:cstheme="majorHAnsi"/>
          <w:u w:val="single"/>
        </w:rPr>
        <w:t xml:space="preserve">. In this context, </w:t>
      </w:r>
      <w:r w:rsidRPr="008617FF">
        <w:rPr>
          <w:rFonts w:asciiTheme="majorHAnsi" w:hAnsiTheme="majorHAnsi" w:cstheme="majorHAnsi"/>
          <w:highlight w:val="green"/>
          <w:u w:val="single"/>
        </w:rPr>
        <w:t>one or both states might believe</w:t>
      </w:r>
      <w:r w:rsidRPr="008617FF">
        <w:rPr>
          <w:rFonts w:asciiTheme="majorHAnsi" w:hAnsiTheme="majorHAnsi" w:cstheme="majorHAnsi"/>
          <w:u w:val="single"/>
        </w:rPr>
        <w:t xml:space="preserve"> that it has an </w:t>
      </w:r>
      <w:r w:rsidRPr="008617FF">
        <w:rPr>
          <w:rFonts w:asciiTheme="majorHAnsi" w:hAnsiTheme="majorHAnsi" w:cstheme="majorHAnsi"/>
          <w:highlight w:val="green"/>
          <w:u w:val="single"/>
        </w:rPr>
        <w:t>incentive to use nuc</w:t>
      </w:r>
      <w:r w:rsidRPr="008617FF">
        <w:rPr>
          <w:rFonts w:asciiTheme="majorHAnsi" w:hAnsiTheme="majorHAnsi" w:cstheme="majorHAnsi"/>
          <w:u w:val="single"/>
        </w:rPr>
        <w:t>lear weapon</w:t>
      </w:r>
      <w:r w:rsidRPr="008617FF">
        <w:rPr>
          <w:rFonts w:asciiTheme="majorHAnsi" w:hAnsiTheme="majorHAnsi" w:cstheme="majorHAnsi"/>
          <w:highlight w:val="green"/>
          <w:u w:val="single"/>
        </w:rPr>
        <w:t>s first</w:t>
      </w:r>
      <w:r w:rsidRPr="008617FF">
        <w:rPr>
          <w:rFonts w:asciiTheme="majorHAnsi" w:hAnsiTheme="majorHAnsi" w:cstheme="majorHAnsi"/>
          <w:u w:val="single"/>
        </w:rPr>
        <w:t>. For example, if Iran acquires nuclear weapons, neither Iran, nor its nuclear-armed rival, Israel, will have a secure, second-strike capability.</w:t>
      </w:r>
      <w:r w:rsidRPr="008617FF">
        <w:rPr>
          <w:rFonts w:asciiTheme="majorHAnsi" w:hAnsiTheme="majorHAnsi" w:cstheme="majorHAnsi"/>
          <w:sz w:val="16"/>
        </w:rPr>
        <w:t xml:space="preserve"> Even though it is believed to have a large arsenal, </w:t>
      </w:r>
      <w:r w:rsidRPr="008617FF">
        <w:rPr>
          <w:rFonts w:asciiTheme="majorHAnsi" w:hAnsiTheme="majorHAnsi" w:cstheme="majorHAnsi"/>
          <w:highlight w:val="green"/>
          <w:u w:val="single"/>
        </w:rPr>
        <w:t>given</w:t>
      </w:r>
      <w:r w:rsidRPr="008617FF">
        <w:rPr>
          <w:rFonts w:asciiTheme="majorHAnsi" w:hAnsiTheme="majorHAnsi" w:cstheme="majorHAnsi"/>
          <w:u w:val="single"/>
        </w:rPr>
        <w:t xml:space="preserve"> its small size and </w:t>
      </w:r>
      <w:r w:rsidRPr="008617FF">
        <w:rPr>
          <w:rFonts w:asciiTheme="majorHAnsi" w:hAnsiTheme="majorHAnsi" w:cstheme="majorHAnsi"/>
          <w:highlight w:val="green"/>
          <w:u w:val="single"/>
        </w:rPr>
        <w:t>lack of strategic depth</w:t>
      </w:r>
      <w:r w:rsidRPr="008617FF">
        <w:rPr>
          <w:rFonts w:asciiTheme="majorHAnsi" w:hAnsiTheme="majorHAnsi" w:cstheme="majorHAnsi"/>
          <w:u w:val="single"/>
        </w:rPr>
        <w:t xml:space="preserve">, Israel might </w:t>
      </w:r>
      <w:r w:rsidRPr="008617FF">
        <w:rPr>
          <w:rFonts w:asciiTheme="majorHAnsi" w:hAnsiTheme="majorHAnsi" w:cstheme="majorHAnsi"/>
          <w:highlight w:val="green"/>
          <w:u w:val="single"/>
        </w:rPr>
        <w:t>not</w:t>
      </w:r>
      <w:r w:rsidRPr="008617FF">
        <w:rPr>
          <w:rFonts w:asciiTheme="majorHAnsi" w:hAnsiTheme="majorHAnsi" w:cstheme="majorHAnsi"/>
          <w:u w:val="single"/>
        </w:rPr>
        <w:t xml:space="preserve"> be </w:t>
      </w:r>
      <w:r w:rsidRPr="008617FF">
        <w:rPr>
          <w:rFonts w:asciiTheme="majorHAnsi" w:hAnsiTheme="majorHAnsi" w:cstheme="majorHAnsi"/>
          <w:highlight w:val="green"/>
          <w:u w:val="single"/>
        </w:rPr>
        <w:t>confident</w:t>
      </w:r>
      <w:r w:rsidRPr="008617FF">
        <w:rPr>
          <w:rFonts w:asciiTheme="majorHAnsi" w:hAnsiTheme="majorHAnsi" w:cstheme="majorHAnsi"/>
          <w:u w:val="single"/>
        </w:rPr>
        <w:t xml:space="preserve"> that it </w:t>
      </w:r>
      <w:r w:rsidRPr="008617FF">
        <w:rPr>
          <w:rFonts w:asciiTheme="majorHAnsi" w:hAnsiTheme="majorHAnsi" w:cstheme="majorHAnsi"/>
          <w:highlight w:val="green"/>
          <w:u w:val="single"/>
        </w:rPr>
        <w:t>could absorb</w:t>
      </w:r>
      <w:r w:rsidRPr="008617FF">
        <w:rPr>
          <w:rFonts w:asciiTheme="majorHAnsi" w:hAnsiTheme="majorHAnsi" w:cstheme="majorHAnsi"/>
          <w:u w:val="single"/>
        </w:rPr>
        <w:t xml:space="preserve"> a nuclear </w:t>
      </w:r>
      <w:r w:rsidRPr="008617FF">
        <w:rPr>
          <w:rFonts w:asciiTheme="majorHAnsi" w:hAnsiTheme="majorHAnsi" w:cstheme="majorHAnsi"/>
          <w:highlight w:val="green"/>
          <w:u w:val="single"/>
        </w:rPr>
        <w:t>strike</w:t>
      </w:r>
      <w:r w:rsidRPr="008617FF">
        <w:rPr>
          <w:rFonts w:asciiTheme="majorHAnsi" w:hAnsiTheme="majorHAnsi" w:cstheme="majorHAnsi"/>
          <w:sz w:val="16"/>
          <w:highlight w:val="green"/>
        </w:rPr>
        <w:t xml:space="preserve"> </w:t>
      </w:r>
      <w:r w:rsidRPr="008617FF">
        <w:rPr>
          <w:rFonts w:asciiTheme="majorHAnsi" w:hAnsiTheme="majorHAnsi" w:cstheme="majorHAnsi"/>
          <w:highlight w:val="green"/>
          <w:u w:val="single"/>
        </w:rPr>
        <w:t>and respond with</w:t>
      </w:r>
      <w:r w:rsidRPr="008617FF">
        <w:rPr>
          <w:rFonts w:asciiTheme="majorHAnsi" w:hAnsiTheme="majorHAnsi" w:cstheme="majorHAnsi"/>
          <w:u w:val="single"/>
        </w:rPr>
        <w:t xml:space="preserve"> a </w:t>
      </w:r>
      <w:r w:rsidRPr="008617FF">
        <w:rPr>
          <w:rFonts w:asciiTheme="majorHAnsi" w:hAnsiTheme="majorHAnsi" w:cstheme="majorHAnsi"/>
          <w:b/>
          <w:highlight w:val="green"/>
          <w:u w:val="single"/>
        </w:rPr>
        <w:t>devastating counterstrike</w:t>
      </w:r>
      <w:r w:rsidRPr="008617FF">
        <w:rPr>
          <w:rFonts w:asciiTheme="majorHAnsi" w:hAnsiTheme="majorHAnsi" w:cstheme="majorHAnsi"/>
          <w:sz w:val="16"/>
        </w:rPr>
        <w:t xml:space="preserve">. Similarly, Iran might eventually be able to build a large and survivable nuclear arsenal, but, when it first crosses the nuclear threshold, Tehran will have a small and vulnerable nuclear force. </w:t>
      </w:r>
      <w:r w:rsidRPr="008617FF">
        <w:rPr>
          <w:rFonts w:asciiTheme="majorHAnsi" w:hAnsiTheme="majorHAnsi" w:cstheme="majorHAnsi"/>
          <w:u w:val="single"/>
        </w:rPr>
        <w:t xml:space="preserve">In these pre-MAD situations, there are at least three ways that nuclear war could occur. First, the </w:t>
      </w:r>
      <w:r w:rsidRPr="008617FF">
        <w:rPr>
          <w:rFonts w:asciiTheme="majorHAnsi" w:hAnsiTheme="majorHAnsi" w:cstheme="majorHAnsi"/>
          <w:highlight w:val="green"/>
          <w:u w:val="single"/>
        </w:rPr>
        <w:t>state</w:t>
      </w:r>
      <w:r w:rsidRPr="008617FF">
        <w:rPr>
          <w:rFonts w:asciiTheme="majorHAnsi" w:hAnsiTheme="majorHAnsi" w:cstheme="majorHAnsi"/>
          <w:u w:val="single"/>
        </w:rPr>
        <w:t xml:space="preserve"> with the nuclear advantage </w:t>
      </w:r>
      <w:r w:rsidRPr="008617FF">
        <w:rPr>
          <w:rFonts w:asciiTheme="majorHAnsi" w:hAnsiTheme="majorHAnsi" w:cstheme="majorHAnsi"/>
          <w:highlight w:val="green"/>
          <w:u w:val="single"/>
        </w:rPr>
        <w:t xml:space="preserve">might believe it has </w:t>
      </w:r>
      <w:r w:rsidRPr="008617FF">
        <w:rPr>
          <w:rFonts w:asciiTheme="majorHAnsi" w:hAnsiTheme="majorHAnsi" w:cstheme="majorHAnsi"/>
          <w:u w:val="single"/>
        </w:rPr>
        <w:t>a</w:t>
      </w:r>
      <w:r w:rsidRPr="008617FF">
        <w:rPr>
          <w:rFonts w:asciiTheme="majorHAnsi" w:hAnsiTheme="majorHAnsi" w:cstheme="majorHAnsi"/>
          <w:highlight w:val="green"/>
          <w:u w:val="single"/>
        </w:rPr>
        <w:t xml:space="preserve"> </w:t>
      </w:r>
      <w:r w:rsidRPr="008617FF">
        <w:rPr>
          <w:rFonts w:asciiTheme="majorHAnsi" w:hAnsiTheme="majorHAnsi" w:cstheme="majorHAnsi"/>
          <w:b/>
          <w:highlight w:val="green"/>
          <w:u w:val="single"/>
        </w:rPr>
        <w:t>splendid first strike capability</w:t>
      </w:r>
      <w:r w:rsidRPr="008617FF">
        <w:rPr>
          <w:rFonts w:asciiTheme="majorHAnsi" w:hAnsiTheme="majorHAnsi" w:cstheme="majorHAnsi"/>
          <w:u w:val="single"/>
        </w:rPr>
        <w:t xml:space="preserve">. In a crisis, Israel might, therefore, </w:t>
      </w:r>
      <w:r w:rsidRPr="008617FF">
        <w:rPr>
          <w:rFonts w:asciiTheme="majorHAnsi" w:hAnsiTheme="majorHAnsi" w:cstheme="majorHAnsi"/>
          <w:highlight w:val="green"/>
          <w:u w:val="single"/>
        </w:rPr>
        <w:t>decide to launch</w:t>
      </w:r>
      <w:r w:rsidRPr="008617FF">
        <w:rPr>
          <w:rFonts w:asciiTheme="majorHAnsi" w:hAnsiTheme="majorHAnsi" w:cstheme="majorHAnsi"/>
          <w:u w:val="single"/>
        </w:rPr>
        <w:t xml:space="preserve"> a </w:t>
      </w:r>
      <w:r w:rsidRPr="008617FF">
        <w:rPr>
          <w:rFonts w:asciiTheme="majorHAnsi" w:hAnsiTheme="majorHAnsi" w:cstheme="majorHAnsi"/>
          <w:highlight w:val="green"/>
          <w:u w:val="single"/>
        </w:rPr>
        <w:t>preventive</w:t>
      </w:r>
      <w:r w:rsidRPr="008617FF">
        <w:rPr>
          <w:rFonts w:asciiTheme="majorHAnsi" w:hAnsiTheme="majorHAnsi" w:cstheme="majorHAnsi"/>
          <w:u w:val="single"/>
        </w:rPr>
        <w:t xml:space="preserve"> nuclear </w:t>
      </w:r>
      <w:r w:rsidRPr="008617FF">
        <w:rPr>
          <w:rFonts w:asciiTheme="majorHAnsi" w:hAnsiTheme="majorHAnsi" w:cstheme="majorHAnsi"/>
          <w:highlight w:val="green"/>
          <w:u w:val="single"/>
        </w:rPr>
        <w:t>strike to disarm</w:t>
      </w:r>
      <w:r w:rsidRPr="008617FF">
        <w:rPr>
          <w:rFonts w:asciiTheme="majorHAnsi" w:hAnsiTheme="majorHAnsi" w:cstheme="majorHAnsi"/>
          <w:u w:val="single"/>
        </w:rPr>
        <w:t xml:space="preserve"> Iran’s nuclear </w:t>
      </w:r>
      <w:r w:rsidRPr="008617FF">
        <w:rPr>
          <w:rFonts w:asciiTheme="majorHAnsi" w:hAnsiTheme="majorHAnsi" w:cstheme="majorHAnsi"/>
          <w:highlight w:val="green"/>
          <w:u w:val="single"/>
        </w:rPr>
        <w:t>capabilities.</w:t>
      </w:r>
      <w:r w:rsidRPr="008617FF">
        <w:rPr>
          <w:rFonts w:asciiTheme="majorHAnsi" w:hAnsiTheme="majorHAnsi" w:cstheme="majorHAnsi"/>
          <w:sz w:val="16"/>
        </w:rPr>
        <w:t xml:space="preserve"> Indeed, this incentive might be further increased by Israel’s aggressive strategic culture that emphasizes preemptive action. </w:t>
      </w:r>
      <w:r w:rsidRPr="008617FF">
        <w:rPr>
          <w:rFonts w:asciiTheme="majorHAnsi" w:hAnsiTheme="majorHAnsi" w:cstheme="majorHAnsi"/>
          <w:u w:val="single"/>
        </w:rPr>
        <w:t xml:space="preserve">Second, the </w:t>
      </w:r>
      <w:r w:rsidRPr="008617FF">
        <w:rPr>
          <w:rFonts w:asciiTheme="majorHAnsi" w:hAnsiTheme="majorHAnsi" w:cstheme="majorHAnsi"/>
          <w:highlight w:val="green"/>
          <w:u w:val="single"/>
        </w:rPr>
        <w:t>state with</w:t>
      </w:r>
      <w:r w:rsidRPr="008617FF">
        <w:rPr>
          <w:rFonts w:asciiTheme="majorHAnsi" w:hAnsiTheme="majorHAnsi" w:cstheme="majorHAnsi"/>
          <w:u w:val="single"/>
        </w:rPr>
        <w:t xml:space="preserve"> a </w:t>
      </w:r>
      <w:r w:rsidRPr="008617FF">
        <w:rPr>
          <w:rFonts w:asciiTheme="majorHAnsi" w:hAnsiTheme="majorHAnsi" w:cstheme="majorHAnsi"/>
          <w:highlight w:val="green"/>
          <w:u w:val="single"/>
        </w:rPr>
        <w:t>small and vulnerable nuclear arsenal</w:t>
      </w:r>
      <w:r w:rsidRPr="008617FF">
        <w:rPr>
          <w:rFonts w:asciiTheme="majorHAnsi" w:hAnsiTheme="majorHAnsi" w:cstheme="majorHAnsi"/>
          <w:u w:val="single"/>
        </w:rPr>
        <w:t>,</w:t>
      </w:r>
      <w:r w:rsidRPr="008617FF">
        <w:rPr>
          <w:rFonts w:asciiTheme="majorHAnsi" w:hAnsiTheme="majorHAnsi" w:cstheme="majorHAnsi"/>
          <w:sz w:val="16"/>
        </w:rPr>
        <w:t xml:space="preserve"> in this case Iran, </w:t>
      </w:r>
      <w:r w:rsidRPr="008617FF">
        <w:rPr>
          <w:rFonts w:asciiTheme="majorHAnsi" w:hAnsiTheme="majorHAnsi" w:cstheme="majorHAnsi"/>
          <w:highlight w:val="green"/>
          <w:u w:val="single"/>
        </w:rPr>
        <w:t>might feel use them or lose them pressures</w:t>
      </w:r>
      <w:r w:rsidRPr="008617FF">
        <w:rPr>
          <w:rFonts w:asciiTheme="majorHAnsi" w:hAnsiTheme="majorHAnsi" w:cstheme="majorHAnsi"/>
          <w:sz w:val="16"/>
        </w:rPr>
        <w:t xml:space="preserve">. That is, in a crisis, Iran might decide to strike first rather than risk having its entire nuclear arsenal destroyed. </w:t>
      </w:r>
      <w:r w:rsidRPr="008617FF">
        <w:rPr>
          <w:rFonts w:asciiTheme="majorHAnsi" w:hAnsiTheme="majorHAnsi" w:cstheme="majorHAnsi"/>
          <w:u w:val="single"/>
        </w:rPr>
        <w:t>Third</w:t>
      </w:r>
      <w:r w:rsidRPr="008617FF">
        <w:rPr>
          <w:rFonts w:asciiTheme="majorHAnsi" w:hAnsiTheme="majorHAnsi" w:cstheme="majorHAnsi"/>
          <w:sz w:val="16"/>
        </w:rPr>
        <w:t xml:space="preserve">, as Thomas Schelling has argued, </w:t>
      </w:r>
      <w:r w:rsidRPr="008617FF">
        <w:rPr>
          <w:rFonts w:asciiTheme="majorHAnsi" w:hAnsiTheme="majorHAnsi" w:cstheme="majorHAnsi"/>
          <w:highlight w:val="green"/>
          <w:u w:val="single"/>
        </w:rPr>
        <w:t>nuc</w:t>
      </w:r>
      <w:r w:rsidRPr="008617FF">
        <w:rPr>
          <w:rFonts w:asciiTheme="majorHAnsi" w:hAnsiTheme="majorHAnsi" w:cstheme="majorHAnsi"/>
          <w:u w:val="single"/>
        </w:rPr>
        <w:t xml:space="preserve">lear </w:t>
      </w:r>
      <w:r w:rsidRPr="008617FF">
        <w:rPr>
          <w:rFonts w:asciiTheme="majorHAnsi" w:hAnsiTheme="majorHAnsi" w:cstheme="majorHAnsi"/>
          <w:highlight w:val="green"/>
          <w:u w:val="single"/>
        </w:rPr>
        <w:t>war could result due to</w:t>
      </w:r>
      <w:r w:rsidRPr="008617FF">
        <w:rPr>
          <w:rFonts w:asciiTheme="majorHAnsi" w:hAnsiTheme="majorHAnsi" w:cstheme="majorHAnsi"/>
          <w:u w:val="single"/>
        </w:rPr>
        <w:t xml:space="preserve"> the</w:t>
      </w:r>
      <w:r w:rsidRPr="008617FF">
        <w:rPr>
          <w:rFonts w:asciiTheme="majorHAnsi" w:hAnsiTheme="majorHAnsi" w:cstheme="majorHAnsi"/>
          <w:highlight w:val="green"/>
          <w:u w:val="single"/>
        </w:rPr>
        <w:t xml:space="preserve"> reciprocal fear of </w:t>
      </w:r>
      <w:r w:rsidRPr="008617FF">
        <w:rPr>
          <w:rFonts w:asciiTheme="majorHAnsi" w:hAnsiTheme="majorHAnsi" w:cstheme="majorHAnsi"/>
          <w:b/>
          <w:highlight w:val="green"/>
          <w:u w:val="single"/>
        </w:rPr>
        <w:t>surprise attack</w:t>
      </w:r>
      <w:r w:rsidRPr="008617FF">
        <w:rPr>
          <w:rFonts w:asciiTheme="majorHAnsi" w:hAnsiTheme="majorHAnsi" w:cstheme="majorHAnsi"/>
          <w:sz w:val="16"/>
        </w:rPr>
        <w:t xml:space="preserve">.49 If there are advantages to striking first, one state might start a nuclear war in the belief that war is inevitable and that it would be better to go first than to go second. Fortunately, there is no historic evidence of this dynamic occurring in a nuclear context, but it is still possible. In an Israeli–Iranian crisis, for example, </w:t>
      </w:r>
      <w:r w:rsidRPr="008617FF">
        <w:rPr>
          <w:rFonts w:asciiTheme="majorHAnsi" w:hAnsiTheme="majorHAnsi" w:cstheme="majorHAnsi"/>
          <w:u w:val="single"/>
        </w:rPr>
        <w:t xml:space="preserve">Israel and Iran might both prefer to avoid a nuclear war, but decide to </w:t>
      </w:r>
      <w:r w:rsidRPr="008617FF">
        <w:rPr>
          <w:rFonts w:asciiTheme="majorHAnsi" w:hAnsiTheme="majorHAnsi" w:cstheme="majorHAnsi"/>
          <w:b/>
          <w:u w:val="single"/>
        </w:rPr>
        <w:t>strike first</w:t>
      </w:r>
      <w:r w:rsidRPr="008617FF">
        <w:rPr>
          <w:rFonts w:asciiTheme="majorHAnsi" w:hAnsiTheme="majorHAnsi" w:cstheme="majorHAnsi"/>
          <w:u w:val="single"/>
        </w:rPr>
        <w:t xml:space="preserve"> rather than suffer a devastating first attack from an opponent</w:t>
      </w:r>
      <w:r w:rsidRPr="008617FF">
        <w:rPr>
          <w:rFonts w:asciiTheme="majorHAnsi" w:hAnsiTheme="majorHAnsi" w:cstheme="majorHAnsi"/>
          <w:sz w:val="16"/>
        </w:rPr>
        <w:t>.</w:t>
      </w:r>
    </w:p>
    <w:p w14:paraId="178E177A" w14:textId="77777777" w:rsidR="00AE2BE0" w:rsidRPr="008617FF" w:rsidRDefault="00AE2BE0" w:rsidP="00C747C7">
      <w:pPr>
        <w:rPr>
          <w:rStyle w:val="StyleUnderline"/>
          <w:rFonts w:asciiTheme="majorHAnsi" w:hAnsiTheme="majorHAnsi" w:cstheme="majorHAnsi"/>
        </w:rPr>
      </w:pPr>
    </w:p>
    <w:p w14:paraId="391CC1ED" w14:textId="77777777" w:rsidR="00C747C7" w:rsidRPr="008617FF" w:rsidRDefault="00C747C7" w:rsidP="00C747C7">
      <w:pPr>
        <w:pStyle w:val="Heading3"/>
        <w:rPr>
          <w:rFonts w:asciiTheme="majorHAnsi" w:hAnsiTheme="majorHAnsi" w:cstheme="majorHAnsi"/>
        </w:rPr>
      </w:pPr>
      <w:r w:rsidRPr="008617FF">
        <w:rPr>
          <w:rFonts w:asciiTheme="majorHAnsi" w:hAnsiTheme="majorHAnsi" w:cstheme="majorHAnsi"/>
        </w:rPr>
        <w:lastRenderedPageBreak/>
        <w:t>1AC – Plan</w:t>
      </w:r>
    </w:p>
    <w:p w14:paraId="1F486B21" w14:textId="3DB78BC9" w:rsidR="00C747C7" w:rsidRPr="008617FF" w:rsidRDefault="00C747C7" w:rsidP="00C747C7">
      <w:pPr>
        <w:pStyle w:val="Heading4"/>
        <w:rPr>
          <w:rFonts w:asciiTheme="majorHAnsi" w:hAnsiTheme="majorHAnsi" w:cstheme="majorHAnsi"/>
        </w:rPr>
      </w:pPr>
      <w:r w:rsidRPr="008617FF">
        <w:rPr>
          <w:rFonts w:asciiTheme="majorHAnsi" w:hAnsiTheme="majorHAnsi" w:cstheme="majorHAnsi"/>
        </w:rPr>
        <w:t xml:space="preserve">Thus, the plan: The United States federal government should </w:t>
      </w:r>
      <w:r w:rsidR="005E14E8" w:rsidRPr="008617FF">
        <w:rPr>
          <w:rFonts w:asciiTheme="majorHAnsi" w:hAnsiTheme="majorHAnsi" w:cstheme="majorHAnsi"/>
        </w:rPr>
        <w:t xml:space="preserve">halt </w:t>
      </w:r>
      <w:r w:rsidRPr="008617FF">
        <w:rPr>
          <w:rFonts w:asciiTheme="majorHAnsi" w:hAnsiTheme="majorHAnsi" w:cstheme="majorHAnsi"/>
        </w:rPr>
        <w:t>pit production for Ground Based Strategic Deterrents</w:t>
      </w:r>
    </w:p>
    <w:p w14:paraId="38429626" w14:textId="77777777" w:rsidR="00C747C7" w:rsidRPr="008617FF" w:rsidRDefault="00C747C7" w:rsidP="00C747C7">
      <w:pPr>
        <w:pStyle w:val="Heading3"/>
        <w:rPr>
          <w:rFonts w:asciiTheme="majorHAnsi" w:hAnsiTheme="majorHAnsi" w:cstheme="majorHAnsi"/>
        </w:rPr>
      </w:pPr>
      <w:r w:rsidRPr="008617FF">
        <w:rPr>
          <w:rFonts w:asciiTheme="majorHAnsi" w:hAnsiTheme="majorHAnsi" w:cstheme="majorHAnsi"/>
        </w:rPr>
        <w:lastRenderedPageBreak/>
        <w:t>1AC – Solvency</w:t>
      </w:r>
    </w:p>
    <w:p w14:paraId="6D86FC61" w14:textId="77777777" w:rsidR="00C747C7" w:rsidRPr="008617FF" w:rsidRDefault="00C747C7" w:rsidP="00C747C7">
      <w:pPr>
        <w:pStyle w:val="Heading4"/>
        <w:rPr>
          <w:rFonts w:asciiTheme="majorHAnsi" w:hAnsiTheme="majorHAnsi" w:cstheme="majorHAnsi"/>
        </w:rPr>
      </w:pPr>
      <w:r w:rsidRPr="008617FF">
        <w:rPr>
          <w:rFonts w:asciiTheme="majorHAnsi" w:hAnsiTheme="majorHAnsi" w:cstheme="majorHAnsi"/>
        </w:rPr>
        <w:t>Halting pit production is key to preventing new ICBMS from being produced and starting a nuclear arms race.</w:t>
      </w:r>
    </w:p>
    <w:p w14:paraId="6E8D0780" w14:textId="77777777" w:rsidR="00C747C7" w:rsidRPr="008617FF" w:rsidRDefault="00C747C7" w:rsidP="00C747C7">
      <w:pPr>
        <w:rPr>
          <w:rFonts w:asciiTheme="majorHAnsi" w:hAnsiTheme="majorHAnsi" w:cstheme="majorHAnsi"/>
        </w:rPr>
      </w:pPr>
      <w:r w:rsidRPr="008617FF">
        <w:rPr>
          <w:rStyle w:val="Style13ptBold"/>
          <w:rFonts w:asciiTheme="majorHAnsi" w:hAnsiTheme="majorHAnsi" w:cstheme="majorHAnsi"/>
        </w:rPr>
        <w:t>SRSW ‘21</w:t>
      </w:r>
      <w:r w:rsidRPr="008617FF">
        <w:rPr>
          <w:rFonts w:asciiTheme="majorHAnsi" w:hAnsiTheme="majorHAnsi" w:cstheme="majorHAnsi"/>
        </w:rPr>
        <w:t xml:space="preserve">. Active member of the Alliance for Nuclear Accountability (ANA). Citing (and directed by) Tom Clements, who has worked for 25 years for Greenpeace International, the Nuclear Control Institute, and the Alliance for Nuclear Accountability. “Cost of Savannah River Site Plutonium Bomb Plant Soars to $11 Billion; DOE’s Nuclear Bomb Facility Jolts FY22 Funding”. May 29 2021. EIN PressWire. </w:t>
      </w:r>
      <w:hyperlink r:id="rId28" w:history="1">
        <w:r w:rsidRPr="008617FF">
          <w:rPr>
            <w:rStyle w:val="Hyperlink"/>
            <w:rFonts w:asciiTheme="majorHAnsi" w:hAnsiTheme="majorHAnsi" w:cstheme="majorHAnsi"/>
          </w:rPr>
          <w:t>https://www.einnews.com/pr_news/542465028/cost-of-savannah-river-site-plutonium-bomb[…]-to-11-billion-doe-s-nuclear-bomb-facility-jolts-fy22-funding</w:t>
        </w:r>
      </w:hyperlink>
      <w:r w:rsidRPr="008617FF">
        <w:rPr>
          <w:rFonts w:asciiTheme="majorHAnsi" w:hAnsiTheme="majorHAnsi" w:cstheme="majorHAnsi"/>
        </w:rPr>
        <w:t>, MX</w:t>
      </w:r>
    </w:p>
    <w:p w14:paraId="3365B9DA"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Thus, in a one-week period, </w:t>
      </w:r>
      <w:r w:rsidRPr="008617FF">
        <w:rPr>
          <w:rStyle w:val="StyleUnderline"/>
          <w:rFonts w:asciiTheme="majorHAnsi" w:hAnsiTheme="majorHAnsi" w:cstheme="majorHAnsi"/>
        </w:rPr>
        <w:t>the cost estimate of the SRS Plutonium Bomb Plant (</w:t>
      </w:r>
      <w:r w:rsidRPr="008617FF">
        <w:rPr>
          <w:rStyle w:val="Emphasis"/>
          <w:rFonts w:asciiTheme="majorHAnsi" w:hAnsiTheme="majorHAnsi" w:cstheme="majorHAnsi"/>
        </w:rPr>
        <w:t>PBP</w:t>
      </w:r>
      <w:r w:rsidRPr="008617FF">
        <w:rPr>
          <w:rFonts w:asciiTheme="majorHAnsi" w:hAnsiTheme="majorHAnsi" w:cstheme="majorHAnsi"/>
          <w:sz w:val="16"/>
        </w:rPr>
        <w:t xml:space="preserve">) </w:t>
      </w:r>
      <w:r w:rsidRPr="008617FF">
        <w:rPr>
          <w:rStyle w:val="StyleUnderline"/>
          <w:rFonts w:asciiTheme="majorHAnsi" w:hAnsiTheme="majorHAnsi" w:cstheme="majorHAnsi"/>
        </w:rPr>
        <w:t>has more than doubled in cost and the schedule for the facility’s initial operation has slipped up to five years</w:t>
      </w:r>
      <w:r w:rsidRPr="008617FF">
        <w:rPr>
          <w:rFonts w:asciiTheme="majorHAnsi" w:hAnsiTheme="majorHAnsi" w:cstheme="majorHAnsi"/>
          <w:sz w:val="16"/>
        </w:rPr>
        <w:t>. These troubling and potentially debilitating developments foreshadow problems to come to the challenging pit-production project, according to the public interest group Savannah River Site Watch.</w:t>
      </w:r>
    </w:p>
    <w:p w14:paraId="6097BFE1"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The breath-taking $11.1 billion cost comes weeks before a key decision will be made on the planning for the facility, so-called “Critical-Decision-1.” That </w:t>
      </w:r>
      <w:r w:rsidRPr="008617FF">
        <w:rPr>
          <w:rStyle w:val="StyleUnderline"/>
          <w:rFonts w:asciiTheme="majorHAnsi" w:hAnsiTheme="majorHAnsi" w:cstheme="majorHAnsi"/>
        </w:rPr>
        <w:t>decision point will include a cost range for the PBP and the budget states that the $</w:t>
      </w:r>
      <w:r w:rsidRPr="008617FF">
        <w:rPr>
          <w:rStyle w:val="Emphasis"/>
          <w:rFonts w:asciiTheme="majorHAnsi" w:hAnsiTheme="majorHAnsi" w:cstheme="majorHAnsi"/>
        </w:rPr>
        <w:t>11.1 billion</w:t>
      </w:r>
      <w:r w:rsidRPr="008617FF">
        <w:rPr>
          <w:rStyle w:val="StyleUnderline"/>
          <w:rFonts w:asciiTheme="majorHAnsi" w:hAnsiTheme="majorHAnsi" w:cstheme="majorHAnsi"/>
        </w:rPr>
        <w:t xml:space="preserve"> “value does not represent the CD-1 approved high end of the range.”</w:t>
      </w:r>
      <w:r w:rsidRPr="008617FF">
        <w:rPr>
          <w:rFonts w:asciiTheme="majorHAnsi" w:hAnsiTheme="majorHAnsi" w:cstheme="majorHAnsi"/>
          <w:sz w:val="16"/>
        </w:rPr>
        <w:t xml:space="preserve"> (pages 220 and 225) Thus, </w:t>
      </w:r>
      <w:r w:rsidRPr="008617FF">
        <w:rPr>
          <w:rStyle w:val="StyleUnderline"/>
          <w:rFonts w:asciiTheme="majorHAnsi" w:hAnsiTheme="majorHAnsi" w:cstheme="majorHAnsi"/>
        </w:rPr>
        <w:t>an even higher figure can be expected to be reported in mid-June</w:t>
      </w:r>
      <w:r w:rsidRPr="008617FF">
        <w:rPr>
          <w:rFonts w:asciiTheme="majorHAnsi" w:hAnsiTheme="majorHAnsi" w:cstheme="majorHAnsi"/>
          <w:sz w:val="16"/>
        </w:rPr>
        <w:t>. DOE claims that better cost estimates will come with “CD-2/3 approval in FY23-24.” (page 211)</w:t>
      </w:r>
    </w:p>
    <w:p w14:paraId="38A8F2DB"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 xml:space="preserve">Given </w:t>
      </w:r>
      <w:r w:rsidRPr="008617FF">
        <w:rPr>
          <w:rStyle w:val="StyleUnderline"/>
          <w:rFonts w:asciiTheme="majorHAnsi" w:hAnsiTheme="majorHAnsi" w:cstheme="majorHAnsi"/>
          <w:highlight w:val="green"/>
        </w:rPr>
        <w:t xml:space="preserve">DOE’s extremely </w:t>
      </w:r>
      <w:r w:rsidRPr="008617FF">
        <w:rPr>
          <w:rStyle w:val="Emphasis"/>
          <w:rFonts w:asciiTheme="majorHAnsi" w:hAnsiTheme="majorHAnsi" w:cstheme="majorHAnsi"/>
          <w:highlight w:val="green"/>
        </w:rPr>
        <w:t>poor track record</w:t>
      </w:r>
      <w:r w:rsidRPr="008617FF">
        <w:rPr>
          <w:rStyle w:val="StyleUnderline"/>
          <w:rFonts w:asciiTheme="majorHAnsi" w:hAnsiTheme="majorHAnsi" w:cstheme="majorHAnsi"/>
          <w:highlight w:val="green"/>
        </w:rPr>
        <w:t xml:space="preserve"> in managing</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complex and costly construction </w:t>
      </w:r>
      <w:r w:rsidRPr="008617FF">
        <w:rPr>
          <w:rStyle w:val="StyleUnderline"/>
          <w:rFonts w:asciiTheme="majorHAnsi" w:hAnsiTheme="majorHAnsi" w:cstheme="majorHAnsi"/>
          <w:highlight w:val="green"/>
        </w:rPr>
        <w:t>projects</w:t>
      </w:r>
      <w:r w:rsidRPr="008617FF">
        <w:rPr>
          <w:rFonts w:asciiTheme="majorHAnsi" w:hAnsiTheme="majorHAnsi" w:cstheme="majorHAnsi"/>
          <w:sz w:val="16"/>
          <w:highlight w:val="green"/>
        </w:rPr>
        <w:t>,</w:t>
      </w:r>
      <w:r w:rsidRPr="008617FF">
        <w:rPr>
          <w:rFonts w:asciiTheme="majorHAnsi" w:hAnsiTheme="majorHAnsi" w:cstheme="majorHAnsi"/>
          <w:sz w:val="16"/>
        </w:rPr>
        <w:t xml:space="preserve"> as was seen with the MOX debacle, it is fully expected that the </w:t>
      </w:r>
      <w:r w:rsidRPr="008617FF">
        <w:rPr>
          <w:rStyle w:val="StyleUnderline"/>
          <w:rFonts w:asciiTheme="majorHAnsi" w:hAnsiTheme="majorHAnsi" w:cstheme="majorHAnsi"/>
          <w:highlight w:val="green"/>
        </w:rPr>
        <w:t xml:space="preserve">pit plant cost will </w:t>
      </w:r>
      <w:r w:rsidRPr="008617FF">
        <w:rPr>
          <w:rStyle w:val="Emphasis"/>
          <w:rFonts w:asciiTheme="majorHAnsi" w:hAnsiTheme="majorHAnsi" w:cstheme="majorHAnsi"/>
          <w:highlight w:val="green"/>
        </w:rPr>
        <w:t>increase</w:t>
      </w:r>
      <w:r w:rsidRPr="008617FF">
        <w:rPr>
          <w:rStyle w:val="StyleUnderline"/>
          <w:rFonts w:asciiTheme="majorHAnsi" w:hAnsiTheme="majorHAnsi" w:cstheme="majorHAnsi"/>
          <w:highlight w:val="green"/>
        </w:rPr>
        <w:t xml:space="preserve"> over time</w:t>
      </w:r>
      <w:r w:rsidRPr="008617FF">
        <w:rPr>
          <w:rFonts w:asciiTheme="majorHAnsi" w:hAnsiTheme="majorHAnsi" w:cstheme="majorHAnsi"/>
          <w:sz w:val="16"/>
        </w:rPr>
        <w:t xml:space="preserve"> and that the schedule for the project will continue to slip. </w:t>
      </w:r>
      <w:r w:rsidRPr="008617FF">
        <w:rPr>
          <w:rStyle w:val="StyleUnderline"/>
          <w:rFonts w:asciiTheme="majorHAnsi" w:hAnsiTheme="majorHAnsi" w:cstheme="majorHAnsi"/>
        </w:rPr>
        <w:t xml:space="preserve">The high cost of the SRS </w:t>
      </w:r>
      <w:r w:rsidRPr="008617FF">
        <w:rPr>
          <w:rStyle w:val="StyleUnderline"/>
          <w:rFonts w:asciiTheme="majorHAnsi" w:hAnsiTheme="majorHAnsi" w:cstheme="majorHAnsi"/>
          <w:highlight w:val="green"/>
        </w:rPr>
        <w:t>pit plant</w:t>
      </w:r>
      <w:r w:rsidRPr="008617FF">
        <w:rPr>
          <w:rStyle w:val="StyleUnderline"/>
          <w:rFonts w:asciiTheme="majorHAnsi" w:hAnsiTheme="majorHAnsi" w:cstheme="majorHAnsi"/>
        </w:rPr>
        <w:t xml:space="preserve"> construction and operation</w:t>
      </w:r>
      <w:r w:rsidRPr="008617FF">
        <w:rPr>
          <w:rStyle w:val="StyleUnderline"/>
          <w:rFonts w:asciiTheme="majorHAnsi" w:hAnsiTheme="majorHAnsi" w:cstheme="majorHAnsi"/>
          <w:highlight w:val="green"/>
        </w:rPr>
        <w:t xml:space="preserve"> will put extreme pressure</w:t>
      </w:r>
      <w:r w:rsidRPr="008617FF">
        <w:rPr>
          <w:rStyle w:val="StyleUnderline"/>
          <w:rFonts w:asciiTheme="majorHAnsi" w:hAnsiTheme="majorHAnsi" w:cstheme="majorHAnsi"/>
        </w:rPr>
        <w:t xml:space="preserve"> on both the pit project and the </w:t>
      </w:r>
      <w:r w:rsidRPr="008617FF">
        <w:rPr>
          <w:rStyle w:val="StyleUnderline"/>
          <w:rFonts w:asciiTheme="majorHAnsi" w:hAnsiTheme="majorHAnsi" w:cstheme="majorHAnsi"/>
          <w:highlight w:val="green"/>
        </w:rPr>
        <w:t xml:space="preserve">new </w:t>
      </w:r>
      <w:r w:rsidRPr="008617FF">
        <w:rPr>
          <w:rStyle w:val="Emphasis"/>
          <w:rFonts w:asciiTheme="majorHAnsi" w:hAnsiTheme="majorHAnsi" w:cstheme="majorHAnsi"/>
          <w:highlight w:val="green"/>
        </w:rPr>
        <w:t>W87-1</w:t>
      </w:r>
      <w:r w:rsidRPr="008617FF">
        <w:rPr>
          <w:rStyle w:val="StyleUnderline"/>
          <w:rFonts w:asciiTheme="majorHAnsi" w:hAnsiTheme="majorHAnsi" w:cstheme="majorHAnsi"/>
          <w:highlight w:val="green"/>
        </w:rPr>
        <w:t xml:space="preserve"> nuclear warhea</w:t>
      </w:r>
      <w:r w:rsidRPr="008617FF">
        <w:rPr>
          <w:rStyle w:val="StyleUnderline"/>
          <w:rFonts w:asciiTheme="majorHAnsi" w:hAnsiTheme="majorHAnsi" w:cstheme="majorHAnsi"/>
        </w:rPr>
        <w:t>d</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 atop the </w:t>
      </w:r>
      <w:r w:rsidRPr="008617FF">
        <w:rPr>
          <w:rStyle w:val="StyleUnderline"/>
          <w:rFonts w:asciiTheme="majorHAnsi" w:hAnsiTheme="majorHAnsi" w:cstheme="majorHAnsi"/>
          <w:highlight w:val="green"/>
        </w:rPr>
        <w:t>new,</w:t>
      </w:r>
      <w:r w:rsidRPr="008617FF">
        <w:rPr>
          <w:rFonts w:asciiTheme="majorHAnsi" w:hAnsiTheme="majorHAnsi" w:cstheme="majorHAnsi"/>
          <w:sz w:val="16"/>
        </w:rPr>
        <w:t xml:space="preserve"> proposed </w:t>
      </w:r>
      <w:r w:rsidRPr="008617FF">
        <w:rPr>
          <w:rStyle w:val="Emphasis"/>
          <w:rFonts w:asciiTheme="majorHAnsi" w:hAnsiTheme="majorHAnsi" w:cstheme="majorHAnsi"/>
          <w:highlight w:val="green"/>
        </w:rPr>
        <w:t>Gr</w:t>
      </w:r>
      <w:r w:rsidRPr="008617FF">
        <w:rPr>
          <w:rStyle w:val="Emphasis"/>
          <w:rFonts w:asciiTheme="majorHAnsi" w:hAnsiTheme="majorHAnsi" w:cstheme="majorHAnsi"/>
        </w:rPr>
        <w:t xml:space="preserve">ound </w:t>
      </w:r>
      <w:r w:rsidRPr="008617FF">
        <w:rPr>
          <w:rStyle w:val="Emphasis"/>
          <w:rFonts w:asciiTheme="majorHAnsi" w:hAnsiTheme="majorHAnsi" w:cstheme="majorHAnsi"/>
          <w:highlight w:val="green"/>
        </w:rPr>
        <w:t>Ba</w:t>
      </w:r>
      <w:r w:rsidRPr="008617FF">
        <w:rPr>
          <w:rStyle w:val="Emphasis"/>
          <w:rFonts w:asciiTheme="majorHAnsi" w:hAnsiTheme="majorHAnsi" w:cstheme="majorHAnsi"/>
        </w:rPr>
        <w:t xml:space="preserve">sed </w:t>
      </w:r>
      <w:r w:rsidRPr="008617FF">
        <w:rPr>
          <w:rStyle w:val="Emphasis"/>
          <w:rFonts w:asciiTheme="majorHAnsi" w:hAnsiTheme="majorHAnsi" w:cstheme="majorHAnsi"/>
          <w:highlight w:val="green"/>
        </w:rPr>
        <w:t>S</w:t>
      </w:r>
      <w:r w:rsidRPr="008617FF">
        <w:rPr>
          <w:rStyle w:val="Emphasis"/>
          <w:rFonts w:asciiTheme="majorHAnsi" w:hAnsiTheme="majorHAnsi" w:cstheme="majorHAnsi"/>
        </w:rPr>
        <w:t xml:space="preserve">trategic </w:t>
      </w:r>
      <w:r w:rsidRPr="008617FF">
        <w:rPr>
          <w:rStyle w:val="Emphasis"/>
          <w:rFonts w:asciiTheme="majorHAnsi" w:hAnsiTheme="majorHAnsi" w:cstheme="majorHAnsi"/>
          <w:highlight w:val="green"/>
        </w:rPr>
        <w:t>D</w:t>
      </w:r>
      <w:r w:rsidRPr="008617FF">
        <w:rPr>
          <w:rStyle w:val="Emphasis"/>
          <w:rFonts w:asciiTheme="majorHAnsi" w:hAnsiTheme="majorHAnsi" w:cstheme="majorHAnsi"/>
        </w:rPr>
        <w:t>eterrent missile</w:t>
      </w:r>
      <w:r w:rsidRPr="008617FF">
        <w:rPr>
          <w:rFonts w:asciiTheme="majorHAnsi" w:hAnsiTheme="majorHAnsi" w:cstheme="majorHAnsi"/>
          <w:sz w:val="16"/>
        </w:rPr>
        <w:t xml:space="preserve"> - </w:t>
      </w:r>
      <w:r w:rsidRPr="008617FF">
        <w:rPr>
          <w:rStyle w:val="StyleUnderline"/>
          <w:rFonts w:asciiTheme="majorHAnsi" w:hAnsiTheme="majorHAnsi" w:cstheme="majorHAnsi"/>
          <w:highlight w:val="green"/>
        </w:rPr>
        <w:t xml:space="preserve">for which the first </w:t>
      </w:r>
      <w:r w:rsidRPr="008617FF">
        <w:rPr>
          <w:rStyle w:val="Emphasis"/>
          <w:rFonts w:asciiTheme="majorHAnsi" w:hAnsiTheme="majorHAnsi" w:cstheme="majorHAnsi"/>
          <w:highlight w:val="green"/>
        </w:rPr>
        <w:t>pits would be made</w:t>
      </w:r>
      <w:r w:rsidRPr="008617FF">
        <w:rPr>
          <w:rFonts w:asciiTheme="majorHAnsi" w:hAnsiTheme="majorHAnsi" w:cstheme="majorHAnsi"/>
          <w:sz w:val="16"/>
          <w:highlight w:val="green"/>
        </w:rPr>
        <w:t>,</w:t>
      </w:r>
      <w:r w:rsidRPr="008617FF">
        <w:rPr>
          <w:rFonts w:asciiTheme="majorHAnsi" w:hAnsiTheme="majorHAnsi" w:cstheme="majorHAnsi"/>
          <w:sz w:val="16"/>
        </w:rPr>
        <w:t xml:space="preserve"> according to SRS Watch.</w:t>
      </w:r>
    </w:p>
    <w:p w14:paraId="44798669"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 xml:space="preserve">Though pressure is growing on the unneeded GBSD, </w:t>
      </w:r>
      <w:r w:rsidRPr="008617FF">
        <w:rPr>
          <w:rStyle w:val="StyleUnderline"/>
          <w:rFonts w:asciiTheme="majorHAnsi" w:hAnsiTheme="majorHAnsi" w:cstheme="majorHAnsi"/>
          <w:highlight w:val="green"/>
        </w:rPr>
        <w:t>DOE and DOD have so far refused to reassess the supposed need for the costly weapons system</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and the need for new plutonium pits on its warhead. </w:t>
      </w:r>
      <w:r w:rsidRPr="008617FF">
        <w:rPr>
          <w:rStyle w:val="StyleUnderline"/>
          <w:rFonts w:asciiTheme="majorHAnsi" w:hAnsiTheme="majorHAnsi" w:cstheme="majorHAnsi"/>
        </w:rPr>
        <w:t>Over 15,000 pits are in storage at DOE’s Pantex site in Texas and experts have stated that they “have credible minimum lifetimes in excess of 100 years as regards aging of plutonium</w:t>
      </w:r>
      <w:r w:rsidRPr="008617FF">
        <w:rPr>
          <w:rFonts w:asciiTheme="majorHAnsi" w:hAnsiTheme="majorHAnsi" w:cstheme="majorHAnsi"/>
          <w:sz w:val="16"/>
        </w:rPr>
        <w:t>.” (JASON “Pit Lifetime” report to NNSA, January 2007)</w:t>
      </w:r>
    </w:p>
    <w:p w14:paraId="05265598" w14:textId="77777777" w:rsidR="00C747C7" w:rsidRPr="008617FF" w:rsidRDefault="00C747C7" w:rsidP="00C747C7">
      <w:pPr>
        <w:rPr>
          <w:rFonts w:asciiTheme="majorHAnsi" w:hAnsiTheme="majorHAnsi" w:cstheme="majorHAnsi"/>
          <w:sz w:val="16"/>
        </w:rPr>
      </w:pPr>
      <w:r w:rsidRPr="008617FF">
        <w:rPr>
          <w:rStyle w:val="StyleUnderline"/>
          <w:rFonts w:asciiTheme="majorHAnsi" w:hAnsiTheme="majorHAnsi" w:cstheme="majorHAnsi"/>
        </w:rPr>
        <w:t>The DOE budget request includes $603 million for</w:t>
      </w:r>
      <w:r w:rsidRPr="008617FF">
        <w:rPr>
          <w:rFonts w:asciiTheme="majorHAnsi" w:hAnsiTheme="majorHAnsi" w:cstheme="majorHAnsi"/>
          <w:sz w:val="16"/>
        </w:rPr>
        <w:t xml:space="preserve"> “Savannah River </w:t>
      </w:r>
      <w:r w:rsidRPr="008617FF">
        <w:rPr>
          <w:rStyle w:val="StyleUnderline"/>
          <w:rFonts w:asciiTheme="majorHAnsi" w:hAnsiTheme="majorHAnsi" w:cstheme="majorHAnsi"/>
          <w:highlight w:val="green"/>
        </w:rPr>
        <w:t xml:space="preserve">Plutonium </w:t>
      </w:r>
      <w:r w:rsidRPr="008617FF">
        <w:rPr>
          <w:rStyle w:val="Emphasis"/>
          <w:rFonts w:asciiTheme="majorHAnsi" w:hAnsiTheme="majorHAnsi" w:cstheme="majorHAnsi"/>
          <w:highlight w:val="green"/>
        </w:rPr>
        <w:t>Modernization</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with $475 million of that being for conversion of the partially constructed plutonium fuel (MOX) plant into the </w:t>
      </w:r>
      <w:r w:rsidRPr="008617FF">
        <w:rPr>
          <w:rStyle w:val="Emphasis"/>
          <w:rFonts w:asciiTheme="majorHAnsi" w:hAnsiTheme="majorHAnsi" w:cstheme="majorHAnsi"/>
        </w:rPr>
        <w:t>SRS</w:t>
      </w:r>
      <w:r w:rsidRPr="008617FF">
        <w:rPr>
          <w:rStyle w:val="StyleUnderline"/>
          <w:rFonts w:asciiTheme="majorHAnsi" w:hAnsiTheme="majorHAnsi" w:cstheme="majorHAnsi"/>
        </w:rPr>
        <w:t xml:space="preserve"> Plutonium Bomb Plant</w:t>
      </w:r>
      <w:r w:rsidRPr="008617FF">
        <w:rPr>
          <w:rFonts w:asciiTheme="majorHAnsi" w:hAnsiTheme="majorHAnsi" w:cstheme="majorHAnsi"/>
          <w:sz w:val="16"/>
        </w:rPr>
        <w:t>, which DOE calls the Savannah River Plutonium Processing Facility. (page 171) The pit plant would receive $233 million more than it did in FY22. Yet these funding levels are far below what DOE admits it annually needs.</w:t>
      </w:r>
    </w:p>
    <w:p w14:paraId="2AAE6DD4" w14:textId="77777777"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According to the budget request, if $475 million is approved for Fiscal Year 2022 spending on the SRS pit plant, $9.6 billion will be left to go to reach the $11.1 billion cost of the PBP. (page 220) This means that around $800-900 million per year will be needed for the construction project alone. “</w:t>
      </w:r>
      <w:r w:rsidRPr="008617FF">
        <w:rPr>
          <w:rStyle w:val="StyleUnderline"/>
          <w:rFonts w:asciiTheme="majorHAnsi" w:hAnsiTheme="majorHAnsi" w:cstheme="majorHAnsi"/>
        </w:rPr>
        <w:t xml:space="preserve">The incredible sums of money that DOE claims that it annually needs over the next decade for SRS pit-plant construction and support activities reveal the </w:t>
      </w:r>
      <w:r w:rsidRPr="008617FF">
        <w:rPr>
          <w:rStyle w:val="Emphasis"/>
          <w:rFonts w:asciiTheme="majorHAnsi" w:hAnsiTheme="majorHAnsi" w:cstheme="majorHAnsi"/>
        </w:rPr>
        <w:t>fragility</w:t>
      </w:r>
      <w:r w:rsidRPr="008617FF">
        <w:rPr>
          <w:rStyle w:val="StyleUnderline"/>
          <w:rFonts w:asciiTheme="majorHAnsi" w:hAnsiTheme="majorHAnsi" w:cstheme="majorHAnsi"/>
        </w:rPr>
        <w:t xml:space="preserve"> of the project </w:t>
      </w:r>
      <w:r w:rsidRPr="008617FF">
        <w:rPr>
          <w:rFonts w:asciiTheme="majorHAnsi" w:hAnsiTheme="majorHAnsi" w:cstheme="majorHAnsi"/>
          <w:sz w:val="16"/>
        </w:rPr>
        <w:t>and that it could fail due to cost reasons alone,” said Clements of SRS Watch. The FY22 budget request falls far short of the needed annual spending and DOE has not explained how much larger funding amounts will be obtained. “</w:t>
      </w:r>
      <w:r w:rsidRPr="008617FF">
        <w:rPr>
          <w:rStyle w:val="StyleUnderline"/>
          <w:rFonts w:asciiTheme="majorHAnsi" w:hAnsiTheme="majorHAnsi" w:cstheme="majorHAnsi"/>
        </w:rPr>
        <w:t xml:space="preserve">Given challenges in converting the MOX </w:t>
      </w:r>
      <w:r w:rsidRPr="008617FF">
        <w:rPr>
          <w:rStyle w:val="StyleUnderline"/>
          <w:rFonts w:asciiTheme="majorHAnsi" w:hAnsiTheme="majorHAnsi" w:cstheme="majorHAnsi"/>
          <w:highlight w:val="green"/>
        </w:rPr>
        <w:t>plant to pit production</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and the</w:t>
      </w:r>
      <w:r w:rsidRPr="008617FF">
        <w:rPr>
          <w:rFonts w:asciiTheme="majorHAnsi" w:hAnsiTheme="majorHAnsi" w:cstheme="majorHAnsi"/>
          <w:sz w:val="16"/>
        </w:rPr>
        <w:t xml:space="preserve"> technical hurdles </w:t>
      </w:r>
      <w:r w:rsidRPr="008617FF">
        <w:rPr>
          <w:rStyle w:val="Emphasis"/>
          <w:rFonts w:asciiTheme="majorHAnsi" w:hAnsiTheme="majorHAnsi" w:cstheme="majorHAnsi"/>
          <w:highlight w:val="green"/>
        </w:rPr>
        <w:t>in making pits</w:t>
      </w:r>
      <w:r w:rsidRPr="008617FF">
        <w:rPr>
          <w:rStyle w:val="StyleUnderline"/>
          <w:rFonts w:asciiTheme="majorHAnsi" w:hAnsiTheme="majorHAnsi" w:cstheme="majorHAnsi"/>
          <w:highlight w:val="green"/>
        </w:rPr>
        <w:t xml:space="preserve">, a mission </w:t>
      </w:r>
      <w:r w:rsidRPr="008617FF">
        <w:rPr>
          <w:rStyle w:val="Emphasis"/>
          <w:rFonts w:asciiTheme="majorHAnsi" w:hAnsiTheme="majorHAnsi" w:cstheme="majorHAnsi"/>
          <w:highlight w:val="green"/>
        </w:rPr>
        <w:t>never undertaken</w:t>
      </w:r>
      <w:r w:rsidRPr="008617FF">
        <w:rPr>
          <w:rStyle w:val="StyleUnderline"/>
          <w:rFonts w:asciiTheme="majorHAnsi" w:hAnsiTheme="majorHAnsi" w:cstheme="majorHAnsi"/>
          <w:highlight w:val="green"/>
        </w:rPr>
        <w:t xml:space="preserve"> by SRS</w:t>
      </w:r>
      <w:r w:rsidRPr="008617FF">
        <w:rPr>
          <w:rStyle w:val="StyleUnderline"/>
          <w:rFonts w:asciiTheme="majorHAnsi" w:hAnsiTheme="majorHAnsi" w:cstheme="majorHAnsi"/>
        </w:rPr>
        <w:t>,</w:t>
      </w:r>
      <w:r w:rsidRPr="008617FF">
        <w:rPr>
          <w:rFonts w:asciiTheme="majorHAnsi" w:hAnsiTheme="majorHAnsi" w:cstheme="majorHAnsi"/>
          <w:sz w:val="16"/>
        </w:rPr>
        <w:t xml:space="preserve"> could also lead to project failure,” added Clements.</w:t>
      </w:r>
    </w:p>
    <w:p w14:paraId="00B82E0B" w14:textId="77777777" w:rsidR="00C747C7" w:rsidRPr="008617FF" w:rsidRDefault="00C747C7" w:rsidP="00C747C7">
      <w:pPr>
        <w:rPr>
          <w:rFonts w:asciiTheme="majorHAnsi" w:hAnsiTheme="majorHAnsi" w:cstheme="majorHAnsi"/>
          <w:sz w:val="16"/>
          <w:szCs w:val="16"/>
        </w:rPr>
      </w:pPr>
      <w:r w:rsidRPr="008617FF">
        <w:rPr>
          <w:rFonts w:asciiTheme="majorHAnsi" w:hAnsiTheme="majorHAnsi" w:cstheme="majorHAnsi"/>
          <w:sz w:val="16"/>
          <w:szCs w:val="16"/>
        </w:rPr>
        <w:t xml:space="preserve">The budget request confirms a delay in the SRS pit plant from the stated goal of it producing 50 pits per year by 2030. The documents states that “achieving the required 50 war reserve ppy production rate at the Savannah River Site in 2030 is not likely.” (page 211) During testimony before the Senate Armed Service Committee on May 26, 2021, Jill Hruby, the nominee to be the NNSA administration revealed that the project </w:t>
      </w:r>
      <w:r w:rsidRPr="008617FF">
        <w:rPr>
          <w:rFonts w:asciiTheme="majorHAnsi" w:hAnsiTheme="majorHAnsi" w:cstheme="majorHAnsi"/>
          <w:sz w:val="16"/>
          <w:szCs w:val="16"/>
        </w:rPr>
        <w:lastRenderedPageBreak/>
        <w:t>that had slipped from 2030 to between 2030 and 2035. (See archived SASC hearing link, with Hruby comments at 55 minutes.) That delay will only increase cost pressure on the project, according to SRS Watch.</w:t>
      </w:r>
    </w:p>
    <w:p w14:paraId="34CB0F2C" w14:textId="5ECE2D4A" w:rsidR="00C747C7" w:rsidRPr="008617FF" w:rsidRDefault="00C747C7" w:rsidP="00C747C7">
      <w:pPr>
        <w:rPr>
          <w:rFonts w:asciiTheme="majorHAnsi" w:hAnsiTheme="majorHAnsi" w:cstheme="majorHAnsi"/>
          <w:sz w:val="16"/>
        </w:rPr>
      </w:pPr>
      <w:r w:rsidRPr="008617FF">
        <w:rPr>
          <w:rFonts w:asciiTheme="majorHAnsi" w:hAnsiTheme="majorHAnsi" w:cstheme="majorHAnsi"/>
          <w:sz w:val="16"/>
        </w:rPr>
        <w:t>“</w:t>
      </w:r>
      <w:r w:rsidRPr="008617FF">
        <w:rPr>
          <w:rStyle w:val="StyleUnderline"/>
          <w:rFonts w:asciiTheme="majorHAnsi" w:hAnsiTheme="majorHAnsi" w:cstheme="majorHAnsi"/>
          <w:highlight w:val="green"/>
        </w:rPr>
        <w:t>Plans to throw vast sums of</w:t>
      </w:r>
      <w:r w:rsidRPr="008617FF">
        <w:rPr>
          <w:rStyle w:val="StyleUnderline"/>
          <w:rFonts w:asciiTheme="majorHAnsi" w:hAnsiTheme="majorHAnsi" w:cstheme="majorHAnsi"/>
        </w:rPr>
        <w:t xml:space="preserve"> our </w:t>
      </w:r>
      <w:r w:rsidRPr="008617FF">
        <w:rPr>
          <w:rStyle w:val="StyleUnderline"/>
          <w:rFonts w:asciiTheme="majorHAnsi" w:hAnsiTheme="majorHAnsi" w:cstheme="majorHAnsi"/>
          <w:highlight w:val="green"/>
        </w:rPr>
        <w:t>money at</w:t>
      </w:r>
      <w:r w:rsidRPr="008617FF">
        <w:rPr>
          <w:rStyle w:val="StyleUnderline"/>
          <w:rFonts w:asciiTheme="majorHAnsi" w:hAnsiTheme="majorHAnsi" w:cstheme="majorHAnsi"/>
        </w:rPr>
        <w:t xml:space="preserve"> an </w:t>
      </w:r>
      <w:r w:rsidRPr="008617FF">
        <w:rPr>
          <w:rStyle w:val="Emphasis"/>
          <w:rFonts w:asciiTheme="majorHAnsi" w:hAnsiTheme="majorHAnsi" w:cstheme="majorHAnsi"/>
          <w:highlight w:val="green"/>
        </w:rPr>
        <w:t>unjustified</w:t>
      </w:r>
      <w:r w:rsidRPr="008617FF">
        <w:rPr>
          <w:rStyle w:val="StyleUnderline"/>
          <w:rFonts w:asciiTheme="majorHAnsi" w:hAnsiTheme="majorHAnsi" w:cstheme="majorHAnsi"/>
          <w:highlight w:val="green"/>
        </w:rPr>
        <w:t>, rushed Plutonium</w:t>
      </w:r>
      <w:r w:rsidRPr="008617FF">
        <w:rPr>
          <w:rStyle w:val="StyleUnderline"/>
          <w:rFonts w:asciiTheme="majorHAnsi" w:hAnsiTheme="majorHAnsi" w:cstheme="majorHAnsi"/>
        </w:rPr>
        <w:t xml:space="preserve"> Bomb </w:t>
      </w:r>
      <w:r w:rsidRPr="008617FF">
        <w:rPr>
          <w:rStyle w:val="StyleUnderline"/>
          <w:rFonts w:asciiTheme="majorHAnsi" w:hAnsiTheme="majorHAnsi" w:cstheme="majorHAnsi"/>
          <w:highlight w:val="green"/>
        </w:rPr>
        <w:t>Plant, central to</w:t>
      </w:r>
      <w:r w:rsidRPr="008617FF">
        <w:rPr>
          <w:rStyle w:val="StyleUnderline"/>
          <w:rFonts w:asciiTheme="majorHAnsi" w:hAnsiTheme="majorHAnsi" w:cstheme="majorHAnsi"/>
        </w:rPr>
        <w:t xml:space="preserve"> a </w:t>
      </w:r>
      <w:r w:rsidRPr="008617FF">
        <w:rPr>
          <w:rStyle w:val="Emphasis"/>
          <w:rFonts w:asciiTheme="majorHAnsi" w:hAnsiTheme="majorHAnsi" w:cstheme="majorHAnsi"/>
          <w:highlight w:val="green"/>
        </w:rPr>
        <w:t>new nuclear arms race</w:t>
      </w:r>
      <w:r w:rsidRPr="008617FF">
        <w:rPr>
          <w:rStyle w:val="StyleUnderline"/>
          <w:rFonts w:asciiTheme="majorHAnsi" w:hAnsiTheme="majorHAnsi" w:cstheme="majorHAnsi"/>
          <w:highlight w:val="green"/>
        </w:rPr>
        <w:t>, is a</w:t>
      </w:r>
      <w:r w:rsidRPr="008617FF">
        <w:rPr>
          <w:rStyle w:val="StyleUnderline"/>
          <w:rFonts w:asciiTheme="majorHAnsi" w:hAnsiTheme="majorHAnsi" w:cstheme="majorHAnsi"/>
        </w:rPr>
        <w:t xml:space="preserve"> DOE </w:t>
      </w:r>
      <w:r w:rsidRPr="008617FF">
        <w:rPr>
          <w:rStyle w:val="StyleUnderline"/>
          <w:rFonts w:asciiTheme="majorHAnsi" w:hAnsiTheme="majorHAnsi" w:cstheme="majorHAnsi"/>
          <w:highlight w:val="green"/>
        </w:rPr>
        <w:t xml:space="preserve">formula for </w:t>
      </w:r>
      <w:r w:rsidRPr="008617FF">
        <w:rPr>
          <w:rStyle w:val="Emphasis"/>
          <w:rFonts w:asciiTheme="majorHAnsi" w:hAnsiTheme="majorHAnsi" w:cstheme="majorHAnsi"/>
          <w:highlight w:val="green"/>
        </w:rPr>
        <w:t>failure</w:t>
      </w:r>
      <w:r w:rsidRPr="008617FF">
        <w:rPr>
          <w:rFonts w:asciiTheme="majorHAnsi" w:hAnsiTheme="majorHAnsi" w:cstheme="majorHAnsi"/>
          <w:sz w:val="16"/>
        </w:rPr>
        <w:t xml:space="preserve"> and, like the mismanaged MOX project, is guaranteed to run far over budget and fall far behind schedule,” </w:t>
      </w:r>
      <w:r w:rsidRPr="008617FF">
        <w:rPr>
          <w:rStyle w:val="StyleUnderline"/>
          <w:rFonts w:asciiTheme="majorHAnsi" w:hAnsiTheme="majorHAnsi" w:cstheme="majorHAnsi"/>
        </w:rPr>
        <w:t xml:space="preserve">according to Tom Clements, </w:t>
      </w:r>
      <w:r w:rsidRPr="008617FF">
        <w:rPr>
          <w:rStyle w:val="Emphasis"/>
          <w:rFonts w:asciiTheme="majorHAnsi" w:hAnsiTheme="majorHAnsi" w:cstheme="majorHAnsi"/>
        </w:rPr>
        <w:t>director of SRS Watch</w:t>
      </w:r>
      <w:r w:rsidRPr="008617FF">
        <w:rPr>
          <w:rFonts w:asciiTheme="majorHAnsi" w:hAnsiTheme="majorHAnsi" w:cstheme="majorHAnsi"/>
          <w:sz w:val="16"/>
        </w:rPr>
        <w:t>. “</w:t>
      </w:r>
      <w:r w:rsidRPr="008617FF">
        <w:rPr>
          <w:rStyle w:val="StyleUnderline"/>
          <w:rFonts w:asciiTheme="majorHAnsi" w:hAnsiTheme="majorHAnsi" w:cstheme="majorHAnsi"/>
          <w:highlight w:val="green"/>
        </w:rPr>
        <w:t xml:space="preserve">Congress should </w:t>
      </w:r>
      <w:r w:rsidRPr="008617FF">
        <w:rPr>
          <w:rStyle w:val="Emphasis"/>
          <w:rFonts w:asciiTheme="majorHAnsi" w:hAnsiTheme="majorHAnsi" w:cstheme="majorHAnsi"/>
          <w:highlight w:val="green"/>
        </w:rPr>
        <w:t>reject</w:t>
      </w:r>
      <w:r w:rsidRPr="008617FF">
        <w:rPr>
          <w:rStyle w:val="StyleUnderline"/>
          <w:rFonts w:asciiTheme="majorHAnsi" w:hAnsiTheme="majorHAnsi" w:cstheme="majorHAnsi"/>
          <w:highlight w:val="green"/>
        </w:rPr>
        <w:t xml:space="preserve"> the</w:t>
      </w:r>
      <w:r w:rsidRPr="008617FF">
        <w:rPr>
          <w:rStyle w:val="StyleUnderline"/>
          <w:rFonts w:asciiTheme="majorHAnsi" w:hAnsiTheme="majorHAnsi" w:cstheme="majorHAnsi"/>
        </w:rPr>
        <w:t xml:space="preserve"> extravagant spending levels that DOE is </w:t>
      </w:r>
      <w:r w:rsidRPr="008617FF">
        <w:rPr>
          <w:rStyle w:val="StyleUnderline"/>
          <w:rFonts w:asciiTheme="majorHAnsi" w:hAnsiTheme="majorHAnsi" w:cstheme="majorHAnsi"/>
          <w:highlight w:val="green"/>
        </w:rPr>
        <w:t xml:space="preserve">proposing for </w:t>
      </w:r>
      <w:r w:rsidRPr="008617FF">
        <w:rPr>
          <w:rStyle w:val="Emphasis"/>
          <w:rFonts w:asciiTheme="majorHAnsi" w:hAnsiTheme="majorHAnsi" w:cstheme="majorHAnsi"/>
          <w:highlight w:val="green"/>
        </w:rPr>
        <w:t>production of plutonium pits</w:t>
      </w:r>
      <w:r w:rsidRPr="008617FF">
        <w:rPr>
          <w:rStyle w:val="StyleUnderline"/>
          <w:rFonts w:asciiTheme="majorHAnsi" w:hAnsiTheme="majorHAnsi" w:cstheme="majorHAnsi"/>
        </w:rPr>
        <w:t xml:space="preserve"> and stop consideration of SRS </w:t>
      </w:r>
      <w:r w:rsidRPr="008617FF">
        <w:rPr>
          <w:rFonts w:asciiTheme="majorHAnsi" w:hAnsiTheme="majorHAnsi" w:cstheme="majorHAnsi"/>
          <w:sz w:val="16"/>
        </w:rPr>
        <w:t>for this dangerous and costly mission,” added Clements. “</w:t>
      </w:r>
      <w:r w:rsidRPr="008617FF">
        <w:rPr>
          <w:rStyle w:val="StyleUnderline"/>
          <w:rFonts w:asciiTheme="majorHAnsi" w:hAnsiTheme="majorHAnsi" w:cstheme="majorHAnsi"/>
          <w:highlight w:val="green"/>
        </w:rPr>
        <w:t>Production of 80 pits per year</w:t>
      </w:r>
      <w:r w:rsidRPr="008617FF">
        <w:rPr>
          <w:rStyle w:val="StyleUnderline"/>
          <w:rFonts w:asciiTheme="majorHAnsi" w:hAnsiTheme="majorHAnsi" w:cstheme="majorHAnsi"/>
        </w:rPr>
        <w:t xml:space="preserve"> at Los Alamos and Savannah River </w:t>
      </w:r>
      <w:r w:rsidRPr="008617FF">
        <w:rPr>
          <w:rStyle w:val="StyleUnderline"/>
          <w:rFonts w:asciiTheme="majorHAnsi" w:hAnsiTheme="majorHAnsi" w:cstheme="majorHAnsi"/>
          <w:highlight w:val="green"/>
        </w:rPr>
        <w:t xml:space="preserve">should be </w:t>
      </w:r>
      <w:r w:rsidRPr="008617FF">
        <w:rPr>
          <w:rStyle w:val="Emphasis"/>
          <w:rFonts w:asciiTheme="majorHAnsi" w:hAnsiTheme="majorHAnsi" w:cstheme="majorHAnsi"/>
          <w:highlight w:val="green"/>
        </w:rPr>
        <w:t>halted</w:t>
      </w:r>
      <w:r w:rsidRPr="008617FF">
        <w:rPr>
          <w:rStyle w:val="StyleUnderline"/>
          <w:rFonts w:asciiTheme="majorHAnsi" w:hAnsiTheme="majorHAnsi" w:cstheme="majorHAnsi"/>
        </w:rPr>
        <w:t xml:space="preserve"> </w:t>
      </w:r>
      <w:r w:rsidRPr="008617FF">
        <w:rPr>
          <w:rFonts w:asciiTheme="majorHAnsi" w:hAnsiTheme="majorHAnsi" w:cstheme="majorHAnsi"/>
          <w:sz w:val="16"/>
        </w:rPr>
        <w:t>and efforts put into increasing national security by entering into international nuclear weapons disarmament negotiations,” said Clements.</w:t>
      </w:r>
    </w:p>
    <w:p w14:paraId="3DF08936" w14:textId="77777777" w:rsidR="00AE2BE0" w:rsidRPr="008617FF" w:rsidRDefault="00AE2BE0" w:rsidP="00AE2BE0">
      <w:pPr>
        <w:pStyle w:val="Heading4"/>
        <w:rPr>
          <w:rFonts w:asciiTheme="majorHAnsi" w:hAnsiTheme="majorHAnsi" w:cstheme="majorHAnsi"/>
        </w:rPr>
      </w:pPr>
      <w:r w:rsidRPr="008617FF">
        <w:rPr>
          <w:rFonts w:asciiTheme="majorHAnsi" w:hAnsiTheme="majorHAnsi" w:cstheme="majorHAnsi"/>
        </w:rPr>
        <w:t>GBSDs can only be outfitted with a new pit design – previous pits can’t be reallocated</w:t>
      </w:r>
    </w:p>
    <w:p w14:paraId="4FCCB16F" w14:textId="77777777" w:rsidR="00AE2BE0" w:rsidRPr="008617FF" w:rsidRDefault="00AE2BE0" w:rsidP="00AE2BE0">
      <w:pPr>
        <w:rPr>
          <w:rFonts w:asciiTheme="majorHAnsi" w:hAnsiTheme="majorHAnsi" w:cstheme="majorHAnsi"/>
        </w:rPr>
      </w:pPr>
      <w:r w:rsidRPr="008617FF">
        <w:rPr>
          <w:rStyle w:val="Style13ptBold"/>
          <w:rFonts w:asciiTheme="majorHAnsi" w:hAnsiTheme="majorHAnsi" w:cstheme="majorHAnsi"/>
        </w:rPr>
        <w:t>Hersman et al. 20</w:t>
      </w:r>
      <w:r w:rsidRPr="008617FF">
        <w:rPr>
          <w:rFonts w:asciiTheme="majorHAnsi" w:hAnsiTheme="majorHAnsi" w:cstheme="majorHAnsi"/>
        </w:rPr>
        <w:t xml:space="preserve"> (Rebecca K.C. Hersman is director of the Project on Nuclear Issues (PONI) and a senior adviser for the International Security Program at the Center for Strategic and International Studies (CSIS). Joseph Rodgers is a program manager with PONI at CSIS. Bryce Farabaugh was a research assistant with PONI at CSIS and is currently a graduate student at the University Chicago’s Committee on International Relations " U.S. Nuclear Warhead Modernization and “New” Nuclear Weapons," CSIS Briefs, 12-1-2020, https://www.jstor.org/stable/pdf/resrep27646.pdf?acceptTC=true&amp;coverpage=false&amp;addFooter=false)//ILake-VP</w:t>
      </w:r>
    </w:p>
    <w:p w14:paraId="7ABFE0D6" w14:textId="77777777" w:rsidR="00AE2BE0" w:rsidRPr="008617FF" w:rsidRDefault="00AE2BE0" w:rsidP="00AE2BE0">
      <w:pPr>
        <w:rPr>
          <w:rFonts w:asciiTheme="majorHAnsi" w:hAnsiTheme="majorHAnsi" w:cstheme="majorHAnsi"/>
        </w:rPr>
      </w:pPr>
    </w:p>
    <w:p w14:paraId="2E217910" w14:textId="77777777" w:rsidR="00AE2BE0" w:rsidRPr="008617FF" w:rsidRDefault="00AE2BE0" w:rsidP="00AE2BE0">
      <w:pPr>
        <w:rPr>
          <w:rFonts w:asciiTheme="majorHAnsi" w:hAnsiTheme="majorHAnsi" w:cstheme="majorHAnsi"/>
          <w:u w:val="single"/>
        </w:rPr>
      </w:pPr>
      <w:r w:rsidRPr="008617FF">
        <w:rPr>
          <w:rFonts w:asciiTheme="majorHAnsi" w:hAnsiTheme="majorHAnsi" w:cstheme="majorHAnsi"/>
          <w:sz w:val="16"/>
        </w:rPr>
        <w:t xml:space="preserve">The Obama administration’s 2010 Nuclear Posture Review stated that the Stockpile Stewardship Program would allow the United States to “ensure a </w:t>
      </w:r>
      <w:r w:rsidRPr="008617FF">
        <w:rPr>
          <w:rFonts w:asciiTheme="majorHAnsi" w:hAnsiTheme="majorHAnsi" w:cstheme="majorHAnsi"/>
          <w:u w:val="single"/>
        </w:rPr>
        <w:t>safe, secure, and effective deterrent without the development of new nuclear warheads or further nuclear testing</w:t>
      </w:r>
      <w:r w:rsidRPr="008617FF">
        <w:rPr>
          <w:rFonts w:asciiTheme="majorHAnsi" w:hAnsiTheme="majorHAnsi" w:cstheme="majorHAnsi"/>
          <w:sz w:val="16"/>
        </w:rPr>
        <w:t xml:space="preserve">.” Additionally, the </w:t>
      </w:r>
      <w:r w:rsidRPr="008617FF">
        <w:rPr>
          <w:rFonts w:asciiTheme="majorHAnsi" w:hAnsiTheme="majorHAnsi" w:cstheme="majorHAnsi"/>
          <w:u w:val="single"/>
        </w:rPr>
        <w:t>life-extension programs “will use only nuclear components based on previously tested designs and will not support new military missions or provide for new military capabilities</w:t>
      </w:r>
      <w:r w:rsidRPr="008617FF">
        <w:rPr>
          <w:rFonts w:asciiTheme="majorHAnsi" w:hAnsiTheme="majorHAnsi" w:cstheme="majorHAnsi"/>
          <w:sz w:val="16"/>
        </w:rPr>
        <w:t xml:space="preserve">.”1This position was consistent with the Obama administration’s general approach to warhead modernization, which included reducing the role of nuclear weapons, limiting operational functions or applications of nuclear weapons beyond the level required for deterrence, and </w:t>
      </w:r>
      <w:r w:rsidRPr="008617FF">
        <w:rPr>
          <w:rFonts w:asciiTheme="majorHAnsi" w:hAnsiTheme="majorHAnsi" w:cstheme="majorHAnsi"/>
          <w:u w:val="single"/>
        </w:rPr>
        <w:t>reducing the stockpile’s overall number and designated types of warheads wherever possible.</w:t>
      </w:r>
      <w:r w:rsidRPr="008617FF">
        <w:rPr>
          <w:rFonts w:asciiTheme="majorHAnsi" w:hAnsiTheme="majorHAnsi" w:cstheme="majorHAnsi"/>
          <w:sz w:val="16"/>
        </w:rPr>
        <w:t xml:space="preserve"> This </w:t>
      </w:r>
      <w:r w:rsidRPr="008617FF">
        <w:rPr>
          <w:rFonts w:asciiTheme="majorHAnsi" w:hAnsiTheme="majorHAnsi" w:cstheme="majorHAnsi"/>
          <w:u w:val="single"/>
        </w:rPr>
        <w:t>promise of</w:t>
      </w:r>
      <w:r w:rsidRPr="008617FF">
        <w:rPr>
          <w:rFonts w:asciiTheme="majorHAnsi" w:hAnsiTheme="majorHAnsi" w:cstheme="majorHAnsi"/>
          <w:sz w:val="16"/>
        </w:rPr>
        <w:t xml:space="preserve"> no new testing, </w:t>
      </w:r>
      <w:r w:rsidRPr="008617FF">
        <w:rPr>
          <w:rFonts w:asciiTheme="majorHAnsi" w:hAnsiTheme="majorHAnsi" w:cstheme="majorHAnsi"/>
          <w:b/>
          <w:highlight w:val="green"/>
          <w:u w:val="single"/>
        </w:rPr>
        <w:t>new designs for warheads</w:t>
      </w:r>
      <w:r w:rsidRPr="008617FF">
        <w:rPr>
          <w:rFonts w:asciiTheme="majorHAnsi" w:hAnsiTheme="majorHAnsi" w:cstheme="majorHAnsi"/>
          <w:b/>
          <w:u w:val="single"/>
        </w:rPr>
        <w:t>,</w:t>
      </w:r>
      <w:r w:rsidRPr="008617FF">
        <w:rPr>
          <w:rFonts w:asciiTheme="majorHAnsi" w:hAnsiTheme="majorHAnsi" w:cstheme="majorHAnsi"/>
          <w:sz w:val="16"/>
        </w:rPr>
        <w:t xml:space="preserve"> or new military capabilities was also highlighted in the U.S. statement to the Nuclear Non-Proliferation Treaty (NPT) Review Conference in 2015, when John Kerry said, “</w:t>
      </w:r>
      <w:r w:rsidRPr="008617FF">
        <w:rPr>
          <w:rFonts w:asciiTheme="majorHAnsi" w:hAnsiTheme="majorHAnsi" w:cstheme="majorHAnsi"/>
          <w:u w:val="single"/>
        </w:rPr>
        <w:t>We have pledged not to pursue new nuclear warheads or support new military missions or military capabilities for the weapons that we do have</w:t>
      </w:r>
      <w:r w:rsidRPr="008617FF">
        <w:rPr>
          <w:rFonts w:asciiTheme="majorHAnsi" w:hAnsiTheme="majorHAnsi" w:cstheme="majorHAnsi"/>
          <w:sz w:val="16"/>
        </w:rPr>
        <w:t>, and we haven’t tested a nuclear weapon in 23 years.”2 The last nuclear weapon to be given a previously unused numbered designation was the W88, a warhead that entered the force in the late 1980s and is generally considered the “last to be added to the U.S. nuclear stockpile.”3</w:t>
      </w:r>
      <w:r w:rsidRPr="008617FF">
        <w:rPr>
          <w:rFonts w:asciiTheme="majorHAnsi" w:hAnsiTheme="majorHAnsi" w:cstheme="majorHAnsi"/>
          <w:u w:val="single"/>
        </w:rPr>
        <w:t xml:space="preserve"> In</w:t>
      </w:r>
      <w:r w:rsidRPr="008617FF">
        <w:rPr>
          <w:rFonts w:asciiTheme="majorHAnsi" w:hAnsiTheme="majorHAnsi" w:cstheme="majorHAnsi"/>
          <w:sz w:val="16"/>
        </w:rPr>
        <w:t xml:space="preserve"> fiscal year (FY) </w:t>
      </w:r>
      <w:r w:rsidRPr="008617FF">
        <w:rPr>
          <w:rFonts w:asciiTheme="majorHAnsi" w:hAnsiTheme="majorHAnsi" w:cstheme="majorHAnsi"/>
          <w:u w:val="single"/>
        </w:rPr>
        <w:t>2021</w:t>
      </w:r>
      <w:r w:rsidRPr="008617FF">
        <w:rPr>
          <w:rFonts w:asciiTheme="majorHAnsi" w:hAnsiTheme="majorHAnsi" w:cstheme="majorHAnsi"/>
          <w:sz w:val="16"/>
        </w:rPr>
        <w:t xml:space="preserve">, the Trump </w:t>
      </w:r>
      <w:r w:rsidRPr="008617FF">
        <w:rPr>
          <w:rFonts w:asciiTheme="majorHAnsi" w:hAnsiTheme="majorHAnsi" w:cstheme="majorHAnsi"/>
          <w:u w:val="single"/>
        </w:rPr>
        <w:t>administration</w:t>
      </w:r>
      <w:r w:rsidRPr="008617FF">
        <w:rPr>
          <w:rFonts w:asciiTheme="majorHAnsi" w:hAnsiTheme="majorHAnsi" w:cstheme="majorHAnsi"/>
          <w:highlight w:val="green"/>
          <w:u w:val="single"/>
        </w:rPr>
        <w:t xml:space="preserve"> introduced</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W93 warhead designation</w:t>
      </w:r>
      <w:r w:rsidRPr="008617FF">
        <w:rPr>
          <w:rFonts w:asciiTheme="majorHAnsi" w:hAnsiTheme="majorHAnsi" w:cstheme="majorHAnsi"/>
          <w:u w:val="single"/>
        </w:rPr>
        <w:t xml:space="preserve">, which had </w:t>
      </w:r>
      <w:r w:rsidRPr="008617FF">
        <w:rPr>
          <w:rFonts w:asciiTheme="majorHAnsi" w:hAnsiTheme="majorHAnsi" w:cstheme="majorHAnsi"/>
          <w:highlight w:val="green"/>
          <w:u w:val="single"/>
        </w:rPr>
        <w:t>not previously existed</w:t>
      </w:r>
      <w:r w:rsidRPr="008617FF">
        <w:rPr>
          <w:rFonts w:asciiTheme="majorHAnsi" w:hAnsiTheme="majorHAnsi" w:cstheme="majorHAnsi"/>
          <w:u w:val="single"/>
        </w:rPr>
        <w:t xml:space="preserve"> in the U.S. arsenal.</w:t>
      </w:r>
      <w:r w:rsidRPr="008617FF">
        <w:rPr>
          <w:rFonts w:asciiTheme="majorHAnsi" w:hAnsiTheme="majorHAnsi" w:cstheme="majorHAnsi"/>
          <w:sz w:val="16"/>
        </w:rPr>
        <w:t xml:space="preserve"> If developed and deployed, this warhead would sit atop the Trident D5 missile and its replacement submarine-launched ballistic missile (SLBM); the administration requested initial research and development (R&amp;D) funding in FY 2021.4The FY 2021 NNSA budget request also mentioned a second novel warhead, temporarily called the Future Strategic Missile Warhead, for which NNSA plans to request R&amp;D funding in FY 2027. The last nuclear weapon to be given a previously unused numbered designation was the W88, a warhead that entered the force in the late 1980s and is generally considered the “last to be added to the U.S. nuclear stockpile. The Trump administration’s Nuclear Posture Review directly challenged the notion of “no new capabilities,” stating that the “need for flexibility to tailor U.S. capabilities and strategies to meet future requirements and unanticipated developments runs contrary to a rigid, </w:t>
      </w:r>
      <w:r w:rsidRPr="008617FF">
        <w:rPr>
          <w:rFonts w:asciiTheme="majorHAnsi" w:hAnsiTheme="majorHAnsi" w:cstheme="majorHAnsi"/>
          <w:u w:val="single"/>
        </w:rPr>
        <w:t>continuing policy of ‘no new nuclear capabilities.’</w:t>
      </w:r>
      <w:r w:rsidRPr="008617FF">
        <w:rPr>
          <w:rFonts w:asciiTheme="majorHAnsi" w:hAnsiTheme="majorHAnsi" w:cstheme="majorHAnsi"/>
          <w:sz w:val="16"/>
        </w:rPr>
        <w:t xml:space="preserve">” The 2018 Nuclear Posture Review additionally called for the creation of two capabilities that the United States did not then have, a low-yield variant of the Trident D5 SLBM and a sea-launched cruise missile (SLCM.)5 The low-yield Trident II D5 was first deployed in 2020, and the sealaunched cruise missile has not yet received NNSA R&amp;D funding. The Trump administration also did not choose to endorse the Obama administration’s policy of not designing new nuclear warheads. • As noted, while the Obama administration stated that the United States would not develop new nuclear weapons, the Trump administration did not make similar commitments regarding nonproliferation policy. The Trump administration has sought additional </w:t>
      </w:r>
      <w:r w:rsidRPr="008617FF">
        <w:rPr>
          <w:rFonts w:asciiTheme="majorHAnsi" w:hAnsiTheme="majorHAnsi" w:cstheme="majorHAnsi"/>
          <w:u w:val="single"/>
        </w:rPr>
        <w:t>modernization and diversification</w:t>
      </w:r>
      <w:r w:rsidRPr="008617FF">
        <w:rPr>
          <w:rFonts w:asciiTheme="majorHAnsi" w:hAnsiTheme="majorHAnsi" w:cstheme="majorHAnsi"/>
          <w:sz w:val="16"/>
        </w:rPr>
        <w:t xml:space="preserve"> within the nuclear weapons stockpile. However, it is unclear which of these changes will </w:t>
      </w:r>
      <w:r w:rsidRPr="008617FF">
        <w:rPr>
          <w:rFonts w:asciiTheme="majorHAnsi" w:hAnsiTheme="majorHAnsi" w:cstheme="majorHAnsi"/>
          <w:u w:val="single"/>
        </w:rPr>
        <w:t xml:space="preserve">result </w:t>
      </w:r>
      <w:r w:rsidRPr="008617FF">
        <w:rPr>
          <w:rFonts w:asciiTheme="majorHAnsi" w:hAnsiTheme="majorHAnsi" w:cstheme="majorHAnsi"/>
          <w:u w:val="single"/>
        </w:rPr>
        <w:lastRenderedPageBreak/>
        <w:t xml:space="preserve">in </w:t>
      </w:r>
      <w:r w:rsidRPr="008617FF">
        <w:rPr>
          <w:rFonts w:asciiTheme="majorHAnsi" w:hAnsiTheme="majorHAnsi" w:cstheme="majorHAnsi"/>
          <w:b/>
          <w:u w:val="single"/>
        </w:rPr>
        <w:t>new capabilities</w:t>
      </w:r>
      <w:r w:rsidRPr="008617FF">
        <w:rPr>
          <w:rFonts w:asciiTheme="majorHAnsi" w:hAnsiTheme="majorHAnsi" w:cstheme="majorHAnsi"/>
          <w:u w:val="single"/>
        </w:rPr>
        <w:t xml:space="preserve"> </w:t>
      </w:r>
      <w:r w:rsidRPr="008617FF">
        <w:rPr>
          <w:rFonts w:asciiTheme="majorHAnsi" w:hAnsiTheme="majorHAnsi" w:cstheme="majorHAnsi"/>
          <w:sz w:val="16"/>
        </w:rPr>
        <w:t xml:space="preserve">and which—those with few of no enhanced features—are better described as replacements for existing warhead types. • The U.S. nuclear arsenal is physically aging, as is U.S. nuclear weapons expertise. </w:t>
      </w:r>
      <w:r w:rsidRPr="008617FF">
        <w:rPr>
          <w:rFonts w:asciiTheme="majorHAnsi" w:hAnsiTheme="majorHAnsi" w:cstheme="majorHAnsi"/>
          <w:u w:val="single"/>
        </w:rPr>
        <w:t>Some experts argue that life-extension programs, modernization, and the design of novel warheads will provide essential training for the next generation of nuclear weapons scientists</w:t>
      </w:r>
      <w:r w:rsidRPr="008617FF">
        <w:rPr>
          <w:rFonts w:asciiTheme="majorHAnsi" w:hAnsiTheme="majorHAnsi" w:cstheme="majorHAnsi"/>
          <w:sz w:val="16"/>
        </w:rPr>
        <w:t xml:space="preserve">. Given the rate of the arsenal’s decline, </w:t>
      </w:r>
      <w:r w:rsidRPr="008617FF">
        <w:rPr>
          <w:rFonts w:asciiTheme="majorHAnsi" w:hAnsiTheme="majorHAnsi" w:cstheme="majorHAnsi"/>
          <w:u w:val="single"/>
        </w:rPr>
        <w:t>new warhead designs</w:t>
      </w:r>
      <w:r w:rsidRPr="008617FF">
        <w:rPr>
          <w:rFonts w:asciiTheme="majorHAnsi" w:hAnsiTheme="majorHAnsi" w:cstheme="majorHAnsi"/>
          <w:sz w:val="16"/>
        </w:rPr>
        <w:t xml:space="preserve"> (and the designers needed to develop them) </w:t>
      </w:r>
      <w:r w:rsidRPr="008617FF">
        <w:rPr>
          <w:rFonts w:asciiTheme="majorHAnsi" w:hAnsiTheme="majorHAnsi" w:cstheme="majorHAnsi"/>
          <w:u w:val="single"/>
        </w:rPr>
        <w:t xml:space="preserve">will likely be required </w:t>
      </w:r>
      <w:r w:rsidRPr="008617FF">
        <w:rPr>
          <w:rFonts w:asciiTheme="majorHAnsi" w:hAnsiTheme="majorHAnsi" w:cstheme="majorHAnsi"/>
          <w:sz w:val="16"/>
        </w:rPr>
        <w:t xml:space="preserve">even if the United States does not seek to enhance its nuclear capabilities. • The </w:t>
      </w:r>
      <w:r w:rsidRPr="008617FF">
        <w:rPr>
          <w:rFonts w:asciiTheme="majorHAnsi" w:hAnsiTheme="majorHAnsi" w:cstheme="majorHAnsi"/>
          <w:u w:val="single"/>
        </w:rPr>
        <w:t xml:space="preserve">development of “new” warheads </w:t>
      </w:r>
      <w:r w:rsidRPr="008617FF">
        <w:rPr>
          <w:rFonts w:asciiTheme="majorHAnsi" w:hAnsiTheme="majorHAnsi" w:cstheme="majorHAnsi"/>
          <w:sz w:val="16"/>
        </w:rPr>
        <w:t xml:space="preserve">has raised concerns about the prospect of renewed nuclear testing by the United States. Quietly, administration officials have suggested that testing is neither planned nor needed for the warhead designs under consideration, but clear, public statements have been lacking. Concerns that the United States might require testing for new warhead types were amplified by the 2020 Adherence to and Compliance with Arms Control, Nonproliferation, and Disarmament Agreements and Commitments (Compliance Report), which emphasized U.S. concerns about possible Russian and Chinese nuclear testing. It is reasonable to assume that the incoming Biden administration will not support new nuclear testing and that any support for proceeding with warhead modernization efforts will be based upon that condition. • Increased competition between the United States, China, and Russia and the collapse of most forms of bilateral arms control </w:t>
      </w:r>
      <w:r w:rsidRPr="008617FF">
        <w:rPr>
          <w:rFonts w:asciiTheme="majorHAnsi" w:hAnsiTheme="majorHAnsi" w:cstheme="majorHAnsi"/>
          <w:u w:val="single"/>
        </w:rPr>
        <w:t>have heightened concerns about how “new” weapons could contribute to arms-race dynamics</w:t>
      </w:r>
      <w:r w:rsidRPr="008617FF">
        <w:rPr>
          <w:rFonts w:asciiTheme="majorHAnsi" w:hAnsiTheme="majorHAnsi" w:cstheme="majorHAnsi"/>
          <w:sz w:val="16"/>
        </w:rPr>
        <w:t xml:space="preserve">. • For the purposes of policies that encourage nonproliferation and disarmament in the context of the Nuclear Non-Proliferation Treaty, </w:t>
      </w:r>
      <w:r w:rsidRPr="008617FF">
        <w:rPr>
          <w:rFonts w:asciiTheme="majorHAnsi" w:hAnsiTheme="majorHAnsi" w:cstheme="majorHAnsi"/>
          <w:u w:val="single"/>
        </w:rPr>
        <w:t>“new” nuclear weapons lack definitional clarity</w:t>
      </w:r>
      <w:r w:rsidRPr="008617FF">
        <w:rPr>
          <w:rFonts w:asciiTheme="majorHAnsi" w:hAnsiTheme="majorHAnsi" w:cstheme="majorHAnsi"/>
          <w:sz w:val="16"/>
        </w:rPr>
        <w:t xml:space="preserve">. Is it a new nuclear mission or capability? What role should these types of assurances play in U.S. nonproliferation policy? Can the United States continue to support the principles of no new weapons, capabilities, or testing, and what are their pros and cons? NNSA Nuclear Warhead Modernization Critics and </w:t>
      </w:r>
      <w:r w:rsidRPr="008617FF">
        <w:rPr>
          <w:rFonts w:asciiTheme="majorHAnsi" w:hAnsiTheme="majorHAnsi" w:cstheme="majorHAnsi"/>
          <w:u w:val="single"/>
        </w:rPr>
        <w:t>proponents of expanding nuclear warhead types</w:t>
      </w:r>
      <w:r w:rsidRPr="008617FF">
        <w:rPr>
          <w:rFonts w:asciiTheme="majorHAnsi" w:hAnsiTheme="majorHAnsi" w:cstheme="majorHAnsi"/>
          <w:sz w:val="16"/>
        </w:rPr>
        <w:t xml:space="preserve"> under the Obama and Trump administrations have </w:t>
      </w:r>
      <w:r w:rsidRPr="008617FF">
        <w:rPr>
          <w:rFonts w:asciiTheme="majorHAnsi" w:hAnsiTheme="majorHAnsi" w:cstheme="majorHAnsi"/>
          <w:u w:val="single"/>
        </w:rPr>
        <w:t xml:space="preserve">argued </w:t>
      </w:r>
      <w:r w:rsidRPr="008617FF">
        <w:rPr>
          <w:rFonts w:asciiTheme="majorHAnsi" w:hAnsiTheme="majorHAnsi" w:cstheme="majorHAnsi"/>
          <w:sz w:val="16"/>
        </w:rPr>
        <w:t xml:space="preserve">over three broad categories of capabilities: enhancing precision, developing variable- and low-yield technologies, and </w:t>
      </w:r>
      <w:r w:rsidRPr="008617FF">
        <w:rPr>
          <w:rFonts w:asciiTheme="majorHAnsi" w:hAnsiTheme="majorHAnsi" w:cstheme="majorHAnsi"/>
          <w:u w:val="single"/>
        </w:rPr>
        <w:t xml:space="preserve">creating warheads that </w:t>
      </w:r>
      <w:r w:rsidRPr="008617FF">
        <w:rPr>
          <w:rFonts w:asciiTheme="majorHAnsi" w:hAnsiTheme="majorHAnsi" w:cstheme="majorHAnsi"/>
          <w:b/>
          <w:highlight w:val="green"/>
          <w:u w:val="single"/>
        </w:rPr>
        <w:t>expand upon existing designs</w:t>
      </w:r>
      <w:r w:rsidRPr="008617FF">
        <w:rPr>
          <w:rFonts w:asciiTheme="majorHAnsi" w:hAnsiTheme="majorHAnsi" w:cstheme="majorHAnsi"/>
          <w:u w:val="single"/>
        </w:rPr>
        <w:t>.</w:t>
      </w:r>
      <w:r w:rsidRPr="008617FF">
        <w:rPr>
          <w:rFonts w:asciiTheme="majorHAnsi" w:hAnsiTheme="majorHAnsi" w:cstheme="majorHAnsi"/>
          <w:sz w:val="16"/>
        </w:rPr>
        <w:t xml:space="preserve"> In some cases, </w:t>
      </w:r>
      <w:r w:rsidRPr="008617FF">
        <w:rPr>
          <w:rFonts w:asciiTheme="majorHAnsi" w:hAnsiTheme="majorHAnsi" w:cstheme="majorHAnsi"/>
          <w:u w:val="single"/>
        </w:rPr>
        <w:t>proponents of newer designs do not seek new capabilities but believe that stockpile needs should be met with newer designs that are less expensive, more reliable, or have longer warhead lifespans</w:t>
      </w:r>
      <w:r w:rsidRPr="008617FF">
        <w:rPr>
          <w:rFonts w:asciiTheme="majorHAnsi" w:hAnsiTheme="majorHAnsi" w:cstheme="majorHAnsi"/>
          <w:sz w:val="16"/>
        </w:rPr>
        <w:t>—</w:t>
      </w:r>
      <w:r w:rsidRPr="008617FF">
        <w:rPr>
          <w:rFonts w:asciiTheme="majorHAnsi" w:hAnsiTheme="majorHAnsi" w:cstheme="majorHAnsi"/>
          <w:b/>
          <w:highlight w:val="green"/>
          <w:u w:val="single"/>
        </w:rPr>
        <w:t>rather than relying</w:t>
      </w:r>
      <w:r w:rsidRPr="008617FF">
        <w:rPr>
          <w:rFonts w:asciiTheme="majorHAnsi" w:hAnsiTheme="majorHAnsi" w:cstheme="majorHAnsi"/>
          <w:sz w:val="16"/>
        </w:rPr>
        <w:t xml:space="preserve"> exclusively </w:t>
      </w:r>
      <w:r w:rsidRPr="008617FF">
        <w:rPr>
          <w:rFonts w:asciiTheme="majorHAnsi" w:hAnsiTheme="majorHAnsi" w:cstheme="majorHAnsi"/>
          <w:b/>
          <w:highlight w:val="green"/>
          <w:u w:val="single"/>
        </w:rPr>
        <w:t>on older designs</w:t>
      </w:r>
      <w:r w:rsidRPr="008617FF">
        <w:rPr>
          <w:rFonts w:asciiTheme="majorHAnsi" w:hAnsiTheme="majorHAnsi" w:cstheme="majorHAnsi"/>
          <w:sz w:val="16"/>
        </w:rPr>
        <w:t xml:space="preserve">, largely for policy or political purposes. Although several nuclear-weapons modernization programs have adjusted the yield and/or precision of some U.S. warheads, publicly available information on the issue is limited. For example, the B61-12 life-extension program was paired with the development of a new guided tail kit that could enhance its targeting precision. This was reportedly done to maintain the B61-12 warhead’s operational capability, not to improve it, because it had a reduced yield compared to its predecessors. Advocates of enhanced accuracy—such as Stephen M. Younger, the former director of the Sandia National Laboratories and former associate director of Los Alamos National Laboratory’s nuclear weapons research and development division—have argued that “a sizable factor governing the explosive force required to defeat a target of given hardness is the precision with which weapons can be delivered.”7 A more precise weapon can lower the number of warheads and/or the explosive yield required per target and may reduce collateral damage from a limited nuclear strike. Opponents of enhanced precision argue that coupling enhanced accuracy and precision with reduced collateral damage could make nuclear options more palatable or encourage the development of first-strike counterforce options.8 Complicating the ability to assess new or enhanced warhead capabilities are the tradeoffs between yield and precision that together determine the warhead’s overall capability. For example, is a warhead that 2019 2024 2029 2034 2039 2044 2049 W76-1 LEP W76-2 Mod W88 ALT 370 B61-12 LEP W80-4 LEP W87-1 Mod (Formerly IW-1) W93 (Formerly IW-2) Future Strategic Missile Warhead (Formerly IW-3) SLCM NNSA Nuclear Warhead Modernization Research and Development First Production Unit Last Production Unit R&amp;D 2024 2019 2020 2024 2024 2031 2035 2040 2045 Undetermined Source: Author’s own analysis based on Office of Financial Officer, Department of Energy, FY 2016 Congressional Budget Request Volume 1-FY 2021 Congressional Budget Request Volume 1 accessible at https://www.energy.gov/cfo/listings/budget-justificationsupporting-documents. CSIS BRIEFS | WWW.CSIS.ORG | 4 possess a wide variety of low-yield weapons, thereby closing a critical gap in the escalation ladder. The 2018 Nuclear Posture Review suggested that Russia might resort to limited nuclear use in a regional conflict, forcing the United States to choose between nuclear retaliation with a disproportionately high-yield weapon—thereby risking a large-scale nuclear war—or back down from the conflict.12 Critics dismiss this dilemma, stating that claims of a Russian limited-nuclear-use doctrine are overblown, that the United States has sufficient variability within the existing stockpile to give the president an appropriate range of options, and that expanding the number and varieties of low-yield weapons could make nuclear use more likely by lowering the perceived consequences of use.13 As former secretary of defense William Perry wrote, “The greatest concern about the proposed low-yield Trident warhead is that the president might feel less restrained from using it in a crisis.”14 We can fully expect the U.S. arsenal to continue to maintain variable-yield options—the questions are rather about how many and on which platforms. It is important to note that the U.S. arsenal has had many variable- and lowyield capabilities in some form since the 1950s. For example, the now retired B43, developed in 1956, included multiple yield options. The </w:t>
      </w:r>
      <w:r w:rsidRPr="008617FF">
        <w:rPr>
          <w:rFonts w:asciiTheme="majorHAnsi" w:hAnsiTheme="majorHAnsi" w:cstheme="majorHAnsi"/>
          <w:u w:val="single"/>
        </w:rPr>
        <w:t xml:space="preserve">third trend in U.S. nuclear warhead </w:t>
      </w:r>
      <w:r w:rsidRPr="008617FF">
        <w:rPr>
          <w:rFonts w:asciiTheme="majorHAnsi" w:hAnsiTheme="majorHAnsi" w:cstheme="majorHAnsi"/>
          <w:highlight w:val="green"/>
          <w:u w:val="single"/>
        </w:rPr>
        <w:t>modernization</w:t>
      </w:r>
      <w:r w:rsidRPr="008617FF">
        <w:rPr>
          <w:rFonts w:asciiTheme="majorHAnsi" w:hAnsiTheme="majorHAnsi" w:cstheme="majorHAnsi"/>
          <w:u w:val="single"/>
        </w:rPr>
        <w:t xml:space="preserve"> is the expansion of pit production</w:t>
      </w:r>
      <w:r w:rsidRPr="008617FF">
        <w:rPr>
          <w:rFonts w:asciiTheme="majorHAnsi" w:hAnsiTheme="majorHAnsi" w:cstheme="majorHAnsi"/>
          <w:sz w:val="16"/>
        </w:rPr>
        <w:t xml:space="preserve">. Most </w:t>
      </w:r>
      <w:r w:rsidRPr="008617FF">
        <w:rPr>
          <w:rFonts w:asciiTheme="majorHAnsi" w:hAnsiTheme="majorHAnsi" w:cstheme="majorHAnsi"/>
          <w:u w:val="single"/>
        </w:rPr>
        <w:t xml:space="preserve">U.S. life-extension programs provide maintenance on existing warheads. </w:t>
      </w:r>
      <w:r w:rsidRPr="008617FF">
        <w:rPr>
          <w:rFonts w:asciiTheme="majorHAnsi" w:hAnsiTheme="majorHAnsi" w:cstheme="majorHAnsi"/>
          <w:sz w:val="16"/>
        </w:rPr>
        <w:t xml:space="preserve">To ensure they continue to function until the end of the century, a handful of U.S. </w:t>
      </w:r>
      <w:r w:rsidRPr="008617FF">
        <w:rPr>
          <w:rFonts w:asciiTheme="majorHAnsi" w:hAnsiTheme="majorHAnsi" w:cstheme="majorHAnsi"/>
          <w:highlight w:val="green"/>
          <w:u w:val="single"/>
        </w:rPr>
        <w:t>nuclear warheads</w:t>
      </w:r>
      <w:r w:rsidRPr="008617FF">
        <w:rPr>
          <w:rFonts w:asciiTheme="majorHAnsi" w:hAnsiTheme="majorHAnsi" w:cstheme="majorHAnsi"/>
          <w:sz w:val="16"/>
        </w:rPr>
        <w:t xml:space="preserve"> may </w:t>
      </w:r>
      <w:r w:rsidRPr="008617FF">
        <w:rPr>
          <w:rFonts w:asciiTheme="majorHAnsi" w:hAnsiTheme="majorHAnsi" w:cstheme="majorHAnsi"/>
          <w:b/>
          <w:highlight w:val="green"/>
          <w:u w:val="single"/>
        </w:rPr>
        <w:t>require newly produced plutonium pits</w:t>
      </w:r>
      <w:r w:rsidRPr="008617FF">
        <w:rPr>
          <w:rFonts w:asciiTheme="majorHAnsi" w:hAnsiTheme="majorHAnsi" w:cstheme="majorHAnsi"/>
          <w:sz w:val="16"/>
        </w:rPr>
        <w:t xml:space="preserve">, which have increases precision and decreases yield more capable? What about the reverse? The second area of debate surrounding U.S. nuclear-arsenal modernization programs concerns the introduction of lowyield capabilities and the continued reliance on variableyield nuclear weapons capabilities. It is important to note that the U.S. arsenal has had many variable- and low-yield capabilities in some form since the 1950s. For example, the now-retired B43, developed in 1956, included multiple yield options. However, </w:t>
      </w:r>
      <w:r w:rsidRPr="008617FF">
        <w:rPr>
          <w:rFonts w:asciiTheme="majorHAnsi" w:hAnsiTheme="majorHAnsi" w:cstheme="majorHAnsi"/>
          <w:sz w:val="16"/>
        </w:rPr>
        <w:lastRenderedPageBreak/>
        <w:t xml:space="preserve">the modern U.S. nuclear weapons arsenal has trended toward increased yield flexibility. The Long-Range Standoff Weapon (LRSO) reportedly has a yield range of 5–150 kilotons (kt), similar to reported yields for the W80-1.9 The B61-12 reportedly has four discrete explosive yields: 0.3 kt, 1.5 kt, 10 kt, and 50 kt.10 Additionally, while the W76 warhead (with a reported yield of around 100kt) was undergoing a life-extension program, the DoD approved a low-yield variant of the warhead known as the W76-2, creating an SLBM capability not previously found in the U.S. arsenal. NNSA completed the first production of this warhead in 2019, and the DoD confirmed in 2020 that the warhead has now been fielded.11 Advocates of greater flexibility in U.S. yield options have argued that these technologies allow the United States to offset advantages posed by adversaries who already An air-to-air front view of a B-52G Stratofortress aircraft from the 416th Bombardment Wing armed with AGM-86B air-launched cruise missiles (ALCMs). 5 an estimated lifespan of 80–90 years. This applies to the W87-1 and, if developed, possibly to the W93, the Future Strategic Missile Warhead, and SLCM warhead. The W93, which would sit atop the Trident D5 missile and its follow-on replacement, is the designation for a warhead based on an existing design but that has not previously been deployed in the U.S. arsenal. </w:t>
      </w:r>
      <w:r w:rsidRPr="008617FF">
        <w:rPr>
          <w:rFonts w:asciiTheme="majorHAnsi" w:hAnsiTheme="majorHAnsi" w:cstheme="majorHAnsi"/>
          <w:u w:val="single"/>
        </w:rPr>
        <w:t xml:space="preserve">The </w:t>
      </w:r>
      <w:r w:rsidRPr="008617FF">
        <w:rPr>
          <w:rFonts w:asciiTheme="majorHAnsi" w:hAnsiTheme="majorHAnsi" w:cstheme="majorHAnsi"/>
          <w:highlight w:val="green"/>
          <w:u w:val="single"/>
        </w:rPr>
        <w:t>W87</w:t>
      </w:r>
      <w:r w:rsidRPr="008617FF">
        <w:rPr>
          <w:rFonts w:asciiTheme="majorHAnsi" w:hAnsiTheme="majorHAnsi" w:cstheme="majorHAnsi"/>
          <w:u w:val="single"/>
        </w:rPr>
        <w:t xml:space="preserve">-1, as with the W87, will </w:t>
      </w:r>
      <w:r w:rsidRPr="008617FF">
        <w:rPr>
          <w:rFonts w:asciiTheme="majorHAnsi" w:hAnsiTheme="majorHAnsi" w:cstheme="majorHAnsi"/>
          <w:highlight w:val="green"/>
          <w:u w:val="single"/>
        </w:rPr>
        <w:t>sit atop</w:t>
      </w:r>
      <w:r w:rsidRPr="008617FF">
        <w:rPr>
          <w:rFonts w:asciiTheme="majorHAnsi" w:hAnsiTheme="majorHAnsi" w:cstheme="majorHAnsi"/>
          <w:u w:val="single"/>
        </w:rPr>
        <w:t xml:space="preserve"> the proposed </w:t>
      </w:r>
      <w:r w:rsidRPr="008617FF">
        <w:rPr>
          <w:rFonts w:asciiTheme="majorHAnsi" w:hAnsiTheme="majorHAnsi" w:cstheme="majorHAnsi"/>
          <w:highlight w:val="green"/>
          <w:u w:val="single"/>
        </w:rPr>
        <w:t>G</w:t>
      </w:r>
      <w:r w:rsidRPr="008617FF">
        <w:rPr>
          <w:rFonts w:asciiTheme="majorHAnsi" w:hAnsiTheme="majorHAnsi" w:cstheme="majorHAnsi"/>
          <w:u w:val="single"/>
        </w:rPr>
        <w:t>round-</w:t>
      </w:r>
      <w:r w:rsidRPr="008617FF">
        <w:rPr>
          <w:rFonts w:asciiTheme="majorHAnsi" w:hAnsiTheme="majorHAnsi" w:cstheme="majorHAnsi"/>
          <w:highlight w:val="green"/>
          <w:u w:val="single"/>
        </w:rPr>
        <w:t>B</w:t>
      </w:r>
      <w:r w:rsidRPr="008617FF">
        <w:rPr>
          <w:rFonts w:asciiTheme="majorHAnsi" w:hAnsiTheme="majorHAnsi" w:cstheme="majorHAnsi"/>
          <w:u w:val="single"/>
        </w:rPr>
        <w:t xml:space="preserve">ased </w:t>
      </w:r>
      <w:r w:rsidRPr="008617FF">
        <w:rPr>
          <w:rFonts w:asciiTheme="majorHAnsi" w:hAnsiTheme="majorHAnsi" w:cstheme="majorHAnsi"/>
          <w:highlight w:val="green"/>
          <w:u w:val="single"/>
        </w:rPr>
        <w:t>S</w:t>
      </w:r>
      <w:r w:rsidRPr="008617FF">
        <w:rPr>
          <w:rFonts w:asciiTheme="majorHAnsi" w:hAnsiTheme="majorHAnsi" w:cstheme="majorHAnsi"/>
          <w:u w:val="single"/>
        </w:rPr>
        <w:t xml:space="preserve">trategic </w:t>
      </w:r>
      <w:r w:rsidRPr="008617FF">
        <w:rPr>
          <w:rFonts w:asciiTheme="majorHAnsi" w:hAnsiTheme="majorHAnsi" w:cstheme="majorHAnsi"/>
          <w:highlight w:val="green"/>
          <w:u w:val="single"/>
        </w:rPr>
        <w:t>D</w:t>
      </w:r>
      <w:r w:rsidRPr="008617FF">
        <w:rPr>
          <w:rFonts w:asciiTheme="majorHAnsi" w:hAnsiTheme="majorHAnsi" w:cstheme="majorHAnsi"/>
          <w:u w:val="single"/>
        </w:rPr>
        <w:t>eterrent missile system.</w:t>
      </w:r>
      <w:r w:rsidRPr="008617FF">
        <w:rPr>
          <w:rFonts w:asciiTheme="majorHAnsi" w:hAnsiTheme="majorHAnsi" w:cstheme="majorHAnsi"/>
          <w:sz w:val="16"/>
        </w:rPr>
        <w:t xml:space="preserve">15 While the W87-1 kept the W87 modifier, </w:t>
      </w:r>
      <w:r w:rsidRPr="008617FF">
        <w:rPr>
          <w:rFonts w:asciiTheme="majorHAnsi" w:hAnsiTheme="majorHAnsi" w:cstheme="majorHAnsi"/>
          <w:u w:val="single"/>
        </w:rPr>
        <w:t xml:space="preserve">this warhead </w:t>
      </w:r>
      <w:r w:rsidRPr="008617FF">
        <w:rPr>
          <w:rFonts w:asciiTheme="majorHAnsi" w:hAnsiTheme="majorHAnsi" w:cstheme="majorHAnsi"/>
          <w:highlight w:val="green"/>
          <w:u w:val="single"/>
        </w:rPr>
        <w:t xml:space="preserve">will </w:t>
      </w:r>
      <w:r w:rsidRPr="008617FF">
        <w:rPr>
          <w:rFonts w:asciiTheme="majorHAnsi" w:hAnsiTheme="majorHAnsi" w:cstheme="majorHAnsi"/>
          <w:b/>
          <w:highlight w:val="green"/>
          <w:u w:val="single"/>
        </w:rPr>
        <w:t>require new plutonium pits to function</w:t>
      </w:r>
      <w:r w:rsidRPr="008617FF">
        <w:rPr>
          <w:rFonts w:asciiTheme="majorHAnsi" w:hAnsiTheme="majorHAnsi" w:cstheme="majorHAnsi"/>
          <w:u w:val="single"/>
        </w:rPr>
        <w:t xml:space="preserve"> for the duration of its estimated lifetime</w:t>
      </w:r>
      <w:r w:rsidRPr="008617FF">
        <w:rPr>
          <w:rFonts w:asciiTheme="majorHAnsi" w:hAnsiTheme="majorHAnsi" w:cstheme="majorHAnsi"/>
          <w:sz w:val="16"/>
        </w:rPr>
        <w:t>.16 Proponents of these newer weapons designs have argued that these programs provide vital capacity building for U.S. nuclear weapons expertise. For example, Linton Brooks, John Harvey, and Franklin Miller argue that the W93 and its Mk7 aeroshell “</w:t>
      </w:r>
      <w:r w:rsidRPr="008617FF">
        <w:rPr>
          <w:rFonts w:asciiTheme="majorHAnsi" w:hAnsiTheme="majorHAnsi" w:cstheme="majorHAnsi"/>
          <w:highlight w:val="green"/>
          <w:u w:val="single"/>
        </w:rPr>
        <w:t>involves refreshing</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scientific and engineering prowess</w:t>
      </w:r>
      <w:r w:rsidRPr="008617FF">
        <w:rPr>
          <w:rFonts w:asciiTheme="majorHAnsi" w:hAnsiTheme="majorHAnsi" w:cstheme="majorHAnsi"/>
          <w:u w:val="single"/>
        </w:rPr>
        <w:t xml:space="preserve"> of the DoD and DoE</w:t>
      </w:r>
      <w:r w:rsidRPr="008617FF">
        <w:rPr>
          <w:rFonts w:asciiTheme="majorHAnsi" w:hAnsiTheme="majorHAnsi" w:cstheme="majorHAnsi"/>
          <w:sz w:val="16"/>
        </w:rPr>
        <w:t xml:space="preserve"> [Department of Energy] </w:t>
      </w:r>
      <w:r w:rsidRPr="008617FF">
        <w:rPr>
          <w:rFonts w:asciiTheme="majorHAnsi" w:hAnsiTheme="majorHAnsi" w:cstheme="majorHAnsi"/>
          <w:highlight w:val="green"/>
          <w:u w:val="single"/>
        </w:rPr>
        <w:t>in order to</w:t>
      </w:r>
      <w:r w:rsidRPr="008617FF">
        <w:rPr>
          <w:rFonts w:asciiTheme="majorHAnsi" w:hAnsiTheme="majorHAnsi" w:cstheme="majorHAnsi"/>
          <w:u w:val="single"/>
        </w:rPr>
        <w:t xml:space="preserve"> be able to </w:t>
      </w:r>
      <w:r w:rsidRPr="008617FF">
        <w:rPr>
          <w:rFonts w:asciiTheme="majorHAnsi" w:hAnsiTheme="majorHAnsi" w:cstheme="majorHAnsi"/>
          <w:highlight w:val="green"/>
          <w:u w:val="single"/>
        </w:rPr>
        <w:t>design</w:t>
      </w:r>
      <w:r w:rsidRPr="008617FF">
        <w:rPr>
          <w:rFonts w:asciiTheme="majorHAnsi" w:hAnsiTheme="majorHAnsi" w:cstheme="majorHAnsi"/>
          <w:u w:val="single"/>
        </w:rPr>
        <w:t xml:space="preserve">, when needed, </w:t>
      </w:r>
      <w:r w:rsidRPr="008617FF">
        <w:rPr>
          <w:rFonts w:asciiTheme="majorHAnsi" w:hAnsiTheme="majorHAnsi" w:cstheme="majorHAnsi"/>
          <w:highlight w:val="green"/>
          <w:u w:val="single"/>
        </w:rPr>
        <w:t>modern</w:t>
      </w:r>
      <w:r w:rsidRPr="008617FF">
        <w:rPr>
          <w:rFonts w:asciiTheme="majorHAnsi" w:hAnsiTheme="majorHAnsi" w:cstheme="majorHAnsi"/>
          <w:u w:val="single"/>
        </w:rPr>
        <w:t xml:space="preserve"> </w:t>
      </w:r>
      <w:r w:rsidRPr="008617FF">
        <w:rPr>
          <w:rFonts w:asciiTheme="majorHAnsi" w:hAnsiTheme="majorHAnsi" w:cstheme="majorHAnsi"/>
          <w:sz w:val="16"/>
        </w:rPr>
        <w:t xml:space="preserve">nuclear warheads and the reentry vehicles which carry them.”17 Some workshop participants noted that </w:t>
      </w:r>
      <w:r w:rsidRPr="008617FF">
        <w:rPr>
          <w:rFonts w:asciiTheme="majorHAnsi" w:hAnsiTheme="majorHAnsi" w:cstheme="majorHAnsi"/>
          <w:b/>
          <w:highlight w:val="green"/>
          <w:u w:val="single"/>
        </w:rPr>
        <w:t>newly designed pits</w:t>
      </w:r>
      <w:r w:rsidRPr="008617FF">
        <w:rPr>
          <w:rFonts w:asciiTheme="majorHAnsi" w:hAnsiTheme="majorHAnsi" w:cstheme="majorHAnsi"/>
          <w:sz w:val="16"/>
        </w:rPr>
        <w:t xml:space="preserve"> may </w:t>
      </w:r>
      <w:r w:rsidRPr="008617FF">
        <w:rPr>
          <w:rFonts w:asciiTheme="majorHAnsi" w:hAnsiTheme="majorHAnsi" w:cstheme="majorHAnsi"/>
          <w:u w:val="single"/>
        </w:rPr>
        <w:t xml:space="preserve">be </w:t>
      </w:r>
      <w:r w:rsidRPr="008617FF">
        <w:rPr>
          <w:rFonts w:asciiTheme="majorHAnsi" w:hAnsiTheme="majorHAnsi" w:cstheme="majorHAnsi"/>
          <w:b/>
          <w:u w:val="single"/>
        </w:rPr>
        <w:t>more resilient</w:t>
      </w:r>
      <w:r w:rsidRPr="008617FF">
        <w:rPr>
          <w:rFonts w:asciiTheme="majorHAnsi" w:hAnsiTheme="majorHAnsi" w:cstheme="majorHAnsi"/>
          <w:u w:val="single"/>
        </w:rPr>
        <w:t xml:space="preserve"> and reduce demands for nuclear testing </w:t>
      </w:r>
      <w:r w:rsidRPr="008617FF">
        <w:rPr>
          <w:rFonts w:asciiTheme="majorHAnsi" w:hAnsiTheme="majorHAnsi" w:cstheme="majorHAnsi"/>
          <w:sz w:val="16"/>
        </w:rPr>
        <w:t xml:space="preserve">due to failures caused by aging. On the other hand, as some of those who oppose the creation of new weapons argue, </w:t>
      </w:r>
      <w:r w:rsidRPr="008617FF">
        <w:rPr>
          <w:rFonts w:asciiTheme="majorHAnsi" w:hAnsiTheme="majorHAnsi" w:cstheme="majorHAnsi"/>
          <w:u w:val="single"/>
        </w:rPr>
        <w:t>constructing nuclear weapons based on existing designs that have not been explosively tested at full scale introduces uncertainties into the U.S. nuclear arsenal</w:t>
      </w:r>
      <w:r w:rsidRPr="008617FF">
        <w:rPr>
          <w:rFonts w:asciiTheme="majorHAnsi" w:hAnsiTheme="majorHAnsi" w:cstheme="majorHAnsi"/>
          <w:sz w:val="16"/>
        </w:rPr>
        <w:t xml:space="preserve">—and that the certification process for these untested warheads would increase demands for full-scale nuclear-weapons testing.18 Some argue that </w:t>
      </w:r>
      <w:r w:rsidRPr="008617FF">
        <w:rPr>
          <w:rFonts w:asciiTheme="majorHAnsi" w:hAnsiTheme="majorHAnsi" w:cstheme="majorHAnsi"/>
          <w:u w:val="single"/>
        </w:rPr>
        <w:t xml:space="preserve">certain warheads, such as the </w:t>
      </w:r>
      <w:r w:rsidRPr="008617FF">
        <w:rPr>
          <w:rFonts w:asciiTheme="majorHAnsi" w:hAnsiTheme="majorHAnsi" w:cstheme="majorHAnsi"/>
          <w:highlight w:val="green"/>
          <w:u w:val="single"/>
        </w:rPr>
        <w:t>W87</w:t>
      </w:r>
      <w:r w:rsidRPr="008617FF">
        <w:rPr>
          <w:rFonts w:asciiTheme="majorHAnsi" w:hAnsiTheme="majorHAnsi" w:cstheme="majorHAnsi"/>
          <w:u w:val="single"/>
        </w:rPr>
        <w:t xml:space="preserve">-1, may </w:t>
      </w:r>
      <w:r w:rsidRPr="008617FF">
        <w:rPr>
          <w:rFonts w:asciiTheme="majorHAnsi" w:hAnsiTheme="majorHAnsi" w:cstheme="majorHAnsi"/>
          <w:b/>
          <w:highlight w:val="green"/>
          <w:u w:val="single"/>
        </w:rPr>
        <w:t>differ from existing designs</w:t>
      </w:r>
      <w:r w:rsidRPr="008617FF">
        <w:rPr>
          <w:rFonts w:asciiTheme="majorHAnsi" w:hAnsiTheme="majorHAnsi" w:cstheme="majorHAnsi"/>
          <w:highlight w:val="green"/>
          <w:u w:val="single"/>
        </w:rPr>
        <w:t>, driving</w:t>
      </w:r>
      <w:r w:rsidRPr="008617FF">
        <w:rPr>
          <w:rFonts w:asciiTheme="majorHAnsi" w:hAnsiTheme="majorHAnsi" w:cstheme="majorHAnsi"/>
          <w:u w:val="single"/>
        </w:rPr>
        <w:t xml:space="preserve"> U.S. </w:t>
      </w:r>
      <w:r w:rsidRPr="008617FF">
        <w:rPr>
          <w:rFonts w:asciiTheme="majorHAnsi" w:hAnsiTheme="majorHAnsi" w:cstheme="majorHAnsi"/>
          <w:highlight w:val="green"/>
          <w:u w:val="single"/>
        </w:rPr>
        <w:t xml:space="preserve">demand </w:t>
      </w:r>
      <w:r w:rsidRPr="008617FF">
        <w:rPr>
          <w:rFonts w:asciiTheme="majorHAnsi" w:hAnsiTheme="majorHAnsi" w:cstheme="majorHAnsi"/>
          <w:u w:val="single"/>
        </w:rPr>
        <w:t xml:space="preserve">for expanded </w:t>
      </w:r>
      <w:r w:rsidRPr="008617FF">
        <w:rPr>
          <w:rFonts w:asciiTheme="majorHAnsi" w:hAnsiTheme="majorHAnsi" w:cstheme="majorHAnsi"/>
          <w:b/>
          <w:highlight w:val="green"/>
          <w:u w:val="single"/>
        </w:rPr>
        <w:t>plutonium-pit production</w:t>
      </w:r>
      <w:r w:rsidRPr="008617FF">
        <w:rPr>
          <w:rFonts w:asciiTheme="majorHAnsi" w:hAnsiTheme="majorHAnsi" w:cstheme="majorHAnsi"/>
          <w:u w:val="single"/>
        </w:rPr>
        <w:t xml:space="preserve"> </w:t>
      </w:r>
      <w:r w:rsidRPr="008617FF">
        <w:rPr>
          <w:rFonts w:asciiTheme="majorHAnsi" w:hAnsiTheme="majorHAnsi" w:cstheme="majorHAnsi"/>
          <w:sz w:val="16"/>
          <w:szCs w:val="16"/>
        </w:rPr>
        <w:t>sites.</w:t>
      </w:r>
      <w:r w:rsidRPr="008617FF">
        <w:rPr>
          <w:rFonts w:asciiTheme="majorHAnsi" w:hAnsiTheme="majorHAnsi" w:cstheme="majorHAnsi"/>
          <w:sz w:val="16"/>
        </w:rPr>
        <w:t xml:space="preserve">19 If true, this </w:t>
      </w:r>
      <w:r w:rsidRPr="008617FF">
        <w:rPr>
          <w:rFonts w:asciiTheme="majorHAnsi" w:hAnsiTheme="majorHAnsi" w:cstheme="majorHAnsi"/>
          <w:highlight w:val="green"/>
          <w:u w:val="single"/>
        </w:rPr>
        <w:t>design</w:t>
      </w:r>
      <w:r w:rsidRPr="008617FF">
        <w:rPr>
          <w:rFonts w:asciiTheme="majorHAnsi" w:hAnsiTheme="majorHAnsi" w:cstheme="majorHAnsi"/>
          <w:u w:val="single"/>
        </w:rPr>
        <w:t xml:space="preserve"> approach </w:t>
      </w:r>
      <w:r w:rsidRPr="008617FF">
        <w:rPr>
          <w:rFonts w:asciiTheme="majorHAnsi" w:hAnsiTheme="majorHAnsi" w:cstheme="majorHAnsi"/>
          <w:highlight w:val="green"/>
          <w:u w:val="single"/>
        </w:rPr>
        <w:t>is a</w:t>
      </w:r>
      <w:r w:rsidRPr="008617FF">
        <w:rPr>
          <w:rFonts w:asciiTheme="majorHAnsi" w:hAnsiTheme="majorHAnsi" w:cstheme="majorHAnsi"/>
          <w:b/>
          <w:highlight w:val="green"/>
          <w:u w:val="single"/>
        </w:rPr>
        <w:t xml:space="preserve"> substantial departure</w:t>
      </w:r>
      <w:r w:rsidRPr="008617FF">
        <w:rPr>
          <w:rFonts w:asciiTheme="majorHAnsi" w:hAnsiTheme="majorHAnsi" w:cstheme="majorHAnsi"/>
          <w:highlight w:val="green"/>
          <w:u w:val="single"/>
        </w:rPr>
        <w:t xml:space="preserve"> from other forms of modernization</w:t>
      </w:r>
      <w:r w:rsidRPr="008617FF">
        <w:rPr>
          <w:rFonts w:asciiTheme="majorHAnsi" w:hAnsiTheme="majorHAnsi" w:cstheme="majorHAnsi"/>
          <w:u w:val="single"/>
        </w:rPr>
        <w:t xml:space="preserve">, which tend to modify capabilities or extend the life of existing warheads. In order to support nuclear-warhead modernization projects, </w:t>
      </w:r>
      <w:r w:rsidRPr="008617FF">
        <w:rPr>
          <w:rFonts w:asciiTheme="majorHAnsi" w:hAnsiTheme="majorHAnsi" w:cstheme="majorHAnsi"/>
          <w:sz w:val="16"/>
        </w:rPr>
        <w:t xml:space="preserve">the </w:t>
      </w:r>
      <w:r w:rsidRPr="008617FF">
        <w:rPr>
          <w:rFonts w:asciiTheme="majorHAnsi" w:hAnsiTheme="majorHAnsi" w:cstheme="majorHAnsi"/>
          <w:u w:val="single"/>
        </w:rPr>
        <w:t>United States</w:t>
      </w:r>
      <w:r w:rsidRPr="008617FF">
        <w:rPr>
          <w:rFonts w:asciiTheme="majorHAnsi" w:hAnsiTheme="majorHAnsi" w:cstheme="majorHAnsi"/>
          <w:sz w:val="16"/>
        </w:rPr>
        <w:t xml:space="preserve"> currently plans to </w:t>
      </w:r>
      <w:r w:rsidRPr="008617FF">
        <w:rPr>
          <w:rFonts w:asciiTheme="majorHAnsi" w:hAnsiTheme="majorHAnsi" w:cstheme="majorHAnsi"/>
          <w:u w:val="single"/>
        </w:rPr>
        <w:t>produce 80 pits per year</w:t>
      </w:r>
      <w:r w:rsidRPr="008617FF">
        <w:rPr>
          <w:rFonts w:asciiTheme="majorHAnsi" w:hAnsiTheme="majorHAnsi" w:cstheme="majorHAnsi"/>
          <w:sz w:val="16"/>
        </w:rPr>
        <w:t xml:space="preserve"> by 2030 at two sites: Los Alamos National Laboratory in New Mexico and the Savannah River Site in South Carolina. The United States has not operated a fullscale plutonium pit production facility since 1989, when the Rocky Flats Plant was closed in an FBI environmental crimes raid.20 </w:t>
      </w:r>
      <w:r w:rsidRPr="008617FF">
        <w:rPr>
          <w:rFonts w:asciiTheme="majorHAnsi" w:hAnsiTheme="majorHAnsi" w:cstheme="majorHAnsi"/>
          <w:highlight w:val="green"/>
          <w:u w:val="single"/>
        </w:rPr>
        <w:t>New plutonium-pit production</w:t>
      </w:r>
      <w:r w:rsidRPr="008617FF">
        <w:rPr>
          <w:rFonts w:asciiTheme="majorHAnsi" w:hAnsiTheme="majorHAnsi" w:cstheme="majorHAnsi"/>
          <w:sz w:val="16"/>
        </w:rPr>
        <w:t xml:space="preserve"> facilities are </w:t>
      </w:r>
      <w:r w:rsidRPr="008617FF">
        <w:rPr>
          <w:rFonts w:asciiTheme="majorHAnsi" w:hAnsiTheme="majorHAnsi" w:cstheme="majorHAnsi"/>
          <w:b/>
          <w:highlight w:val="green"/>
          <w:u w:val="single"/>
        </w:rPr>
        <w:t>necessary</w:t>
      </w:r>
      <w:r w:rsidRPr="008617FF">
        <w:rPr>
          <w:rFonts w:asciiTheme="majorHAnsi" w:hAnsiTheme="majorHAnsi" w:cstheme="majorHAnsi"/>
          <w:highlight w:val="green"/>
          <w:u w:val="single"/>
        </w:rPr>
        <w:t xml:space="preserve"> for</w:t>
      </w:r>
      <w:r w:rsidRPr="008617FF">
        <w:rPr>
          <w:rFonts w:asciiTheme="majorHAnsi" w:hAnsiTheme="majorHAnsi" w:cstheme="majorHAnsi"/>
          <w:u w:val="single"/>
        </w:rPr>
        <w:t xml:space="preserve"> building nuclear </w:t>
      </w:r>
      <w:r w:rsidRPr="008617FF">
        <w:rPr>
          <w:rFonts w:asciiTheme="majorHAnsi" w:hAnsiTheme="majorHAnsi" w:cstheme="majorHAnsi"/>
          <w:highlight w:val="green"/>
          <w:u w:val="single"/>
        </w:rPr>
        <w:t>warheads that differ from existing designs</w:t>
      </w:r>
      <w:r w:rsidRPr="008617FF">
        <w:rPr>
          <w:rFonts w:asciiTheme="majorHAnsi" w:hAnsiTheme="majorHAnsi" w:cstheme="majorHAnsi"/>
          <w:sz w:val="16"/>
        </w:rPr>
        <w:t xml:space="preserve">. Additionally, as nuclear weapons age, </w:t>
      </w:r>
      <w:r w:rsidRPr="008617FF">
        <w:rPr>
          <w:rFonts w:asciiTheme="majorHAnsi" w:hAnsiTheme="majorHAnsi" w:cstheme="majorHAnsi"/>
          <w:u w:val="single"/>
        </w:rPr>
        <w:t>they will</w:t>
      </w:r>
      <w:r w:rsidRPr="008617FF">
        <w:rPr>
          <w:rFonts w:asciiTheme="majorHAnsi" w:hAnsiTheme="majorHAnsi" w:cstheme="majorHAnsi"/>
          <w:sz w:val="16"/>
          <w:szCs w:val="16"/>
        </w:rPr>
        <w:t xml:space="preserve"> eventually</w:t>
      </w:r>
      <w:r w:rsidRPr="008617FF">
        <w:rPr>
          <w:rFonts w:asciiTheme="majorHAnsi" w:hAnsiTheme="majorHAnsi" w:cstheme="majorHAnsi"/>
          <w:u w:val="single"/>
        </w:rPr>
        <w:t xml:space="preserve"> require new pits</w:t>
      </w:r>
      <w:r w:rsidRPr="008617FF">
        <w:rPr>
          <w:rFonts w:asciiTheme="majorHAnsi" w:hAnsiTheme="majorHAnsi" w:cstheme="majorHAnsi"/>
          <w:sz w:val="16"/>
        </w:rPr>
        <w:t xml:space="preserve">, although it is unclear how long plutonium pits in the U.S. arsenal will last.21Currently, </w:t>
      </w:r>
      <w:r w:rsidRPr="008617FF">
        <w:rPr>
          <w:rFonts w:asciiTheme="majorHAnsi" w:hAnsiTheme="majorHAnsi" w:cstheme="majorHAnsi"/>
          <w:u w:val="single"/>
        </w:rPr>
        <w:t xml:space="preserve">only the </w:t>
      </w:r>
      <w:r w:rsidRPr="008617FF">
        <w:rPr>
          <w:rFonts w:asciiTheme="majorHAnsi" w:hAnsiTheme="majorHAnsi" w:cstheme="majorHAnsi"/>
          <w:highlight w:val="green"/>
          <w:u w:val="single"/>
        </w:rPr>
        <w:t>U</w:t>
      </w:r>
      <w:r w:rsidRPr="008617FF">
        <w:rPr>
          <w:rFonts w:asciiTheme="majorHAnsi" w:hAnsiTheme="majorHAnsi" w:cstheme="majorHAnsi"/>
          <w:u w:val="single"/>
        </w:rPr>
        <w:t xml:space="preserve">nited </w:t>
      </w:r>
      <w:r w:rsidRPr="008617FF">
        <w:rPr>
          <w:rFonts w:asciiTheme="majorHAnsi" w:hAnsiTheme="majorHAnsi" w:cstheme="majorHAnsi"/>
          <w:highlight w:val="green"/>
          <w:u w:val="single"/>
        </w:rPr>
        <w:t>S</w:t>
      </w:r>
      <w:r w:rsidRPr="008617FF">
        <w:rPr>
          <w:rFonts w:asciiTheme="majorHAnsi" w:hAnsiTheme="majorHAnsi" w:cstheme="majorHAnsi"/>
          <w:u w:val="single"/>
        </w:rPr>
        <w:t xml:space="preserve">tates </w:t>
      </w:r>
      <w:r w:rsidRPr="008617FF">
        <w:rPr>
          <w:rFonts w:asciiTheme="majorHAnsi" w:hAnsiTheme="majorHAnsi" w:cstheme="majorHAnsi"/>
          <w:highlight w:val="green"/>
          <w:u w:val="single"/>
        </w:rPr>
        <w:t>lacks</w:t>
      </w:r>
      <w:r w:rsidRPr="008617FF">
        <w:rPr>
          <w:rFonts w:asciiTheme="majorHAnsi" w:hAnsiTheme="majorHAnsi" w:cstheme="majorHAnsi"/>
          <w:u w:val="single"/>
        </w:rPr>
        <w:t xml:space="preserve"> an </w:t>
      </w:r>
      <w:r w:rsidRPr="008617FF">
        <w:rPr>
          <w:rFonts w:asciiTheme="majorHAnsi" w:hAnsiTheme="majorHAnsi" w:cstheme="majorHAnsi"/>
          <w:b/>
          <w:highlight w:val="green"/>
          <w:u w:val="single"/>
        </w:rPr>
        <w:t>indigenous pit production</w:t>
      </w:r>
      <w:r w:rsidRPr="008617FF">
        <w:rPr>
          <w:rFonts w:asciiTheme="majorHAnsi" w:hAnsiTheme="majorHAnsi" w:cstheme="majorHAnsi"/>
          <w:u w:val="single"/>
        </w:rPr>
        <w:t xml:space="preserve"> capability to support long-term maintenance </w:t>
      </w:r>
      <w:r w:rsidRPr="008617FF">
        <w:rPr>
          <w:rFonts w:asciiTheme="majorHAnsi" w:hAnsiTheme="majorHAnsi" w:cstheme="majorHAnsi"/>
          <w:sz w:val="16"/>
        </w:rPr>
        <w:t>of its nuclear stockpile.</w:t>
      </w:r>
    </w:p>
    <w:p w14:paraId="26AC6021" w14:textId="77777777" w:rsidR="00AE2BE0" w:rsidRPr="008617FF" w:rsidRDefault="00AE2BE0" w:rsidP="00C747C7">
      <w:pPr>
        <w:rPr>
          <w:rFonts w:asciiTheme="majorHAnsi" w:hAnsiTheme="majorHAnsi" w:cstheme="majorHAnsi"/>
          <w:sz w:val="16"/>
        </w:rPr>
      </w:pPr>
    </w:p>
    <w:p w14:paraId="05A15D64" w14:textId="25BA731C" w:rsidR="00FF779C" w:rsidRPr="008617FF" w:rsidRDefault="00FF779C" w:rsidP="00FF779C">
      <w:pPr>
        <w:pStyle w:val="Heading1"/>
        <w:rPr>
          <w:rFonts w:asciiTheme="majorHAnsi" w:hAnsiTheme="majorHAnsi" w:cstheme="majorHAnsi"/>
        </w:rPr>
      </w:pPr>
      <w:r w:rsidRPr="008617FF">
        <w:rPr>
          <w:rFonts w:asciiTheme="majorHAnsi" w:hAnsiTheme="majorHAnsi" w:cstheme="majorHAnsi"/>
        </w:rPr>
        <w:lastRenderedPageBreak/>
        <w:t>Case</w:t>
      </w:r>
    </w:p>
    <w:p w14:paraId="60E6079F" w14:textId="67A6D0B3" w:rsidR="00E7177B" w:rsidRPr="008617FF" w:rsidRDefault="00E7177B" w:rsidP="00642A7E">
      <w:pPr>
        <w:pStyle w:val="Heading2"/>
        <w:rPr>
          <w:rFonts w:asciiTheme="majorHAnsi" w:hAnsiTheme="majorHAnsi" w:cstheme="majorHAnsi"/>
        </w:rPr>
      </w:pPr>
      <w:r w:rsidRPr="008617FF">
        <w:rPr>
          <w:rFonts w:asciiTheme="majorHAnsi" w:hAnsiTheme="majorHAnsi" w:cstheme="majorHAnsi"/>
        </w:rPr>
        <w:lastRenderedPageBreak/>
        <w:t xml:space="preserve">AT </w:t>
      </w:r>
      <w:r w:rsidR="005C382F" w:rsidRPr="008617FF">
        <w:rPr>
          <w:rFonts w:asciiTheme="majorHAnsi" w:hAnsiTheme="majorHAnsi" w:cstheme="majorHAnsi"/>
        </w:rPr>
        <w:t xml:space="preserve">– </w:t>
      </w:r>
      <w:r w:rsidR="00F455A3" w:rsidRPr="008617FF">
        <w:rPr>
          <w:rFonts w:asciiTheme="majorHAnsi" w:hAnsiTheme="majorHAnsi" w:cstheme="majorHAnsi"/>
        </w:rPr>
        <w:t>Pit Production Good</w:t>
      </w:r>
    </w:p>
    <w:p w14:paraId="17BEDC2A" w14:textId="1349E9CF" w:rsidR="00F455A3" w:rsidRPr="008617FF" w:rsidRDefault="00F455A3" w:rsidP="00F455A3">
      <w:pPr>
        <w:pStyle w:val="Heading3"/>
        <w:rPr>
          <w:rFonts w:asciiTheme="majorHAnsi" w:hAnsiTheme="majorHAnsi" w:cstheme="majorHAnsi"/>
        </w:rPr>
      </w:pPr>
      <w:r w:rsidRPr="008617FF">
        <w:rPr>
          <w:rFonts w:asciiTheme="majorHAnsi" w:hAnsiTheme="majorHAnsi" w:cstheme="majorHAnsi"/>
        </w:rPr>
        <w:lastRenderedPageBreak/>
        <w:t>2AC – T/L</w:t>
      </w:r>
    </w:p>
    <w:p w14:paraId="60177611" w14:textId="137CE065" w:rsidR="00E7177B" w:rsidRPr="008617FF" w:rsidRDefault="00E7177B" w:rsidP="00E7177B">
      <w:pPr>
        <w:pStyle w:val="Heading4"/>
        <w:rPr>
          <w:rFonts w:asciiTheme="majorHAnsi" w:hAnsiTheme="majorHAnsi" w:cstheme="majorHAnsi"/>
          <w:b w:val="0"/>
          <w:bCs w:val="0"/>
        </w:rPr>
      </w:pPr>
      <w:r w:rsidRPr="008617FF">
        <w:rPr>
          <w:rFonts w:asciiTheme="majorHAnsi" w:hAnsiTheme="majorHAnsi" w:cstheme="majorHAnsi"/>
        </w:rPr>
        <w:t xml:space="preserve">W87-0s are </w:t>
      </w:r>
      <w:r w:rsidRPr="008617FF">
        <w:rPr>
          <w:rFonts w:asciiTheme="majorHAnsi" w:hAnsiTheme="majorHAnsi" w:cstheme="majorHAnsi"/>
          <w:u w:val="single"/>
        </w:rPr>
        <w:t>secure</w:t>
      </w:r>
      <w:r w:rsidRPr="008617FF">
        <w:rPr>
          <w:rFonts w:asciiTheme="majorHAnsi" w:hAnsiTheme="majorHAnsi" w:cstheme="majorHAnsi"/>
        </w:rPr>
        <w:t xml:space="preserve"> – W87-1s </w:t>
      </w:r>
      <w:r w:rsidRPr="008617FF">
        <w:rPr>
          <w:rFonts w:asciiTheme="majorHAnsi" w:hAnsiTheme="majorHAnsi" w:cstheme="majorHAnsi"/>
          <w:u w:val="single"/>
        </w:rPr>
        <w:t>mirror their design</w:t>
      </w:r>
      <w:r w:rsidRPr="008617FF">
        <w:rPr>
          <w:rFonts w:asciiTheme="majorHAnsi" w:hAnsiTheme="majorHAnsi" w:cstheme="majorHAnsi"/>
        </w:rPr>
        <w:t xml:space="preserve"> and both are </w:t>
      </w:r>
      <w:r w:rsidRPr="008617FF">
        <w:rPr>
          <w:rFonts w:asciiTheme="majorHAnsi" w:hAnsiTheme="majorHAnsi" w:cstheme="majorHAnsi"/>
          <w:u w:val="single"/>
        </w:rPr>
        <w:t>insensitive high explosives</w:t>
      </w:r>
      <w:r w:rsidR="00F43D1C" w:rsidRPr="008617FF">
        <w:rPr>
          <w:rFonts w:asciiTheme="majorHAnsi" w:hAnsiTheme="majorHAnsi" w:cstheme="majorHAnsi"/>
        </w:rPr>
        <w:t xml:space="preserve">, </w:t>
      </w:r>
      <w:r w:rsidR="00F43D1C" w:rsidRPr="008617FF">
        <w:rPr>
          <w:rFonts w:asciiTheme="majorHAnsi" w:hAnsiTheme="majorHAnsi" w:cstheme="majorHAnsi"/>
          <w:b w:val="0"/>
        </w:rPr>
        <w:t>which is their ev’s warrant for security from accidents.</w:t>
      </w:r>
    </w:p>
    <w:p w14:paraId="7F1952B2" w14:textId="77777777" w:rsidR="00E7177B" w:rsidRPr="008617FF" w:rsidRDefault="00E7177B" w:rsidP="00E7177B">
      <w:pPr>
        <w:pStyle w:val="AuthorQuals"/>
        <w:rPr>
          <w:rFonts w:asciiTheme="majorHAnsi" w:hAnsiTheme="majorHAnsi" w:cstheme="majorHAnsi"/>
        </w:rPr>
      </w:pPr>
      <w:r w:rsidRPr="008617FF">
        <w:rPr>
          <w:rStyle w:val="Style13ptBold"/>
          <w:rFonts w:asciiTheme="majorHAnsi" w:hAnsiTheme="majorHAnsi" w:cstheme="majorHAnsi"/>
        </w:rPr>
        <w:t>Davenport, '20</w:t>
      </w:r>
      <w:r w:rsidRPr="008617FF">
        <w:rPr>
          <w:rFonts w:asciiTheme="majorHAnsi" w:hAnsiTheme="majorHAnsi" w:cstheme="majorHAnsi"/>
        </w:rPr>
        <w:t xml:space="preserve"> (Kelsey Davenport; "United States"; Arms Control Association; https://dev.armscontrol.org/country-resources/united-states?page=13; 7-1-2020, Accessed 7-23-2021)//ILake-NoC</w:t>
      </w:r>
    </w:p>
    <w:p w14:paraId="098685C8" w14:textId="527AEE27" w:rsidR="00E7177B" w:rsidRPr="008617FF" w:rsidRDefault="00E7177B" w:rsidP="00E7177B">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Air Force</w:t>
      </w:r>
      <w:r w:rsidRPr="008617FF">
        <w:rPr>
          <w:rFonts w:asciiTheme="majorHAnsi" w:hAnsiTheme="majorHAnsi" w:cstheme="majorHAnsi"/>
          <w:sz w:val="16"/>
        </w:rPr>
        <w:t xml:space="preserve">, which operates land-based ICBMs and has had plutonium-dispersal accidents, </w:t>
      </w:r>
      <w:r w:rsidRPr="008617FF">
        <w:rPr>
          <w:rStyle w:val="StyleUnderline"/>
          <w:rFonts w:asciiTheme="majorHAnsi" w:hAnsiTheme="majorHAnsi" w:cstheme="majorHAnsi"/>
        </w:rPr>
        <w:t>prefers warheads with IHE</w:t>
      </w:r>
      <w:r w:rsidRPr="008617FF">
        <w:rPr>
          <w:rFonts w:asciiTheme="majorHAnsi" w:hAnsiTheme="majorHAnsi" w:cstheme="majorHAnsi"/>
          <w:sz w:val="16"/>
        </w:rPr>
        <w:t xml:space="preserve">. The NNSA and the Air Force have approved replacing the W78, which contains CHE, with a new warhead named </w:t>
      </w:r>
      <w:r w:rsidRPr="008617FF">
        <w:rPr>
          <w:rStyle w:val="Emphasis"/>
          <w:rFonts w:asciiTheme="majorHAnsi" w:hAnsiTheme="majorHAnsi" w:cstheme="majorHAnsi"/>
        </w:rPr>
        <w:t xml:space="preserve">the </w:t>
      </w:r>
      <w:r w:rsidRPr="008617FF">
        <w:rPr>
          <w:rStyle w:val="Emphasis"/>
          <w:rFonts w:asciiTheme="majorHAnsi" w:hAnsiTheme="majorHAnsi" w:cstheme="majorHAnsi"/>
          <w:highlight w:val="green"/>
        </w:rPr>
        <w:t>W87-1</w:t>
      </w:r>
      <w:r w:rsidRPr="008617FF">
        <w:rPr>
          <w:rStyle w:val="Emphasis"/>
          <w:rFonts w:asciiTheme="majorHAnsi" w:hAnsiTheme="majorHAnsi" w:cstheme="majorHAnsi"/>
        </w:rPr>
        <w:t xml:space="preserve"> because it is </w:t>
      </w:r>
      <w:r w:rsidRPr="008617FF">
        <w:rPr>
          <w:rStyle w:val="Emphasis"/>
          <w:rFonts w:asciiTheme="majorHAnsi" w:hAnsiTheme="majorHAnsi" w:cstheme="majorHAnsi"/>
          <w:highlight w:val="green"/>
        </w:rPr>
        <w:t>based on the design of the W87-0</w:t>
      </w:r>
      <w:r w:rsidRPr="008617FF">
        <w:rPr>
          <w:rFonts w:asciiTheme="majorHAnsi" w:hAnsiTheme="majorHAnsi" w:cstheme="majorHAnsi"/>
          <w:sz w:val="16"/>
        </w:rPr>
        <w:t xml:space="preserve">, the other ICBM warhead, </w:t>
      </w:r>
      <w:r w:rsidRPr="008617FF">
        <w:rPr>
          <w:rStyle w:val="StyleUnderline"/>
          <w:rFonts w:asciiTheme="majorHAnsi" w:hAnsiTheme="majorHAnsi" w:cstheme="majorHAnsi"/>
          <w:highlight w:val="green"/>
        </w:rPr>
        <w:t>which already uses IHE</w:t>
      </w:r>
      <w:r w:rsidRPr="008617FF">
        <w:rPr>
          <w:rFonts w:asciiTheme="majorHAnsi" w:hAnsiTheme="majorHAnsi" w:cstheme="majorHAnsi"/>
          <w:sz w:val="16"/>
        </w:rPr>
        <w:t xml:space="preserve">.22 Once completed, </w:t>
      </w:r>
      <w:r w:rsidRPr="008617FF">
        <w:rPr>
          <w:rStyle w:val="StyleUnderline"/>
          <w:rFonts w:asciiTheme="majorHAnsi" w:hAnsiTheme="majorHAnsi" w:cstheme="majorHAnsi"/>
          <w:highlight w:val="green"/>
        </w:rPr>
        <w:t>all ICBM warheads would contain IHE</w:t>
      </w:r>
      <w:r w:rsidRPr="008617FF">
        <w:rPr>
          <w:rFonts w:asciiTheme="majorHAnsi" w:hAnsiTheme="majorHAnsi" w:cstheme="majorHAnsi"/>
          <w:sz w:val="16"/>
        </w:rPr>
        <w:t>. According to the NNSA, the new W87-1 is to be in place by fiscal year 2030, in time to arm the next-generation ICBM, the Ground-Based Strategic Deterrent (GBSD), which is optimistically slated for deployment starting in 2029 and lasting through 2036.23 Meeting this eight-year schedule requires the capability to produce on average 75 pits per year if the estimated 600 W78s in the current arsenal are all replaced with the new W87-1 by the time all the new GBSD missiles are deployed.24 To be ready in time, the NNSA argues that the United States has to begin building a pit production facility now, partially because it may take as long as 15 years to bring any new pit production facility into operation.25</w:t>
      </w:r>
    </w:p>
    <w:p w14:paraId="509DC272" w14:textId="77777777" w:rsidR="00D77DDB" w:rsidRPr="008617FF" w:rsidRDefault="00D77DDB" w:rsidP="00D77DDB">
      <w:pPr>
        <w:pStyle w:val="Heading4"/>
        <w:rPr>
          <w:rFonts w:asciiTheme="majorHAnsi" w:hAnsiTheme="majorHAnsi" w:cstheme="majorHAnsi"/>
        </w:rPr>
      </w:pPr>
      <w:r w:rsidRPr="008617FF">
        <w:rPr>
          <w:rFonts w:asciiTheme="majorHAnsi" w:hAnsiTheme="majorHAnsi" w:cstheme="majorHAnsi"/>
        </w:rPr>
        <w:t xml:space="preserve">The timeframe for their impact is </w:t>
      </w:r>
      <w:r w:rsidRPr="008617FF">
        <w:rPr>
          <w:rFonts w:asciiTheme="majorHAnsi" w:hAnsiTheme="majorHAnsi" w:cstheme="majorHAnsi"/>
          <w:u w:val="single"/>
        </w:rPr>
        <w:t>130 years</w:t>
      </w:r>
    </w:p>
    <w:p w14:paraId="4F396E0C" w14:textId="18CAA131" w:rsidR="00D77DDB" w:rsidRPr="008617FF" w:rsidRDefault="00D77DDB" w:rsidP="00D77DDB">
      <w:pPr>
        <w:spacing w:after="0" w:line="240" w:lineRule="auto"/>
        <w:rPr>
          <w:rFonts w:asciiTheme="majorHAnsi" w:hAnsiTheme="majorHAnsi" w:cstheme="majorHAnsi"/>
        </w:rPr>
      </w:pPr>
      <w:r w:rsidRPr="008617FF">
        <w:rPr>
          <w:rStyle w:val="Style13ptBold"/>
          <w:rFonts w:asciiTheme="majorHAnsi" w:hAnsiTheme="majorHAnsi" w:cstheme="majorHAnsi"/>
        </w:rPr>
        <w:t>Dalnoki-Veress 20</w:t>
      </w:r>
      <w:r w:rsidRPr="008617FF">
        <w:rPr>
          <w:rFonts w:asciiTheme="majorHAnsi" w:hAnsiTheme="majorHAnsi" w:cstheme="majorHAnsi"/>
        </w:rPr>
        <w:t xml:space="preserve"> (Ferenc Dalnoki-Veress has</w:t>
      </w:r>
      <w:r w:rsidR="00C03D4F" w:rsidRPr="008617FF">
        <w:rPr>
          <w:rFonts w:asciiTheme="majorHAnsi" w:hAnsiTheme="majorHAnsi" w:cstheme="majorHAnsi"/>
        </w:rPr>
        <w:t xml:space="preserve"> a </w:t>
      </w:r>
      <w:r w:rsidRPr="008617FF">
        <w:rPr>
          <w:rFonts w:asciiTheme="majorHAnsi" w:hAnsiTheme="majorHAnsi" w:cstheme="majorHAnsi"/>
        </w:rPr>
        <w:t xml:space="preserve">PhD in nuclear </w:t>
      </w:r>
      <w:r w:rsidR="00C03D4F" w:rsidRPr="008617FF">
        <w:rPr>
          <w:rFonts w:asciiTheme="majorHAnsi" w:hAnsiTheme="majorHAnsi" w:cstheme="majorHAnsi"/>
        </w:rPr>
        <w:t>physics</w:t>
      </w:r>
      <w:r w:rsidRPr="008617FF">
        <w:rPr>
          <w:rFonts w:asciiTheme="majorHAnsi" w:hAnsiTheme="majorHAnsi" w:cstheme="majorHAnsi"/>
        </w:rPr>
        <w:t>, is an adjunct professor at Middleburry University, and has previously taught at the Max Planck Institute for Nuclear Physics and Princeton University’s Physics Department, "A restart of nuclear testing offers little scientific value to the US and would benefit other countries," Conversation, 7-14-2020, https://theconversation.com/a-restart-of-nuclear-testing-offers-little-scientific-value-to-the-us-and-would-benefit-other-countries-141168 )//ILake-VP</w:t>
      </w:r>
    </w:p>
    <w:p w14:paraId="693FAC02" w14:textId="77777777" w:rsidR="00D77DDB" w:rsidRPr="008617FF" w:rsidRDefault="00D77DDB" w:rsidP="00D77DDB">
      <w:pPr>
        <w:spacing w:after="0" w:line="240" w:lineRule="auto"/>
        <w:rPr>
          <w:rFonts w:asciiTheme="majorHAnsi" w:hAnsiTheme="majorHAnsi" w:cstheme="majorHAnsi"/>
          <w:sz w:val="24"/>
        </w:rPr>
      </w:pPr>
    </w:p>
    <w:p w14:paraId="4AB6A6E9" w14:textId="77777777" w:rsidR="00D77DDB" w:rsidRPr="008617FF" w:rsidRDefault="00D77DDB" w:rsidP="00D77DDB">
      <w:pPr>
        <w:rPr>
          <w:rFonts w:asciiTheme="majorHAnsi" w:hAnsiTheme="majorHAnsi" w:cstheme="majorHAnsi"/>
          <w:u w:val="single"/>
        </w:rPr>
      </w:pPr>
      <w:r w:rsidRPr="008617FF">
        <w:rPr>
          <w:rFonts w:asciiTheme="majorHAnsi" w:hAnsiTheme="majorHAnsi" w:cstheme="majorHAnsi"/>
          <w:u w:val="single"/>
        </w:rPr>
        <w:t xml:space="preserve">The weapons in the </w:t>
      </w:r>
      <w:r w:rsidRPr="008617FF">
        <w:rPr>
          <w:rFonts w:asciiTheme="majorHAnsi" w:hAnsiTheme="majorHAnsi" w:cstheme="majorHAnsi"/>
          <w:highlight w:val="green"/>
          <w:u w:val="single"/>
        </w:rPr>
        <w:t>U.S. arsenal</w:t>
      </w:r>
      <w:r w:rsidRPr="008617FF">
        <w:rPr>
          <w:rFonts w:asciiTheme="majorHAnsi" w:hAnsiTheme="majorHAnsi" w:cstheme="majorHAnsi"/>
          <w:u w:val="single"/>
        </w:rPr>
        <w:t xml:space="preserve"> are, on average, about</w:t>
      </w:r>
      <w:r w:rsidRPr="008617FF">
        <w:rPr>
          <w:rFonts w:asciiTheme="majorHAnsi" w:hAnsiTheme="majorHAnsi" w:cstheme="majorHAnsi"/>
          <w:highlight w:val="green"/>
          <w:u w:val="single"/>
        </w:rPr>
        <w:t> </w:t>
      </w:r>
      <w:hyperlink r:id="rId29" w:history="1">
        <w:r w:rsidRPr="008617FF">
          <w:rPr>
            <w:rStyle w:val="Hyperlink"/>
            <w:rFonts w:asciiTheme="majorHAnsi" w:hAnsiTheme="majorHAnsi" w:cstheme="majorHAnsi"/>
            <w:b/>
            <w:highlight w:val="green"/>
            <w:u w:val="single"/>
          </w:rPr>
          <w:t>25 years old</w:t>
        </w:r>
      </w:hyperlink>
      <w:r w:rsidRPr="008617FF">
        <w:rPr>
          <w:rFonts w:asciiTheme="majorHAnsi" w:hAnsiTheme="majorHAnsi" w:cstheme="majorHAnsi"/>
          <w:sz w:val="16"/>
        </w:rPr>
        <w:t xml:space="preserve">. The </w:t>
      </w:r>
      <w:r w:rsidRPr="008617FF">
        <w:rPr>
          <w:rFonts w:asciiTheme="majorHAnsi" w:hAnsiTheme="majorHAnsi" w:cstheme="majorHAnsi"/>
          <w:u w:val="single"/>
        </w:rPr>
        <w:t>main concern</w:t>
      </w:r>
      <w:r w:rsidRPr="008617FF">
        <w:rPr>
          <w:rFonts w:asciiTheme="majorHAnsi" w:hAnsiTheme="majorHAnsi" w:cstheme="majorHAnsi"/>
          <w:sz w:val="16"/>
        </w:rPr>
        <w:t xml:space="preserve"> of people pushing to resume testing</w:t>
      </w:r>
      <w:r w:rsidRPr="008617FF">
        <w:rPr>
          <w:rFonts w:asciiTheme="majorHAnsi" w:hAnsiTheme="majorHAnsi" w:cstheme="majorHAnsi"/>
          <w:u w:val="single"/>
        </w:rPr>
        <w:t xml:space="preserve"> is that</w:t>
      </w:r>
      <w:r w:rsidRPr="008617FF">
        <w:rPr>
          <w:rFonts w:asciiTheme="majorHAnsi" w:hAnsiTheme="majorHAnsi" w:cstheme="majorHAnsi"/>
          <w:sz w:val="16"/>
          <w:szCs w:val="16"/>
        </w:rPr>
        <w:t xml:space="preserve"> the</w:t>
      </w:r>
      <w:r w:rsidRPr="008617FF">
        <w:rPr>
          <w:rFonts w:asciiTheme="majorHAnsi" w:hAnsiTheme="majorHAnsi" w:cstheme="majorHAnsi"/>
          <w:u w:val="single"/>
        </w:rPr>
        <w:t xml:space="preserve"> plutonium pits </w:t>
      </w:r>
      <w:r w:rsidRPr="008617FF">
        <w:rPr>
          <w:rFonts w:asciiTheme="majorHAnsi" w:hAnsiTheme="majorHAnsi" w:cstheme="majorHAnsi"/>
          <w:sz w:val="16"/>
          <w:szCs w:val="16"/>
        </w:rPr>
        <w:t>may have</w:t>
      </w:r>
      <w:r w:rsidRPr="008617FF">
        <w:rPr>
          <w:rFonts w:asciiTheme="majorHAnsi" w:hAnsiTheme="majorHAnsi" w:cstheme="majorHAnsi"/>
          <w:u w:val="single"/>
        </w:rPr>
        <w:t xml:space="preserve"> deteriorated from their own radiation in the time since they were made and will not properly trigger the second fusion stage of the explosion.</w:t>
      </w:r>
    </w:p>
    <w:p w14:paraId="5C2E1ED8" w14:textId="77777777" w:rsidR="00D77DDB" w:rsidRPr="008617FF" w:rsidRDefault="00D77DDB" w:rsidP="00D77DDB">
      <w:pPr>
        <w:rPr>
          <w:rFonts w:asciiTheme="majorHAnsi" w:hAnsiTheme="majorHAnsi" w:cstheme="majorHAnsi"/>
          <w:sz w:val="16"/>
          <w:szCs w:val="16"/>
        </w:rPr>
      </w:pPr>
      <w:r w:rsidRPr="008617FF">
        <w:rPr>
          <w:rFonts w:asciiTheme="majorHAnsi" w:hAnsiTheme="majorHAnsi" w:cstheme="majorHAnsi"/>
          <w:sz w:val="16"/>
          <w:szCs w:val="16"/>
        </w:rPr>
        <w:t>Since most of the previous tests were done on much younger bombs with newer plutonium pits, supporters of testing claim that the subcritical tests </w:t>
      </w:r>
      <w:hyperlink r:id="rId30" w:history="1">
        <w:r w:rsidRPr="008617FF">
          <w:rPr>
            <w:rStyle w:val="Hyperlink"/>
            <w:rFonts w:asciiTheme="majorHAnsi" w:hAnsiTheme="majorHAnsi" w:cstheme="majorHAnsi"/>
            <w:sz w:val="16"/>
            <w:szCs w:val="16"/>
          </w:rPr>
          <w:t>cannot accurately test this part of the process</w:t>
        </w:r>
      </w:hyperlink>
      <w:r w:rsidRPr="008617FF">
        <w:rPr>
          <w:rFonts w:asciiTheme="majorHAnsi" w:hAnsiTheme="majorHAnsi" w:cstheme="majorHAnsi"/>
          <w:sz w:val="16"/>
          <w:szCs w:val="16"/>
        </w:rPr>
        <w:t>.</w:t>
      </w:r>
    </w:p>
    <w:p w14:paraId="510F3CD6" w14:textId="038CDC32" w:rsidR="00D77DDB" w:rsidRPr="008617FF" w:rsidRDefault="00D77DDB" w:rsidP="00E7177B">
      <w:pPr>
        <w:rPr>
          <w:rFonts w:asciiTheme="majorHAnsi" w:hAnsiTheme="majorHAnsi" w:cstheme="majorHAnsi"/>
          <w:sz w:val="16"/>
        </w:rPr>
      </w:pPr>
      <w:r w:rsidRPr="008617FF">
        <w:rPr>
          <w:rFonts w:asciiTheme="majorHAnsi" w:hAnsiTheme="majorHAnsi" w:cstheme="majorHAnsi"/>
          <w:sz w:val="16"/>
        </w:rPr>
        <w:t xml:space="preserve">The deterioration of the plutonium pit is a valid concern. To study this, </w:t>
      </w:r>
      <w:r w:rsidRPr="008617FF">
        <w:rPr>
          <w:rFonts w:asciiTheme="majorHAnsi" w:hAnsiTheme="majorHAnsi" w:cstheme="majorHAnsi"/>
          <w:highlight w:val="green"/>
          <w:u w:val="single"/>
        </w:rPr>
        <w:t>researcher</w:t>
      </w:r>
      <w:r w:rsidRPr="008617FF">
        <w:rPr>
          <w:rFonts w:asciiTheme="majorHAnsi" w:hAnsiTheme="majorHAnsi" w:cstheme="majorHAnsi"/>
          <w:u w:val="single"/>
        </w:rPr>
        <w:t xml:space="preserve">s </w:t>
      </w:r>
      <w:r w:rsidRPr="008617FF">
        <w:rPr>
          <w:rFonts w:asciiTheme="majorHAnsi" w:hAnsiTheme="majorHAnsi" w:cstheme="majorHAnsi"/>
          <w:sz w:val="16"/>
        </w:rPr>
        <w:t>at </w:t>
      </w:r>
      <w:hyperlink r:id="rId31" w:history="1">
        <w:r w:rsidRPr="008617FF">
          <w:rPr>
            <w:rStyle w:val="Hyperlink"/>
            <w:rFonts w:asciiTheme="majorHAnsi" w:hAnsiTheme="majorHAnsi" w:cstheme="majorHAnsi"/>
            <w:sz w:val="16"/>
          </w:rPr>
          <w:t>Lawrence Livermore National Laboratory</w:t>
        </w:r>
      </w:hyperlink>
      <w:r w:rsidRPr="008617FF">
        <w:rPr>
          <w:rFonts w:asciiTheme="majorHAnsi" w:hAnsiTheme="majorHAnsi" w:cstheme="majorHAnsi"/>
          <w:sz w:val="16"/>
        </w:rPr>
        <w:t> </w:t>
      </w:r>
      <w:r w:rsidRPr="008617FF">
        <w:rPr>
          <w:rFonts w:asciiTheme="majorHAnsi" w:hAnsiTheme="majorHAnsi" w:cstheme="majorHAnsi"/>
          <w:highlight w:val="green"/>
          <w:u w:val="single"/>
        </w:rPr>
        <w:t>used</w:t>
      </w:r>
      <w:r w:rsidRPr="008617FF">
        <w:rPr>
          <w:rFonts w:asciiTheme="majorHAnsi" w:hAnsiTheme="majorHAnsi" w:cstheme="majorHAnsi"/>
          <w:u w:val="single"/>
        </w:rPr>
        <w:t xml:space="preserve"> a </w:t>
      </w:r>
      <w:r w:rsidRPr="008617FF">
        <w:rPr>
          <w:rFonts w:asciiTheme="majorHAnsi" w:hAnsiTheme="majorHAnsi" w:cstheme="majorHAnsi"/>
          <w:b/>
          <w:highlight w:val="green"/>
          <w:u w:val="single"/>
        </w:rPr>
        <w:t>far more radioactive</w:t>
      </w:r>
      <w:r w:rsidRPr="008617FF">
        <w:rPr>
          <w:rFonts w:asciiTheme="majorHAnsi" w:hAnsiTheme="majorHAnsi" w:cstheme="majorHAnsi"/>
          <w:u w:val="single"/>
        </w:rPr>
        <w:t xml:space="preserve"> type of </w:t>
      </w:r>
      <w:r w:rsidRPr="008617FF">
        <w:rPr>
          <w:rFonts w:asciiTheme="majorHAnsi" w:hAnsiTheme="majorHAnsi" w:cstheme="majorHAnsi"/>
          <w:highlight w:val="green"/>
          <w:u w:val="single"/>
        </w:rPr>
        <w:t>plutonium</w:t>
      </w:r>
      <w:r w:rsidRPr="008617FF">
        <w:rPr>
          <w:rFonts w:asciiTheme="majorHAnsi" w:hAnsiTheme="majorHAnsi" w:cstheme="majorHAnsi"/>
          <w:u w:val="single"/>
        </w:rPr>
        <w:t xml:space="preserve"> and artificially aged the metal to simulate the effects of what would be equivalent to </w:t>
      </w:r>
      <w:r w:rsidRPr="008617FF">
        <w:rPr>
          <w:rFonts w:asciiTheme="majorHAnsi" w:hAnsiTheme="majorHAnsi" w:cstheme="majorHAnsi"/>
          <w:b/>
          <w:u w:val="single"/>
        </w:rPr>
        <w:t>150 years of radiation</w:t>
      </w:r>
      <w:r w:rsidRPr="008617FF">
        <w:rPr>
          <w:rFonts w:asciiTheme="majorHAnsi" w:hAnsiTheme="majorHAnsi" w:cstheme="majorHAnsi"/>
          <w:u w:val="single"/>
        </w:rPr>
        <w:t xml:space="preserve"> on a normal plutonium pit. </w:t>
      </w:r>
      <w:r w:rsidRPr="008617FF">
        <w:rPr>
          <w:rFonts w:asciiTheme="majorHAnsi" w:hAnsiTheme="majorHAnsi" w:cstheme="majorHAnsi"/>
          <w:sz w:val="16"/>
        </w:rPr>
        <w:t xml:space="preserve">They </w:t>
      </w:r>
      <w:r w:rsidRPr="008617FF">
        <w:rPr>
          <w:rFonts w:asciiTheme="majorHAnsi" w:hAnsiTheme="majorHAnsi" w:cstheme="majorHAnsi"/>
          <w:highlight w:val="green"/>
          <w:u w:val="single"/>
        </w:rPr>
        <w:t>found</w:t>
      </w:r>
      <w:r w:rsidRPr="008617FF">
        <w:rPr>
          <w:rFonts w:asciiTheme="majorHAnsi" w:hAnsiTheme="majorHAnsi" w:cstheme="majorHAnsi"/>
          <w:u w:val="single"/>
        </w:rPr>
        <w:t xml:space="preserve"> that </w:t>
      </w:r>
      <w:r w:rsidRPr="008617FF">
        <w:rPr>
          <w:rFonts w:asciiTheme="majorHAnsi" w:hAnsiTheme="majorHAnsi" w:cstheme="majorHAnsi"/>
          <w:sz w:val="16"/>
        </w:rPr>
        <w:t xml:space="preserve">the </w:t>
      </w:r>
      <w:r w:rsidRPr="008617FF">
        <w:rPr>
          <w:rFonts w:asciiTheme="majorHAnsi" w:hAnsiTheme="majorHAnsi" w:cstheme="majorHAnsi"/>
          <w:highlight w:val="green"/>
          <w:u w:val="single"/>
        </w:rPr>
        <w:t xml:space="preserve">aged </w:t>
      </w:r>
      <w:r w:rsidRPr="008617FF">
        <w:rPr>
          <w:rFonts w:asciiTheme="majorHAnsi" w:hAnsiTheme="majorHAnsi" w:cstheme="majorHAnsi"/>
          <w:u w:val="single"/>
        </w:rPr>
        <w:t>plutonium</w:t>
      </w:r>
      <w:r w:rsidRPr="008617FF">
        <w:rPr>
          <w:rFonts w:asciiTheme="majorHAnsi" w:hAnsiTheme="majorHAnsi" w:cstheme="majorHAnsi"/>
          <w:highlight w:val="green"/>
          <w:u w:val="single"/>
        </w:rPr>
        <w:t xml:space="preserve"> pits</w:t>
      </w:r>
      <w:r w:rsidRPr="008617FF">
        <w:rPr>
          <w:rFonts w:asciiTheme="majorHAnsi" w:hAnsiTheme="majorHAnsi" w:cstheme="majorHAnsi"/>
          <w:u w:val="single"/>
        </w:rPr>
        <w:t xml:space="preserve"> “will </w:t>
      </w:r>
      <w:r w:rsidRPr="008617FF">
        <w:rPr>
          <w:rFonts w:asciiTheme="majorHAnsi" w:hAnsiTheme="majorHAnsi" w:cstheme="majorHAnsi"/>
          <w:b/>
          <w:highlight w:val="green"/>
          <w:u w:val="single"/>
        </w:rPr>
        <w:t>retain</w:t>
      </w:r>
      <w:r w:rsidRPr="008617FF">
        <w:rPr>
          <w:rFonts w:asciiTheme="majorHAnsi" w:hAnsiTheme="majorHAnsi" w:cstheme="majorHAnsi"/>
          <w:b/>
          <w:u w:val="single"/>
        </w:rPr>
        <w:t xml:space="preserve"> their </w:t>
      </w:r>
      <w:r w:rsidRPr="008617FF">
        <w:rPr>
          <w:rFonts w:asciiTheme="majorHAnsi" w:hAnsiTheme="majorHAnsi" w:cstheme="majorHAnsi"/>
          <w:b/>
          <w:highlight w:val="green"/>
          <w:u w:val="single"/>
        </w:rPr>
        <w:t>size, shape, and strength</w:t>
      </w:r>
      <w:r w:rsidRPr="008617FF">
        <w:rPr>
          <w:rFonts w:asciiTheme="majorHAnsi" w:hAnsiTheme="majorHAnsi" w:cstheme="majorHAnsi"/>
          <w:u w:val="single"/>
        </w:rPr>
        <w:t xml:space="preserve"> despite increasing damage</w:t>
      </w:r>
      <w:r w:rsidRPr="008617FF">
        <w:rPr>
          <w:rFonts w:asciiTheme="majorHAnsi" w:hAnsiTheme="majorHAnsi" w:cstheme="majorHAnsi"/>
          <w:sz w:val="16"/>
        </w:rPr>
        <w:t xml:space="preserve"> from self-irradiatio</w:t>
      </w:r>
      <w:r w:rsidRPr="008617FF">
        <w:rPr>
          <w:rFonts w:asciiTheme="majorHAnsi" w:hAnsiTheme="majorHAnsi" w:cstheme="majorHAnsi"/>
          <w:sz w:val="16"/>
          <w:szCs w:val="16"/>
        </w:rPr>
        <w:t>n,”</w:t>
      </w:r>
      <w:r w:rsidRPr="008617FF">
        <w:rPr>
          <w:rFonts w:asciiTheme="majorHAnsi" w:hAnsiTheme="majorHAnsi" w:cstheme="majorHAnsi"/>
          <w:u w:val="single"/>
        </w:rPr>
        <w:t xml:space="preserve"> and </w:t>
      </w:r>
      <w:r w:rsidRPr="008617FF">
        <w:rPr>
          <w:rFonts w:asciiTheme="majorHAnsi" w:hAnsiTheme="majorHAnsi" w:cstheme="majorHAnsi"/>
          <w:highlight w:val="green"/>
          <w:u w:val="single"/>
        </w:rPr>
        <w:t>concluded</w:t>
      </w:r>
      <w:r w:rsidRPr="008617FF">
        <w:rPr>
          <w:rFonts w:asciiTheme="majorHAnsi" w:hAnsiTheme="majorHAnsi" w:cstheme="majorHAnsi"/>
          <w:u w:val="single"/>
        </w:rPr>
        <w:t xml:space="preserve"> that “the </w:t>
      </w:r>
      <w:r w:rsidRPr="008617FF">
        <w:rPr>
          <w:rFonts w:asciiTheme="majorHAnsi" w:hAnsiTheme="majorHAnsi" w:cstheme="majorHAnsi"/>
          <w:b/>
          <w:highlight w:val="green"/>
          <w:u w:val="single"/>
        </w:rPr>
        <w:t>pits will function as designed up to </w:t>
      </w:r>
      <w:hyperlink r:id="rId32" w:history="1">
        <w:r w:rsidRPr="008617FF">
          <w:rPr>
            <w:rStyle w:val="Hyperlink"/>
            <w:rFonts w:asciiTheme="majorHAnsi" w:hAnsiTheme="majorHAnsi" w:cstheme="majorHAnsi"/>
            <w:b/>
            <w:highlight w:val="green"/>
            <w:u w:val="single"/>
          </w:rPr>
          <w:t>150 years after</w:t>
        </w:r>
        <w:r w:rsidRPr="008617FF">
          <w:rPr>
            <w:rStyle w:val="Hyperlink"/>
            <w:rFonts w:asciiTheme="majorHAnsi" w:hAnsiTheme="majorHAnsi" w:cstheme="majorHAnsi"/>
            <w:b/>
            <w:u w:val="single"/>
          </w:rPr>
          <w:t xml:space="preserve"> they have been</w:t>
        </w:r>
        <w:r w:rsidRPr="008617FF">
          <w:rPr>
            <w:rStyle w:val="Hyperlink"/>
            <w:rFonts w:asciiTheme="majorHAnsi" w:hAnsiTheme="majorHAnsi" w:cstheme="majorHAnsi"/>
            <w:b/>
            <w:highlight w:val="green"/>
            <w:u w:val="single"/>
          </w:rPr>
          <w:t xml:space="preserve"> manufactured.</w:t>
        </w:r>
      </w:hyperlink>
      <w:r w:rsidRPr="008617FF">
        <w:rPr>
          <w:rFonts w:asciiTheme="majorHAnsi" w:hAnsiTheme="majorHAnsi" w:cstheme="majorHAnsi"/>
          <w:u w:val="single"/>
        </w:rPr>
        <w:t>”</w:t>
      </w:r>
    </w:p>
    <w:p w14:paraId="7A4AE951" w14:textId="0BAF5895" w:rsidR="00642A7E" w:rsidRPr="008617FF" w:rsidRDefault="00642A7E" w:rsidP="00642A7E">
      <w:pPr>
        <w:pStyle w:val="Heading2"/>
        <w:rPr>
          <w:rFonts w:asciiTheme="majorHAnsi" w:hAnsiTheme="majorHAnsi" w:cstheme="majorHAnsi"/>
        </w:rPr>
      </w:pPr>
      <w:r w:rsidRPr="008617FF">
        <w:rPr>
          <w:rFonts w:asciiTheme="majorHAnsi" w:hAnsiTheme="majorHAnsi" w:cstheme="majorHAnsi"/>
        </w:rPr>
        <w:lastRenderedPageBreak/>
        <w:t>Inherency</w:t>
      </w:r>
    </w:p>
    <w:p w14:paraId="26E5CA34" w14:textId="77777777" w:rsidR="00642A7E" w:rsidRPr="008617FF" w:rsidRDefault="00642A7E" w:rsidP="00642A7E">
      <w:pPr>
        <w:pStyle w:val="Heading3"/>
        <w:rPr>
          <w:rFonts w:asciiTheme="majorHAnsi" w:hAnsiTheme="majorHAnsi" w:cstheme="majorHAnsi"/>
        </w:rPr>
      </w:pPr>
      <w:r w:rsidRPr="008617FF">
        <w:rPr>
          <w:rFonts w:asciiTheme="majorHAnsi" w:hAnsiTheme="majorHAnsi" w:cstheme="majorHAnsi"/>
        </w:rPr>
        <w:lastRenderedPageBreak/>
        <w:t>2AC – Inherency</w:t>
      </w:r>
    </w:p>
    <w:p w14:paraId="588AF771"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 xml:space="preserve">Pentagon is upgrading to GBSDs </w:t>
      </w:r>
      <w:r w:rsidRPr="008617FF">
        <w:rPr>
          <w:rFonts w:asciiTheme="majorHAnsi" w:hAnsiTheme="majorHAnsi" w:cstheme="majorHAnsi"/>
          <w:u w:val="single"/>
        </w:rPr>
        <w:t>now</w:t>
      </w:r>
      <w:r w:rsidRPr="008617FF">
        <w:rPr>
          <w:rFonts w:asciiTheme="majorHAnsi" w:hAnsiTheme="majorHAnsi" w:cstheme="majorHAnsi"/>
        </w:rPr>
        <w:t xml:space="preserve"> which includes </w:t>
      </w:r>
      <w:r w:rsidRPr="008617FF">
        <w:rPr>
          <w:rFonts w:asciiTheme="majorHAnsi" w:hAnsiTheme="majorHAnsi" w:cstheme="majorHAnsi"/>
          <w:u w:val="single"/>
        </w:rPr>
        <w:t>W87-1s</w:t>
      </w:r>
      <w:r w:rsidRPr="008617FF">
        <w:rPr>
          <w:rFonts w:asciiTheme="majorHAnsi" w:hAnsiTheme="majorHAnsi" w:cstheme="majorHAnsi"/>
        </w:rPr>
        <w:t>.</w:t>
      </w:r>
    </w:p>
    <w:p w14:paraId="66439FFC" w14:textId="77777777" w:rsidR="00642A7E" w:rsidRPr="008617FF" w:rsidRDefault="00642A7E" w:rsidP="00642A7E">
      <w:pPr>
        <w:rPr>
          <w:rFonts w:asciiTheme="majorHAnsi" w:hAnsiTheme="majorHAnsi" w:cstheme="majorHAnsi"/>
        </w:rPr>
      </w:pPr>
      <w:r w:rsidRPr="008617FF">
        <w:rPr>
          <w:rStyle w:val="Style13ptBold"/>
          <w:rFonts w:asciiTheme="majorHAnsi" w:hAnsiTheme="majorHAnsi" w:cstheme="majorHAnsi"/>
        </w:rPr>
        <w:t>Mizokami 21</w:t>
      </w:r>
      <w:r w:rsidRPr="008617FF">
        <w:rPr>
          <w:rFonts w:asciiTheme="majorHAnsi" w:hAnsiTheme="majorHAnsi" w:cstheme="majorHAnsi"/>
        </w:rPr>
        <w:t xml:space="preserve"> [Kyle Mizokami – defense and security writer for the </w:t>
      </w:r>
      <w:r w:rsidRPr="008617FF">
        <w:rPr>
          <w:rFonts w:asciiTheme="majorHAnsi" w:hAnsiTheme="majorHAnsi" w:cstheme="majorHAnsi"/>
          <w:i/>
          <w:iCs/>
        </w:rPr>
        <w:t>National Interest</w:t>
      </w:r>
      <w:r w:rsidRPr="008617FF">
        <w:rPr>
          <w:rFonts w:asciiTheme="majorHAnsi" w:hAnsiTheme="majorHAnsi" w:cstheme="majorHAnsi"/>
        </w:rPr>
        <w:t xml:space="preserve">, </w:t>
      </w:r>
      <w:r w:rsidRPr="008617FF">
        <w:rPr>
          <w:rFonts w:asciiTheme="majorHAnsi" w:hAnsiTheme="majorHAnsi" w:cstheme="majorHAnsi"/>
          <w:i/>
          <w:iCs/>
        </w:rPr>
        <w:t>Foreign Policy</w:t>
      </w:r>
      <w:r w:rsidRPr="008617FF">
        <w:rPr>
          <w:rFonts w:asciiTheme="majorHAnsi" w:hAnsiTheme="majorHAnsi" w:cstheme="majorHAnsi"/>
        </w:rPr>
        <w:t xml:space="preserve">, and </w:t>
      </w:r>
      <w:r w:rsidRPr="008617FF">
        <w:rPr>
          <w:rFonts w:asciiTheme="majorHAnsi" w:hAnsiTheme="majorHAnsi" w:cstheme="majorHAnsi"/>
          <w:i/>
          <w:iCs/>
        </w:rPr>
        <w:t>Popular Mechanisms</w:t>
      </w:r>
      <w:r w:rsidRPr="008617FF">
        <w:rPr>
          <w:rFonts w:asciiTheme="majorHAnsi" w:hAnsiTheme="majorHAnsi" w:cstheme="majorHAnsi"/>
        </w:rPr>
        <w:t>; "The Pentagon's Sword of Armageddon Will Fly in 2023"; Popular Mechanics; 6-25-2021; Accessible Online at https://www.popularmechanics.com/military/weapons/a36744219/ground-based-strategic-deterrent/] DL 7-12-2021</w:t>
      </w:r>
    </w:p>
    <w:p w14:paraId="4B5D8301"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highlight w:val="green"/>
        </w:rPr>
        <w:t>Pentagon’s</w:t>
      </w:r>
      <w:r w:rsidRPr="008617FF">
        <w:rPr>
          <w:rFonts w:asciiTheme="majorHAnsi" w:hAnsiTheme="majorHAnsi" w:cstheme="majorHAnsi"/>
          <w:sz w:val="16"/>
        </w:rPr>
        <w:t xml:space="preserve"> next </w:t>
      </w:r>
      <w:r w:rsidRPr="008617FF">
        <w:rPr>
          <w:rStyle w:val="StyleUnderline"/>
          <w:rFonts w:asciiTheme="majorHAnsi" w:hAnsiTheme="majorHAnsi" w:cstheme="majorHAnsi"/>
          <w:highlight w:val="green"/>
        </w:rPr>
        <w:t>i</w:t>
      </w:r>
      <w:r w:rsidRPr="008617FF">
        <w:rPr>
          <w:rStyle w:val="StyleUnderline"/>
          <w:rFonts w:asciiTheme="majorHAnsi" w:hAnsiTheme="majorHAnsi" w:cstheme="majorHAnsi"/>
        </w:rPr>
        <w:t>nter</w:t>
      </w:r>
      <w:r w:rsidRPr="008617FF">
        <w:rPr>
          <w:rStyle w:val="StyleUnderline"/>
          <w:rFonts w:asciiTheme="majorHAnsi" w:hAnsiTheme="majorHAnsi" w:cstheme="majorHAnsi"/>
          <w:highlight w:val="green"/>
        </w:rPr>
        <w:t>c</w:t>
      </w:r>
      <w:r w:rsidRPr="008617FF">
        <w:rPr>
          <w:rStyle w:val="StyleUnderline"/>
          <w:rFonts w:asciiTheme="majorHAnsi" w:hAnsiTheme="majorHAnsi" w:cstheme="majorHAnsi"/>
        </w:rPr>
        <w:t xml:space="preserve">ontinental </w:t>
      </w:r>
      <w:r w:rsidRPr="008617FF">
        <w:rPr>
          <w:rStyle w:val="StyleUnderline"/>
          <w:rFonts w:asciiTheme="majorHAnsi" w:hAnsiTheme="majorHAnsi" w:cstheme="majorHAnsi"/>
          <w:highlight w:val="green"/>
        </w:rPr>
        <w:t>b</w:t>
      </w:r>
      <w:r w:rsidRPr="008617FF">
        <w:rPr>
          <w:rStyle w:val="StyleUnderline"/>
          <w:rFonts w:asciiTheme="majorHAnsi" w:hAnsiTheme="majorHAnsi" w:cstheme="majorHAnsi"/>
        </w:rPr>
        <w:t xml:space="preserve">allistic </w:t>
      </w:r>
      <w:r w:rsidRPr="008617FF">
        <w:rPr>
          <w:rStyle w:val="StyleUnderline"/>
          <w:rFonts w:asciiTheme="majorHAnsi" w:hAnsiTheme="majorHAnsi" w:cstheme="majorHAnsi"/>
          <w:highlight w:val="green"/>
        </w:rPr>
        <w:t>m</w:t>
      </w:r>
      <w:r w:rsidRPr="008617FF">
        <w:rPr>
          <w:rStyle w:val="StyleUnderline"/>
          <w:rFonts w:asciiTheme="majorHAnsi" w:hAnsiTheme="majorHAnsi" w:cstheme="majorHAnsi"/>
        </w:rPr>
        <w:t xml:space="preserve">issile will </w:t>
      </w:r>
      <w:r w:rsidRPr="008617FF">
        <w:rPr>
          <w:rStyle w:val="StyleUnderline"/>
          <w:rFonts w:asciiTheme="majorHAnsi" w:hAnsiTheme="majorHAnsi" w:cstheme="majorHAnsi"/>
          <w:highlight w:val="green"/>
        </w:rPr>
        <w:t xml:space="preserve">begin </w:t>
      </w:r>
      <w:r w:rsidRPr="008617FF">
        <w:rPr>
          <w:rStyle w:val="Emphasis"/>
          <w:rFonts w:asciiTheme="majorHAnsi" w:hAnsiTheme="majorHAnsi" w:cstheme="majorHAnsi"/>
          <w:highlight w:val="green"/>
        </w:rPr>
        <w:t>test flights</w:t>
      </w:r>
      <w:r w:rsidRPr="008617FF">
        <w:rPr>
          <w:rFonts w:asciiTheme="majorHAnsi" w:hAnsiTheme="majorHAnsi" w:cstheme="majorHAnsi"/>
          <w:sz w:val="16"/>
        </w:rPr>
        <w:t xml:space="preserve"> in 2023, the Air Force announced.</w:t>
      </w:r>
    </w:p>
    <w:p w14:paraId="5D778BE3" w14:textId="77777777"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rPr>
        <w:t>The</w:t>
      </w:r>
      <w:r w:rsidRPr="008617FF">
        <w:rPr>
          <w:rFonts w:asciiTheme="majorHAnsi" w:hAnsiTheme="majorHAnsi" w:cstheme="majorHAnsi"/>
          <w:sz w:val="16"/>
        </w:rPr>
        <w:t xml:space="preserve"> Ground Based Strategic Deterrent (</w:t>
      </w:r>
      <w:r w:rsidRPr="008617FF">
        <w:rPr>
          <w:rStyle w:val="StyleUnderline"/>
          <w:rFonts w:asciiTheme="majorHAnsi" w:hAnsiTheme="majorHAnsi" w:cstheme="majorHAnsi"/>
          <w:highlight w:val="green"/>
        </w:rPr>
        <w:t>GBSD</w:t>
      </w:r>
      <w:r w:rsidRPr="008617FF">
        <w:rPr>
          <w:rFonts w:asciiTheme="majorHAnsi" w:hAnsiTheme="majorHAnsi" w:cstheme="majorHAnsi"/>
          <w:sz w:val="16"/>
        </w:rPr>
        <w:t xml:space="preserve">) missile </w:t>
      </w:r>
      <w:r w:rsidRPr="008617FF">
        <w:rPr>
          <w:rStyle w:val="StyleUnderline"/>
          <w:rFonts w:asciiTheme="majorHAnsi" w:hAnsiTheme="majorHAnsi" w:cstheme="majorHAnsi"/>
          <w:highlight w:val="green"/>
        </w:rPr>
        <w:t>will replace</w:t>
      </w:r>
      <w:r w:rsidRPr="008617FF">
        <w:rPr>
          <w:rStyle w:val="StyleUnderline"/>
          <w:rFonts w:asciiTheme="majorHAnsi" w:hAnsiTheme="majorHAnsi" w:cstheme="majorHAnsi"/>
        </w:rPr>
        <w:t xml:space="preserve"> the existing </w:t>
      </w:r>
      <w:r w:rsidRPr="008617FF">
        <w:rPr>
          <w:rStyle w:val="StyleUnderline"/>
          <w:rFonts w:asciiTheme="majorHAnsi" w:hAnsiTheme="majorHAnsi" w:cstheme="majorHAnsi"/>
          <w:highlight w:val="green"/>
        </w:rPr>
        <w:t>Minuteman III</w:t>
      </w:r>
      <w:r w:rsidRPr="008617FF">
        <w:rPr>
          <w:rFonts w:asciiTheme="majorHAnsi" w:hAnsiTheme="majorHAnsi" w:cstheme="majorHAnsi"/>
          <w:sz w:val="16"/>
          <w:highlight w:val="green"/>
        </w:rPr>
        <w:t xml:space="preserve"> in</w:t>
      </w:r>
      <w:r w:rsidRPr="008617FF">
        <w:rPr>
          <w:rFonts w:asciiTheme="majorHAnsi" w:hAnsiTheme="majorHAnsi" w:cstheme="majorHAnsi"/>
          <w:sz w:val="16"/>
        </w:rPr>
        <w:t xml:space="preserve"> the Pentagon’s nuclear strike force </w:t>
      </w:r>
      <w:r w:rsidRPr="008617FF">
        <w:rPr>
          <w:rStyle w:val="StyleUnderline"/>
          <w:rFonts w:asciiTheme="majorHAnsi" w:hAnsiTheme="majorHAnsi" w:cstheme="majorHAnsi"/>
          <w:highlight w:val="green"/>
        </w:rPr>
        <w:t>and</w:t>
      </w:r>
      <w:r w:rsidRPr="008617FF">
        <w:rPr>
          <w:rFonts w:asciiTheme="majorHAnsi" w:hAnsiTheme="majorHAnsi" w:cstheme="majorHAnsi"/>
          <w:sz w:val="16"/>
        </w:rPr>
        <w:t xml:space="preserve"> provide a rapid response nuclear delivery system that </w:t>
      </w:r>
      <w:r w:rsidRPr="008617FF">
        <w:rPr>
          <w:rStyle w:val="StyleUnderline"/>
          <w:rFonts w:asciiTheme="majorHAnsi" w:hAnsiTheme="majorHAnsi" w:cstheme="majorHAnsi"/>
          <w:highlight w:val="green"/>
        </w:rPr>
        <w:t xml:space="preserve">can hit almost any point on Earth </w:t>
      </w:r>
      <w:r w:rsidRPr="008617FF">
        <w:rPr>
          <w:rStyle w:val="Emphasis"/>
          <w:rFonts w:asciiTheme="majorHAnsi" w:hAnsiTheme="majorHAnsi" w:cstheme="majorHAnsi"/>
          <w:highlight w:val="green"/>
        </w:rPr>
        <w:t>within minutes</w:t>
      </w:r>
      <w:r w:rsidRPr="008617FF">
        <w:rPr>
          <w:rFonts w:asciiTheme="majorHAnsi" w:hAnsiTheme="majorHAnsi" w:cstheme="majorHAnsi"/>
          <w:sz w:val="16"/>
        </w:rPr>
        <w:t>. But critics of the program suggest the U.S. could save billions relying on older missiles instead.</w:t>
      </w:r>
    </w:p>
    <w:p w14:paraId="4E3E6B17"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GBSD will form the land-based leg of America’s strategic deterrent—a.k.a. the nuclear triad—which also includes B-2 and B-52 bombers and Ohio-class submarines fitted with Trident II D-5 nuclear missiles. GBSD will replace Minuteman III ICBMs, which debuted in 1970.</w:t>
      </w:r>
    </w:p>
    <w:p w14:paraId="4B9F3336"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Although the Air Force has steadily upgraded the Minuteman IIIs, the missiles and their infrastructure—there are 400 missiles located in hardened silos scattered across the West—are reaching the ends of their serviceable lives. The missiles and their support systems, now in their fifth decade, are growing increasingly difficult to service.</w:t>
      </w:r>
    </w:p>
    <w:p w14:paraId="357C8100" w14:textId="77777777"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highlight w:val="green"/>
        </w:rPr>
        <w:t>GBSD is currently in</w:t>
      </w:r>
      <w:r w:rsidRPr="008617FF">
        <w:rPr>
          <w:rFonts w:asciiTheme="majorHAnsi" w:hAnsiTheme="majorHAnsi" w:cstheme="majorHAnsi"/>
          <w:sz w:val="16"/>
        </w:rPr>
        <w:t xml:space="preserve"> a “</w:t>
      </w:r>
      <w:r w:rsidRPr="008617FF">
        <w:rPr>
          <w:rStyle w:val="StyleUnderline"/>
          <w:rFonts w:asciiTheme="majorHAnsi" w:hAnsiTheme="majorHAnsi" w:cstheme="majorHAnsi"/>
          <w:highlight w:val="green"/>
        </w:rPr>
        <w:t xml:space="preserve">critical </w:t>
      </w:r>
      <w:r w:rsidRPr="008617FF">
        <w:rPr>
          <w:rStyle w:val="Emphasis"/>
          <w:rFonts w:asciiTheme="majorHAnsi" w:hAnsiTheme="majorHAnsi" w:cstheme="majorHAnsi"/>
          <w:highlight w:val="green"/>
        </w:rPr>
        <w:t>design review</w:t>
      </w:r>
      <w:r w:rsidRPr="008617FF">
        <w:rPr>
          <w:rFonts w:asciiTheme="majorHAnsi" w:hAnsiTheme="majorHAnsi" w:cstheme="majorHAnsi"/>
          <w:sz w:val="16"/>
        </w:rPr>
        <w:t xml:space="preserve">” of subsystems, Air Force magazine reports. Northrop Grumman is building both the missile and the B-21 Raider, the replacement for the B-2 Spirit stealth bomber. </w:t>
      </w:r>
      <w:r w:rsidRPr="008617FF">
        <w:rPr>
          <w:rStyle w:val="StyleUnderline"/>
          <w:rFonts w:asciiTheme="majorHAnsi" w:hAnsiTheme="majorHAnsi" w:cstheme="majorHAnsi"/>
        </w:rPr>
        <w:t>The GBSD</w:t>
      </w:r>
      <w:r w:rsidRPr="008617FF">
        <w:rPr>
          <w:rFonts w:asciiTheme="majorHAnsi" w:hAnsiTheme="majorHAnsi" w:cstheme="majorHAnsi"/>
          <w:sz w:val="16"/>
        </w:rPr>
        <w:t xml:space="preserve"> program manager said the missile </w:t>
      </w:r>
      <w:r w:rsidRPr="008617FF">
        <w:rPr>
          <w:rStyle w:val="StyleUnderline"/>
          <w:rFonts w:asciiTheme="majorHAnsi" w:hAnsiTheme="majorHAnsi" w:cstheme="majorHAnsi"/>
        </w:rPr>
        <w:t>is</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months away</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from first test flights</w:t>
      </w:r>
      <w:r w:rsidRPr="008617FF">
        <w:rPr>
          <w:rFonts w:asciiTheme="majorHAnsi" w:hAnsiTheme="majorHAnsi" w:cstheme="majorHAnsi"/>
          <w:sz w:val="16"/>
          <w:highlight w:val="green"/>
        </w:rPr>
        <w:t>,</w:t>
      </w:r>
      <w:r w:rsidRPr="008617FF">
        <w:rPr>
          <w:rFonts w:asciiTheme="majorHAnsi" w:hAnsiTheme="majorHAnsi" w:cstheme="majorHAnsi"/>
          <w:sz w:val="16"/>
        </w:rPr>
        <w:t xml:space="preserve"> </w:t>
      </w:r>
      <w:r w:rsidRPr="008617FF">
        <w:rPr>
          <w:rStyle w:val="StyleUnderline"/>
          <w:rFonts w:asciiTheme="majorHAnsi" w:hAnsiTheme="majorHAnsi" w:cstheme="majorHAnsi"/>
        </w:rPr>
        <w:t>which are scheduled to commence</w:t>
      </w:r>
      <w:r w:rsidRPr="008617FF">
        <w:rPr>
          <w:rFonts w:asciiTheme="majorHAnsi" w:hAnsiTheme="majorHAnsi" w:cstheme="majorHAnsi"/>
          <w:sz w:val="16"/>
        </w:rPr>
        <w:t xml:space="preserve"> from Vandenberg Air Force Base </w:t>
      </w:r>
      <w:r w:rsidRPr="008617FF">
        <w:rPr>
          <w:rStyle w:val="StyleUnderline"/>
          <w:rFonts w:asciiTheme="majorHAnsi" w:hAnsiTheme="majorHAnsi" w:cstheme="majorHAnsi"/>
        </w:rPr>
        <w:t>in</w:t>
      </w:r>
      <w:r w:rsidRPr="008617FF">
        <w:rPr>
          <w:rFonts w:asciiTheme="majorHAnsi" w:hAnsiTheme="majorHAnsi" w:cstheme="majorHAnsi"/>
          <w:sz w:val="16"/>
        </w:rPr>
        <w:t xml:space="preserve"> </w:t>
      </w:r>
      <w:r w:rsidRPr="008617FF">
        <w:rPr>
          <w:rStyle w:val="StyleUnderline"/>
          <w:rFonts w:asciiTheme="majorHAnsi" w:hAnsiTheme="majorHAnsi" w:cstheme="majorHAnsi"/>
        </w:rPr>
        <w:t>late 2023</w:t>
      </w:r>
      <w:r w:rsidRPr="008617FF">
        <w:rPr>
          <w:rFonts w:asciiTheme="majorHAnsi" w:hAnsiTheme="majorHAnsi" w:cstheme="majorHAnsi"/>
          <w:sz w:val="16"/>
        </w:rPr>
        <w:t>.</w:t>
      </w:r>
    </w:p>
    <w:p w14:paraId="046DA370"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Northrop is developing GBSD using digital engineering techniques, which lets contractors make the missile faster and study different configurations without actually building them.Northrop reportedly studied 6 billion different configurations for the missile using computer modeling software before settling on the final design.</w:t>
      </w:r>
    </w:p>
    <w:p w14:paraId="7D23A945" w14:textId="77777777" w:rsidR="00642A7E" w:rsidRPr="008617FF" w:rsidRDefault="00642A7E" w:rsidP="00642A7E">
      <w:pPr>
        <w:rPr>
          <w:rFonts w:asciiTheme="majorHAnsi" w:hAnsiTheme="majorHAnsi" w:cstheme="majorHAnsi"/>
        </w:rPr>
      </w:pPr>
      <w:r w:rsidRPr="008617FF">
        <w:rPr>
          <w:rStyle w:val="StyleUnderline"/>
          <w:rFonts w:asciiTheme="majorHAnsi" w:hAnsiTheme="majorHAnsi" w:cstheme="majorHAnsi"/>
        </w:rPr>
        <w:t xml:space="preserve">The Air Force </w:t>
      </w:r>
      <w:r w:rsidRPr="008617FF">
        <w:rPr>
          <w:rStyle w:val="StyleUnderline"/>
          <w:rFonts w:asciiTheme="majorHAnsi" w:hAnsiTheme="majorHAnsi" w:cstheme="majorHAnsi"/>
          <w:highlight w:val="green"/>
        </w:rPr>
        <w:t xml:space="preserve">will likely build </w:t>
      </w:r>
      <w:r w:rsidRPr="008617FF">
        <w:rPr>
          <w:rStyle w:val="Emphasis"/>
          <w:rFonts w:asciiTheme="majorHAnsi" w:hAnsiTheme="majorHAnsi" w:cstheme="majorHAnsi"/>
          <w:highlight w:val="green"/>
        </w:rPr>
        <w:t>400 new ICBMs</w:t>
      </w:r>
      <w:r w:rsidRPr="008617FF">
        <w:rPr>
          <w:rFonts w:asciiTheme="majorHAnsi" w:hAnsiTheme="majorHAnsi" w:cstheme="majorHAnsi"/>
          <w:sz w:val="16"/>
        </w:rPr>
        <w:t xml:space="preserve"> to directly replace the Minuteman III. The total estimated cost of the GBSD program—for now, anyway—is $61 billion over 10 years. </w:t>
      </w:r>
      <w:r w:rsidRPr="008617FF">
        <w:rPr>
          <w:rStyle w:val="StyleUnderline"/>
          <w:rFonts w:asciiTheme="majorHAnsi" w:hAnsiTheme="majorHAnsi" w:cstheme="majorHAnsi"/>
        </w:rPr>
        <w:t xml:space="preserve">GBSD will be </w:t>
      </w:r>
      <w:r w:rsidRPr="008617FF">
        <w:rPr>
          <w:rStyle w:val="StyleUnderline"/>
          <w:rFonts w:asciiTheme="majorHAnsi" w:hAnsiTheme="majorHAnsi" w:cstheme="majorHAnsi"/>
          <w:highlight w:val="green"/>
        </w:rPr>
        <w:t>armed with</w:t>
      </w:r>
      <w:r w:rsidRPr="008617FF">
        <w:rPr>
          <w:rFonts w:asciiTheme="majorHAnsi" w:hAnsiTheme="majorHAnsi" w:cstheme="majorHAnsi"/>
          <w:sz w:val="16"/>
        </w:rPr>
        <w:t xml:space="preserve"> the </w:t>
      </w:r>
      <w:r w:rsidRPr="008617FF">
        <w:rPr>
          <w:rStyle w:val="StyleUnderline"/>
          <w:rFonts w:asciiTheme="majorHAnsi" w:hAnsiTheme="majorHAnsi" w:cstheme="majorHAnsi"/>
          <w:highlight w:val="green"/>
        </w:rPr>
        <w:t>W87-1</w:t>
      </w:r>
      <w:r w:rsidRPr="008617FF">
        <w:rPr>
          <w:rFonts w:asciiTheme="majorHAnsi" w:hAnsiTheme="majorHAnsi" w:cstheme="majorHAnsi"/>
          <w:sz w:val="16"/>
          <w:highlight w:val="green"/>
        </w:rPr>
        <w:t xml:space="preserve"> </w:t>
      </w:r>
      <w:r w:rsidRPr="008617FF">
        <w:rPr>
          <w:rStyle w:val="Emphasis"/>
          <w:rFonts w:asciiTheme="majorHAnsi" w:hAnsiTheme="majorHAnsi" w:cstheme="majorHAnsi"/>
          <w:highlight w:val="green"/>
        </w:rPr>
        <w:t>thermonuclear warhead</w:t>
      </w:r>
      <w:r w:rsidRPr="008617FF">
        <w:rPr>
          <w:rFonts w:asciiTheme="majorHAnsi" w:hAnsiTheme="majorHAnsi" w:cstheme="majorHAnsi"/>
          <w:sz w:val="16"/>
        </w:rPr>
        <w:t xml:space="preserve">, </w:t>
      </w:r>
      <w:r w:rsidRPr="008617FF">
        <w:rPr>
          <w:rStyle w:val="StyleUnderline"/>
          <w:rFonts w:asciiTheme="majorHAnsi" w:hAnsiTheme="majorHAnsi" w:cstheme="majorHAnsi"/>
        </w:rPr>
        <w:t>which has a yield of 335,000 to 350,000 tons of TNT</w:t>
      </w:r>
      <w:r w:rsidRPr="008617FF">
        <w:rPr>
          <w:rFonts w:asciiTheme="majorHAnsi" w:hAnsiTheme="majorHAnsi" w:cstheme="majorHAnsi"/>
          <w:sz w:val="16"/>
        </w:rPr>
        <w:t>. The atomic bomb dropped on Hiroshima, by comparison, had a yield of about 15 kilotons.</w:t>
      </w:r>
    </w:p>
    <w:p w14:paraId="5C21B500" w14:textId="77777777" w:rsidR="00642A7E" w:rsidRPr="008617FF" w:rsidRDefault="00642A7E" w:rsidP="00642A7E">
      <w:pPr>
        <w:rPr>
          <w:rFonts w:asciiTheme="majorHAnsi" w:hAnsiTheme="majorHAnsi" w:cstheme="majorHAnsi"/>
        </w:rPr>
      </w:pPr>
    </w:p>
    <w:p w14:paraId="1429A170"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Pentagon is upgrading to GBSDs now</w:t>
      </w:r>
    </w:p>
    <w:p w14:paraId="1C22F066" w14:textId="77777777" w:rsidR="00642A7E" w:rsidRPr="008617FF" w:rsidRDefault="00642A7E" w:rsidP="00642A7E">
      <w:pPr>
        <w:rPr>
          <w:rFonts w:asciiTheme="majorHAnsi" w:hAnsiTheme="majorHAnsi" w:cstheme="majorHAnsi"/>
        </w:rPr>
      </w:pPr>
      <w:r w:rsidRPr="008617FF">
        <w:rPr>
          <w:rStyle w:val="Style13ptBold"/>
          <w:rFonts w:asciiTheme="majorHAnsi" w:hAnsiTheme="majorHAnsi" w:cstheme="majorHAnsi"/>
        </w:rPr>
        <w:t>Roaten 21</w:t>
      </w:r>
      <w:r w:rsidRPr="008617FF">
        <w:rPr>
          <w:rFonts w:asciiTheme="majorHAnsi" w:hAnsiTheme="majorHAnsi" w:cstheme="majorHAnsi"/>
        </w:rPr>
        <w:t xml:space="preserve"> [Meredith Roaten – Editor at National Interest, BA from GWU; "HASC Chairman says Congress Won’t Kill GBSD Program"; National Interest; 6-29-2021; Accessible Online at https://www.nationaldefensemagazine.org/articles/2021/6/29/hasc-chairman-says-congress-wont-kill-gbsd-program] DL 7-12-2021 </w:t>
      </w:r>
    </w:p>
    <w:p w14:paraId="036D4111" w14:textId="77777777"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rPr>
        <w:t>The</w:t>
      </w:r>
      <w:r w:rsidRPr="008617FF">
        <w:rPr>
          <w:rFonts w:asciiTheme="majorHAnsi" w:hAnsiTheme="majorHAnsi" w:cstheme="majorHAnsi"/>
          <w:sz w:val="16"/>
        </w:rPr>
        <w:t xml:space="preserve"> Ground-Based Strategic Deterrent, or </w:t>
      </w:r>
      <w:r w:rsidRPr="008617FF">
        <w:rPr>
          <w:rStyle w:val="StyleUnderline"/>
          <w:rFonts w:asciiTheme="majorHAnsi" w:hAnsiTheme="majorHAnsi" w:cstheme="majorHAnsi"/>
          <w:highlight w:val="green"/>
        </w:rPr>
        <w:t>GBSD</w:t>
      </w:r>
      <w:r w:rsidRPr="008617FF">
        <w:rPr>
          <w:rFonts w:asciiTheme="majorHAnsi" w:hAnsiTheme="majorHAnsi" w:cstheme="majorHAnsi"/>
          <w:sz w:val="16"/>
        </w:rPr>
        <w:t xml:space="preserve">, program </w:t>
      </w:r>
      <w:r w:rsidRPr="008617FF">
        <w:rPr>
          <w:rStyle w:val="Emphasis"/>
          <w:rFonts w:asciiTheme="majorHAnsi" w:hAnsiTheme="majorHAnsi" w:cstheme="majorHAnsi"/>
          <w:highlight w:val="green"/>
        </w:rPr>
        <w:t>aims to replace</w:t>
      </w:r>
      <w:r w:rsidRPr="008617FF">
        <w:rPr>
          <w:rFonts w:asciiTheme="majorHAnsi" w:hAnsiTheme="majorHAnsi" w:cstheme="majorHAnsi"/>
          <w:sz w:val="16"/>
        </w:rPr>
        <w:t xml:space="preserve"> the aging </w:t>
      </w:r>
      <w:r w:rsidRPr="008617FF">
        <w:rPr>
          <w:rStyle w:val="StyleUnderline"/>
          <w:rFonts w:asciiTheme="majorHAnsi" w:hAnsiTheme="majorHAnsi" w:cstheme="majorHAnsi"/>
          <w:highlight w:val="green"/>
        </w:rPr>
        <w:t>M</w:t>
      </w:r>
      <w:r w:rsidRPr="008617FF">
        <w:rPr>
          <w:rStyle w:val="StyleUnderline"/>
          <w:rFonts w:asciiTheme="majorHAnsi" w:hAnsiTheme="majorHAnsi" w:cstheme="majorHAnsi"/>
        </w:rPr>
        <w:t xml:space="preserve">inuteman </w:t>
      </w:r>
      <w:r w:rsidRPr="008617FF">
        <w:rPr>
          <w:rStyle w:val="StyleUnderline"/>
          <w:rFonts w:asciiTheme="majorHAnsi" w:hAnsiTheme="majorHAnsi" w:cstheme="majorHAnsi"/>
          <w:highlight w:val="green"/>
        </w:rPr>
        <w:t>III</w:t>
      </w:r>
      <w:r w:rsidRPr="008617FF">
        <w:rPr>
          <w:rStyle w:val="StyleUnderline"/>
          <w:rFonts w:asciiTheme="majorHAnsi" w:hAnsiTheme="majorHAnsi" w:cstheme="majorHAnsi"/>
        </w:rPr>
        <w:t xml:space="preserve"> nuclear-armed intercontinental ballistic missiles</w:t>
      </w:r>
      <w:r w:rsidRPr="008617FF">
        <w:rPr>
          <w:rFonts w:asciiTheme="majorHAnsi" w:hAnsiTheme="majorHAnsi" w:cstheme="majorHAnsi"/>
          <w:sz w:val="16"/>
        </w:rPr>
        <w:t xml:space="preserve"> that first became operational in 1970. </w:t>
      </w:r>
      <w:r w:rsidRPr="008617FF">
        <w:rPr>
          <w:rStyle w:val="StyleUnderline"/>
          <w:rFonts w:asciiTheme="majorHAnsi" w:hAnsiTheme="majorHAnsi" w:cstheme="majorHAnsi"/>
        </w:rPr>
        <w:t>The Pentagon awarded Northrop Grumman a $13.3 billion contract</w:t>
      </w:r>
      <w:r w:rsidRPr="008617FF">
        <w:rPr>
          <w:rFonts w:asciiTheme="majorHAnsi" w:hAnsiTheme="majorHAnsi" w:cstheme="majorHAnsi"/>
          <w:sz w:val="16"/>
        </w:rPr>
        <w:t xml:space="preserve"> for the weapon system </w:t>
      </w:r>
      <w:r w:rsidRPr="008617FF">
        <w:rPr>
          <w:rStyle w:val="StyleUnderline"/>
          <w:rFonts w:asciiTheme="majorHAnsi" w:hAnsiTheme="majorHAnsi" w:cstheme="majorHAnsi"/>
        </w:rPr>
        <w:t>in September</w:t>
      </w:r>
      <w:r w:rsidRPr="008617FF">
        <w:rPr>
          <w:rFonts w:asciiTheme="majorHAnsi" w:hAnsiTheme="majorHAnsi" w:cstheme="majorHAnsi"/>
          <w:sz w:val="16"/>
        </w:rPr>
        <w:t>. Air Force officials say the new ICBMs will have increased accuracy, extended range and improved reliability compared to the Minuteman III.</w:t>
      </w:r>
    </w:p>
    <w:p w14:paraId="1165CBA5"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HASC Chairman Adam Smith, D-Wash., has in the past called for scaling back U.S. spending on strategic weapons. Last year he supported a bill that would have taken $1 billion from nuclear modernization funds to support pandemic preparedness.</w:t>
      </w:r>
    </w:p>
    <w:p w14:paraId="094241B3"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Now, Smith says the high cost of extending the Minuteman III’s lifecycle has changed his thinking about GBSD.</w:t>
      </w:r>
    </w:p>
    <w:p w14:paraId="4DDF31D0"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lastRenderedPageBreak/>
        <w:t>"The biggest problem here is that it turns out that Minuteman [life] extension, as it is currently being explained to us, is actually more expensive than building the GBSD," he said during a Defense Writers Group event. “We're not going to kill the GBSD program. We’ve got to keep it alive.”</w:t>
      </w:r>
    </w:p>
    <w:p w14:paraId="0686E4D6"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Cost estimates for the GBSD are close to $100 billion for acquisition and $264 billion over its lifetime, which is set to run to the mid-2070s.</w:t>
      </w:r>
    </w:p>
    <w:p w14:paraId="0005AB48"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Biden administration, as is standard practice for new administrations, will complete a new nuclear posture review to look at the nation's strategic force structure and requirements for the future. The study could take several months to be completed.</w:t>
      </w:r>
    </w:p>
    <w:p w14:paraId="74888BD8"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Although Smith says he won't try to eliminate the GBSD program, he suggested the planned missile buy could be scaled back. The forthcoming nuclear posture assessment should reevaluate how many GBSD missiles are needed and assess if that number can be reduced, he said.</w:t>
      </w:r>
    </w:p>
    <w:p w14:paraId="3569E17F"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“Let's not commit to the full-scale, building as many missiles on the ground-based system approaches as we did” during the Trump administration, he said.</w:t>
      </w:r>
    </w:p>
    <w:p w14:paraId="39FC887F"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Currently, </w:t>
      </w: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green"/>
        </w:rPr>
        <w:t>GBSD</w:t>
      </w:r>
      <w:r w:rsidRPr="008617FF">
        <w:rPr>
          <w:rStyle w:val="StyleUnderline"/>
          <w:rFonts w:asciiTheme="majorHAnsi" w:hAnsiTheme="majorHAnsi" w:cstheme="majorHAnsi"/>
        </w:rPr>
        <w:t xml:space="preserve"> program is </w:t>
      </w:r>
      <w:r w:rsidRPr="008617FF">
        <w:rPr>
          <w:rStyle w:val="StyleUnderline"/>
          <w:rFonts w:asciiTheme="majorHAnsi" w:hAnsiTheme="majorHAnsi" w:cstheme="majorHAnsi"/>
          <w:highlight w:val="green"/>
        </w:rPr>
        <w:t xml:space="preserve">set to build </w:t>
      </w:r>
      <w:r w:rsidRPr="008617FF">
        <w:rPr>
          <w:rStyle w:val="Emphasis"/>
          <w:rFonts w:asciiTheme="majorHAnsi" w:hAnsiTheme="majorHAnsi" w:cstheme="majorHAnsi"/>
          <w:highlight w:val="green"/>
        </w:rPr>
        <w:t>400 missiles</w:t>
      </w:r>
      <w:r w:rsidRPr="008617FF">
        <w:rPr>
          <w:rFonts w:asciiTheme="majorHAnsi" w:hAnsiTheme="majorHAnsi" w:cstheme="majorHAnsi"/>
          <w:sz w:val="16"/>
        </w:rPr>
        <w:t xml:space="preserve"> </w:t>
      </w:r>
      <w:r w:rsidRPr="008617FF">
        <w:rPr>
          <w:rStyle w:val="StyleUnderline"/>
          <w:rFonts w:asciiTheme="majorHAnsi" w:hAnsiTheme="majorHAnsi" w:cstheme="majorHAnsi"/>
        </w:rPr>
        <w:t>that will be operating in the 2030s</w:t>
      </w:r>
      <w:r w:rsidRPr="008617FF">
        <w:rPr>
          <w:rFonts w:asciiTheme="majorHAnsi" w:hAnsiTheme="majorHAnsi" w:cstheme="majorHAnsi"/>
          <w:sz w:val="16"/>
        </w:rPr>
        <w:t xml:space="preserve">. President Joe </w:t>
      </w:r>
      <w:r w:rsidRPr="008617FF">
        <w:rPr>
          <w:rStyle w:val="StyleUnderline"/>
          <w:rFonts w:asciiTheme="majorHAnsi" w:hAnsiTheme="majorHAnsi" w:cstheme="majorHAnsi"/>
        </w:rPr>
        <w:t xml:space="preserve">Biden's fiscal year 2022 </w:t>
      </w:r>
      <w:r w:rsidRPr="008617FF">
        <w:rPr>
          <w:rStyle w:val="Emphasis"/>
          <w:rFonts w:asciiTheme="majorHAnsi" w:hAnsiTheme="majorHAnsi" w:cstheme="majorHAnsi"/>
        </w:rPr>
        <w:t>budget</w:t>
      </w:r>
      <w:r w:rsidRPr="008617FF">
        <w:rPr>
          <w:rStyle w:val="StyleUnderline"/>
          <w:rFonts w:asciiTheme="majorHAnsi" w:hAnsiTheme="majorHAnsi" w:cstheme="majorHAnsi"/>
        </w:rPr>
        <w:t xml:space="preserve"> request included </w:t>
      </w:r>
      <w:r w:rsidRPr="008617FF">
        <w:rPr>
          <w:rStyle w:val="Emphasis"/>
          <w:rFonts w:asciiTheme="majorHAnsi" w:hAnsiTheme="majorHAnsi" w:cstheme="majorHAnsi"/>
        </w:rPr>
        <w:t>$2.6 billion</w:t>
      </w:r>
      <w:r w:rsidRPr="008617FF">
        <w:rPr>
          <w:rFonts w:asciiTheme="majorHAnsi" w:hAnsiTheme="majorHAnsi" w:cstheme="majorHAnsi"/>
          <w:sz w:val="16"/>
        </w:rPr>
        <w:t xml:space="preserve"> </w:t>
      </w:r>
      <w:r w:rsidRPr="008617FF">
        <w:rPr>
          <w:rStyle w:val="StyleUnderline"/>
          <w:rFonts w:asciiTheme="majorHAnsi" w:hAnsiTheme="majorHAnsi" w:cstheme="majorHAnsi"/>
        </w:rPr>
        <w:t>for the project</w:t>
      </w:r>
      <w:r w:rsidRPr="008617FF">
        <w:rPr>
          <w:rFonts w:asciiTheme="majorHAnsi" w:hAnsiTheme="majorHAnsi" w:cstheme="majorHAnsi"/>
          <w:sz w:val="16"/>
        </w:rPr>
        <w:t>.</w:t>
      </w:r>
    </w:p>
    <w:p w14:paraId="280D554B" w14:textId="77777777" w:rsidR="00642A7E" w:rsidRPr="008617FF" w:rsidRDefault="00642A7E" w:rsidP="00642A7E">
      <w:pPr>
        <w:rPr>
          <w:rFonts w:asciiTheme="majorHAnsi" w:hAnsiTheme="majorHAnsi" w:cstheme="majorHAnsi"/>
        </w:rPr>
      </w:pPr>
    </w:p>
    <w:p w14:paraId="228DD9F7" w14:textId="77777777" w:rsidR="00642A7E" w:rsidRPr="008617FF" w:rsidRDefault="00642A7E" w:rsidP="00642A7E">
      <w:pPr>
        <w:pStyle w:val="Heading2"/>
        <w:rPr>
          <w:rFonts w:asciiTheme="majorHAnsi" w:hAnsiTheme="majorHAnsi" w:cstheme="majorHAnsi"/>
        </w:rPr>
      </w:pPr>
      <w:r w:rsidRPr="008617FF">
        <w:rPr>
          <w:rFonts w:asciiTheme="majorHAnsi" w:hAnsiTheme="majorHAnsi" w:cstheme="majorHAnsi"/>
        </w:rPr>
        <w:lastRenderedPageBreak/>
        <w:t>Water Adv</w:t>
      </w:r>
    </w:p>
    <w:p w14:paraId="36EFA9A7" w14:textId="77777777" w:rsidR="00642A7E" w:rsidRPr="008617FF" w:rsidRDefault="00642A7E" w:rsidP="00642A7E">
      <w:pPr>
        <w:pStyle w:val="Heading3"/>
        <w:rPr>
          <w:rFonts w:asciiTheme="majorHAnsi" w:hAnsiTheme="majorHAnsi" w:cstheme="majorHAnsi"/>
        </w:rPr>
      </w:pPr>
      <w:r w:rsidRPr="008617FF">
        <w:rPr>
          <w:rFonts w:asciiTheme="majorHAnsi" w:hAnsiTheme="majorHAnsi" w:cstheme="majorHAnsi"/>
        </w:rPr>
        <w:lastRenderedPageBreak/>
        <w:t>2AC – ! – AT No Pollution Impact</w:t>
      </w:r>
    </w:p>
    <w:p w14:paraId="234C4C1A"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 xml:space="preserve">Causes </w:t>
      </w:r>
      <w:r w:rsidRPr="008617FF">
        <w:rPr>
          <w:rFonts w:asciiTheme="majorHAnsi" w:hAnsiTheme="majorHAnsi" w:cstheme="majorHAnsi"/>
          <w:u w:val="single"/>
        </w:rPr>
        <w:t>extinction</w:t>
      </w:r>
      <w:r w:rsidRPr="008617FF">
        <w:rPr>
          <w:rFonts w:asciiTheme="majorHAnsi" w:hAnsiTheme="majorHAnsi" w:cstheme="majorHAnsi"/>
        </w:rPr>
        <w:t>.</w:t>
      </w:r>
    </w:p>
    <w:p w14:paraId="41105285" w14:textId="77777777" w:rsidR="00642A7E" w:rsidRPr="008617FF" w:rsidRDefault="00642A7E" w:rsidP="00642A7E">
      <w:pPr>
        <w:rPr>
          <w:rFonts w:asciiTheme="majorHAnsi" w:hAnsiTheme="majorHAnsi" w:cstheme="majorHAnsi"/>
        </w:rPr>
      </w:pPr>
      <w:r w:rsidRPr="008617FF">
        <w:rPr>
          <w:rStyle w:val="Style13ptBold"/>
          <w:rFonts w:asciiTheme="majorHAnsi" w:hAnsiTheme="majorHAnsi" w:cstheme="majorHAnsi"/>
        </w:rPr>
        <w:t>Environtech 18</w:t>
      </w:r>
      <w:r w:rsidRPr="008617FF">
        <w:rPr>
          <w:rFonts w:asciiTheme="majorHAnsi" w:hAnsiTheme="majorHAnsi" w:cstheme="majorHAnsi"/>
        </w:rPr>
        <w:t xml:space="preserve"> [International Environmental Technology – portal displaying environmental news and articles published in the leading journal International Environmental Technology; "What Are the Biggest Environmental Concerns?"; Envirotech Online; 10-28-2018; Accessible Online at https://www.envirotech-online.com/news/water-wastewater/9/breaking-news/what-are-the-biggest-environmental-concerns-pollution/47577] DL 7-15-2021</w:t>
      </w:r>
    </w:p>
    <w:p w14:paraId="2A3A8053" w14:textId="77777777" w:rsidR="00642A7E" w:rsidRPr="008617FF" w:rsidRDefault="00642A7E" w:rsidP="00642A7E">
      <w:pPr>
        <w:rPr>
          <w:rFonts w:asciiTheme="majorHAnsi" w:hAnsiTheme="majorHAnsi" w:cstheme="majorHAnsi"/>
        </w:rPr>
      </w:pPr>
      <w:r w:rsidRPr="008617FF">
        <w:rPr>
          <w:rStyle w:val="StyleUnderline"/>
          <w:rFonts w:asciiTheme="majorHAnsi" w:hAnsiTheme="majorHAnsi" w:cstheme="majorHAnsi"/>
          <w:highlight w:val="green"/>
        </w:rPr>
        <w:t>The most dangerous</w:t>
      </w:r>
      <w:r w:rsidRPr="008617FF">
        <w:rPr>
          <w:rStyle w:val="StyleUnderline"/>
          <w:rFonts w:asciiTheme="majorHAnsi" w:hAnsiTheme="majorHAnsi" w:cstheme="majorHAnsi"/>
        </w:rPr>
        <w:t xml:space="preserve"> form of </w:t>
      </w:r>
      <w:r w:rsidRPr="008617FF">
        <w:rPr>
          <w:rStyle w:val="StyleUnderline"/>
          <w:rFonts w:asciiTheme="majorHAnsi" w:hAnsiTheme="majorHAnsi" w:cstheme="majorHAnsi"/>
          <w:highlight w:val="green"/>
        </w:rPr>
        <w:t>pollution</w:t>
      </w:r>
      <w:r w:rsidRPr="008617FF">
        <w:rPr>
          <w:rStyle w:val="StyleUnderline"/>
          <w:rFonts w:asciiTheme="majorHAnsi" w:hAnsiTheme="majorHAnsi" w:cstheme="majorHAnsi"/>
        </w:rPr>
        <w:t xml:space="preserve"> for the earth, </w:t>
      </w:r>
      <w:r w:rsidRPr="008617FF">
        <w:rPr>
          <w:rStyle w:val="Emphasis"/>
          <w:rFonts w:asciiTheme="majorHAnsi" w:hAnsiTheme="majorHAnsi" w:cstheme="majorHAnsi"/>
          <w:highlight w:val="green"/>
        </w:rPr>
        <w:t>radiation</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can </w:t>
      </w:r>
      <w:r w:rsidRPr="008617FF">
        <w:rPr>
          <w:rStyle w:val="StyleUnderline"/>
          <w:rFonts w:asciiTheme="majorHAnsi" w:hAnsiTheme="majorHAnsi" w:cstheme="majorHAnsi"/>
          <w:highlight w:val="green"/>
        </w:rPr>
        <w:t xml:space="preserve">lead to </w:t>
      </w:r>
      <w:r w:rsidRPr="008617FF">
        <w:rPr>
          <w:rStyle w:val="Emphasis"/>
          <w:rFonts w:asciiTheme="majorHAnsi" w:hAnsiTheme="majorHAnsi" w:cstheme="majorHAnsi"/>
          <w:highlight w:val="green"/>
        </w:rPr>
        <w:t>mass extinction</w:t>
      </w:r>
      <w:r w:rsidRPr="008617FF">
        <w:rPr>
          <w:rStyle w:val="StyleUnderline"/>
          <w:rFonts w:asciiTheme="majorHAnsi" w:hAnsiTheme="majorHAnsi" w:cstheme="majorHAnsi"/>
          <w:highlight w:val="green"/>
        </w:rPr>
        <w:t xml:space="preserve"> of ecosystems</w:t>
      </w:r>
      <w:r w:rsidRPr="008617FF">
        <w:rPr>
          <w:rStyle w:val="StyleUnderline"/>
          <w:rFonts w:asciiTheme="majorHAnsi" w:hAnsiTheme="majorHAnsi" w:cstheme="majorHAnsi"/>
        </w:rPr>
        <w:t xml:space="preserve">, nature </w:t>
      </w:r>
      <w:r w:rsidRPr="008617FF">
        <w:rPr>
          <w:rStyle w:val="StyleUnderline"/>
          <w:rFonts w:asciiTheme="majorHAnsi" w:hAnsiTheme="majorHAnsi" w:cstheme="majorHAnsi"/>
          <w:highlight w:val="green"/>
        </w:rPr>
        <w:t>and</w:t>
      </w:r>
      <w:r w:rsidRPr="008617FF">
        <w:rPr>
          <w:rStyle w:val="StyleUnderline"/>
          <w:rFonts w:asciiTheme="majorHAnsi" w:hAnsiTheme="majorHAnsi" w:cstheme="majorHAnsi"/>
        </w:rPr>
        <w:t xml:space="preserve"> even </w:t>
      </w:r>
      <w:r w:rsidRPr="008617FF">
        <w:rPr>
          <w:rStyle w:val="Emphasis"/>
          <w:rFonts w:asciiTheme="majorHAnsi" w:hAnsiTheme="majorHAnsi" w:cstheme="majorHAnsi"/>
          <w:highlight w:val="green"/>
        </w:rPr>
        <w:t>humans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Radioactive pollution</w:t>
      </w:r>
      <w:r w:rsidRPr="008617FF">
        <w:rPr>
          <w:rStyle w:val="StyleUnderline"/>
          <w:rFonts w:asciiTheme="majorHAnsi" w:hAnsiTheme="majorHAnsi" w:cstheme="majorHAnsi"/>
        </w:rPr>
        <w:t xml:space="preserve"> has </w:t>
      </w:r>
      <w:r w:rsidRPr="008617FF">
        <w:rPr>
          <w:rStyle w:val="StyleUnderline"/>
          <w:rFonts w:asciiTheme="majorHAnsi" w:hAnsiTheme="majorHAnsi" w:cstheme="majorHAnsi"/>
          <w:highlight w:val="green"/>
        </w:rPr>
        <w:t xml:space="preserve">increased </w:t>
      </w:r>
      <w:r w:rsidRPr="008617FF">
        <w:rPr>
          <w:rStyle w:val="Emphasis"/>
          <w:rFonts w:asciiTheme="majorHAnsi" w:hAnsiTheme="majorHAnsi" w:cstheme="majorHAnsi"/>
          <w:highlight w:val="green"/>
        </w:rPr>
        <w:t>rapidly recently</w:t>
      </w:r>
      <w:r w:rsidRPr="008617FF">
        <w:rPr>
          <w:rFonts w:asciiTheme="majorHAnsi" w:hAnsiTheme="majorHAnsi" w:cstheme="majorHAnsi"/>
          <w:sz w:val="16"/>
        </w:rPr>
        <w:t xml:space="preserve"> with the rise of</w:t>
      </w:r>
    </w:p>
    <w:p w14:paraId="2159B8FC" w14:textId="77777777" w:rsidR="00642A7E" w:rsidRPr="008617FF" w:rsidRDefault="00642A7E" w:rsidP="00642A7E">
      <w:pPr>
        <w:pStyle w:val="Heading3"/>
        <w:rPr>
          <w:rFonts w:asciiTheme="majorHAnsi" w:hAnsiTheme="majorHAnsi" w:cstheme="majorHAnsi"/>
        </w:rPr>
      </w:pPr>
      <w:r w:rsidRPr="008617FF">
        <w:rPr>
          <w:rFonts w:asciiTheme="majorHAnsi" w:hAnsiTheme="majorHAnsi" w:cstheme="majorHAnsi"/>
        </w:rPr>
        <w:lastRenderedPageBreak/>
        <w:t>2AC – Turns K</w:t>
      </w:r>
    </w:p>
    <w:p w14:paraId="0A1A644E"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That disproportionately harms minorities and results in incalculable suffering.</w:t>
      </w:r>
    </w:p>
    <w:p w14:paraId="3186C620" w14:textId="77777777" w:rsidR="00642A7E" w:rsidRPr="008617FF" w:rsidRDefault="00642A7E" w:rsidP="00642A7E">
      <w:pPr>
        <w:rPr>
          <w:rFonts w:asciiTheme="majorHAnsi" w:hAnsiTheme="majorHAnsi" w:cstheme="majorHAnsi"/>
        </w:rPr>
      </w:pPr>
      <w:r w:rsidRPr="008617FF">
        <w:rPr>
          <w:rStyle w:val="Style13ptBold"/>
          <w:rFonts w:asciiTheme="majorHAnsi" w:hAnsiTheme="majorHAnsi" w:cstheme="majorHAnsi"/>
        </w:rPr>
        <w:t>UN 20</w:t>
      </w:r>
      <w:r w:rsidRPr="008617FF">
        <w:rPr>
          <w:rFonts w:asciiTheme="majorHAnsi" w:hAnsiTheme="majorHAnsi" w:cstheme="majorHAnsi"/>
        </w:rPr>
        <w:t xml:space="preserve"> [UN – United Nations; "Nuclear testing legacy is ‘cruellest’ environmental injustice, warns rights expert"; 7-16-2020; Accessible Online at https://news.un.org/en/story/2020/07/1068481] DL 7-13-2021</w:t>
      </w:r>
    </w:p>
    <w:p w14:paraId="1A6B7F89" w14:textId="77777777" w:rsidR="00642A7E" w:rsidRPr="008617FF" w:rsidRDefault="00642A7E" w:rsidP="00642A7E">
      <w:pPr>
        <w:rPr>
          <w:rFonts w:asciiTheme="majorHAnsi" w:hAnsiTheme="majorHAnsi" w:cstheme="majorHAnsi"/>
          <w:b/>
          <w:iCs/>
          <w:u w:val="single"/>
          <w:bdr w:val="single" w:sz="8" w:space="0" w:color="auto"/>
        </w:rPr>
      </w:pPr>
      <w:r w:rsidRPr="008617FF">
        <w:rPr>
          <w:rFonts w:asciiTheme="majorHAnsi" w:hAnsiTheme="majorHAnsi" w:cstheme="majorHAnsi"/>
          <w:sz w:val="16"/>
        </w:rPr>
        <w:t xml:space="preserve">They were also followed by </w:t>
      </w:r>
      <w:r w:rsidRPr="008617FF">
        <w:rPr>
          <w:rFonts w:asciiTheme="majorHAnsi" w:hAnsiTheme="majorHAnsi" w:cstheme="majorHAnsi"/>
          <w:sz w:val="16"/>
          <w:szCs w:val="16"/>
        </w:rPr>
        <w:t>the detonation of hundreds of nuclear bombs over vulnerable communities in the Pacific,</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and the </w:t>
      </w:r>
      <w:r w:rsidRPr="008617FF">
        <w:rPr>
          <w:rStyle w:val="StyleUnderline"/>
          <w:rFonts w:asciiTheme="majorHAnsi" w:hAnsiTheme="majorHAnsi" w:cstheme="majorHAnsi"/>
          <w:highlight w:val="green"/>
        </w:rPr>
        <w:t>disposal of</w:t>
      </w:r>
      <w:r w:rsidRPr="008617FF">
        <w:rPr>
          <w:rStyle w:val="StyleUnderline"/>
          <w:rFonts w:asciiTheme="majorHAnsi" w:hAnsiTheme="majorHAnsi" w:cstheme="majorHAnsi"/>
        </w:rPr>
        <w:t xml:space="preserve"> radioactive </w:t>
      </w:r>
      <w:r w:rsidRPr="008617FF">
        <w:rPr>
          <w:rStyle w:val="StyleUnderline"/>
          <w:rFonts w:asciiTheme="majorHAnsi" w:hAnsiTheme="majorHAnsi" w:cstheme="majorHAnsi"/>
          <w:highlight w:val="green"/>
        </w:rPr>
        <w:t xml:space="preserve">waste on </w:t>
      </w:r>
      <w:r w:rsidRPr="008617FF">
        <w:rPr>
          <w:rStyle w:val="Emphasis"/>
          <w:rFonts w:asciiTheme="majorHAnsi" w:hAnsiTheme="majorHAnsi" w:cstheme="majorHAnsi"/>
          <w:highlight w:val="green"/>
        </w:rPr>
        <w:t>lands</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territories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 xml:space="preserve">of </w:t>
      </w:r>
      <w:r w:rsidRPr="008617FF">
        <w:rPr>
          <w:rStyle w:val="Emphasis"/>
          <w:rFonts w:asciiTheme="majorHAnsi" w:hAnsiTheme="majorHAnsi" w:cstheme="majorHAnsi"/>
          <w:highlight w:val="green"/>
        </w:rPr>
        <w:t>indigenous peoples</w:t>
      </w:r>
      <w:r w:rsidRPr="008617FF">
        <w:rPr>
          <w:rStyle w:val="Emphasis"/>
          <w:rFonts w:asciiTheme="majorHAnsi" w:hAnsiTheme="majorHAnsi" w:cstheme="majorHAnsi"/>
        </w:rPr>
        <w:t>.</w:t>
      </w:r>
    </w:p>
    <w:p w14:paraId="2908704E"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Paradise lost</w:t>
      </w:r>
    </w:p>
    <w:p w14:paraId="43C92964"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This had created a legacy of </w:t>
      </w:r>
      <w:r w:rsidRPr="008617FF">
        <w:rPr>
          <w:rStyle w:val="StyleUnderline"/>
          <w:rFonts w:asciiTheme="majorHAnsi" w:hAnsiTheme="majorHAnsi" w:cstheme="majorHAnsi"/>
        </w:rPr>
        <w:t xml:space="preserve">nuclear testing that “is one of the </w:t>
      </w:r>
      <w:r w:rsidRPr="008617FF">
        <w:rPr>
          <w:rStyle w:val="Emphasis"/>
          <w:rFonts w:asciiTheme="majorHAnsi" w:hAnsiTheme="majorHAnsi" w:cstheme="majorHAnsi"/>
        </w:rPr>
        <w:t>cruellest</w:t>
      </w:r>
      <w:r w:rsidRPr="008617FF">
        <w:rPr>
          <w:rStyle w:val="StyleUnderline"/>
          <w:rFonts w:asciiTheme="majorHAnsi" w:hAnsiTheme="majorHAnsi" w:cstheme="majorHAnsi"/>
        </w:rPr>
        <w:t xml:space="preserve"> examples of </w:t>
      </w:r>
      <w:r w:rsidRPr="008617FF">
        <w:rPr>
          <w:rStyle w:val="Emphasis"/>
          <w:rFonts w:asciiTheme="majorHAnsi" w:hAnsiTheme="majorHAnsi" w:cstheme="majorHAnsi"/>
        </w:rPr>
        <w:t>environmental injustice</w:t>
      </w:r>
      <w:r w:rsidRPr="008617FF">
        <w:rPr>
          <w:rStyle w:val="StyleUnderline"/>
          <w:rFonts w:asciiTheme="majorHAnsi" w:hAnsiTheme="majorHAnsi" w:cstheme="majorHAnsi"/>
        </w:rPr>
        <w:t xml:space="preserve"> witnessed</w:t>
      </w:r>
      <w:r w:rsidRPr="008617FF">
        <w:rPr>
          <w:rFonts w:asciiTheme="majorHAnsi" w:hAnsiTheme="majorHAnsi" w:cstheme="majorHAnsi"/>
          <w:sz w:val="16"/>
        </w:rPr>
        <w:t xml:space="preserve">” </w:t>
      </w:r>
      <w:r w:rsidRPr="008617FF">
        <w:rPr>
          <w:rStyle w:val="StyleUnderline"/>
          <w:rFonts w:asciiTheme="majorHAnsi" w:hAnsiTheme="majorHAnsi" w:cstheme="majorHAnsi"/>
        </w:rPr>
        <w:t>in</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what should be a </w:t>
      </w:r>
      <w:r w:rsidRPr="008617FF">
        <w:rPr>
          <w:rStyle w:val="Emphasis"/>
          <w:rFonts w:asciiTheme="majorHAnsi" w:hAnsiTheme="majorHAnsi" w:cstheme="majorHAnsi"/>
        </w:rPr>
        <w:t>peaceful island paradise</w:t>
      </w:r>
      <w:r w:rsidRPr="008617FF">
        <w:rPr>
          <w:rFonts w:asciiTheme="majorHAnsi" w:hAnsiTheme="majorHAnsi" w:cstheme="majorHAnsi"/>
          <w:sz w:val="16"/>
        </w:rPr>
        <w:t>”, said Mr Tuncak, who reports to the Human Rights Council in Geneva. From 1946-58, 67 nuclear bombs were detonated on the Marshall Islands, he said, the equivalent of more than 1.5 “Hiroshima-sized explosions every day for 12 years”.</w:t>
      </w:r>
    </w:p>
    <w:p w14:paraId="1745BEFE" w14:textId="77777777"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highlight w:val="green"/>
        </w:rPr>
        <w:t>Communities</w:t>
      </w:r>
      <w:r w:rsidRPr="008617FF">
        <w:rPr>
          <w:rStyle w:val="StyleUnderline"/>
          <w:rFonts w:asciiTheme="majorHAnsi" w:hAnsiTheme="majorHAnsi" w:cstheme="majorHAnsi"/>
        </w:rPr>
        <w:t xml:space="preserve"> “have </w:t>
      </w:r>
      <w:r w:rsidRPr="008617FF">
        <w:rPr>
          <w:rStyle w:val="Emphasis"/>
          <w:rFonts w:asciiTheme="majorHAnsi" w:hAnsiTheme="majorHAnsi" w:cstheme="majorHAnsi"/>
          <w:highlight w:val="green"/>
        </w:rPr>
        <w:t>suffered unimaginably</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 xml:space="preserve">from radioactive </w:t>
      </w:r>
      <w:r w:rsidRPr="008617FF">
        <w:rPr>
          <w:rStyle w:val="Emphasis"/>
          <w:rFonts w:asciiTheme="majorHAnsi" w:hAnsiTheme="majorHAnsi" w:cstheme="majorHAnsi"/>
          <w:highlight w:val="green"/>
        </w:rPr>
        <w:t>contamination</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and this continues </w:t>
      </w:r>
      <w:r w:rsidRPr="008617FF">
        <w:rPr>
          <w:rStyle w:val="Emphasis"/>
          <w:rFonts w:asciiTheme="majorHAnsi" w:hAnsiTheme="majorHAnsi" w:cstheme="majorHAnsi"/>
        </w:rPr>
        <w:t>today</w:t>
      </w:r>
      <w:r w:rsidRPr="008617FF">
        <w:rPr>
          <w:rFonts w:asciiTheme="majorHAnsi" w:hAnsiTheme="majorHAnsi" w:cstheme="majorHAnsi"/>
          <w:sz w:val="16"/>
        </w:rPr>
        <w:t xml:space="preserve"> “with a legacy of contamination, illness and anguish”, the expert insisted.</w:t>
      </w:r>
    </w:p>
    <w:p w14:paraId="69BCCBB2" w14:textId="77777777"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rPr>
        <w:t xml:space="preserve">Twin environmental disasters made </w:t>
      </w:r>
      <w:r w:rsidRPr="008617FF">
        <w:rPr>
          <w:rStyle w:val="Emphasis"/>
          <w:rFonts w:asciiTheme="majorHAnsi" w:hAnsiTheme="majorHAnsi" w:cstheme="majorHAnsi"/>
        </w:rPr>
        <w:t>matters worse</w:t>
      </w:r>
      <w:r w:rsidRPr="008617FF">
        <w:rPr>
          <w:rFonts w:asciiTheme="majorHAnsi" w:hAnsiTheme="majorHAnsi" w:cstheme="majorHAnsi"/>
          <w:sz w:val="16"/>
        </w:rPr>
        <w:t xml:space="preserve">, he added, </w:t>
      </w:r>
      <w:r w:rsidRPr="008617FF">
        <w:rPr>
          <w:rStyle w:val="StyleUnderline"/>
          <w:rFonts w:asciiTheme="majorHAnsi" w:hAnsiTheme="majorHAnsi" w:cstheme="majorHAnsi"/>
        </w:rPr>
        <w:t xml:space="preserve">referring to climate change-induced </w:t>
      </w:r>
      <w:r w:rsidRPr="008617FF">
        <w:rPr>
          <w:rStyle w:val="Emphasis"/>
          <w:rFonts w:asciiTheme="majorHAnsi" w:hAnsiTheme="majorHAnsi" w:cstheme="majorHAnsi"/>
        </w:rPr>
        <w:t>sea level rise</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nuclear waste</w:t>
      </w:r>
      <w:r w:rsidRPr="008617FF">
        <w:rPr>
          <w:rFonts w:asciiTheme="majorHAnsi" w:hAnsiTheme="majorHAnsi" w:cstheme="majorHAnsi"/>
          <w:sz w:val="16"/>
        </w:rPr>
        <w:t xml:space="preserve"> concentrated in a radioactive “tomb”.</w:t>
      </w:r>
    </w:p>
    <w:p w14:paraId="0ADF5910"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200 tests in 30 years</w:t>
      </w:r>
    </w:p>
    <w:p w14:paraId="356875C8"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Similarly, in French Polynesia, over 200 nuclear tests were conducted over a 30-year period from 1966 to 1996, subjecting inhabitants to associated health and environmental damage, the Special Rapporteur said.</w:t>
      </w:r>
    </w:p>
    <w:p w14:paraId="037B51A0"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From Greenland to the </w:t>
      </w:r>
      <w:r w:rsidRPr="008617FF">
        <w:rPr>
          <w:rStyle w:val="Emphasis"/>
          <w:rFonts w:asciiTheme="majorHAnsi" w:hAnsiTheme="majorHAnsi" w:cstheme="majorHAnsi"/>
        </w:rPr>
        <w:t>indigenous territories</w:t>
      </w:r>
      <w:r w:rsidRPr="008617FF">
        <w:rPr>
          <w:rStyle w:val="StyleUnderline"/>
          <w:rFonts w:asciiTheme="majorHAnsi" w:hAnsiTheme="majorHAnsi" w:cstheme="majorHAnsi"/>
        </w:rPr>
        <w:t xml:space="preserve"> of the U</w:t>
      </w:r>
      <w:r w:rsidRPr="008617FF">
        <w:rPr>
          <w:rFonts w:asciiTheme="majorHAnsi" w:hAnsiTheme="majorHAnsi" w:cstheme="majorHAnsi"/>
          <w:sz w:val="16"/>
        </w:rPr>
        <w:t xml:space="preserve">nited </w:t>
      </w:r>
      <w:r w:rsidRPr="008617FF">
        <w:rPr>
          <w:rStyle w:val="StyleUnderline"/>
          <w:rFonts w:asciiTheme="majorHAnsi" w:hAnsiTheme="majorHAnsi" w:cstheme="majorHAnsi"/>
        </w:rPr>
        <w:t>S</w:t>
      </w:r>
      <w:r w:rsidRPr="008617FF">
        <w:rPr>
          <w:rFonts w:asciiTheme="majorHAnsi" w:hAnsiTheme="majorHAnsi" w:cstheme="majorHAnsi"/>
          <w:sz w:val="16"/>
        </w:rPr>
        <w:t xml:space="preserve">tates, he warned that </w:t>
      </w:r>
      <w:r w:rsidRPr="008617FF">
        <w:rPr>
          <w:rStyle w:val="StyleUnderline"/>
          <w:rFonts w:asciiTheme="majorHAnsi" w:hAnsiTheme="majorHAnsi" w:cstheme="majorHAnsi"/>
        </w:rPr>
        <w:t xml:space="preserve">people continued to </w:t>
      </w:r>
      <w:r w:rsidRPr="008617FF">
        <w:rPr>
          <w:rStyle w:val="Emphasis"/>
          <w:rFonts w:asciiTheme="majorHAnsi" w:hAnsiTheme="majorHAnsi" w:cstheme="majorHAnsi"/>
        </w:rPr>
        <w:t>suffer</w:t>
      </w:r>
      <w:r w:rsidRPr="008617FF">
        <w:rPr>
          <w:rFonts w:asciiTheme="majorHAnsi" w:hAnsiTheme="majorHAnsi" w:cstheme="majorHAnsi"/>
          <w:sz w:val="16"/>
        </w:rPr>
        <w:t xml:space="preserve"> from the nuclear testing era.</w:t>
      </w:r>
    </w:p>
    <w:p w14:paraId="2CF7240B"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Waste not</w:t>
      </w:r>
    </w:p>
    <w:p w14:paraId="202E8753"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“In recent decades, </w:t>
      </w:r>
      <w:r w:rsidRPr="008617FF">
        <w:rPr>
          <w:rStyle w:val="StyleUnderline"/>
          <w:rFonts w:asciiTheme="majorHAnsi" w:hAnsiTheme="majorHAnsi" w:cstheme="majorHAnsi"/>
        </w:rPr>
        <w:t xml:space="preserve">numerous Native American tribes received </w:t>
      </w:r>
      <w:r w:rsidRPr="008617FF">
        <w:rPr>
          <w:rStyle w:val="Emphasis"/>
          <w:rFonts w:asciiTheme="majorHAnsi" w:hAnsiTheme="majorHAnsi" w:cstheme="majorHAnsi"/>
        </w:rPr>
        <w:t>funding</w:t>
      </w:r>
      <w:r w:rsidRPr="008617FF">
        <w:rPr>
          <w:rStyle w:val="StyleUnderline"/>
          <w:rFonts w:asciiTheme="majorHAnsi" w:hAnsiTheme="majorHAnsi" w:cstheme="majorHAnsi"/>
        </w:rPr>
        <w:t xml:space="preserve"> to store </w:t>
      </w:r>
      <w:r w:rsidRPr="008617FF">
        <w:rPr>
          <w:rStyle w:val="Emphasis"/>
          <w:rFonts w:asciiTheme="majorHAnsi" w:hAnsiTheme="majorHAnsi" w:cstheme="majorHAnsi"/>
        </w:rPr>
        <w:t>unwanted nuclear waste</w:t>
      </w:r>
      <w:r w:rsidRPr="008617FF">
        <w:rPr>
          <w:rFonts w:asciiTheme="majorHAnsi" w:hAnsiTheme="majorHAnsi" w:cstheme="majorHAnsi"/>
          <w:sz w:val="16"/>
        </w:rPr>
        <w:t xml:space="preserve"> on their lands,” he said. “</w:t>
      </w:r>
      <w:r w:rsidRPr="008617FF">
        <w:rPr>
          <w:rStyle w:val="StyleUnderline"/>
          <w:rFonts w:asciiTheme="majorHAnsi" w:hAnsiTheme="majorHAnsi" w:cstheme="majorHAnsi"/>
        </w:rPr>
        <w:t xml:space="preserve">Those of Point Hope, Alaska, became recipients of </w:t>
      </w:r>
      <w:r w:rsidRPr="008617FF">
        <w:rPr>
          <w:rStyle w:val="Emphasis"/>
          <w:rFonts w:asciiTheme="majorHAnsi" w:hAnsiTheme="majorHAnsi" w:cstheme="majorHAnsi"/>
        </w:rPr>
        <w:t>radioactive soil</w:t>
      </w:r>
      <w:r w:rsidRPr="008617FF">
        <w:rPr>
          <w:rStyle w:val="StyleUnderline"/>
          <w:rFonts w:asciiTheme="majorHAnsi" w:hAnsiTheme="majorHAnsi" w:cstheme="majorHAnsi"/>
        </w:rPr>
        <w:t xml:space="preserve"> and higher </w:t>
      </w:r>
      <w:r w:rsidRPr="008617FF">
        <w:rPr>
          <w:rStyle w:val="Emphasis"/>
          <w:rFonts w:asciiTheme="majorHAnsi" w:hAnsiTheme="majorHAnsi" w:cstheme="majorHAnsi"/>
        </w:rPr>
        <w:t>cancer rates</w:t>
      </w:r>
      <w:r w:rsidRPr="008617FF">
        <w:rPr>
          <w:rFonts w:asciiTheme="majorHAnsi" w:hAnsiTheme="majorHAnsi" w:cstheme="majorHAnsi"/>
          <w:sz w:val="16"/>
        </w:rPr>
        <w:t xml:space="preserve"> that are believed to have been the foreseeable result. And the people of </w:t>
      </w:r>
      <w:r w:rsidRPr="008617FF">
        <w:rPr>
          <w:rStyle w:val="Emphasis"/>
          <w:rFonts w:asciiTheme="majorHAnsi" w:hAnsiTheme="majorHAnsi" w:cstheme="majorHAnsi"/>
        </w:rPr>
        <w:t>Greenland</w:t>
      </w:r>
      <w:r w:rsidRPr="008617FF">
        <w:rPr>
          <w:rStyle w:val="StyleUnderline"/>
          <w:rFonts w:asciiTheme="majorHAnsi" w:hAnsiTheme="majorHAnsi" w:cstheme="majorHAnsi"/>
        </w:rPr>
        <w:t xml:space="preserve"> discovered </w:t>
      </w:r>
      <w:r w:rsidRPr="008617FF">
        <w:rPr>
          <w:rStyle w:val="Emphasis"/>
          <w:rFonts w:asciiTheme="majorHAnsi" w:hAnsiTheme="majorHAnsi" w:cstheme="majorHAnsi"/>
        </w:rPr>
        <w:t>radioactive waste</w:t>
      </w:r>
      <w:r w:rsidRPr="008617FF">
        <w:rPr>
          <w:rStyle w:val="StyleUnderline"/>
          <w:rFonts w:asciiTheme="majorHAnsi" w:hAnsiTheme="majorHAnsi" w:cstheme="majorHAnsi"/>
        </w:rPr>
        <w:t xml:space="preserve"> left by the US military</w:t>
      </w:r>
      <w:r w:rsidRPr="008617FF">
        <w:rPr>
          <w:rFonts w:asciiTheme="majorHAnsi" w:hAnsiTheme="majorHAnsi" w:cstheme="majorHAnsi"/>
          <w:sz w:val="16"/>
        </w:rPr>
        <w:t>, unbeknownst to them as the ice continues to melt in the Arctic.”</w:t>
      </w:r>
    </w:p>
    <w:p w14:paraId="340A4003" w14:textId="77777777"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rPr>
        <w:t>This discriminatory</w:t>
      </w:r>
      <w:r w:rsidRPr="008617FF">
        <w:rPr>
          <w:rFonts w:asciiTheme="majorHAnsi" w:hAnsiTheme="majorHAnsi" w:cstheme="majorHAnsi"/>
          <w:sz w:val="16"/>
        </w:rPr>
        <w:t xml:space="preserve"> approach should be addressed by all States </w:t>
      </w:r>
      <w:r w:rsidRPr="008617FF">
        <w:rPr>
          <w:rStyle w:val="StyleUnderline"/>
          <w:rFonts w:asciiTheme="majorHAnsi" w:hAnsiTheme="majorHAnsi" w:cstheme="majorHAnsi"/>
        </w:rPr>
        <w:t>as part of</w:t>
      </w:r>
      <w:r w:rsidRPr="008617FF">
        <w:rPr>
          <w:rFonts w:asciiTheme="majorHAnsi" w:hAnsiTheme="majorHAnsi" w:cstheme="majorHAnsi"/>
          <w:sz w:val="16"/>
        </w:rPr>
        <w:t xml:space="preserve"> the discussion on “</w:t>
      </w:r>
      <w:r w:rsidRPr="008617FF">
        <w:rPr>
          <w:rStyle w:val="Emphasis"/>
          <w:rFonts w:asciiTheme="majorHAnsi" w:hAnsiTheme="majorHAnsi" w:cstheme="majorHAnsi"/>
        </w:rPr>
        <w:t>systemic racism</w:t>
      </w:r>
      <w:r w:rsidRPr="008617FF">
        <w:rPr>
          <w:rFonts w:asciiTheme="majorHAnsi" w:hAnsiTheme="majorHAnsi" w:cstheme="majorHAnsi"/>
          <w:sz w:val="16"/>
        </w:rPr>
        <w:t>” and nuclear disarmament, Mr. Tuncak insisted.</w:t>
      </w:r>
    </w:p>
    <w:p w14:paraId="08468A29"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w:t>
      </w:r>
      <w:r w:rsidRPr="008617FF">
        <w:rPr>
          <w:rStyle w:val="StyleUnderline"/>
          <w:rFonts w:asciiTheme="majorHAnsi" w:hAnsiTheme="majorHAnsi" w:cstheme="majorHAnsi"/>
          <w:highlight w:val="green"/>
        </w:rPr>
        <w:t>Unaddressed,</w:t>
      </w:r>
      <w:r w:rsidRPr="008617FF">
        <w:rPr>
          <w:rStyle w:val="StyleUnderline"/>
          <w:rFonts w:asciiTheme="majorHAnsi" w:hAnsiTheme="majorHAnsi" w:cstheme="majorHAnsi"/>
        </w:rPr>
        <w:t xml:space="preserve"> the dangers of </w:t>
      </w:r>
      <w:r w:rsidRPr="008617FF">
        <w:rPr>
          <w:rStyle w:val="StyleUnderline"/>
          <w:rFonts w:asciiTheme="majorHAnsi" w:hAnsiTheme="majorHAnsi" w:cstheme="majorHAnsi"/>
          <w:highlight w:val="green"/>
        </w:rPr>
        <w:t>radioactive contamination will</w:t>
      </w:r>
      <w:r w:rsidRPr="008617FF">
        <w:rPr>
          <w:rFonts w:asciiTheme="majorHAnsi" w:hAnsiTheme="majorHAnsi" w:cstheme="majorHAnsi"/>
          <w:sz w:val="16"/>
          <w:highlight w:val="green"/>
        </w:rPr>
        <w:t xml:space="preserve"> </w:t>
      </w:r>
      <w:r w:rsidRPr="008617FF">
        <w:rPr>
          <w:rStyle w:val="Emphasis"/>
          <w:rFonts w:asciiTheme="majorHAnsi" w:hAnsiTheme="majorHAnsi" w:cstheme="majorHAnsi"/>
          <w:highlight w:val="green"/>
        </w:rPr>
        <w:t>persist for centuries</w:t>
      </w:r>
      <w:r w:rsidRPr="008617FF">
        <w:rPr>
          <w:rFonts w:asciiTheme="majorHAnsi" w:hAnsiTheme="majorHAnsi" w:cstheme="majorHAnsi"/>
          <w:sz w:val="16"/>
        </w:rPr>
        <w:t>, and so too will the harmful legacy of racism that surrounds this tragic chapter of humanity,” he added.</w:t>
      </w:r>
    </w:p>
    <w:p w14:paraId="152EFCEC"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 xml:space="preserve">That causes massive </w:t>
      </w:r>
      <w:r w:rsidRPr="008617FF">
        <w:rPr>
          <w:rFonts w:asciiTheme="majorHAnsi" w:hAnsiTheme="majorHAnsi" w:cstheme="majorHAnsi"/>
          <w:u w:val="single"/>
        </w:rPr>
        <w:t>structural violence</w:t>
      </w:r>
      <w:r w:rsidRPr="008617FF">
        <w:rPr>
          <w:rFonts w:asciiTheme="majorHAnsi" w:hAnsiTheme="majorHAnsi" w:cstheme="majorHAnsi"/>
        </w:rPr>
        <w:t xml:space="preserve"> through PFAS and other </w:t>
      </w:r>
      <w:r w:rsidRPr="008617FF">
        <w:rPr>
          <w:rFonts w:asciiTheme="majorHAnsi" w:hAnsiTheme="majorHAnsi" w:cstheme="majorHAnsi"/>
          <w:u w:val="single"/>
        </w:rPr>
        <w:t>deadly</w:t>
      </w:r>
      <w:r w:rsidRPr="008617FF">
        <w:rPr>
          <w:rFonts w:asciiTheme="majorHAnsi" w:hAnsiTheme="majorHAnsi" w:cstheme="majorHAnsi"/>
        </w:rPr>
        <w:t xml:space="preserve"> chemicals.</w:t>
      </w:r>
    </w:p>
    <w:p w14:paraId="46A99BC9" w14:textId="77777777" w:rsidR="00642A7E" w:rsidRPr="008617FF" w:rsidRDefault="00642A7E" w:rsidP="00642A7E">
      <w:pPr>
        <w:rPr>
          <w:rFonts w:asciiTheme="majorHAnsi" w:hAnsiTheme="majorHAnsi" w:cstheme="majorHAnsi"/>
        </w:rPr>
      </w:pPr>
      <w:r w:rsidRPr="008617FF">
        <w:rPr>
          <w:rStyle w:val="Style13ptBold"/>
          <w:rFonts w:asciiTheme="majorHAnsi" w:hAnsiTheme="majorHAnsi" w:cstheme="majorHAnsi"/>
        </w:rPr>
        <w:t>Hayes and Faber 20</w:t>
      </w:r>
      <w:r w:rsidRPr="008617FF">
        <w:rPr>
          <w:rFonts w:asciiTheme="majorHAnsi" w:hAnsiTheme="majorHAnsi" w:cstheme="majorHAnsi"/>
        </w:rPr>
        <w:t xml:space="preserve"> [Jared Hayes – Policy Analyst at EWG; Scott Faber – adjunct professor at Georgetown University Law Center; "UPDATED MAP: Suspected and Confirmed PFAS Pollution at U.S. Military Bases"; Environmental Working Group; 4-2-202; Accessible Online at https://www.ewg.org/news-insights/news/updated-map-suspected-and-confirmed-pfas-pollution-us-military-bases] DL 7-13-2021</w:t>
      </w:r>
    </w:p>
    <w:p w14:paraId="73CA54BE" w14:textId="77777777" w:rsidR="00642A7E" w:rsidRPr="008617FF" w:rsidRDefault="00642A7E" w:rsidP="00642A7E">
      <w:pPr>
        <w:rPr>
          <w:rStyle w:val="StyleUnderline"/>
          <w:rFonts w:asciiTheme="majorHAnsi" w:hAnsiTheme="majorHAnsi" w:cstheme="majorHAnsi"/>
        </w:rPr>
      </w:pPr>
      <w:r w:rsidRPr="008617FF">
        <w:rPr>
          <w:rFonts w:asciiTheme="majorHAnsi" w:hAnsiTheme="majorHAnsi" w:cstheme="majorHAnsi"/>
          <w:sz w:val="16"/>
        </w:rPr>
        <w:t xml:space="preserve">The toxic </w:t>
      </w:r>
      <w:r w:rsidRPr="008617FF">
        <w:rPr>
          <w:rStyle w:val="Emphasis"/>
          <w:rFonts w:asciiTheme="majorHAnsi" w:hAnsiTheme="majorHAnsi" w:cstheme="majorHAnsi"/>
          <w:highlight w:val="green"/>
        </w:rPr>
        <w:t>fluorinated chemicals</w:t>
      </w:r>
      <w:r w:rsidRPr="008617FF">
        <w:rPr>
          <w:rFonts w:asciiTheme="majorHAnsi" w:hAnsiTheme="majorHAnsi" w:cstheme="majorHAnsi"/>
          <w:sz w:val="16"/>
        </w:rPr>
        <w:t xml:space="preserve"> known as PFAS </w:t>
      </w:r>
      <w:r w:rsidRPr="008617FF">
        <w:rPr>
          <w:rStyle w:val="StyleUnderline"/>
          <w:rFonts w:asciiTheme="majorHAnsi" w:hAnsiTheme="majorHAnsi" w:cstheme="majorHAnsi"/>
        </w:rPr>
        <w:t>are</w:t>
      </w:r>
      <w:r w:rsidRPr="008617FF">
        <w:rPr>
          <w:rFonts w:asciiTheme="majorHAnsi" w:hAnsiTheme="majorHAnsi" w:cstheme="majorHAnsi"/>
          <w:sz w:val="16"/>
        </w:rPr>
        <w:t xml:space="preserve"> now </w:t>
      </w:r>
      <w:r w:rsidRPr="008617FF">
        <w:rPr>
          <w:rStyle w:val="StyleUnderline"/>
          <w:rFonts w:asciiTheme="majorHAnsi" w:hAnsiTheme="majorHAnsi" w:cstheme="majorHAnsi"/>
          <w:highlight w:val="green"/>
        </w:rPr>
        <w:t>confirmed</w:t>
      </w:r>
      <w:r w:rsidRPr="008617FF">
        <w:rPr>
          <w:rFonts w:asciiTheme="majorHAnsi" w:hAnsiTheme="majorHAnsi" w:cstheme="majorHAnsi"/>
          <w:sz w:val="16"/>
        </w:rPr>
        <w:t xml:space="preserve"> or suspected </w:t>
      </w:r>
      <w:r w:rsidRPr="008617FF">
        <w:rPr>
          <w:rStyle w:val="StyleUnderline"/>
          <w:rFonts w:asciiTheme="majorHAnsi" w:hAnsiTheme="majorHAnsi" w:cstheme="majorHAnsi"/>
          <w:highlight w:val="green"/>
        </w:rPr>
        <w:t>at</w:t>
      </w:r>
      <w:r w:rsidRPr="008617FF">
        <w:rPr>
          <w:rStyle w:val="StyleUnderline"/>
          <w:rFonts w:asciiTheme="majorHAnsi" w:hAnsiTheme="majorHAnsi" w:cstheme="majorHAnsi"/>
        </w:rPr>
        <w:t xml:space="preserve"> 678</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military installations</w:t>
      </w:r>
      <w:r w:rsidRPr="008617FF">
        <w:rPr>
          <w:rStyle w:val="StyleUnderline"/>
          <w:rFonts w:asciiTheme="majorHAnsi" w:hAnsiTheme="majorHAnsi" w:cstheme="majorHAnsi"/>
        </w:rPr>
        <w:t xml:space="preserve">, </w:t>
      </w:r>
      <w:r w:rsidRPr="008617FF">
        <w:rPr>
          <w:rFonts w:asciiTheme="majorHAnsi" w:hAnsiTheme="majorHAnsi" w:cstheme="majorHAnsi"/>
          <w:sz w:val="16"/>
        </w:rPr>
        <w:t>according to EWG’s updated analysis of Defense Department records.</w:t>
      </w:r>
    </w:p>
    <w:p w14:paraId="3421FE5A"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lastRenderedPageBreak/>
        <w:t>Through Freedom of Information Act requests, EWG has so far confirmed PFAS in the tap water or groundwater at 328 of these military installations.</w:t>
      </w:r>
    </w:p>
    <w:p w14:paraId="172789F4"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Until recently, PFAS contaminated the drinking water of scores of military bases, and </w:t>
      </w:r>
      <w:r w:rsidRPr="008617FF">
        <w:rPr>
          <w:rStyle w:val="StyleUnderline"/>
          <w:rFonts w:asciiTheme="majorHAnsi" w:hAnsiTheme="majorHAnsi" w:cstheme="majorHAnsi"/>
        </w:rPr>
        <w:t xml:space="preserve">many </w:t>
      </w:r>
      <w:r w:rsidRPr="008617FF">
        <w:rPr>
          <w:rStyle w:val="StyleUnderline"/>
          <w:rFonts w:asciiTheme="majorHAnsi" w:hAnsiTheme="majorHAnsi" w:cstheme="majorHAnsi"/>
          <w:highlight w:val="green"/>
        </w:rPr>
        <w:t>communities near</w:t>
      </w:r>
      <w:r w:rsidRPr="008617FF">
        <w:rPr>
          <w:rStyle w:val="StyleUnderline"/>
          <w:rFonts w:asciiTheme="majorHAnsi" w:hAnsiTheme="majorHAnsi" w:cstheme="majorHAnsi"/>
        </w:rPr>
        <w:t xml:space="preserve"> these </w:t>
      </w:r>
      <w:r w:rsidRPr="008617FF">
        <w:rPr>
          <w:rStyle w:val="StyleUnderline"/>
          <w:rFonts w:asciiTheme="majorHAnsi" w:hAnsiTheme="majorHAnsi" w:cstheme="majorHAnsi"/>
          <w:highlight w:val="green"/>
        </w:rPr>
        <w:t xml:space="preserve">installations continue to drink </w:t>
      </w:r>
      <w:r w:rsidRPr="008617FF">
        <w:rPr>
          <w:rStyle w:val="Emphasis"/>
          <w:rFonts w:asciiTheme="majorHAnsi" w:hAnsiTheme="majorHAnsi" w:cstheme="majorHAnsi"/>
          <w:highlight w:val="green"/>
        </w:rPr>
        <w:t>contaminated water</w:t>
      </w:r>
      <w:r w:rsidRPr="008617FF">
        <w:rPr>
          <w:rFonts w:asciiTheme="majorHAnsi" w:hAnsiTheme="majorHAnsi" w:cstheme="majorHAnsi"/>
          <w:sz w:val="16"/>
        </w:rPr>
        <w:t>. EWG has found 28 bases with PFAS in drinking water at levels above those set by some state regulators.</w:t>
      </w:r>
    </w:p>
    <w:p w14:paraId="62E42583" w14:textId="77777777"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highlight w:val="green"/>
        </w:rPr>
        <w:t>PFAS</w:t>
      </w:r>
      <w:r w:rsidRPr="008617FF">
        <w:rPr>
          <w:rStyle w:val="StyleUnderline"/>
          <w:rFonts w:asciiTheme="majorHAnsi" w:hAnsiTheme="majorHAnsi" w:cstheme="majorHAnsi"/>
        </w:rPr>
        <w:t xml:space="preserve"> contaminate the blood of </w:t>
      </w:r>
      <w:r w:rsidRPr="008617FF">
        <w:rPr>
          <w:rStyle w:val="Emphasis"/>
          <w:rFonts w:asciiTheme="majorHAnsi" w:hAnsiTheme="majorHAnsi" w:cstheme="majorHAnsi"/>
        </w:rPr>
        <w:t>every American</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and have been </w:t>
      </w:r>
      <w:r w:rsidRPr="008617FF">
        <w:rPr>
          <w:rStyle w:val="StyleUnderline"/>
          <w:rFonts w:asciiTheme="majorHAnsi" w:hAnsiTheme="majorHAnsi" w:cstheme="majorHAnsi"/>
          <w:highlight w:val="green"/>
        </w:rPr>
        <w:t>linked to</w:t>
      </w:r>
      <w:r w:rsidRPr="008617FF">
        <w:rPr>
          <w:rStyle w:val="StyleUnderline"/>
          <w:rFonts w:asciiTheme="majorHAnsi" w:hAnsiTheme="majorHAnsi" w:cstheme="majorHAnsi"/>
        </w:rPr>
        <w:t xml:space="preserve"> serious </w:t>
      </w:r>
      <w:r w:rsidRPr="008617FF">
        <w:rPr>
          <w:rStyle w:val="Emphasis"/>
          <w:rFonts w:asciiTheme="majorHAnsi" w:hAnsiTheme="majorHAnsi" w:cstheme="majorHAnsi"/>
        </w:rPr>
        <w:t>health problems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including </w:t>
      </w:r>
      <w:r w:rsidRPr="008617FF">
        <w:rPr>
          <w:rStyle w:val="Emphasis"/>
          <w:rFonts w:asciiTheme="majorHAnsi" w:hAnsiTheme="majorHAnsi" w:cstheme="majorHAnsi"/>
          <w:highlight w:val="green"/>
        </w:rPr>
        <w:t>cancer</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and harm to</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highlight w:val="green"/>
        </w:rPr>
        <w:t>reproductive</w:t>
      </w:r>
      <w:r w:rsidRPr="008617FF">
        <w:rPr>
          <w:rStyle w:val="StyleUnderline"/>
          <w:rFonts w:asciiTheme="majorHAnsi" w:hAnsiTheme="majorHAnsi" w:cstheme="majorHAnsi"/>
          <w:highlight w:val="green"/>
        </w:rPr>
        <w:t xml:space="preserve"> and </w:t>
      </w:r>
      <w:r w:rsidRPr="008617FF">
        <w:rPr>
          <w:rStyle w:val="Emphasis"/>
          <w:rFonts w:asciiTheme="majorHAnsi" w:hAnsiTheme="majorHAnsi" w:cstheme="majorHAnsi"/>
          <w:highlight w:val="green"/>
        </w:rPr>
        <w:t>immune</w:t>
      </w:r>
      <w:r w:rsidRPr="008617FF">
        <w:rPr>
          <w:rStyle w:val="StyleUnderline"/>
          <w:rFonts w:asciiTheme="majorHAnsi" w:hAnsiTheme="majorHAnsi" w:cstheme="majorHAnsi"/>
          <w:highlight w:val="green"/>
        </w:rPr>
        <w:t xml:space="preserve"> systems</w:t>
      </w:r>
      <w:r w:rsidRPr="008617FF">
        <w:rPr>
          <w:rFonts w:asciiTheme="majorHAnsi" w:hAnsiTheme="majorHAnsi" w:cstheme="majorHAnsi"/>
          <w:sz w:val="16"/>
        </w:rPr>
        <w:t xml:space="preserve">. Americans are exposed to dozens of PFAS every day. Because PFAS never break down and they build up in our blood and organs, </w:t>
      </w:r>
      <w:r w:rsidRPr="008617FF">
        <w:rPr>
          <w:rStyle w:val="StyleUnderline"/>
          <w:rFonts w:asciiTheme="majorHAnsi" w:hAnsiTheme="majorHAnsi" w:cstheme="majorHAnsi"/>
        </w:rPr>
        <w:t>they are often known as “</w:t>
      </w:r>
      <w:r w:rsidRPr="008617FF">
        <w:rPr>
          <w:rStyle w:val="Emphasis"/>
          <w:rFonts w:asciiTheme="majorHAnsi" w:hAnsiTheme="majorHAnsi" w:cstheme="majorHAnsi"/>
        </w:rPr>
        <w:t>forever chemicals</w:t>
      </w:r>
      <w:r w:rsidRPr="008617FF">
        <w:rPr>
          <w:rFonts w:asciiTheme="majorHAnsi" w:hAnsiTheme="majorHAnsi" w:cstheme="majorHAnsi"/>
          <w:sz w:val="16"/>
        </w:rPr>
        <w:t>.”</w:t>
      </w:r>
    </w:p>
    <w:p w14:paraId="6580048E" w14:textId="77777777" w:rsidR="00642A7E" w:rsidRPr="008617FF" w:rsidRDefault="00642A7E" w:rsidP="00642A7E">
      <w:pPr>
        <w:rPr>
          <w:rFonts w:asciiTheme="majorHAnsi" w:hAnsiTheme="majorHAnsi" w:cstheme="majorHAnsi"/>
          <w:u w:val="single"/>
        </w:rPr>
      </w:pPr>
    </w:p>
    <w:p w14:paraId="7B3B9FFD" w14:textId="1DF6A040" w:rsidR="00642A7E" w:rsidRPr="008617FF" w:rsidRDefault="00642A7E" w:rsidP="00642A7E">
      <w:pPr>
        <w:pStyle w:val="Heading2"/>
        <w:rPr>
          <w:rFonts w:asciiTheme="majorHAnsi" w:hAnsiTheme="majorHAnsi" w:cstheme="majorHAnsi"/>
        </w:rPr>
      </w:pPr>
      <w:r w:rsidRPr="008617FF">
        <w:rPr>
          <w:rFonts w:asciiTheme="majorHAnsi" w:hAnsiTheme="majorHAnsi" w:cstheme="majorHAnsi"/>
        </w:rPr>
        <w:lastRenderedPageBreak/>
        <w:t>Strategic Stability – Miscalc</w:t>
      </w:r>
    </w:p>
    <w:p w14:paraId="3D79C24D" w14:textId="77777777" w:rsidR="00345A8F" w:rsidRPr="008617FF" w:rsidRDefault="00345A8F" w:rsidP="00345A8F">
      <w:pPr>
        <w:pStyle w:val="Heading3"/>
        <w:rPr>
          <w:rFonts w:asciiTheme="majorHAnsi" w:hAnsiTheme="majorHAnsi" w:cstheme="majorHAnsi"/>
        </w:rPr>
      </w:pPr>
      <w:r w:rsidRPr="008617FF">
        <w:rPr>
          <w:rFonts w:asciiTheme="majorHAnsi" w:hAnsiTheme="majorHAnsi" w:cstheme="majorHAnsi"/>
        </w:rPr>
        <w:lastRenderedPageBreak/>
        <w:t>2AC – Brink</w:t>
      </w:r>
    </w:p>
    <w:p w14:paraId="031FDA98" w14:textId="77777777" w:rsidR="00345A8F" w:rsidRPr="008617FF" w:rsidRDefault="00345A8F" w:rsidP="00345A8F">
      <w:pPr>
        <w:pStyle w:val="Heading4"/>
        <w:rPr>
          <w:rFonts w:asciiTheme="majorHAnsi" w:hAnsiTheme="majorHAnsi" w:cstheme="majorHAnsi"/>
        </w:rPr>
      </w:pPr>
      <w:r w:rsidRPr="008617FF">
        <w:rPr>
          <w:rFonts w:asciiTheme="majorHAnsi" w:hAnsiTheme="majorHAnsi" w:cstheme="majorHAnsi"/>
        </w:rPr>
        <w:t xml:space="preserve">We’re on the </w:t>
      </w:r>
      <w:r w:rsidRPr="008617FF">
        <w:rPr>
          <w:rFonts w:asciiTheme="majorHAnsi" w:hAnsiTheme="majorHAnsi" w:cstheme="majorHAnsi"/>
          <w:u w:val="single"/>
        </w:rPr>
        <w:t>brink</w:t>
      </w:r>
      <w:r w:rsidRPr="008617FF">
        <w:rPr>
          <w:rFonts w:asciiTheme="majorHAnsi" w:hAnsiTheme="majorHAnsi" w:cstheme="majorHAnsi"/>
        </w:rPr>
        <w:t xml:space="preserve"> of first-strike capabilities. That causes accidental war. </w:t>
      </w:r>
    </w:p>
    <w:p w14:paraId="7811ABCB" w14:textId="77777777" w:rsidR="00345A8F" w:rsidRPr="008617FF" w:rsidRDefault="00345A8F" w:rsidP="00345A8F">
      <w:pPr>
        <w:rPr>
          <w:rFonts w:asciiTheme="majorHAnsi" w:hAnsiTheme="majorHAnsi" w:cstheme="majorHAnsi"/>
        </w:rPr>
      </w:pPr>
      <w:r w:rsidRPr="008617FF">
        <w:rPr>
          <w:rStyle w:val="Style13ptBold"/>
          <w:rFonts w:asciiTheme="majorHAnsi" w:hAnsiTheme="majorHAnsi" w:cstheme="majorHAnsi"/>
        </w:rPr>
        <w:t>Walt 21</w:t>
      </w:r>
      <w:r w:rsidRPr="008617FF">
        <w:rPr>
          <w:rFonts w:asciiTheme="majorHAnsi" w:hAnsiTheme="majorHAnsi" w:cstheme="majorHAnsi"/>
        </w:rPr>
        <w:t xml:space="preserve"> [Stephen M. Walt – Robert and Renée Belfer professor of international relations at Harvard University; "It’s Time to Fold America’s Nuclear Umbrella"; Foreign Policy; 3-21-2021; Accessible Online at https://foreignpolicy.com/2021/03/23/its-time-to-fold-americas-nuclear-umbrella/] DL 7-19-2021</w:t>
      </w:r>
    </w:p>
    <w:p w14:paraId="58F87BE4" w14:textId="77777777" w:rsidR="00345A8F" w:rsidRPr="008617FF" w:rsidRDefault="00345A8F" w:rsidP="00345A8F">
      <w:pPr>
        <w:rPr>
          <w:rFonts w:asciiTheme="majorHAnsi" w:hAnsiTheme="majorHAnsi" w:cstheme="majorHAnsi"/>
          <w:sz w:val="16"/>
        </w:rPr>
      </w:pPr>
      <w:r w:rsidRPr="008617FF">
        <w:rPr>
          <w:rFonts w:asciiTheme="majorHAnsi" w:hAnsiTheme="majorHAnsi" w:cstheme="majorHAnsi"/>
          <w:sz w:val="16"/>
        </w:rPr>
        <w:t xml:space="preserve">Thus, the perceived need to extend deterrence is one of the reasons why the United States has long sought nuclear superiority. It’s not the only reason: A genuine first strike capability could limit damage in the event of an actual war. A few commentators have also tried to argue—not very convincingly—that superiority would enable the stronger side to coerce weaker states in crises. </w:t>
      </w:r>
      <w:r w:rsidRPr="008617FF">
        <w:rPr>
          <w:rStyle w:val="StyleUnderline"/>
          <w:rFonts w:asciiTheme="majorHAnsi" w:hAnsiTheme="majorHAnsi" w:cstheme="majorHAnsi"/>
          <w:highlight w:val="cyan"/>
        </w:rPr>
        <w:t>Chasing</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rPr>
        <w:t>holy grail</w:t>
      </w:r>
      <w:r w:rsidRPr="008617FF">
        <w:rPr>
          <w:rStyle w:val="StyleUnderline"/>
          <w:rFonts w:asciiTheme="majorHAnsi" w:hAnsiTheme="majorHAnsi" w:cstheme="majorHAnsi"/>
        </w:rPr>
        <w:t xml:space="preserve"> of a </w:t>
      </w:r>
      <w:r w:rsidRPr="008617FF">
        <w:rPr>
          <w:rStyle w:val="StyleUnderline"/>
          <w:rFonts w:asciiTheme="majorHAnsi" w:hAnsiTheme="majorHAnsi" w:cstheme="majorHAnsi"/>
          <w:highlight w:val="cyan"/>
        </w:rPr>
        <w:t>first-strike</w:t>
      </w:r>
      <w:r w:rsidRPr="008617FF">
        <w:rPr>
          <w:rStyle w:val="StyleUnderline"/>
          <w:rFonts w:asciiTheme="majorHAnsi" w:hAnsiTheme="majorHAnsi" w:cstheme="majorHAnsi"/>
        </w:rPr>
        <w:t xml:space="preserve"> advantage </w:t>
      </w:r>
      <w:r w:rsidRPr="008617FF">
        <w:rPr>
          <w:rStyle w:val="StyleUnderline"/>
          <w:rFonts w:asciiTheme="majorHAnsi" w:hAnsiTheme="majorHAnsi" w:cstheme="majorHAnsi"/>
          <w:highlight w:val="cyan"/>
        </w:rPr>
        <w:t>was</w:t>
      </w:r>
      <w:r w:rsidRPr="008617FF">
        <w:rPr>
          <w:rFonts w:asciiTheme="majorHAnsi" w:hAnsiTheme="majorHAnsi" w:cstheme="majorHAnsi"/>
          <w:sz w:val="16"/>
        </w:rPr>
        <w:t xml:space="preserve"> also </w:t>
      </w:r>
      <w:r w:rsidRPr="008617FF">
        <w:rPr>
          <w:rStyle w:val="Emphasis"/>
          <w:rFonts w:asciiTheme="majorHAnsi" w:hAnsiTheme="majorHAnsi" w:cstheme="majorHAnsi"/>
          <w:highlight w:val="cyan"/>
        </w:rPr>
        <w:t>popular</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 xml:space="preserve">with </w:t>
      </w:r>
      <w:r w:rsidRPr="008617FF">
        <w:rPr>
          <w:rStyle w:val="Emphasis"/>
          <w:rFonts w:asciiTheme="majorHAnsi" w:hAnsiTheme="majorHAnsi" w:cstheme="majorHAnsi"/>
          <w:highlight w:val="cyan"/>
        </w:rPr>
        <w:t>defense contractors</w:t>
      </w:r>
      <w:r w:rsidRPr="008617FF">
        <w:rPr>
          <w:rFonts w:asciiTheme="majorHAnsi" w:hAnsiTheme="majorHAnsi" w:cstheme="majorHAnsi"/>
          <w:sz w:val="16"/>
        </w:rPr>
        <w:t xml:space="preserve"> and parts of the armed services </w:t>
      </w:r>
      <w:r w:rsidRPr="008617FF">
        <w:rPr>
          <w:rStyle w:val="StyleUnderline"/>
          <w:rFonts w:asciiTheme="majorHAnsi" w:hAnsiTheme="majorHAnsi" w:cstheme="majorHAnsi"/>
          <w:highlight w:val="cyan"/>
        </w:rPr>
        <w:t>because it requires</w:t>
      </w:r>
      <w:r w:rsidRPr="008617FF">
        <w:rPr>
          <w:rStyle w:val="StyleUnderline"/>
          <w:rFonts w:asciiTheme="majorHAnsi" w:hAnsiTheme="majorHAnsi" w:cstheme="majorHAnsi"/>
        </w:rPr>
        <w:t xml:space="preserve"> spending </w:t>
      </w:r>
      <w:r w:rsidRPr="008617FF">
        <w:rPr>
          <w:rStyle w:val="Emphasis"/>
          <w:rFonts w:asciiTheme="majorHAnsi" w:hAnsiTheme="majorHAnsi" w:cstheme="majorHAnsi"/>
          <w:highlight w:val="cyan"/>
        </w:rPr>
        <w:t>billions</w:t>
      </w:r>
      <w:r w:rsidRPr="008617FF">
        <w:rPr>
          <w:rStyle w:val="Emphasis"/>
          <w:rFonts w:asciiTheme="majorHAnsi" w:hAnsiTheme="majorHAnsi" w:cstheme="majorHAnsi"/>
        </w:rPr>
        <w:t xml:space="preserve"> of dollars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annually</w:t>
      </w:r>
      <w:r w:rsidRPr="008617FF">
        <w:rPr>
          <w:rStyle w:val="StyleUnderline"/>
          <w:rFonts w:asciiTheme="majorHAnsi" w:hAnsiTheme="majorHAnsi" w:cstheme="majorHAnsi"/>
        </w:rPr>
        <w:t xml:space="preserve"> on</w:t>
      </w:r>
      <w:r w:rsidRPr="008617FF">
        <w:rPr>
          <w:rFonts w:asciiTheme="majorHAnsi" w:hAnsiTheme="majorHAnsi" w:cstheme="majorHAnsi"/>
          <w:sz w:val="16"/>
        </w:rPr>
        <w:t xml:space="preserve"> more and more accurate weapons, more efficient and destructive warheads, improved surveillance and anti-submarine warfare capabilities, and lots of other </w:t>
      </w:r>
      <w:r w:rsidRPr="008617FF">
        <w:rPr>
          <w:rStyle w:val="Emphasis"/>
          <w:rFonts w:asciiTheme="majorHAnsi" w:hAnsiTheme="majorHAnsi" w:cstheme="majorHAnsi"/>
        </w:rPr>
        <w:t>shiny objects</w:t>
      </w:r>
      <w:r w:rsidRPr="008617FF">
        <w:rPr>
          <w:rFonts w:asciiTheme="majorHAnsi" w:hAnsiTheme="majorHAnsi" w:cstheme="majorHAnsi"/>
          <w:sz w:val="16"/>
        </w:rPr>
        <w:t>.</w:t>
      </w:r>
    </w:p>
    <w:p w14:paraId="4FB5AF05" w14:textId="77777777" w:rsidR="00345A8F" w:rsidRPr="008617FF" w:rsidRDefault="00345A8F" w:rsidP="00345A8F">
      <w:pPr>
        <w:rPr>
          <w:rFonts w:asciiTheme="majorHAnsi" w:hAnsiTheme="majorHAnsi" w:cstheme="majorHAnsi"/>
          <w:sz w:val="16"/>
        </w:rPr>
      </w:pPr>
      <w:r w:rsidRPr="008617FF">
        <w:rPr>
          <w:rFonts w:asciiTheme="majorHAnsi" w:hAnsiTheme="majorHAnsi" w:cstheme="majorHAnsi"/>
          <w:sz w:val="16"/>
        </w:rPr>
        <w:t xml:space="preserve">Interestingly, a number of sophisticated </w:t>
      </w:r>
      <w:r w:rsidRPr="008617FF">
        <w:rPr>
          <w:rStyle w:val="StyleUnderline"/>
          <w:rFonts w:asciiTheme="majorHAnsi" w:hAnsiTheme="majorHAnsi" w:cstheme="majorHAnsi"/>
        </w:rPr>
        <w:t>scholars have recently claimed</w:t>
      </w:r>
      <w:r w:rsidRPr="008617FF">
        <w:rPr>
          <w:rFonts w:asciiTheme="majorHAnsi" w:hAnsiTheme="majorHAnsi" w:cstheme="majorHAnsi"/>
          <w:sz w:val="16"/>
        </w:rPr>
        <w:t xml:space="preserve"> that </w:t>
      </w:r>
      <w:r w:rsidRPr="008617FF">
        <w:rPr>
          <w:rStyle w:val="StyleUnderline"/>
          <w:rFonts w:asciiTheme="majorHAnsi" w:hAnsiTheme="majorHAnsi" w:cstheme="majorHAnsi"/>
          <w:highlight w:val="cyan"/>
        </w:rPr>
        <w:t>tech</w:t>
      </w:r>
      <w:r w:rsidRPr="008617FF">
        <w:rPr>
          <w:rStyle w:val="StyleUnderline"/>
          <w:rFonts w:asciiTheme="majorHAnsi" w:hAnsiTheme="majorHAnsi" w:cstheme="majorHAnsi"/>
        </w:rPr>
        <w:t xml:space="preserve">nological advances have </w:t>
      </w:r>
      <w:r w:rsidRPr="008617FF">
        <w:rPr>
          <w:rStyle w:val="StyleUnderline"/>
          <w:rFonts w:asciiTheme="majorHAnsi" w:hAnsiTheme="majorHAnsi" w:cstheme="majorHAnsi"/>
          <w:highlight w:val="cyan"/>
        </w:rPr>
        <w:t xml:space="preserve">put the </w:t>
      </w:r>
      <w:r w:rsidRPr="008617FF">
        <w:rPr>
          <w:rStyle w:val="Emphasis"/>
          <w:rFonts w:asciiTheme="majorHAnsi" w:hAnsiTheme="majorHAnsi" w:cstheme="majorHAnsi"/>
          <w:highlight w:val="cyan"/>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highlight w:val="cyan"/>
        </w:rPr>
        <w:t>S</w:t>
      </w:r>
      <w:r w:rsidRPr="008617FF">
        <w:rPr>
          <w:rStyle w:val="StyleUnderline"/>
          <w:rFonts w:asciiTheme="majorHAnsi" w:hAnsiTheme="majorHAnsi" w:cstheme="majorHAnsi"/>
        </w:rPr>
        <w:t xml:space="preserve">tates </w:t>
      </w:r>
      <w:r w:rsidRPr="008617FF">
        <w:rPr>
          <w:rStyle w:val="StyleUnderline"/>
          <w:rFonts w:asciiTheme="majorHAnsi" w:hAnsiTheme="majorHAnsi" w:cstheme="majorHAnsi"/>
          <w:highlight w:val="cyan"/>
        </w:rPr>
        <w:t xml:space="preserve">on the </w:t>
      </w:r>
      <w:r w:rsidRPr="008617FF">
        <w:rPr>
          <w:rStyle w:val="Emphasis"/>
          <w:rFonts w:asciiTheme="majorHAnsi" w:hAnsiTheme="majorHAnsi" w:cstheme="majorHAnsi"/>
          <w:highlight w:val="cyan"/>
        </w:rPr>
        <w:t>brink</w:t>
      </w:r>
      <w:r w:rsidRPr="008617FF">
        <w:rPr>
          <w:rStyle w:val="StyleUnderline"/>
          <w:rFonts w:asciiTheme="majorHAnsi" w:hAnsiTheme="majorHAnsi" w:cstheme="majorHAnsi"/>
          <w:highlight w:val="cyan"/>
        </w:rPr>
        <w:t xml:space="preserve"> of</w:t>
      </w:r>
      <w:r w:rsidRPr="008617FF">
        <w:rPr>
          <w:rStyle w:val="StyleUnderline"/>
          <w:rFonts w:asciiTheme="majorHAnsi" w:hAnsiTheme="majorHAnsi" w:cstheme="majorHAnsi"/>
        </w:rPr>
        <w:t xml:space="preserve"> a true </w:t>
      </w:r>
      <w:r w:rsidRPr="008617FF">
        <w:rPr>
          <w:rStyle w:val="StyleUnderline"/>
          <w:rFonts w:asciiTheme="majorHAnsi" w:hAnsiTheme="majorHAnsi" w:cstheme="majorHAnsi"/>
          <w:highlight w:val="cyan"/>
        </w:rPr>
        <w:t>first-strike</w:t>
      </w:r>
      <w:r w:rsidRPr="008617FF">
        <w:rPr>
          <w:rStyle w:val="StyleUnderline"/>
          <w:rFonts w:asciiTheme="majorHAnsi" w:hAnsiTheme="majorHAnsi" w:cstheme="majorHAnsi"/>
        </w:rPr>
        <w:t xml:space="preserve"> capability</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Perhaps </w:t>
      </w:r>
      <w:r w:rsidRPr="008617FF">
        <w:rPr>
          <w:rStyle w:val="StyleUnderline"/>
          <w:rFonts w:asciiTheme="majorHAnsi" w:hAnsiTheme="majorHAnsi" w:cstheme="majorHAnsi"/>
          <w:highlight w:val="cyan"/>
        </w:rPr>
        <w:t>in theory</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but</w:t>
      </w:r>
      <w:r w:rsidRPr="008617FF">
        <w:rPr>
          <w:rFonts w:asciiTheme="majorHAnsi" w:hAnsiTheme="majorHAnsi" w:cstheme="majorHAnsi"/>
          <w:sz w:val="16"/>
        </w:rPr>
        <w:t xml:space="preserve"> certainly </w:t>
      </w:r>
      <w:r w:rsidRPr="008617FF">
        <w:rPr>
          <w:rStyle w:val="StyleUnderline"/>
          <w:rFonts w:asciiTheme="majorHAnsi" w:hAnsiTheme="majorHAnsi" w:cstheme="majorHAnsi"/>
          <w:highlight w:val="cyan"/>
        </w:rPr>
        <w:t xml:space="preserve">not as a </w:t>
      </w:r>
      <w:r w:rsidRPr="008617FF">
        <w:rPr>
          <w:rStyle w:val="Emphasis"/>
          <w:rFonts w:asciiTheme="majorHAnsi" w:hAnsiTheme="majorHAnsi" w:cstheme="majorHAnsi"/>
          <w:highlight w:val="cyan"/>
        </w:rPr>
        <w:t>usable option</w:t>
      </w:r>
      <w:r w:rsidRPr="008617FF">
        <w:rPr>
          <w:rFonts w:asciiTheme="majorHAnsi" w:hAnsiTheme="majorHAnsi" w:cstheme="majorHAnsi"/>
          <w:sz w:val="16"/>
        </w:rPr>
        <w:t xml:space="preserve">. To see why, ask yourself what you would do if you were president and facing a serious crisis with a nuclear-armed adversary. You’ve put the armed services on alert, and there is some danger that force might be used and fighting could escalate. </w:t>
      </w:r>
      <w:r w:rsidRPr="008617FF">
        <w:rPr>
          <w:rStyle w:val="StyleUnderline"/>
          <w:rFonts w:asciiTheme="majorHAnsi" w:hAnsiTheme="majorHAnsi" w:cstheme="majorHAnsi"/>
        </w:rPr>
        <w:t xml:space="preserve">Suppose your military advisors and intelligence experts tell you if you order a first strike now, you can </w:t>
      </w:r>
      <w:r w:rsidRPr="008617FF">
        <w:rPr>
          <w:rStyle w:val="Emphasis"/>
          <w:rFonts w:asciiTheme="majorHAnsi" w:hAnsiTheme="majorHAnsi" w:cstheme="majorHAnsi"/>
        </w:rPr>
        <w:t>almost certainly</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destroy the enemy’s </w:t>
      </w:r>
      <w:r w:rsidRPr="008617FF">
        <w:rPr>
          <w:rStyle w:val="Emphasis"/>
          <w:rFonts w:asciiTheme="majorHAnsi" w:hAnsiTheme="majorHAnsi" w:cstheme="majorHAnsi"/>
        </w:rPr>
        <w:t>entire</w:t>
      </w:r>
      <w:r w:rsidRPr="008617FF">
        <w:rPr>
          <w:rStyle w:val="StyleUnderline"/>
          <w:rFonts w:asciiTheme="majorHAnsi" w:hAnsiTheme="majorHAnsi" w:cstheme="majorHAnsi"/>
        </w:rPr>
        <w:t xml:space="preserve"> nuclear arsenal</w:t>
      </w:r>
      <w:r w:rsidRPr="008617FF">
        <w:rPr>
          <w:rFonts w:asciiTheme="majorHAnsi" w:hAnsiTheme="majorHAnsi" w:cstheme="majorHAnsi"/>
          <w:sz w:val="16"/>
        </w:rPr>
        <w:t>, leaving the United States unscathed and in an ideal position to resolve the dispute on favorable terms.</w:t>
      </w:r>
    </w:p>
    <w:p w14:paraId="080840D1" w14:textId="77777777" w:rsidR="00345A8F" w:rsidRPr="008617FF" w:rsidRDefault="00345A8F" w:rsidP="00345A8F">
      <w:pPr>
        <w:rPr>
          <w:rFonts w:asciiTheme="majorHAnsi" w:hAnsiTheme="majorHAnsi" w:cstheme="majorHAnsi"/>
          <w:sz w:val="16"/>
        </w:rPr>
      </w:pPr>
      <w:r w:rsidRPr="008617FF">
        <w:rPr>
          <w:rFonts w:asciiTheme="majorHAnsi" w:hAnsiTheme="majorHAnsi" w:cstheme="majorHAnsi"/>
          <w:sz w:val="16"/>
        </w:rPr>
        <w:t xml:space="preserve">Being a sensible person, </w:t>
      </w:r>
      <w:r w:rsidRPr="008617FF">
        <w:rPr>
          <w:rStyle w:val="StyleUnderline"/>
          <w:rFonts w:asciiTheme="majorHAnsi" w:hAnsiTheme="majorHAnsi" w:cstheme="majorHAnsi"/>
        </w:rPr>
        <w:t>you’d</w:t>
      </w:r>
      <w:r w:rsidRPr="008617FF">
        <w:rPr>
          <w:rFonts w:asciiTheme="majorHAnsi" w:hAnsiTheme="majorHAnsi" w:cstheme="majorHAnsi"/>
          <w:sz w:val="16"/>
        </w:rPr>
        <w:t xml:space="preserve"> undoubtedly </w:t>
      </w:r>
      <w:r w:rsidRPr="008617FF">
        <w:rPr>
          <w:rStyle w:val="StyleUnderline"/>
          <w:rFonts w:asciiTheme="majorHAnsi" w:hAnsiTheme="majorHAnsi" w:cstheme="majorHAnsi"/>
        </w:rPr>
        <w:t>ask</w:t>
      </w:r>
      <w:r w:rsidRPr="008617FF">
        <w:rPr>
          <w:rFonts w:asciiTheme="majorHAnsi" w:hAnsiTheme="majorHAnsi" w:cstheme="majorHAnsi"/>
          <w:sz w:val="16"/>
        </w:rPr>
        <w:t xml:space="preserve"> them: “</w:t>
      </w:r>
      <w:r w:rsidRPr="008617FF">
        <w:rPr>
          <w:rStyle w:val="StyleUnderline"/>
          <w:rFonts w:asciiTheme="majorHAnsi" w:hAnsiTheme="majorHAnsi" w:cstheme="majorHAnsi"/>
        </w:rPr>
        <w:t xml:space="preserve">Can you guarantee that? Are you absolutely, </w:t>
      </w:r>
      <w:r w:rsidRPr="008617FF">
        <w:rPr>
          <w:rStyle w:val="Emphasis"/>
          <w:rFonts w:asciiTheme="majorHAnsi" w:hAnsiTheme="majorHAnsi" w:cstheme="majorHAnsi"/>
        </w:rPr>
        <w:t>100 percent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sure the enemy will have </w:t>
      </w:r>
      <w:r w:rsidRPr="008617FF">
        <w:rPr>
          <w:rStyle w:val="Emphasis"/>
          <w:rFonts w:asciiTheme="majorHAnsi" w:hAnsiTheme="majorHAnsi" w:cstheme="majorHAnsi"/>
        </w:rPr>
        <w:t>zero</w:t>
      </w:r>
      <w:r w:rsidRPr="008617FF">
        <w:rPr>
          <w:rFonts w:asciiTheme="majorHAnsi" w:hAnsiTheme="majorHAnsi" w:cstheme="majorHAnsi"/>
          <w:sz w:val="16"/>
        </w:rPr>
        <w:t xml:space="preserve"> usable </w:t>
      </w:r>
      <w:r w:rsidRPr="008617FF">
        <w:rPr>
          <w:rStyle w:val="StyleUnderline"/>
          <w:rFonts w:asciiTheme="majorHAnsi" w:hAnsiTheme="majorHAnsi" w:cstheme="majorHAnsi"/>
        </w:rPr>
        <w:t>weapons left</w:t>
      </w:r>
      <w:r w:rsidRPr="008617FF">
        <w:rPr>
          <w:rFonts w:asciiTheme="majorHAnsi" w:hAnsiTheme="majorHAnsi" w:cstheme="majorHAnsi"/>
          <w:sz w:val="16"/>
        </w:rPr>
        <w:t>, and therefore, we won’t even get our hair mussed?”</w:t>
      </w:r>
    </w:p>
    <w:p w14:paraId="3FAB37EA" w14:textId="77777777" w:rsidR="00345A8F" w:rsidRPr="008617FF" w:rsidRDefault="00345A8F" w:rsidP="00345A8F">
      <w:pPr>
        <w:rPr>
          <w:rFonts w:asciiTheme="majorHAnsi" w:hAnsiTheme="majorHAnsi" w:cstheme="majorHAnsi"/>
          <w:sz w:val="16"/>
        </w:rPr>
      </w:pPr>
      <w:r w:rsidRPr="008617FF">
        <w:rPr>
          <w:rFonts w:asciiTheme="majorHAnsi" w:hAnsiTheme="majorHAnsi" w:cstheme="majorHAnsi"/>
          <w:sz w:val="16"/>
        </w:rPr>
        <w:t>“We are highly confident of success,” you are told. “But there is a slim chance that a few enemy weapons would survive and reach U.S. soil. No more than one to three.”</w:t>
      </w:r>
    </w:p>
    <w:p w14:paraId="268CE95F" w14:textId="77777777" w:rsidR="00345A8F" w:rsidRPr="008617FF" w:rsidRDefault="00345A8F" w:rsidP="00345A8F">
      <w:pPr>
        <w:rPr>
          <w:rStyle w:val="StyleUnderline"/>
          <w:rFonts w:asciiTheme="majorHAnsi" w:hAnsiTheme="majorHAnsi" w:cstheme="majorHAnsi"/>
        </w:rPr>
      </w:pPr>
      <w:r w:rsidRPr="008617FF">
        <w:rPr>
          <w:rFonts w:asciiTheme="majorHAnsi" w:hAnsiTheme="majorHAnsi" w:cstheme="majorHAnsi"/>
          <w:sz w:val="16"/>
        </w:rPr>
        <w:t xml:space="preserve">Even if you weren’t troubled by the moral issues involved in ordering an attack that would kill untold numbers of people (and you ought to be), would you do it? Of course you wouldn’t, </w:t>
      </w:r>
      <w:r w:rsidRPr="008617FF">
        <w:rPr>
          <w:rStyle w:val="StyleUnderline"/>
          <w:rFonts w:asciiTheme="majorHAnsi" w:hAnsiTheme="majorHAnsi" w:cstheme="majorHAnsi"/>
          <w:highlight w:val="cyan"/>
        </w:rPr>
        <w:t>because you wouldn’t</w:t>
      </w:r>
      <w:r w:rsidRPr="008617FF">
        <w:rPr>
          <w:rStyle w:val="StyleUnderline"/>
          <w:rFonts w:asciiTheme="majorHAnsi" w:hAnsiTheme="majorHAnsi" w:cstheme="majorHAnsi"/>
        </w:rPr>
        <w:t xml:space="preserve"> want to </w:t>
      </w:r>
      <w:r w:rsidRPr="008617FF">
        <w:rPr>
          <w:rStyle w:val="StyleUnderline"/>
          <w:rFonts w:asciiTheme="majorHAnsi" w:hAnsiTheme="majorHAnsi" w:cstheme="majorHAnsi"/>
          <w:highlight w:val="cyan"/>
        </w:rPr>
        <w:t>risk losing</w:t>
      </w:r>
      <w:r w:rsidRPr="008617FF">
        <w:rPr>
          <w:rFonts w:asciiTheme="majorHAnsi" w:hAnsiTheme="majorHAnsi" w:cstheme="majorHAnsi"/>
          <w:sz w:val="16"/>
        </w:rPr>
        <w:t xml:space="preserve"> New York, Los Angeles, Chicago, Boston, or </w:t>
      </w:r>
      <w:r w:rsidRPr="008617FF">
        <w:rPr>
          <w:rStyle w:val="StyleUnderline"/>
          <w:rFonts w:asciiTheme="majorHAnsi" w:hAnsiTheme="majorHAnsi" w:cstheme="majorHAnsi"/>
          <w:highlight w:val="cyan"/>
        </w:rPr>
        <w:t>a</w:t>
      </w:r>
      <w:r w:rsidRPr="008617FF">
        <w:rPr>
          <w:rFonts w:asciiTheme="majorHAnsi" w:hAnsiTheme="majorHAnsi" w:cstheme="majorHAnsi"/>
          <w:sz w:val="16"/>
        </w:rPr>
        <w:t xml:space="preserve">ny other </w:t>
      </w:r>
      <w:r w:rsidRPr="008617FF">
        <w:rPr>
          <w:rStyle w:val="StyleUnderline"/>
          <w:rFonts w:asciiTheme="majorHAnsi" w:hAnsiTheme="majorHAnsi" w:cstheme="majorHAnsi"/>
          <w:highlight w:val="cyan"/>
        </w:rPr>
        <w:t>major</w:t>
      </w:r>
      <w:r w:rsidRPr="008617FF">
        <w:rPr>
          <w:rFonts w:asciiTheme="majorHAnsi" w:hAnsiTheme="majorHAnsi" w:cstheme="majorHAnsi"/>
          <w:sz w:val="16"/>
        </w:rPr>
        <w:t xml:space="preserve"> U.S. </w:t>
      </w:r>
      <w:r w:rsidRPr="008617FF">
        <w:rPr>
          <w:rStyle w:val="StyleUnderline"/>
          <w:rFonts w:asciiTheme="majorHAnsi" w:hAnsiTheme="majorHAnsi" w:cstheme="majorHAnsi"/>
          <w:highlight w:val="cyan"/>
        </w:rPr>
        <w:t>city</w:t>
      </w:r>
      <w:r w:rsidRPr="008617FF">
        <w:rPr>
          <w:rStyle w:val="StyleUnderline"/>
          <w:rFonts w:asciiTheme="majorHAnsi" w:hAnsiTheme="majorHAnsi" w:cstheme="majorHAnsi"/>
        </w:rPr>
        <w:t xml:space="preserve">, which is what might happen </w:t>
      </w:r>
      <w:r w:rsidRPr="008617FF">
        <w:rPr>
          <w:rStyle w:val="StyleUnderline"/>
          <w:rFonts w:asciiTheme="majorHAnsi" w:hAnsiTheme="majorHAnsi" w:cstheme="majorHAnsi"/>
          <w:highlight w:val="cyan"/>
        </w:rPr>
        <w:t>if that first strike</w:t>
      </w:r>
      <w:r w:rsidRPr="008617FF">
        <w:rPr>
          <w:rStyle w:val="StyleUnderline"/>
          <w:rFonts w:asciiTheme="majorHAnsi" w:hAnsiTheme="majorHAnsi" w:cstheme="majorHAnsi"/>
        </w:rPr>
        <w:t xml:space="preserve"> you authorized </w:t>
      </w:r>
      <w:r w:rsidRPr="008617FF">
        <w:rPr>
          <w:rStyle w:val="StyleUnderline"/>
          <w:rFonts w:asciiTheme="majorHAnsi" w:hAnsiTheme="majorHAnsi" w:cstheme="majorHAnsi"/>
          <w:highlight w:val="cyan"/>
        </w:rPr>
        <w:t>turned out to be</w:t>
      </w:r>
      <w:r w:rsidRPr="008617FF">
        <w:rPr>
          <w:rStyle w:val="StyleUnderline"/>
          <w:rFonts w:asciiTheme="majorHAnsi" w:hAnsiTheme="majorHAnsi" w:cstheme="majorHAnsi"/>
        </w:rPr>
        <w:t xml:space="preserve"> just </w:t>
      </w:r>
      <w:r w:rsidRPr="008617FF">
        <w:rPr>
          <w:rStyle w:val="StyleUnderline"/>
          <w:rFonts w:asciiTheme="majorHAnsi" w:hAnsiTheme="majorHAnsi" w:cstheme="majorHAnsi"/>
          <w:highlight w:val="cyan"/>
        </w:rPr>
        <w:t xml:space="preserve">a </w:t>
      </w:r>
      <w:r w:rsidRPr="008617FF">
        <w:rPr>
          <w:rStyle w:val="Emphasis"/>
          <w:rFonts w:asciiTheme="majorHAnsi" w:hAnsiTheme="majorHAnsi" w:cstheme="majorHAnsi"/>
          <w:highlight w:val="cyan"/>
        </w:rPr>
        <w:t>tiny bit less</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effective</w:t>
      </w:r>
      <w:r w:rsidRPr="008617FF">
        <w:rPr>
          <w:rFonts w:asciiTheme="majorHAnsi" w:hAnsiTheme="majorHAnsi" w:cstheme="majorHAnsi"/>
          <w:sz w:val="16"/>
        </w:rPr>
        <w:t xml:space="preserve"> than your advisors predicted. To issue a launch order, </w:t>
      </w:r>
      <w:r w:rsidRPr="008617FF">
        <w:rPr>
          <w:rStyle w:val="StyleUnderline"/>
          <w:rFonts w:asciiTheme="majorHAnsi" w:hAnsiTheme="majorHAnsi" w:cstheme="majorHAnsi"/>
          <w:highlight w:val="cyan"/>
        </w:rPr>
        <w:t>you’d have to believe the proposed attack would work perfectly</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rPr>
        <w:t>very first time</w:t>
      </w:r>
      <w:r w:rsidRPr="008617FF">
        <w:rPr>
          <w:rStyle w:val="StyleUnderline"/>
          <w:rFonts w:asciiTheme="majorHAnsi" w:hAnsiTheme="majorHAnsi" w:cstheme="majorHAnsi"/>
        </w:rPr>
        <w:t xml:space="preserve"> it was executed</w:t>
      </w:r>
      <w:r w:rsidRPr="008617FF">
        <w:rPr>
          <w:rFonts w:asciiTheme="majorHAnsi" w:hAnsiTheme="majorHAnsi" w:cstheme="majorHAnsi"/>
          <w:sz w:val="16"/>
        </w:rPr>
        <w:t xml:space="preserve"> (simulations and exercises aren’t the same), almost all of the missiles and bombs that have been sitting in silos or storage facilities for years would work as designed, </w:t>
      </w:r>
      <w:r w:rsidRPr="008617FF">
        <w:rPr>
          <w:rStyle w:val="StyleUnderline"/>
          <w:rFonts w:asciiTheme="majorHAnsi" w:hAnsiTheme="majorHAnsi" w:cstheme="majorHAnsi"/>
          <w:highlight w:val="cyan"/>
        </w:rPr>
        <w:t>and the other side wouldn’t have</w:t>
      </w:r>
      <w:r w:rsidRPr="008617FF">
        <w:rPr>
          <w:rFonts w:asciiTheme="majorHAnsi" w:hAnsiTheme="majorHAnsi" w:cstheme="majorHAnsi"/>
          <w:sz w:val="16"/>
        </w:rPr>
        <w:t xml:space="preserve"> dispersed its own forces or hidden some extra </w:t>
      </w:r>
      <w:r w:rsidRPr="008617FF">
        <w:rPr>
          <w:rStyle w:val="StyleUnderline"/>
          <w:rFonts w:asciiTheme="majorHAnsi" w:hAnsiTheme="majorHAnsi" w:cstheme="majorHAnsi"/>
          <w:highlight w:val="cyan"/>
        </w:rPr>
        <w:t>weapons</w:t>
      </w:r>
      <w:r w:rsidRPr="008617FF">
        <w:rPr>
          <w:rFonts w:asciiTheme="majorHAnsi" w:hAnsiTheme="majorHAnsi" w:cstheme="majorHAnsi"/>
          <w:sz w:val="16"/>
        </w:rPr>
        <w:t xml:space="preserve"> in places </w:t>
      </w:r>
      <w:r w:rsidRPr="008617FF">
        <w:rPr>
          <w:rStyle w:val="StyleUnderline"/>
          <w:rFonts w:asciiTheme="majorHAnsi" w:hAnsiTheme="majorHAnsi" w:cstheme="majorHAnsi"/>
          <w:highlight w:val="cyan"/>
        </w:rPr>
        <w:t>you</w:t>
      </w:r>
      <w:r w:rsidRPr="008617FF">
        <w:rPr>
          <w:rStyle w:val="StyleUnderline"/>
          <w:rFonts w:asciiTheme="majorHAnsi" w:hAnsiTheme="majorHAnsi" w:cstheme="majorHAnsi"/>
        </w:rPr>
        <w:t xml:space="preserve"> had </w:t>
      </w:r>
      <w:r w:rsidRPr="008617FF">
        <w:rPr>
          <w:rStyle w:val="Emphasis"/>
          <w:rFonts w:asciiTheme="majorHAnsi" w:hAnsiTheme="majorHAnsi" w:cstheme="majorHAnsi"/>
          <w:highlight w:val="cyan"/>
        </w:rPr>
        <w:t>failed</w:t>
      </w:r>
      <w:r w:rsidRPr="008617FF">
        <w:rPr>
          <w:rStyle w:val="StyleUnderline"/>
          <w:rFonts w:asciiTheme="majorHAnsi" w:hAnsiTheme="majorHAnsi" w:cstheme="majorHAnsi"/>
          <w:highlight w:val="cyan"/>
        </w:rPr>
        <w:t xml:space="preserve"> to detect</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Based on</w:t>
      </w:r>
      <w:r w:rsidRPr="008617FF">
        <w:rPr>
          <w:rFonts w:asciiTheme="majorHAnsi" w:hAnsiTheme="majorHAnsi" w:cstheme="majorHAnsi"/>
          <w:sz w:val="16"/>
        </w:rPr>
        <w:t xml:space="preserve"> everything the United States’ knows about complex military operations and the </w:t>
      </w:r>
      <w:r w:rsidRPr="008617FF">
        <w:rPr>
          <w:rStyle w:val="StyleUnderline"/>
          <w:rFonts w:asciiTheme="majorHAnsi" w:hAnsiTheme="majorHAnsi" w:cstheme="majorHAnsi"/>
          <w:highlight w:val="cyan"/>
        </w:rPr>
        <w:t>limits of intel</w:t>
      </w:r>
      <w:r w:rsidRPr="008617FF">
        <w:rPr>
          <w:rStyle w:val="StyleUnderline"/>
          <w:rFonts w:asciiTheme="majorHAnsi" w:hAnsiTheme="majorHAnsi" w:cstheme="majorHAnsi"/>
        </w:rPr>
        <w:t xml:space="preserve">ligence, </w:t>
      </w:r>
      <w:r w:rsidRPr="008617FF">
        <w:rPr>
          <w:rStyle w:val="StyleUnderline"/>
          <w:rFonts w:asciiTheme="majorHAnsi" w:hAnsiTheme="majorHAnsi" w:cstheme="majorHAnsi"/>
          <w:highlight w:val="cyan"/>
        </w:rPr>
        <w:t xml:space="preserve">you’d be a </w:t>
      </w:r>
      <w:r w:rsidRPr="008617FF">
        <w:rPr>
          <w:rStyle w:val="Emphasis"/>
          <w:rFonts w:asciiTheme="majorHAnsi" w:hAnsiTheme="majorHAnsi" w:cstheme="majorHAnsi"/>
          <w:highlight w:val="cyan"/>
        </w:rPr>
        <w:t>fool</w:t>
      </w:r>
      <w:r w:rsidRPr="008617FF">
        <w:rPr>
          <w:rStyle w:val="StyleUnderline"/>
          <w:rFonts w:asciiTheme="majorHAnsi" w:hAnsiTheme="majorHAnsi" w:cstheme="majorHAnsi"/>
          <w:highlight w:val="cyan"/>
        </w:rPr>
        <w:t xml:space="preserve"> to roll the dice</w:t>
      </w:r>
      <w:r w:rsidRPr="008617FF">
        <w:rPr>
          <w:rStyle w:val="StyleUnderline"/>
          <w:rFonts w:asciiTheme="majorHAnsi" w:hAnsiTheme="majorHAnsi" w:cstheme="majorHAnsi"/>
        </w:rPr>
        <w:t xml:space="preserve"> in this way.</w:t>
      </w:r>
    </w:p>
    <w:p w14:paraId="196E748B" w14:textId="00FDCE34" w:rsidR="00345A8F" w:rsidRPr="008617FF" w:rsidRDefault="00345A8F" w:rsidP="00345A8F">
      <w:pPr>
        <w:rPr>
          <w:rFonts w:asciiTheme="majorHAnsi" w:hAnsiTheme="majorHAnsi" w:cstheme="majorHAnsi"/>
          <w:sz w:val="16"/>
        </w:rPr>
      </w:pPr>
      <w:r w:rsidRPr="008617FF">
        <w:rPr>
          <w:rFonts w:asciiTheme="majorHAnsi" w:hAnsiTheme="majorHAnsi" w:cstheme="majorHAnsi"/>
          <w:sz w:val="16"/>
        </w:rPr>
        <w:t xml:space="preserve">One more thing: </w:t>
      </w:r>
      <w:r w:rsidRPr="008617FF">
        <w:rPr>
          <w:rStyle w:val="StyleUnderline"/>
          <w:rFonts w:asciiTheme="majorHAnsi" w:hAnsiTheme="majorHAnsi" w:cstheme="majorHAnsi"/>
          <w:highlight w:val="cyan"/>
        </w:rPr>
        <w:t xml:space="preserve">As first-strike capabilities </w:t>
      </w:r>
      <w:r w:rsidRPr="008617FF">
        <w:rPr>
          <w:rStyle w:val="Emphasis"/>
          <w:rFonts w:asciiTheme="majorHAnsi" w:hAnsiTheme="majorHAnsi" w:cstheme="majorHAnsi"/>
          <w:highlight w:val="cyan"/>
        </w:rPr>
        <w:t>improve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adversaries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may</w:t>
      </w:r>
      <w:r w:rsidRPr="008617FF">
        <w:rPr>
          <w:rStyle w:val="StyleUnderline"/>
          <w:rFonts w:asciiTheme="majorHAnsi" w:hAnsiTheme="majorHAnsi" w:cstheme="majorHAnsi"/>
        </w:rPr>
        <w:t xml:space="preserve"> respond by keeping forces on </w:t>
      </w:r>
      <w:r w:rsidRPr="008617FF">
        <w:rPr>
          <w:rStyle w:val="Emphasis"/>
          <w:rFonts w:asciiTheme="majorHAnsi" w:hAnsiTheme="majorHAnsi" w:cstheme="majorHAnsi"/>
        </w:rPr>
        <w:t>higher alert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or </w:t>
      </w:r>
      <w:r w:rsidRPr="008617FF">
        <w:rPr>
          <w:rStyle w:val="StyleUnderline"/>
          <w:rFonts w:asciiTheme="majorHAnsi" w:hAnsiTheme="majorHAnsi" w:cstheme="majorHAnsi"/>
          <w:highlight w:val="cyan"/>
        </w:rPr>
        <w:t>adopt</w:t>
      </w:r>
      <w:r w:rsidRPr="008617FF">
        <w:rPr>
          <w:rStyle w:val="StyleUnderline"/>
          <w:rFonts w:asciiTheme="majorHAnsi" w:hAnsiTheme="majorHAnsi" w:cstheme="majorHAnsi"/>
        </w:rPr>
        <w:t>ing “</w:t>
      </w:r>
      <w:r w:rsidRPr="008617FF">
        <w:rPr>
          <w:rStyle w:val="Emphasis"/>
          <w:rFonts w:asciiTheme="majorHAnsi" w:hAnsiTheme="majorHAnsi" w:cstheme="majorHAnsi"/>
          <w:highlight w:val="cyan"/>
        </w:rPr>
        <w:t>launch-on-warning</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 xml:space="preserve">procedures that increase the risk of </w:t>
      </w:r>
      <w:r w:rsidRPr="008617FF">
        <w:rPr>
          <w:rStyle w:val="Emphasis"/>
          <w:rFonts w:asciiTheme="majorHAnsi" w:hAnsiTheme="majorHAnsi" w:cstheme="majorHAnsi"/>
          <w:highlight w:val="cyan"/>
        </w:rPr>
        <w:t>accidental</w:t>
      </w:r>
      <w:r w:rsidRPr="008617FF">
        <w:rPr>
          <w:rFonts w:asciiTheme="majorHAnsi" w:hAnsiTheme="majorHAnsi" w:cstheme="majorHAnsi"/>
          <w:sz w:val="16"/>
        </w:rPr>
        <w:t xml:space="preserve"> </w:t>
      </w:r>
      <w:r w:rsidRPr="008617FF">
        <w:rPr>
          <w:rStyle w:val="StyleUnderline"/>
          <w:rFonts w:asciiTheme="majorHAnsi" w:hAnsiTheme="majorHAnsi" w:cstheme="majorHAnsi"/>
        </w:rPr>
        <w:t>or</w:t>
      </w:r>
      <w:r w:rsidRPr="008617FF">
        <w:rPr>
          <w:rFonts w:asciiTheme="majorHAnsi" w:hAnsiTheme="majorHAnsi" w:cstheme="majorHAnsi"/>
          <w:sz w:val="16"/>
        </w:rPr>
        <w:t xml:space="preserve"> </w:t>
      </w:r>
      <w:r w:rsidRPr="008617FF">
        <w:rPr>
          <w:rStyle w:val="Emphasis"/>
          <w:rFonts w:asciiTheme="majorHAnsi" w:hAnsiTheme="majorHAnsi" w:cstheme="majorHAnsi"/>
        </w:rPr>
        <w:t>inadvertent</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war</w:t>
      </w:r>
      <w:r w:rsidRPr="008617FF">
        <w:rPr>
          <w:rFonts w:asciiTheme="majorHAnsi" w:hAnsiTheme="majorHAnsi" w:cstheme="majorHAnsi"/>
          <w:sz w:val="16"/>
        </w:rPr>
        <w:t>. No matter what U.S. forces are capable of in theory, in short, it’s hard to see how any president would be willing to use nukes first even if the probability of “success” was extremely high. This reality casts further doubt on the whole idea of extended deterrence, insofar as it is based on the threat to deliberately escalate to the nuclear level if a key ally is in danger of being conquered.</w:t>
      </w:r>
    </w:p>
    <w:p w14:paraId="19ACF956" w14:textId="0B7716D9" w:rsidR="00B444FB" w:rsidRPr="008617FF" w:rsidRDefault="00B444FB" w:rsidP="00642A7E">
      <w:pPr>
        <w:pStyle w:val="Heading3"/>
        <w:rPr>
          <w:rFonts w:asciiTheme="majorHAnsi" w:hAnsiTheme="majorHAnsi" w:cstheme="majorHAnsi"/>
        </w:rPr>
      </w:pPr>
      <w:r w:rsidRPr="008617FF">
        <w:rPr>
          <w:rFonts w:asciiTheme="majorHAnsi" w:hAnsiTheme="majorHAnsi" w:cstheme="majorHAnsi"/>
        </w:rPr>
        <w:lastRenderedPageBreak/>
        <w:t>2AC – ! – Russia Arms Race</w:t>
      </w:r>
    </w:p>
    <w:p w14:paraId="2971C10B" w14:textId="77777777" w:rsidR="00B444FB" w:rsidRPr="008617FF" w:rsidRDefault="00B444FB" w:rsidP="00B444FB">
      <w:pPr>
        <w:pStyle w:val="Heading4"/>
        <w:rPr>
          <w:rFonts w:asciiTheme="majorHAnsi" w:hAnsiTheme="majorHAnsi" w:cstheme="majorHAnsi"/>
        </w:rPr>
      </w:pPr>
      <w:r w:rsidRPr="008617FF">
        <w:rPr>
          <w:rFonts w:asciiTheme="majorHAnsi" w:hAnsiTheme="majorHAnsi" w:cstheme="majorHAnsi"/>
        </w:rPr>
        <w:t xml:space="preserve">Russian arms racing is </w:t>
      </w:r>
      <w:r w:rsidRPr="008617FF">
        <w:rPr>
          <w:rFonts w:asciiTheme="majorHAnsi" w:hAnsiTheme="majorHAnsi" w:cstheme="majorHAnsi"/>
          <w:u w:val="single"/>
        </w:rPr>
        <w:t>unsustainable</w:t>
      </w:r>
      <w:r w:rsidRPr="008617FF">
        <w:rPr>
          <w:rFonts w:asciiTheme="majorHAnsi" w:hAnsiTheme="majorHAnsi" w:cstheme="majorHAnsi"/>
        </w:rPr>
        <w:t xml:space="preserve"> — can’t afford </w:t>
      </w:r>
      <w:r w:rsidRPr="008617FF">
        <w:rPr>
          <w:rFonts w:asciiTheme="majorHAnsi" w:hAnsiTheme="majorHAnsi" w:cstheme="majorHAnsi"/>
          <w:u w:val="single"/>
        </w:rPr>
        <w:t>modernization</w:t>
      </w:r>
      <w:r w:rsidRPr="008617FF">
        <w:rPr>
          <w:rFonts w:asciiTheme="majorHAnsi" w:hAnsiTheme="majorHAnsi" w:cstheme="majorHAnsi"/>
        </w:rPr>
        <w:t xml:space="preserve"> and risks </w:t>
      </w:r>
      <w:r w:rsidRPr="008617FF">
        <w:rPr>
          <w:rFonts w:asciiTheme="majorHAnsi" w:hAnsiTheme="majorHAnsi" w:cstheme="majorHAnsi"/>
          <w:u w:val="single"/>
        </w:rPr>
        <w:t>repeating</w:t>
      </w:r>
      <w:r w:rsidRPr="008617FF">
        <w:rPr>
          <w:rFonts w:asciiTheme="majorHAnsi" w:hAnsiTheme="majorHAnsi" w:cstheme="majorHAnsi"/>
        </w:rPr>
        <w:t xml:space="preserve"> Cold War mistakes that </w:t>
      </w:r>
      <w:r w:rsidRPr="008617FF">
        <w:rPr>
          <w:rFonts w:asciiTheme="majorHAnsi" w:hAnsiTheme="majorHAnsi" w:cstheme="majorHAnsi"/>
          <w:u w:val="single"/>
        </w:rPr>
        <w:t>bankrupt the state</w:t>
      </w:r>
      <w:r w:rsidRPr="008617FF">
        <w:rPr>
          <w:rFonts w:asciiTheme="majorHAnsi" w:hAnsiTheme="majorHAnsi" w:cstheme="majorHAnsi"/>
        </w:rPr>
        <w:t>.</w:t>
      </w:r>
    </w:p>
    <w:p w14:paraId="0C0795F2" w14:textId="77777777" w:rsidR="00B444FB" w:rsidRPr="008617FF" w:rsidRDefault="00B444FB" w:rsidP="00B444FB">
      <w:pPr>
        <w:rPr>
          <w:rFonts w:asciiTheme="majorHAnsi" w:hAnsiTheme="majorHAnsi" w:cstheme="majorHAnsi"/>
        </w:rPr>
      </w:pPr>
      <w:r w:rsidRPr="008617FF">
        <w:rPr>
          <w:rStyle w:val="Style13ptBold"/>
          <w:rFonts w:asciiTheme="majorHAnsi" w:hAnsiTheme="majorHAnsi" w:cstheme="majorHAnsi"/>
        </w:rPr>
        <w:t xml:space="preserve">Weir '19 </w:t>
      </w:r>
      <w:r w:rsidRPr="008617FF">
        <w:rPr>
          <w:rFonts w:asciiTheme="majorHAnsi" w:hAnsiTheme="majorHAnsi" w:cstheme="majorHAnsi"/>
        </w:rPr>
        <w:t>[Fred; 2/27/19; Moscow correspondent for the Christian Science Monitor; "Specter of new arms race has Russia recalling Soviets’ fate," https://www.csmonitor.com/World/Europe/2019/0227/Specter-of-new-arms-race-has-Russia-recalling-Soviets-fate]</w:t>
      </w:r>
    </w:p>
    <w:p w14:paraId="1A101B51" w14:textId="77777777" w:rsidR="00B444FB" w:rsidRPr="008617FF" w:rsidRDefault="00B444FB" w:rsidP="00B444FB">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highlight w:val="cyan"/>
        </w:rPr>
        <w:t>prospect of</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cyan"/>
        </w:rPr>
        <w:t>new</w:t>
      </w:r>
      <w:r w:rsidRPr="008617FF">
        <w:rPr>
          <w:rFonts w:asciiTheme="majorHAnsi" w:hAnsiTheme="majorHAnsi" w:cstheme="majorHAnsi"/>
          <w:sz w:val="16"/>
        </w:rPr>
        <w:t xml:space="preserve"> </w:t>
      </w:r>
      <w:r w:rsidRPr="008617FF">
        <w:rPr>
          <w:rStyle w:val="Emphasis"/>
          <w:rFonts w:asciiTheme="majorHAnsi" w:hAnsiTheme="majorHAnsi" w:cstheme="majorHAnsi"/>
        </w:rPr>
        <w:t xml:space="preserve">nuclear </w:t>
      </w:r>
      <w:r w:rsidRPr="008617FF">
        <w:rPr>
          <w:rStyle w:val="Emphasis"/>
          <w:rFonts w:asciiTheme="majorHAnsi" w:hAnsiTheme="majorHAnsi" w:cstheme="majorHAnsi"/>
          <w:highlight w:val="cyan"/>
        </w:rPr>
        <w:t>arms race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with the </w:t>
      </w:r>
      <w:r w:rsidRPr="008617FF">
        <w:rPr>
          <w:rStyle w:val="Emphasis"/>
          <w:rFonts w:asciiTheme="majorHAnsi" w:hAnsiTheme="majorHAnsi" w:cstheme="majorHAnsi"/>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rPr>
        <w:t>S</w:t>
      </w:r>
      <w:r w:rsidRPr="008617FF">
        <w:rPr>
          <w:rStyle w:val="StyleUnderline"/>
          <w:rFonts w:asciiTheme="majorHAnsi" w:hAnsiTheme="majorHAnsi" w:cstheme="majorHAnsi"/>
        </w:rPr>
        <w:t xml:space="preserve">tates </w:t>
      </w:r>
      <w:r w:rsidRPr="008617FF">
        <w:rPr>
          <w:rStyle w:val="StyleUnderline"/>
          <w:rFonts w:asciiTheme="majorHAnsi" w:hAnsiTheme="majorHAnsi" w:cstheme="majorHAnsi"/>
          <w:highlight w:val="cyan"/>
        </w:rPr>
        <w:t>is dredging up</w:t>
      </w:r>
      <w:r w:rsidRPr="008617FF">
        <w:rPr>
          <w:rFonts w:asciiTheme="majorHAnsi" w:hAnsiTheme="majorHAnsi" w:cstheme="majorHAnsi"/>
          <w:sz w:val="16"/>
        </w:rPr>
        <w:t xml:space="preserve"> old, </w:t>
      </w:r>
      <w:r w:rsidRPr="008617FF">
        <w:rPr>
          <w:rStyle w:val="StyleUnderline"/>
          <w:rFonts w:asciiTheme="majorHAnsi" w:hAnsiTheme="majorHAnsi" w:cstheme="majorHAnsi"/>
          <w:highlight w:val="cyan"/>
        </w:rPr>
        <w:t>cold war</w:t>
      </w:r>
      <w:r w:rsidRPr="008617FF">
        <w:rPr>
          <w:rStyle w:val="StyleUnderline"/>
          <w:rFonts w:asciiTheme="majorHAnsi" w:hAnsiTheme="majorHAnsi" w:cstheme="majorHAnsi"/>
        </w:rPr>
        <w:t xml:space="preserve">-era </w:t>
      </w:r>
      <w:r w:rsidRPr="008617FF">
        <w:rPr>
          <w:rStyle w:val="StyleUnderline"/>
          <w:rFonts w:asciiTheme="majorHAnsi" w:hAnsiTheme="majorHAnsi" w:cstheme="majorHAnsi"/>
          <w:highlight w:val="cyan"/>
        </w:rPr>
        <w:t>worries</w:t>
      </w:r>
      <w:r w:rsidRPr="008617FF">
        <w:rPr>
          <w:rStyle w:val="StyleUnderline"/>
          <w:rFonts w:asciiTheme="majorHAnsi" w:hAnsiTheme="majorHAnsi" w:cstheme="majorHAnsi"/>
        </w:rPr>
        <w:t xml:space="preserve"> in the minds of many Russians</w:t>
      </w:r>
      <w:r w:rsidRPr="008617FF">
        <w:rPr>
          <w:rFonts w:asciiTheme="majorHAnsi" w:hAnsiTheme="majorHAnsi" w:cstheme="majorHAnsi"/>
          <w:sz w:val="16"/>
        </w:rPr>
        <w:t xml:space="preserve">. President </w:t>
      </w:r>
      <w:r w:rsidRPr="008617FF">
        <w:rPr>
          <w:rStyle w:val="StyleUnderline"/>
          <w:rFonts w:asciiTheme="majorHAnsi" w:hAnsiTheme="majorHAnsi" w:cstheme="majorHAnsi"/>
          <w:highlight w:val="cyan"/>
        </w:rPr>
        <w:t>Trump</w:t>
      </w:r>
      <w:r w:rsidRPr="008617FF">
        <w:rPr>
          <w:rStyle w:val="StyleUnderline"/>
          <w:rFonts w:asciiTheme="majorHAnsi" w:hAnsiTheme="majorHAnsi" w:cstheme="majorHAnsi"/>
        </w:rPr>
        <w:t xml:space="preserve"> has </w:t>
      </w:r>
      <w:r w:rsidRPr="008617FF">
        <w:rPr>
          <w:rStyle w:val="StyleUnderline"/>
          <w:rFonts w:asciiTheme="majorHAnsi" w:hAnsiTheme="majorHAnsi" w:cstheme="majorHAnsi"/>
          <w:highlight w:val="cyan"/>
        </w:rPr>
        <w:t>vowed to</w:t>
      </w:r>
      <w:r w:rsidRPr="008617FF">
        <w:rPr>
          <w:rStyle w:val="StyleUnderline"/>
          <w:rFonts w:asciiTheme="majorHAnsi" w:hAnsiTheme="majorHAnsi" w:cstheme="majorHAnsi"/>
        </w:rPr>
        <w:t xml:space="preserve"> upgrade the US nuclear arsenal and “</w:t>
      </w:r>
      <w:r w:rsidRPr="008617FF">
        <w:rPr>
          <w:rStyle w:val="Emphasis"/>
          <w:rFonts w:asciiTheme="majorHAnsi" w:hAnsiTheme="majorHAnsi" w:cstheme="majorHAnsi"/>
          <w:highlight w:val="cyan"/>
        </w:rPr>
        <w:t>outspend</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w:t>
      </w:r>
      <w:r w:rsidRPr="008617FF">
        <w:rPr>
          <w:rStyle w:val="Emphasis"/>
          <w:rFonts w:asciiTheme="majorHAnsi" w:hAnsiTheme="majorHAnsi" w:cstheme="majorHAnsi"/>
        </w:rPr>
        <w:t>out-innovate</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all</w:t>
      </w:r>
      <w:r w:rsidRPr="008617FF">
        <w:rPr>
          <w:rStyle w:val="StyleUnderline"/>
          <w:rFonts w:asciiTheme="majorHAnsi" w:hAnsiTheme="majorHAnsi" w:cstheme="majorHAnsi"/>
        </w:rPr>
        <w:t xml:space="preserve"> others</w:t>
      </w:r>
      <w:r w:rsidRPr="008617FF">
        <w:rPr>
          <w:rFonts w:asciiTheme="majorHAnsi" w:hAnsiTheme="majorHAnsi" w:cstheme="majorHAnsi"/>
          <w:sz w:val="16"/>
        </w:rPr>
        <w:t xml:space="preserve"> by far.” But it was Vladimir Putin’s suggestion that Russia will pursue a “symmetrical response” that has reminded many of the failures of the Soviet era.</w:t>
      </w:r>
    </w:p>
    <w:p w14:paraId="76F4A0F4" w14:textId="77777777" w:rsidR="00B444FB" w:rsidRPr="008617FF" w:rsidRDefault="00B444FB" w:rsidP="00B444FB">
      <w:pPr>
        <w:rPr>
          <w:rFonts w:asciiTheme="majorHAnsi" w:hAnsiTheme="majorHAnsi" w:cstheme="majorHAnsi"/>
          <w:sz w:val="16"/>
        </w:rPr>
      </w:pPr>
      <w:r w:rsidRPr="008617FF">
        <w:rPr>
          <w:rFonts w:asciiTheme="majorHAnsi" w:hAnsiTheme="majorHAnsi" w:cstheme="majorHAnsi"/>
          <w:sz w:val="16"/>
        </w:rPr>
        <w:t>“</w:t>
      </w:r>
      <w:r w:rsidRPr="008617FF">
        <w:rPr>
          <w:rStyle w:val="StyleUnderline"/>
          <w:rFonts w:asciiTheme="majorHAnsi" w:hAnsiTheme="majorHAnsi" w:cstheme="majorHAnsi"/>
        </w:rPr>
        <w:t>Nobody has forgotten that the</w:t>
      </w:r>
      <w:r w:rsidRPr="008617FF">
        <w:rPr>
          <w:rFonts w:asciiTheme="majorHAnsi" w:hAnsiTheme="majorHAnsi" w:cstheme="majorHAnsi"/>
          <w:sz w:val="16"/>
        </w:rPr>
        <w:t xml:space="preserve"> </w:t>
      </w:r>
      <w:r w:rsidRPr="008617FF">
        <w:rPr>
          <w:rStyle w:val="Emphasis"/>
          <w:rFonts w:asciiTheme="majorHAnsi" w:hAnsiTheme="majorHAnsi" w:cstheme="majorHAnsi"/>
        </w:rPr>
        <w:t>arms race</w:t>
      </w:r>
      <w:r w:rsidRPr="008617FF">
        <w:rPr>
          <w:rFonts w:asciiTheme="majorHAnsi" w:hAnsiTheme="majorHAnsi" w:cstheme="majorHAnsi"/>
          <w:sz w:val="16"/>
        </w:rPr>
        <w:t xml:space="preserve"> </w:t>
      </w:r>
      <w:r w:rsidRPr="008617FF">
        <w:rPr>
          <w:rStyle w:val="StyleUnderline"/>
          <w:rFonts w:asciiTheme="majorHAnsi" w:hAnsiTheme="majorHAnsi" w:cstheme="majorHAnsi"/>
        </w:rPr>
        <w:t>had a</w:t>
      </w:r>
      <w:r w:rsidRPr="008617FF">
        <w:rPr>
          <w:rFonts w:asciiTheme="majorHAnsi" w:hAnsiTheme="majorHAnsi" w:cstheme="majorHAnsi"/>
          <w:sz w:val="16"/>
        </w:rPr>
        <w:t xml:space="preserve"> </w:t>
      </w:r>
      <w:r w:rsidRPr="008617FF">
        <w:rPr>
          <w:rStyle w:val="Emphasis"/>
          <w:rFonts w:asciiTheme="majorHAnsi" w:hAnsiTheme="majorHAnsi" w:cstheme="majorHAnsi"/>
        </w:rPr>
        <w:t>devastating effect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on the USSR. The US has a far more </w:t>
      </w:r>
      <w:r w:rsidRPr="008617FF">
        <w:rPr>
          <w:rStyle w:val="Emphasis"/>
          <w:rFonts w:asciiTheme="majorHAnsi" w:hAnsiTheme="majorHAnsi" w:cstheme="majorHAnsi"/>
        </w:rPr>
        <w:t>developed</w:t>
      </w:r>
      <w:r w:rsidRPr="008617FF">
        <w:rPr>
          <w:rFonts w:asciiTheme="majorHAnsi" w:hAnsiTheme="majorHAnsi" w:cstheme="majorHAnsi"/>
          <w:sz w:val="16"/>
        </w:rPr>
        <w:t xml:space="preserve">, </w:t>
      </w:r>
      <w:r w:rsidRPr="008617FF">
        <w:rPr>
          <w:rStyle w:val="Emphasis"/>
          <w:rFonts w:asciiTheme="majorHAnsi" w:hAnsiTheme="majorHAnsi" w:cstheme="majorHAnsi"/>
        </w:rPr>
        <w:t>wealthy</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w:t>
      </w:r>
      <w:r w:rsidRPr="008617FF">
        <w:rPr>
          <w:rStyle w:val="Emphasis"/>
          <w:rFonts w:asciiTheme="majorHAnsi" w:hAnsiTheme="majorHAnsi" w:cstheme="majorHAnsi"/>
        </w:rPr>
        <w:t>flexible</w:t>
      </w:r>
      <w:r w:rsidRPr="008617FF">
        <w:rPr>
          <w:rFonts w:asciiTheme="majorHAnsi" w:hAnsiTheme="majorHAnsi" w:cstheme="majorHAnsi"/>
          <w:sz w:val="16"/>
        </w:rPr>
        <w:t xml:space="preserve"> </w:t>
      </w:r>
      <w:r w:rsidRPr="008617FF">
        <w:rPr>
          <w:rStyle w:val="StyleUnderline"/>
          <w:rFonts w:asciiTheme="majorHAnsi" w:hAnsiTheme="majorHAnsi" w:cstheme="majorHAnsi"/>
        </w:rPr>
        <w:t>economy, which is able to transfer technologies between the</w:t>
      </w:r>
      <w:r w:rsidRPr="008617FF">
        <w:rPr>
          <w:rFonts w:asciiTheme="majorHAnsi" w:hAnsiTheme="majorHAnsi" w:cstheme="majorHAnsi"/>
          <w:sz w:val="16"/>
        </w:rPr>
        <w:t xml:space="preserve"> </w:t>
      </w:r>
      <w:r w:rsidRPr="008617FF">
        <w:rPr>
          <w:rStyle w:val="Emphasis"/>
          <w:rFonts w:asciiTheme="majorHAnsi" w:hAnsiTheme="majorHAnsi" w:cstheme="majorHAnsi"/>
        </w:rPr>
        <w:t>civilian</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w:t>
      </w:r>
      <w:r w:rsidRPr="008617FF">
        <w:rPr>
          <w:rStyle w:val="Emphasis"/>
          <w:rFonts w:asciiTheme="majorHAnsi" w:hAnsiTheme="majorHAnsi" w:cstheme="majorHAnsi"/>
        </w:rPr>
        <w:t>military</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sectors quickly and efficiently. The Soviet economy was </w:t>
      </w:r>
      <w:r w:rsidRPr="008617FF">
        <w:rPr>
          <w:rStyle w:val="Emphasis"/>
          <w:rFonts w:asciiTheme="majorHAnsi" w:hAnsiTheme="majorHAnsi" w:cstheme="majorHAnsi"/>
        </w:rPr>
        <w:t>not able to</w:t>
      </w:r>
      <w:r w:rsidRPr="008617FF">
        <w:rPr>
          <w:rFonts w:asciiTheme="majorHAnsi" w:hAnsiTheme="majorHAnsi" w:cstheme="majorHAnsi"/>
          <w:sz w:val="16"/>
        </w:rPr>
        <w:t xml:space="preserve"> do that, </w:t>
      </w:r>
      <w:r w:rsidRPr="008617FF">
        <w:rPr>
          <w:rStyle w:val="StyleUnderline"/>
          <w:rFonts w:asciiTheme="majorHAnsi" w:hAnsiTheme="majorHAnsi" w:cstheme="majorHAnsi"/>
        </w:rPr>
        <w:t>and the situation hasn’t changed much since</w:t>
      </w:r>
      <w:r w:rsidRPr="008617FF">
        <w:rPr>
          <w:rFonts w:asciiTheme="majorHAnsi" w:hAnsiTheme="majorHAnsi" w:cstheme="majorHAnsi"/>
          <w:sz w:val="16"/>
        </w:rPr>
        <w:t>,” says Pavel Zolotaryov of the Institute of US and Canada Studies in Moscow.</w:t>
      </w:r>
    </w:p>
    <w:p w14:paraId="21CFA921" w14:textId="77777777" w:rsidR="00B444FB" w:rsidRPr="008617FF" w:rsidRDefault="00B444FB" w:rsidP="00B444FB">
      <w:pPr>
        <w:rPr>
          <w:rFonts w:asciiTheme="majorHAnsi" w:hAnsiTheme="majorHAnsi" w:cstheme="majorHAnsi"/>
          <w:sz w:val="16"/>
        </w:rPr>
      </w:pPr>
      <w:r w:rsidRPr="008617FF">
        <w:rPr>
          <w:rFonts w:asciiTheme="majorHAnsi" w:hAnsiTheme="majorHAnsi" w:cstheme="majorHAnsi"/>
          <w:sz w:val="16"/>
        </w:rPr>
        <w:t>But Russian military thinking has changed since the cold war. Mr. Putin has modernized and reequipped Russia’s conventional forces, but he also abolished the Soviet-era “mass mobilization” army. Russian experts say the goal now is simply to maintain sufficiency in defensive forces, so an arms race may not seem as viable an option.</w:t>
      </w:r>
    </w:p>
    <w:p w14:paraId="36980D76" w14:textId="77777777" w:rsidR="00B444FB" w:rsidRPr="008617FF" w:rsidRDefault="00B444FB" w:rsidP="00B444FB">
      <w:pPr>
        <w:rPr>
          <w:rFonts w:asciiTheme="majorHAnsi" w:hAnsiTheme="majorHAnsi" w:cstheme="majorHAnsi"/>
          <w:sz w:val="16"/>
        </w:rPr>
      </w:pPr>
      <w:r w:rsidRPr="008617FF">
        <w:rPr>
          <w:rFonts w:asciiTheme="majorHAnsi" w:hAnsiTheme="majorHAnsi" w:cstheme="majorHAnsi"/>
          <w:sz w:val="16"/>
        </w:rPr>
        <w:t>MOSCOW</w:t>
      </w:r>
    </w:p>
    <w:p w14:paraId="024943BC" w14:textId="77777777" w:rsidR="00B444FB" w:rsidRPr="008617FF" w:rsidRDefault="00B444FB" w:rsidP="00B444FB">
      <w:pPr>
        <w:rPr>
          <w:rFonts w:asciiTheme="majorHAnsi" w:hAnsiTheme="majorHAnsi" w:cstheme="majorHAnsi"/>
          <w:sz w:val="16"/>
        </w:rPr>
      </w:pPr>
      <w:r w:rsidRPr="008617FF">
        <w:rPr>
          <w:rFonts w:asciiTheme="majorHAnsi" w:hAnsiTheme="majorHAnsi" w:cstheme="majorHAnsi"/>
          <w:sz w:val="16"/>
        </w:rPr>
        <w:t xml:space="preserve">Most Russian schoolchildren hold as true </w:t>
      </w:r>
      <w:r w:rsidRPr="008617FF">
        <w:rPr>
          <w:rStyle w:val="StyleUnderline"/>
          <w:rFonts w:asciiTheme="majorHAnsi" w:hAnsiTheme="majorHAnsi" w:cstheme="majorHAnsi"/>
        </w:rPr>
        <w:t xml:space="preserve">that </w:t>
      </w:r>
      <w:r w:rsidRPr="008617FF">
        <w:rPr>
          <w:rStyle w:val="StyleUnderline"/>
          <w:rFonts w:asciiTheme="majorHAnsi" w:hAnsiTheme="majorHAnsi" w:cstheme="majorHAnsi"/>
          <w:highlight w:val="cyan"/>
        </w:rPr>
        <w:t xml:space="preserve">the Soviet Union </w:t>
      </w:r>
      <w:r w:rsidRPr="008617FF">
        <w:rPr>
          <w:rStyle w:val="Emphasis"/>
          <w:rFonts w:asciiTheme="majorHAnsi" w:hAnsiTheme="majorHAnsi" w:cstheme="majorHAnsi"/>
          <w:highlight w:val="cyan"/>
        </w:rPr>
        <w:t>collapsed</w:t>
      </w:r>
      <w:r w:rsidRPr="008617FF">
        <w:rPr>
          <w:rStyle w:val="StyleUnderline"/>
          <w:rFonts w:asciiTheme="majorHAnsi" w:hAnsiTheme="majorHAnsi" w:cstheme="majorHAnsi"/>
        </w:rPr>
        <w:t xml:space="preserve"> in part </w:t>
      </w:r>
      <w:r w:rsidRPr="008617FF">
        <w:rPr>
          <w:rStyle w:val="StyleUnderline"/>
          <w:rFonts w:asciiTheme="majorHAnsi" w:hAnsiTheme="majorHAnsi" w:cstheme="majorHAnsi"/>
          <w:highlight w:val="cyan"/>
        </w:rPr>
        <w:t>because</w:t>
      </w:r>
      <w:r w:rsidRPr="008617FF">
        <w:rPr>
          <w:rStyle w:val="StyleUnderline"/>
          <w:rFonts w:asciiTheme="majorHAnsi" w:hAnsiTheme="majorHAnsi" w:cstheme="majorHAnsi"/>
        </w:rPr>
        <w:t xml:space="preserve"> it was </w:t>
      </w:r>
      <w:r w:rsidRPr="008617FF">
        <w:rPr>
          <w:rStyle w:val="Emphasis"/>
          <w:rFonts w:asciiTheme="majorHAnsi" w:hAnsiTheme="majorHAnsi" w:cstheme="majorHAnsi"/>
        </w:rPr>
        <w:t>foolish</w:t>
      </w:r>
      <w:r w:rsidRPr="008617FF">
        <w:rPr>
          <w:rStyle w:val="StyleUnderline"/>
          <w:rFonts w:asciiTheme="majorHAnsi" w:hAnsiTheme="majorHAnsi" w:cstheme="majorHAnsi"/>
        </w:rPr>
        <w:t xml:space="preserve"> enough to engage in a vast </w:t>
      </w:r>
      <w:r w:rsidRPr="008617FF">
        <w:rPr>
          <w:rStyle w:val="Emphasis"/>
          <w:rFonts w:asciiTheme="majorHAnsi" w:hAnsiTheme="majorHAnsi" w:cstheme="majorHAnsi"/>
        </w:rPr>
        <w:t>global competition</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with the </w:t>
      </w:r>
      <w:r w:rsidRPr="008617FF">
        <w:rPr>
          <w:rStyle w:val="Emphasis"/>
          <w:rFonts w:asciiTheme="majorHAnsi" w:hAnsiTheme="majorHAnsi" w:cstheme="majorHAnsi"/>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rPr>
        <w:t>S</w:t>
      </w:r>
      <w:r w:rsidRPr="008617FF">
        <w:rPr>
          <w:rStyle w:val="StyleUnderline"/>
          <w:rFonts w:asciiTheme="majorHAnsi" w:hAnsiTheme="majorHAnsi" w:cstheme="majorHAnsi"/>
        </w:rPr>
        <w:t>tates. Key to that competition,</w:t>
      </w:r>
      <w:r w:rsidRPr="008617FF">
        <w:rPr>
          <w:rFonts w:asciiTheme="majorHAnsi" w:hAnsiTheme="majorHAnsi" w:cstheme="majorHAnsi"/>
          <w:sz w:val="16"/>
        </w:rPr>
        <w:t xml:space="preserve"> they know, </w:t>
      </w:r>
      <w:r w:rsidRPr="008617FF">
        <w:rPr>
          <w:rStyle w:val="StyleUnderline"/>
          <w:rFonts w:asciiTheme="majorHAnsi" w:hAnsiTheme="majorHAnsi" w:cstheme="majorHAnsi"/>
        </w:rPr>
        <w:t>was a</w:t>
      </w:r>
      <w:r w:rsidRPr="008617FF">
        <w:rPr>
          <w:rFonts w:asciiTheme="majorHAnsi" w:hAnsiTheme="majorHAnsi" w:cstheme="majorHAnsi"/>
          <w:sz w:val="16"/>
        </w:rPr>
        <w:t xml:space="preserve"> </w:t>
      </w:r>
      <w:r w:rsidRPr="008617FF">
        <w:rPr>
          <w:rStyle w:val="Emphasis"/>
          <w:rFonts w:asciiTheme="majorHAnsi" w:hAnsiTheme="majorHAnsi" w:cstheme="majorHAnsi"/>
        </w:rPr>
        <w:t xml:space="preserve">ruinous </w:t>
      </w:r>
      <w:r w:rsidRPr="008617FF">
        <w:rPr>
          <w:rStyle w:val="Emphasis"/>
          <w:rFonts w:asciiTheme="majorHAnsi" w:hAnsiTheme="majorHAnsi" w:cstheme="majorHAnsi"/>
          <w:highlight w:val="cyan"/>
        </w:rPr>
        <w:t>arms race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that </w:t>
      </w:r>
      <w:r w:rsidRPr="008617FF">
        <w:rPr>
          <w:rStyle w:val="Emphasis"/>
          <w:rFonts w:asciiTheme="majorHAnsi" w:hAnsiTheme="majorHAnsi" w:cstheme="majorHAnsi"/>
          <w:highlight w:val="cyan"/>
        </w:rPr>
        <w:t>diverted resources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from the civilian economy </w:t>
      </w:r>
      <w:r w:rsidRPr="008617FF">
        <w:rPr>
          <w:rStyle w:val="StyleUnderline"/>
          <w:rFonts w:asciiTheme="majorHAnsi" w:hAnsiTheme="majorHAnsi" w:cstheme="majorHAnsi"/>
          <w:highlight w:val="cyan"/>
        </w:rPr>
        <w:t>and</w:t>
      </w:r>
      <w:r w:rsidRPr="008617FF">
        <w:rPr>
          <w:rStyle w:val="StyleUnderline"/>
          <w:rFonts w:asciiTheme="majorHAnsi" w:hAnsiTheme="majorHAnsi" w:cstheme="majorHAnsi"/>
        </w:rPr>
        <w:t xml:space="preserve"> ultimately </w:t>
      </w:r>
      <w:r w:rsidRPr="008617FF">
        <w:rPr>
          <w:rStyle w:val="Emphasis"/>
          <w:rFonts w:asciiTheme="majorHAnsi" w:hAnsiTheme="majorHAnsi" w:cstheme="majorHAnsi"/>
          <w:highlight w:val="cyan"/>
        </w:rPr>
        <w:t>bankrupted the country</w:t>
      </w:r>
      <w:r w:rsidRPr="008617FF">
        <w:rPr>
          <w:rFonts w:asciiTheme="majorHAnsi" w:hAnsiTheme="majorHAnsi" w:cstheme="majorHAnsi"/>
          <w:sz w:val="16"/>
        </w:rPr>
        <w:t>.</w:t>
      </w:r>
    </w:p>
    <w:p w14:paraId="4FB82AEF" w14:textId="77777777" w:rsidR="00B444FB" w:rsidRPr="008617FF" w:rsidRDefault="00B444FB" w:rsidP="00B444FB">
      <w:pPr>
        <w:rPr>
          <w:rFonts w:asciiTheme="majorHAnsi" w:hAnsiTheme="majorHAnsi" w:cstheme="majorHAnsi"/>
          <w:sz w:val="16"/>
        </w:rPr>
      </w:pPr>
      <w:r w:rsidRPr="008617FF">
        <w:rPr>
          <w:rFonts w:asciiTheme="majorHAnsi" w:hAnsiTheme="majorHAnsi" w:cstheme="majorHAnsi"/>
          <w:sz w:val="16"/>
        </w:rPr>
        <w:t>The truth may be a bit more complicated. But the need to avoid a fresh arms race with the US, even amid renewed geopolitical tensions, has been a staple of Russian discourse for years. Vladimir Putin has said so over and over again.</w:t>
      </w:r>
    </w:p>
    <w:p w14:paraId="6753F009" w14:textId="77777777" w:rsidR="00B444FB" w:rsidRPr="008617FF" w:rsidRDefault="00B444FB" w:rsidP="00B444FB">
      <w:pPr>
        <w:rPr>
          <w:rFonts w:asciiTheme="majorHAnsi" w:hAnsiTheme="majorHAnsi" w:cstheme="majorHAnsi"/>
          <w:sz w:val="16"/>
        </w:rPr>
      </w:pPr>
      <w:r w:rsidRPr="008617FF">
        <w:rPr>
          <w:rStyle w:val="StyleUnderline"/>
          <w:rFonts w:asciiTheme="majorHAnsi" w:hAnsiTheme="majorHAnsi" w:cstheme="majorHAnsi"/>
        </w:rPr>
        <w:t xml:space="preserve">Despite a decade-long crash program to reform and reequip Russia’s moribund Soviet-era armed forces, </w:t>
      </w:r>
      <w:r w:rsidRPr="008617FF">
        <w:rPr>
          <w:rStyle w:val="StyleUnderline"/>
          <w:rFonts w:asciiTheme="majorHAnsi" w:hAnsiTheme="majorHAnsi" w:cstheme="majorHAnsi"/>
          <w:highlight w:val="cyan"/>
        </w:rPr>
        <w:t xml:space="preserve">Russian </w:t>
      </w:r>
      <w:r w:rsidRPr="008617FF">
        <w:rPr>
          <w:rStyle w:val="Emphasis"/>
          <w:rFonts w:asciiTheme="majorHAnsi" w:hAnsiTheme="majorHAnsi" w:cstheme="majorHAnsi"/>
          <w:highlight w:val="cyan"/>
        </w:rPr>
        <w:t>military budgets</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are</w:t>
      </w:r>
      <w:r w:rsidRPr="008617FF">
        <w:rPr>
          <w:rStyle w:val="StyleUnderline"/>
          <w:rFonts w:asciiTheme="majorHAnsi" w:hAnsiTheme="majorHAnsi" w:cstheme="majorHAnsi"/>
        </w:rPr>
        <w:t xml:space="preserve"> actually</w:t>
      </w:r>
      <w:r w:rsidRPr="008617FF">
        <w:rPr>
          <w:rFonts w:asciiTheme="majorHAnsi" w:hAnsiTheme="majorHAnsi" w:cstheme="majorHAnsi"/>
          <w:sz w:val="16"/>
        </w:rPr>
        <w:t xml:space="preserve"> </w:t>
      </w:r>
      <w:r w:rsidRPr="008617FF">
        <w:rPr>
          <w:rStyle w:val="Emphasis"/>
          <w:rFonts w:asciiTheme="majorHAnsi" w:hAnsiTheme="majorHAnsi" w:cstheme="majorHAnsi"/>
          <w:highlight w:val="cyan"/>
        </w:rPr>
        <w:t>declining</w:t>
      </w:r>
      <w:r w:rsidRPr="008617FF">
        <w:rPr>
          <w:rStyle w:val="Emphasis"/>
          <w:rFonts w:asciiTheme="majorHAnsi" w:hAnsiTheme="majorHAnsi" w:cstheme="majorHAnsi"/>
        </w:rPr>
        <w:t xml:space="preserve"> once again</w:t>
      </w:r>
      <w:r w:rsidRPr="008617FF">
        <w:rPr>
          <w:rFonts w:asciiTheme="majorHAnsi" w:hAnsiTheme="majorHAnsi" w:cstheme="majorHAnsi"/>
          <w:sz w:val="16"/>
        </w:rPr>
        <w:t>. The Kremlin's financial priorities today, it insists, are to modernize national infrastructure and apply resources to meet public needs.</w:t>
      </w:r>
    </w:p>
    <w:p w14:paraId="1A2C789E" w14:textId="77777777" w:rsidR="00B444FB" w:rsidRPr="008617FF" w:rsidRDefault="00B444FB" w:rsidP="00B444FB">
      <w:pPr>
        <w:rPr>
          <w:rFonts w:asciiTheme="majorHAnsi" w:hAnsiTheme="majorHAnsi" w:cstheme="majorHAnsi"/>
          <w:sz w:val="16"/>
        </w:rPr>
      </w:pPr>
      <w:r w:rsidRPr="008617FF">
        <w:rPr>
          <w:rStyle w:val="StyleUnderline"/>
          <w:rFonts w:asciiTheme="majorHAnsi" w:hAnsiTheme="majorHAnsi" w:cstheme="majorHAnsi"/>
          <w:highlight w:val="cyan"/>
        </w:rPr>
        <w:t>But</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lately</w:t>
      </w:r>
      <w:r w:rsidRPr="008617FF">
        <w:rPr>
          <w:rFonts w:asciiTheme="majorHAnsi" w:hAnsiTheme="majorHAnsi" w:cstheme="majorHAnsi"/>
          <w:sz w:val="16"/>
        </w:rPr>
        <w:t xml:space="preserve"> </w:t>
      </w:r>
      <w:r w:rsidRPr="008617FF">
        <w:rPr>
          <w:rStyle w:val="StyleUnderline"/>
          <w:rFonts w:asciiTheme="majorHAnsi" w:hAnsiTheme="majorHAnsi" w:cstheme="majorHAnsi"/>
        </w:rPr>
        <w:t>there has been a</w:t>
      </w:r>
      <w:r w:rsidRPr="008617FF">
        <w:rPr>
          <w:rFonts w:asciiTheme="majorHAnsi" w:hAnsiTheme="majorHAnsi" w:cstheme="majorHAnsi"/>
          <w:sz w:val="16"/>
        </w:rPr>
        <w:t xml:space="preserve"> </w:t>
      </w:r>
      <w:r w:rsidRPr="008617FF">
        <w:rPr>
          <w:rStyle w:val="Emphasis"/>
          <w:rFonts w:asciiTheme="majorHAnsi" w:hAnsiTheme="majorHAnsi" w:cstheme="majorHAnsi"/>
        </w:rPr>
        <w:t>change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in the </w:t>
      </w:r>
      <w:r w:rsidRPr="008617FF">
        <w:rPr>
          <w:rStyle w:val="Emphasis"/>
          <w:rFonts w:asciiTheme="majorHAnsi" w:hAnsiTheme="majorHAnsi" w:cstheme="majorHAnsi"/>
        </w:rPr>
        <w:t>rhetoric</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of US-Russia rivalry suggesting </w:t>
      </w:r>
      <w:r w:rsidRPr="008617FF">
        <w:rPr>
          <w:rStyle w:val="Emphasis"/>
          <w:rFonts w:asciiTheme="majorHAnsi" w:hAnsiTheme="majorHAnsi" w:cstheme="majorHAnsi"/>
          <w:highlight w:val="cyan"/>
        </w:rPr>
        <w:t>old dynamics</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may</w:t>
      </w:r>
      <w:r w:rsidRPr="008617FF">
        <w:rPr>
          <w:rStyle w:val="StyleUnderline"/>
          <w:rFonts w:asciiTheme="majorHAnsi" w:hAnsiTheme="majorHAnsi" w:cstheme="majorHAnsi"/>
        </w:rPr>
        <w:t xml:space="preserve"> be</w:t>
      </w:r>
      <w:r w:rsidRPr="008617FF">
        <w:rPr>
          <w:rFonts w:asciiTheme="majorHAnsi" w:hAnsiTheme="majorHAnsi" w:cstheme="majorHAnsi"/>
          <w:sz w:val="16"/>
        </w:rPr>
        <w:t xml:space="preserve"> </w:t>
      </w:r>
      <w:r w:rsidRPr="008617FF">
        <w:rPr>
          <w:rStyle w:val="Emphasis"/>
          <w:rFonts w:asciiTheme="majorHAnsi" w:hAnsiTheme="majorHAnsi" w:cstheme="majorHAnsi"/>
          <w:highlight w:val="cyan"/>
        </w:rPr>
        <w:t>reassert</w:t>
      </w:r>
      <w:r w:rsidRPr="008617FF">
        <w:rPr>
          <w:rStyle w:val="Emphasis"/>
          <w:rFonts w:asciiTheme="majorHAnsi" w:hAnsiTheme="majorHAnsi" w:cstheme="majorHAnsi"/>
        </w:rPr>
        <w:t xml:space="preserve">ing </w:t>
      </w:r>
      <w:r w:rsidRPr="008617FF">
        <w:rPr>
          <w:rStyle w:val="Emphasis"/>
          <w:rFonts w:asciiTheme="majorHAnsi" w:hAnsiTheme="majorHAnsi" w:cstheme="majorHAnsi"/>
          <w:highlight w:val="cyan"/>
        </w:rPr>
        <w:t>themselves</w:t>
      </w:r>
      <w:r w:rsidRPr="008617FF">
        <w:rPr>
          <w:rStyle w:val="StyleUnderline"/>
          <w:rFonts w:asciiTheme="majorHAnsi" w:hAnsiTheme="majorHAnsi" w:cstheme="majorHAnsi"/>
        </w:rPr>
        <w:t xml:space="preserve">. The imminent </w:t>
      </w:r>
      <w:r w:rsidRPr="008617FF">
        <w:rPr>
          <w:rStyle w:val="Emphasis"/>
          <w:rFonts w:asciiTheme="majorHAnsi" w:hAnsiTheme="majorHAnsi" w:cstheme="majorHAnsi"/>
          <w:highlight w:val="cyan"/>
        </w:rPr>
        <w:t>demise</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of</w:t>
      </w:r>
      <w:r w:rsidRPr="008617FF">
        <w:rPr>
          <w:rFonts w:asciiTheme="majorHAnsi" w:hAnsiTheme="majorHAnsi" w:cstheme="majorHAnsi"/>
          <w:sz w:val="16"/>
          <w:highlight w:val="cyan"/>
        </w:rPr>
        <w:t xml:space="preserve"> </w:t>
      </w:r>
      <w:r w:rsidRPr="008617FF">
        <w:rPr>
          <w:rStyle w:val="Emphasis"/>
          <w:rFonts w:asciiTheme="majorHAnsi" w:hAnsiTheme="majorHAnsi" w:cstheme="majorHAnsi"/>
          <w:highlight w:val="cyan"/>
        </w:rPr>
        <w:t>arms control</w:t>
      </w:r>
      <w:r w:rsidRPr="008617FF">
        <w:rPr>
          <w:rStyle w:val="Emphasis"/>
          <w:rFonts w:asciiTheme="majorHAnsi" w:hAnsiTheme="majorHAnsi" w:cstheme="majorHAnsi"/>
        </w:rPr>
        <w:t xml:space="preserve"> agreements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painstakingly negotiated between the two sides in better times, </w:t>
      </w:r>
      <w:r w:rsidRPr="008617FF">
        <w:rPr>
          <w:rStyle w:val="StyleUnderline"/>
          <w:rFonts w:asciiTheme="majorHAnsi" w:hAnsiTheme="majorHAnsi" w:cstheme="majorHAnsi"/>
          <w:highlight w:val="cyan"/>
        </w:rPr>
        <w:t>is</w:t>
      </w:r>
      <w:r w:rsidRPr="008617FF">
        <w:rPr>
          <w:rFonts w:asciiTheme="majorHAnsi" w:hAnsiTheme="majorHAnsi" w:cstheme="majorHAnsi"/>
          <w:sz w:val="16"/>
          <w:highlight w:val="cyan"/>
        </w:rPr>
        <w:t xml:space="preserve"> </w:t>
      </w:r>
      <w:r w:rsidRPr="008617FF">
        <w:rPr>
          <w:rStyle w:val="Emphasis"/>
          <w:rFonts w:asciiTheme="majorHAnsi" w:hAnsiTheme="majorHAnsi" w:cstheme="majorHAnsi"/>
          <w:highlight w:val="cyan"/>
        </w:rPr>
        <w:t>removing constraints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long taken for granted, </w:t>
      </w:r>
      <w:r w:rsidRPr="008617FF">
        <w:rPr>
          <w:rStyle w:val="StyleUnderline"/>
          <w:rFonts w:asciiTheme="majorHAnsi" w:hAnsiTheme="majorHAnsi" w:cstheme="majorHAnsi"/>
          <w:highlight w:val="cyan"/>
        </w:rPr>
        <w:t>threatening</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cyan"/>
        </w:rPr>
        <w:t>return to</w:t>
      </w:r>
      <w:r w:rsidRPr="008617FF">
        <w:rPr>
          <w:rFonts w:asciiTheme="majorHAnsi" w:hAnsiTheme="majorHAnsi" w:cstheme="majorHAnsi"/>
          <w:sz w:val="16"/>
          <w:highlight w:val="cyan"/>
        </w:rPr>
        <w:t xml:space="preserve"> </w:t>
      </w:r>
      <w:r w:rsidRPr="008617FF">
        <w:rPr>
          <w:rStyle w:val="Emphasis"/>
          <w:rFonts w:asciiTheme="majorHAnsi" w:hAnsiTheme="majorHAnsi" w:cstheme="majorHAnsi"/>
          <w:highlight w:val="cyan"/>
        </w:rPr>
        <w:t>unrestrained competition</w:t>
      </w:r>
      <w:r w:rsidRPr="008617FF">
        <w:rPr>
          <w:rFonts w:asciiTheme="majorHAnsi" w:hAnsiTheme="majorHAnsi" w:cstheme="majorHAnsi"/>
          <w:sz w:val="16"/>
        </w:rPr>
        <w:t>. And that is spurring Russian experts to review the lessons of the Soviet era to ensure Russia doesn’t fall into the same traps that brought its predecessor low.</w:t>
      </w:r>
    </w:p>
    <w:p w14:paraId="371BF5BA" w14:textId="77777777" w:rsidR="00B444FB" w:rsidRPr="008617FF" w:rsidRDefault="00B444FB" w:rsidP="00B444FB">
      <w:pPr>
        <w:rPr>
          <w:rFonts w:asciiTheme="majorHAnsi" w:hAnsiTheme="majorHAnsi" w:cstheme="majorHAnsi"/>
          <w:sz w:val="16"/>
        </w:rPr>
      </w:pPr>
      <w:r w:rsidRPr="008617FF">
        <w:rPr>
          <w:rFonts w:asciiTheme="majorHAnsi" w:hAnsiTheme="majorHAnsi" w:cstheme="majorHAnsi"/>
          <w:sz w:val="16"/>
        </w:rPr>
        <w:t>“</w:t>
      </w:r>
      <w:r w:rsidRPr="008617FF">
        <w:rPr>
          <w:rStyle w:val="StyleUnderline"/>
          <w:rFonts w:asciiTheme="majorHAnsi" w:hAnsiTheme="majorHAnsi" w:cstheme="majorHAnsi"/>
        </w:rPr>
        <w:t>A lot of people,</w:t>
      </w:r>
      <w:r w:rsidRPr="008617FF">
        <w:rPr>
          <w:rFonts w:asciiTheme="majorHAnsi" w:hAnsiTheme="majorHAnsi" w:cstheme="majorHAnsi"/>
          <w:sz w:val="16"/>
        </w:rPr>
        <w:t xml:space="preserve"> including some famous Russians, </w:t>
      </w:r>
      <w:r w:rsidRPr="008617FF">
        <w:rPr>
          <w:rStyle w:val="StyleUnderline"/>
          <w:rFonts w:asciiTheme="majorHAnsi" w:hAnsiTheme="majorHAnsi" w:cstheme="majorHAnsi"/>
        </w:rPr>
        <w:t>are very worried about the danger of a</w:t>
      </w:r>
      <w:r w:rsidRPr="008617FF">
        <w:rPr>
          <w:rFonts w:asciiTheme="majorHAnsi" w:hAnsiTheme="majorHAnsi" w:cstheme="majorHAnsi"/>
          <w:sz w:val="16"/>
        </w:rPr>
        <w:t xml:space="preserve"> </w:t>
      </w:r>
      <w:r w:rsidRPr="008617FF">
        <w:rPr>
          <w:rStyle w:val="Emphasis"/>
          <w:rFonts w:asciiTheme="majorHAnsi" w:hAnsiTheme="majorHAnsi" w:cstheme="majorHAnsi"/>
        </w:rPr>
        <w:t>renewed arms race</w:t>
      </w:r>
      <w:r w:rsidRPr="008617FF">
        <w:rPr>
          <w:rFonts w:asciiTheme="majorHAnsi" w:hAnsiTheme="majorHAnsi" w:cstheme="majorHAnsi"/>
          <w:sz w:val="16"/>
        </w:rPr>
        <w:t>,” says Pavel Zolotaryov, deputy director of the Institute of US and Canada Studies (ISKRAN) in Moscow, part of the Russian Academy of Sciences. “And they are speaking out about it.”</w:t>
      </w:r>
    </w:p>
    <w:p w14:paraId="46AEC07A" w14:textId="77777777" w:rsidR="00B444FB" w:rsidRPr="008617FF" w:rsidRDefault="00B444FB" w:rsidP="00B444FB">
      <w:pPr>
        <w:rPr>
          <w:rFonts w:asciiTheme="majorHAnsi" w:hAnsiTheme="majorHAnsi" w:cstheme="majorHAnsi"/>
          <w:sz w:val="16"/>
        </w:rPr>
      </w:pPr>
      <w:r w:rsidRPr="008617FF">
        <w:rPr>
          <w:rFonts w:asciiTheme="majorHAnsi" w:hAnsiTheme="majorHAnsi" w:cstheme="majorHAnsi"/>
          <w:sz w:val="16"/>
        </w:rPr>
        <w:t>US strategic doctrine has shifted from fighting terrorism to a more traditional confrontation with big geopolitical rivals like Russia and China. In his State of the Union address, President Trump called for “full military funding,” including expanding a $1.2-trillion Obama-era plan to upgrade the US nuclear arsenal. “[We] will outspend and out-innovate all others by far,” amid the collapse of the 30-year-old prohibition on midrange ground-based nuclear missiles, he warned.</w:t>
      </w:r>
    </w:p>
    <w:p w14:paraId="391AF557" w14:textId="77777777" w:rsidR="00B444FB" w:rsidRPr="008617FF" w:rsidRDefault="00B444FB" w:rsidP="00B444FB">
      <w:pPr>
        <w:rPr>
          <w:rFonts w:asciiTheme="majorHAnsi" w:hAnsiTheme="majorHAnsi" w:cstheme="majorHAnsi"/>
          <w:sz w:val="16"/>
        </w:rPr>
      </w:pPr>
      <w:r w:rsidRPr="008617FF">
        <w:rPr>
          <w:rFonts w:asciiTheme="majorHAnsi" w:hAnsiTheme="majorHAnsi" w:cstheme="majorHAnsi"/>
          <w:sz w:val="16"/>
        </w:rPr>
        <w:lastRenderedPageBreak/>
        <w:t xml:space="preserve">But it was Mr. </w:t>
      </w:r>
      <w:r w:rsidRPr="008617FF">
        <w:rPr>
          <w:rStyle w:val="StyleUnderline"/>
          <w:rFonts w:asciiTheme="majorHAnsi" w:hAnsiTheme="majorHAnsi" w:cstheme="majorHAnsi"/>
          <w:highlight w:val="cyan"/>
        </w:rPr>
        <w:t>Putin’s suggestion</w:t>
      </w:r>
      <w:r w:rsidRPr="008617FF">
        <w:rPr>
          <w:rStyle w:val="StyleUnderline"/>
          <w:rFonts w:asciiTheme="majorHAnsi" w:hAnsiTheme="majorHAnsi" w:cstheme="majorHAnsi"/>
        </w:rPr>
        <w:t xml:space="preserve"> that </w:t>
      </w:r>
      <w:r w:rsidRPr="008617FF">
        <w:rPr>
          <w:rStyle w:val="StyleUnderline"/>
          <w:rFonts w:asciiTheme="majorHAnsi" w:hAnsiTheme="majorHAnsi" w:cstheme="majorHAnsi"/>
          <w:highlight w:val="cyan"/>
        </w:rPr>
        <w:t>Russia will pursue</w:t>
      </w:r>
      <w:r w:rsidRPr="008617FF">
        <w:rPr>
          <w:rStyle w:val="StyleUnderline"/>
          <w:rFonts w:asciiTheme="majorHAnsi" w:hAnsiTheme="majorHAnsi" w:cstheme="majorHAnsi"/>
        </w:rPr>
        <w:t xml:space="preserve"> a “</w:t>
      </w:r>
      <w:r w:rsidRPr="008617FF">
        <w:rPr>
          <w:rStyle w:val="Emphasis"/>
          <w:rFonts w:asciiTheme="majorHAnsi" w:hAnsiTheme="majorHAnsi" w:cstheme="majorHAnsi"/>
          <w:highlight w:val="cyan"/>
        </w:rPr>
        <w:t>symmetrical response</w:t>
      </w:r>
      <w:r w:rsidRPr="008617FF">
        <w:rPr>
          <w:rFonts w:asciiTheme="majorHAnsi" w:hAnsiTheme="majorHAnsi" w:cstheme="majorHAnsi"/>
          <w:sz w:val="16"/>
        </w:rPr>
        <w:t xml:space="preserve">” that </w:t>
      </w:r>
      <w:r w:rsidRPr="008617FF">
        <w:rPr>
          <w:rStyle w:val="StyleUnderline"/>
          <w:rFonts w:asciiTheme="majorHAnsi" w:hAnsiTheme="majorHAnsi" w:cstheme="majorHAnsi"/>
          <w:highlight w:val="cyan"/>
        </w:rPr>
        <w:t>revived</w:t>
      </w:r>
      <w:r w:rsidRPr="008617FF">
        <w:rPr>
          <w:rStyle w:val="StyleUnderline"/>
          <w:rFonts w:asciiTheme="majorHAnsi" w:hAnsiTheme="majorHAnsi" w:cstheme="majorHAnsi"/>
        </w:rPr>
        <w:t xml:space="preserve"> the old </w:t>
      </w:r>
      <w:r w:rsidRPr="008617FF">
        <w:rPr>
          <w:rStyle w:val="StyleUnderline"/>
          <w:rFonts w:asciiTheme="majorHAnsi" w:hAnsiTheme="majorHAnsi" w:cstheme="majorHAnsi"/>
          <w:highlight w:val="cyan"/>
        </w:rPr>
        <w:t>demons of</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cyan"/>
        </w:rPr>
        <w:t>cold war</w:t>
      </w:r>
      <w:r w:rsidRPr="008617FF">
        <w:rPr>
          <w:rStyle w:val="StyleUnderline"/>
          <w:rFonts w:asciiTheme="majorHAnsi" w:hAnsiTheme="majorHAnsi" w:cstheme="majorHAnsi"/>
        </w:rPr>
        <w:t xml:space="preserve">-era </w:t>
      </w:r>
      <w:r w:rsidRPr="008617FF">
        <w:rPr>
          <w:rStyle w:val="StyleUnderline"/>
          <w:rFonts w:asciiTheme="majorHAnsi" w:hAnsiTheme="majorHAnsi" w:cstheme="majorHAnsi"/>
          <w:highlight w:val="cyan"/>
        </w:rPr>
        <w:t>arms race</w:t>
      </w:r>
      <w:r w:rsidRPr="008617FF">
        <w:rPr>
          <w:rFonts w:asciiTheme="majorHAnsi" w:hAnsiTheme="majorHAnsi" w:cstheme="majorHAnsi"/>
          <w:sz w:val="16"/>
        </w:rPr>
        <w:t xml:space="preserve"> in the minds of many Russians.</w:t>
      </w:r>
    </w:p>
    <w:p w14:paraId="5A42EF75" w14:textId="77777777" w:rsidR="00B444FB" w:rsidRPr="008617FF" w:rsidRDefault="00B444FB" w:rsidP="00B444FB">
      <w:pPr>
        <w:rPr>
          <w:rFonts w:asciiTheme="majorHAnsi" w:hAnsiTheme="majorHAnsi" w:cstheme="majorHAnsi"/>
          <w:sz w:val="16"/>
        </w:rPr>
      </w:pPr>
      <w:r w:rsidRPr="008617FF">
        <w:rPr>
          <w:rFonts w:asciiTheme="majorHAnsi" w:hAnsiTheme="majorHAnsi" w:cstheme="majorHAnsi"/>
          <w:sz w:val="16"/>
        </w:rPr>
        <w:t>One consistent critic is Putin protégé Alexei Kudrin, currently the head of the Russian government’s Accounting Chamber, who has been warning for years that confrontation with the West is a drain on the economy and a threat to Russian hopes of developing democracy.</w:t>
      </w:r>
    </w:p>
    <w:p w14:paraId="54E94813" w14:textId="77777777" w:rsidR="00B444FB" w:rsidRPr="008617FF" w:rsidRDefault="00B444FB" w:rsidP="00B444FB">
      <w:pPr>
        <w:rPr>
          <w:rFonts w:asciiTheme="majorHAnsi" w:hAnsiTheme="majorHAnsi" w:cstheme="majorHAnsi"/>
          <w:sz w:val="16"/>
        </w:rPr>
      </w:pPr>
      <w:r w:rsidRPr="008617FF">
        <w:rPr>
          <w:rFonts w:asciiTheme="majorHAnsi" w:hAnsiTheme="majorHAnsi" w:cstheme="majorHAnsi"/>
          <w:sz w:val="16"/>
        </w:rPr>
        <w:t>“</w:t>
      </w:r>
      <w:r w:rsidRPr="008617FF">
        <w:rPr>
          <w:rStyle w:val="StyleUnderline"/>
          <w:rFonts w:asciiTheme="majorHAnsi" w:hAnsiTheme="majorHAnsi" w:cstheme="majorHAnsi"/>
        </w:rPr>
        <w:t>Nobody has forgotten that the</w:t>
      </w:r>
      <w:r w:rsidRPr="008617FF">
        <w:rPr>
          <w:rFonts w:asciiTheme="majorHAnsi" w:hAnsiTheme="majorHAnsi" w:cstheme="majorHAnsi"/>
          <w:sz w:val="16"/>
        </w:rPr>
        <w:t xml:space="preserve"> </w:t>
      </w:r>
      <w:r w:rsidRPr="008617FF">
        <w:rPr>
          <w:rStyle w:val="Emphasis"/>
          <w:rFonts w:asciiTheme="majorHAnsi" w:hAnsiTheme="majorHAnsi" w:cstheme="majorHAnsi"/>
        </w:rPr>
        <w:t>arms race</w:t>
      </w:r>
      <w:r w:rsidRPr="008617FF">
        <w:rPr>
          <w:rFonts w:asciiTheme="majorHAnsi" w:hAnsiTheme="majorHAnsi" w:cstheme="majorHAnsi"/>
          <w:sz w:val="16"/>
        </w:rPr>
        <w:t xml:space="preserve"> </w:t>
      </w:r>
      <w:r w:rsidRPr="008617FF">
        <w:rPr>
          <w:rStyle w:val="StyleUnderline"/>
          <w:rFonts w:asciiTheme="majorHAnsi" w:hAnsiTheme="majorHAnsi" w:cstheme="majorHAnsi"/>
        </w:rPr>
        <w:t>had a</w:t>
      </w:r>
      <w:r w:rsidRPr="008617FF">
        <w:rPr>
          <w:rFonts w:asciiTheme="majorHAnsi" w:hAnsiTheme="majorHAnsi" w:cstheme="majorHAnsi"/>
          <w:sz w:val="16"/>
        </w:rPr>
        <w:t xml:space="preserve"> </w:t>
      </w:r>
      <w:r w:rsidRPr="008617FF">
        <w:rPr>
          <w:rStyle w:val="Emphasis"/>
          <w:rFonts w:asciiTheme="majorHAnsi" w:hAnsiTheme="majorHAnsi" w:cstheme="majorHAnsi"/>
        </w:rPr>
        <w:t>devastating effect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on the USSR. </w:t>
      </w:r>
      <w:r w:rsidRPr="008617FF">
        <w:rPr>
          <w:rStyle w:val="StyleUnderline"/>
          <w:rFonts w:asciiTheme="majorHAnsi" w:hAnsiTheme="majorHAnsi" w:cstheme="majorHAnsi"/>
          <w:highlight w:val="cyan"/>
        </w:rPr>
        <w:t>The US has a</w:t>
      </w:r>
      <w:r w:rsidRPr="008617FF">
        <w:rPr>
          <w:rStyle w:val="StyleUnderline"/>
          <w:rFonts w:asciiTheme="majorHAnsi" w:hAnsiTheme="majorHAnsi" w:cstheme="majorHAnsi"/>
        </w:rPr>
        <w:t xml:space="preserve"> far </w:t>
      </w:r>
      <w:r w:rsidRPr="008617FF">
        <w:rPr>
          <w:rStyle w:val="StyleUnderline"/>
          <w:rFonts w:asciiTheme="majorHAnsi" w:hAnsiTheme="majorHAnsi" w:cstheme="majorHAnsi"/>
          <w:highlight w:val="cyan"/>
        </w:rPr>
        <w:t xml:space="preserve">more </w:t>
      </w:r>
      <w:r w:rsidRPr="008617FF">
        <w:rPr>
          <w:rStyle w:val="Emphasis"/>
          <w:rFonts w:asciiTheme="majorHAnsi" w:hAnsiTheme="majorHAnsi" w:cstheme="majorHAnsi"/>
          <w:highlight w:val="cyan"/>
        </w:rPr>
        <w:t>developed</w:t>
      </w:r>
      <w:r w:rsidRPr="008617FF">
        <w:rPr>
          <w:rFonts w:asciiTheme="majorHAnsi" w:hAnsiTheme="majorHAnsi" w:cstheme="majorHAnsi"/>
          <w:sz w:val="16"/>
        </w:rPr>
        <w:t xml:space="preserve">, </w:t>
      </w:r>
      <w:r w:rsidRPr="008617FF">
        <w:rPr>
          <w:rStyle w:val="Emphasis"/>
          <w:rFonts w:asciiTheme="majorHAnsi" w:hAnsiTheme="majorHAnsi" w:cstheme="majorHAnsi"/>
        </w:rPr>
        <w:t>wealthy</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and</w:t>
      </w:r>
      <w:r w:rsidRPr="008617FF">
        <w:rPr>
          <w:rFonts w:asciiTheme="majorHAnsi" w:hAnsiTheme="majorHAnsi" w:cstheme="majorHAnsi"/>
          <w:sz w:val="16"/>
          <w:highlight w:val="cyan"/>
        </w:rPr>
        <w:t xml:space="preserve"> </w:t>
      </w:r>
      <w:r w:rsidRPr="008617FF">
        <w:rPr>
          <w:rStyle w:val="Emphasis"/>
          <w:rFonts w:asciiTheme="majorHAnsi" w:hAnsiTheme="majorHAnsi" w:cstheme="majorHAnsi"/>
          <w:highlight w:val="cyan"/>
        </w:rPr>
        <w:t>flexible</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economy</w:t>
      </w:r>
      <w:r w:rsidRPr="008617FF">
        <w:rPr>
          <w:rStyle w:val="StyleUnderline"/>
          <w:rFonts w:asciiTheme="majorHAnsi" w:hAnsiTheme="majorHAnsi" w:cstheme="majorHAnsi"/>
        </w:rPr>
        <w:t>, which is able to transfer technologies between the</w:t>
      </w:r>
      <w:r w:rsidRPr="008617FF">
        <w:rPr>
          <w:rFonts w:asciiTheme="majorHAnsi" w:hAnsiTheme="majorHAnsi" w:cstheme="majorHAnsi"/>
          <w:sz w:val="16"/>
        </w:rPr>
        <w:t xml:space="preserve"> </w:t>
      </w:r>
      <w:r w:rsidRPr="008617FF">
        <w:rPr>
          <w:rStyle w:val="Emphasis"/>
          <w:rFonts w:asciiTheme="majorHAnsi" w:hAnsiTheme="majorHAnsi" w:cstheme="majorHAnsi"/>
        </w:rPr>
        <w:t>civilian</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w:t>
      </w:r>
      <w:r w:rsidRPr="008617FF">
        <w:rPr>
          <w:rStyle w:val="Emphasis"/>
          <w:rFonts w:asciiTheme="majorHAnsi" w:hAnsiTheme="majorHAnsi" w:cstheme="majorHAnsi"/>
        </w:rPr>
        <w:t>military</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sectors quickly and efficiently. The Soviet economy was </w:t>
      </w:r>
      <w:r w:rsidRPr="008617FF">
        <w:rPr>
          <w:rStyle w:val="Emphasis"/>
          <w:rFonts w:asciiTheme="majorHAnsi" w:hAnsiTheme="majorHAnsi" w:cstheme="majorHAnsi"/>
        </w:rPr>
        <w:t>not able to</w:t>
      </w:r>
      <w:r w:rsidRPr="008617FF">
        <w:rPr>
          <w:rFonts w:asciiTheme="majorHAnsi" w:hAnsiTheme="majorHAnsi" w:cstheme="majorHAnsi"/>
          <w:sz w:val="16"/>
        </w:rPr>
        <w:t xml:space="preserve"> do that, </w:t>
      </w:r>
      <w:r w:rsidRPr="008617FF">
        <w:rPr>
          <w:rStyle w:val="StyleUnderline"/>
          <w:rFonts w:asciiTheme="majorHAnsi" w:hAnsiTheme="majorHAnsi" w:cstheme="majorHAnsi"/>
        </w:rPr>
        <w:t>and the situation hasn’t changed much since</w:t>
      </w:r>
      <w:r w:rsidRPr="008617FF">
        <w:rPr>
          <w:rFonts w:asciiTheme="majorHAnsi" w:hAnsiTheme="majorHAnsi" w:cstheme="majorHAnsi"/>
          <w:sz w:val="16"/>
        </w:rPr>
        <w:t>,” says Pavel Zolotaryov of the Institute of US and Canada Studies in Moscow.</w:t>
      </w:r>
    </w:p>
    <w:p w14:paraId="147EE250" w14:textId="77777777" w:rsidR="00B444FB" w:rsidRPr="008617FF" w:rsidRDefault="00B444FB" w:rsidP="00B444FB">
      <w:pPr>
        <w:rPr>
          <w:rFonts w:asciiTheme="majorHAnsi" w:hAnsiTheme="majorHAnsi" w:cstheme="majorHAnsi"/>
          <w:sz w:val="16"/>
        </w:rPr>
      </w:pPr>
      <w:r w:rsidRPr="008617FF">
        <w:rPr>
          <w:rStyle w:val="StyleUnderline"/>
          <w:rFonts w:asciiTheme="majorHAnsi" w:hAnsiTheme="majorHAnsi" w:cstheme="majorHAnsi"/>
          <w:highlight w:val="cyan"/>
        </w:rPr>
        <w:t>The Soviet Union was</w:t>
      </w:r>
      <w:r w:rsidRPr="008617FF">
        <w:rPr>
          <w:rFonts w:asciiTheme="majorHAnsi" w:hAnsiTheme="majorHAnsi" w:cstheme="majorHAnsi"/>
          <w:sz w:val="16"/>
          <w:highlight w:val="cyan"/>
        </w:rPr>
        <w:t xml:space="preserve"> </w:t>
      </w:r>
      <w:r w:rsidRPr="008617FF">
        <w:rPr>
          <w:rStyle w:val="Emphasis"/>
          <w:rFonts w:asciiTheme="majorHAnsi" w:hAnsiTheme="majorHAnsi" w:cstheme="majorHAnsi"/>
          <w:highlight w:val="cyan"/>
        </w:rPr>
        <w:t>seduced into an arms race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it had </w:t>
      </w:r>
      <w:r w:rsidRPr="008617FF">
        <w:rPr>
          <w:rStyle w:val="Emphasis"/>
          <w:rFonts w:asciiTheme="majorHAnsi" w:hAnsiTheme="majorHAnsi" w:cstheme="majorHAnsi"/>
        </w:rPr>
        <w:t>little chance of winning</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for a variety of reasons</w:t>
      </w:r>
      <w:r w:rsidRPr="008617FF">
        <w:rPr>
          <w:rFonts w:asciiTheme="majorHAnsi" w:hAnsiTheme="majorHAnsi" w:cstheme="majorHAnsi"/>
          <w:sz w:val="16"/>
        </w:rPr>
        <w:t xml:space="preserve">, experts say, most of </w:t>
      </w:r>
      <w:r w:rsidRPr="008617FF">
        <w:rPr>
          <w:rStyle w:val="StyleUnderline"/>
          <w:rFonts w:asciiTheme="majorHAnsi" w:hAnsiTheme="majorHAnsi" w:cstheme="majorHAnsi"/>
          <w:highlight w:val="cyan"/>
        </w:rPr>
        <w:t xml:space="preserve">which are </w:t>
      </w:r>
      <w:r w:rsidRPr="008617FF">
        <w:rPr>
          <w:rStyle w:val="Emphasis"/>
          <w:rFonts w:asciiTheme="majorHAnsi" w:hAnsiTheme="majorHAnsi" w:cstheme="majorHAnsi"/>
          <w:highlight w:val="cyan"/>
        </w:rPr>
        <w:t>still operative</w:t>
      </w:r>
      <w:r w:rsidRPr="008617FF">
        <w:rPr>
          <w:rFonts w:asciiTheme="majorHAnsi" w:hAnsiTheme="majorHAnsi" w:cstheme="majorHAnsi"/>
          <w:sz w:val="16"/>
        </w:rPr>
        <w:t>.</w:t>
      </w:r>
    </w:p>
    <w:p w14:paraId="62BCCFA2" w14:textId="77777777" w:rsidR="00B444FB" w:rsidRPr="008617FF" w:rsidRDefault="00B444FB" w:rsidP="00B444FB">
      <w:pPr>
        <w:rPr>
          <w:rFonts w:asciiTheme="majorHAnsi" w:hAnsiTheme="majorHAnsi" w:cstheme="majorHAnsi"/>
          <w:sz w:val="16"/>
        </w:rPr>
      </w:pPr>
      <w:r w:rsidRPr="008617FF">
        <w:rPr>
          <w:rStyle w:val="StyleUnderline"/>
          <w:rFonts w:asciiTheme="majorHAnsi" w:hAnsiTheme="majorHAnsi" w:cstheme="majorHAnsi"/>
        </w:rPr>
        <w:t xml:space="preserve">A </w:t>
      </w:r>
      <w:r w:rsidRPr="008617FF">
        <w:rPr>
          <w:rStyle w:val="Emphasis"/>
          <w:rFonts w:asciiTheme="majorHAnsi" w:hAnsiTheme="majorHAnsi" w:cstheme="majorHAnsi"/>
          <w:highlight w:val="cyan"/>
        </w:rPr>
        <w:t>history</w:t>
      </w:r>
      <w:r w:rsidRPr="008617FF">
        <w:rPr>
          <w:rStyle w:val="StyleUnderline"/>
          <w:rFonts w:asciiTheme="majorHAnsi" w:hAnsiTheme="majorHAnsi" w:cstheme="majorHAnsi"/>
          <w:highlight w:val="cyan"/>
        </w:rPr>
        <w:t xml:space="preserve"> of being </w:t>
      </w:r>
      <w:r w:rsidRPr="008617FF">
        <w:rPr>
          <w:rStyle w:val="Emphasis"/>
          <w:rFonts w:asciiTheme="majorHAnsi" w:hAnsiTheme="majorHAnsi" w:cstheme="majorHAnsi"/>
          <w:highlight w:val="cyan"/>
        </w:rPr>
        <w:t>invaded</w:t>
      </w:r>
      <w:r w:rsidRPr="008617FF">
        <w:rPr>
          <w:rStyle w:val="StyleUnderline"/>
          <w:rFonts w:asciiTheme="majorHAnsi" w:hAnsiTheme="majorHAnsi" w:cstheme="majorHAnsi"/>
        </w:rPr>
        <w:t xml:space="preserve"> from </w:t>
      </w:r>
      <w:r w:rsidRPr="008617FF">
        <w:rPr>
          <w:rStyle w:val="Emphasis"/>
          <w:rFonts w:asciiTheme="majorHAnsi" w:hAnsiTheme="majorHAnsi" w:cstheme="majorHAnsi"/>
        </w:rPr>
        <w:t>different directions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led to</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cyan"/>
        </w:rPr>
        <w:t xml:space="preserve">creation of a </w:t>
      </w:r>
      <w:r w:rsidRPr="008617FF">
        <w:rPr>
          <w:rStyle w:val="Emphasis"/>
          <w:rFonts w:asciiTheme="majorHAnsi" w:hAnsiTheme="majorHAnsi" w:cstheme="majorHAnsi"/>
          <w:highlight w:val="cyan"/>
        </w:rPr>
        <w:t>strong</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centralized</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militarized</w:t>
      </w:r>
      <w:r w:rsidRPr="008617FF">
        <w:rPr>
          <w:rStyle w:val="StyleUnderline"/>
          <w:rFonts w:asciiTheme="majorHAnsi" w:hAnsiTheme="majorHAnsi" w:cstheme="majorHAnsi"/>
        </w:rPr>
        <w:t xml:space="preserve"> Russian </w:t>
      </w:r>
      <w:r w:rsidRPr="008617FF">
        <w:rPr>
          <w:rStyle w:val="StyleUnderline"/>
          <w:rFonts w:asciiTheme="majorHAnsi" w:hAnsiTheme="majorHAnsi" w:cstheme="majorHAnsi"/>
          <w:highlight w:val="cyan"/>
        </w:rPr>
        <w:t>state whose answer to</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external </w:t>
      </w:r>
      <w:r w:rsidRPr="008617FF">
        <w:rPr>
          <w:rStyle w:val="Emphasis"/>
          <w:rFonts w:asciiTheme="majorHAnsi" w:hAnsiTheme="majorHAnsi" w:cstheme="majorHAnsi"/>
          <w:highlight w:val="cyan"/>
        </w:rPr>
        <w:t>threats</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was</w:t>
      </w:r>
      <w:r w:rsidRPr="008617FF">
        <w:rPr>
          <w:rStyle w:val="StyleUnderline"/>
          <w:rFonts w:asciiTheme="majorHAnsi" w:hAnsiTheme="majorHAnsi" w:cstheme="majorHAnsi"/>
        </w:rPr>
        <w:t xml:space="preserve"> to</w:t>
      </w:r>
      <w:r w:rsidRPr="008617FF">
        <w:rPr>
          <w:rFonts w:asciiTheme="majorHAnsi" w:hAnsiTheme="majorHAnsi" w:cstheme="majorHAnsi"/>
          <w:sz w:val="16"/>
        </w:rPr>
        <w:t xml:space="preserve"> </w:t>
      </w:r>
      <w:r w:rsidRPr="008617FF">
        <w:rPr>
          <w:rStyle w:val="Emphasis"/>
          <w:rFonts w:asciiTheme="majorHAnsi" w:hAnsiTheme="majorHAnsi" w:cstheme="majorHAnsi"/>
          <w:highlight w:val="cyan"/>
        </w:rPr>
        <w:t>display strength</w:t>
      </w:r>
      <w:r w:rsidRPr="008617FF">
        <w:rPr>
          <w:rFonts w:asciiTheme="majorHAnsi" w:hAnsiTheme="majorHAnsi" w:cstheme="majorHAnsi"/>
          <w:sz w:val="16"/>
        </w:rPr>
        <w:t xml:space="preserve">. The experience of World War II, which ravaged half the country and resulted in the deaths of 25 million, left Russians with a deep-seated need to feel militarily secure. Victory in that war saw the USSR occupy half of Europe and fed long-standing notions of Russia as a great global power. Communist </w:t>
      </w:r>
      <w:r w:rsidRPr="008617FF">
        <w:rPr>
          <w:rStyle w:val="StyleUnderline"/>
          <w:rFonts w:asciiTheme="majorHAnsi" w:hAnsiTheme="majorHAnsi" w:cstheme="majorHAnsi"/>
          <w:highlight w:val="cyan"/>
        </w:rPr>
        <w:t>ideology created</w:t>
      </w:r>
      <w:r w:rsidRPr="008617FF">
        <w:rPr>
          <w:rStyle w:val="StyleUnderline"/>
          <w:rFonts w:asciiTheme="majorHAnsi" w:hAnsiTheme="majorHAnsi" w:cstheme="majorHAnsi"/>
        </w:rPr>
        <w:t xml:space="preserve"> a </w:t>
      </w:r>
      <w:r w:rsidRPr="008617FF">
        <w:rPr>
          <w:rStyle w:val="Emphasis"/>
          <w:rFonts w:asciiTheme="majorHAnsi" w:hAnsiTheme="majorHAnsi" w:cstheme="majorHAnsi"/>
          <w:highlight w:val="cyan"/>
        </w:rPr>
        <w:t>pretense of superiority</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over the West that seemed to be </w:t>
      </w:r>
      <w:r w:rsidRPr="008617FF">
        <w:rPr>
          <w:rStyle w:val="StyleUnderline"/>
          <w:rFonts w:asciiTheme="majorHAnsi" w:hAnsiTheme="majorHAnsi" w:cstheme="majorHAnsi"/>
          <w:highlight w:val="cyan"/>
        </w:rPr>
        <w:t>confirmed by</w:t>
      </w:r>
      <w:r w:rsidRPr="008617FF">
        <w:rPr>
          <w:rStyle w:val="StyleUnderline"/>
          <w:rFonts w:asciiTheme="majorHAnsi" w:hAnsiTheme="majorHAnsi" w:cstheme="majorHAnsi"/>
        </w:rPr>
        <w:t xml:space="preserve"> the country’s rapid development of </w:t>
      </w:r>
      <w:r w:rsidRPr="008617FF">
        <w:rPr>
          <w:rStyle w:val="Emphasis"/>
          <w:rFonts w:asciiTheme="majorHAnsi" w:hAnsiTheme="majorHAnsi" w:cstheme="majorHAnsi"/>
          <w:highlight w:val="cyan"/>
        </w:rPr>
        <w:t>atomic weapons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early lead in </w:t>
      </w:r>
      <w:r w:rsidRPr="008617FF">
        <w:rPr>
          <w:rStyle w:val="StyleUnderline"/>
          <w:rFonts w:asciiTheme="majorHAnsi" w:hAnsiTheme="majorHAnsi" w:cstheme="majorHAnsi"/>
          <w:highlight w:val="cyan"/>
        </w:rPr>
        <w:t xml:space="preserve">the </w:t>
      </w:r>
      <w:r w:rsidRPr="008617FF">
        <w:rPr>
          <w:rStyle w:val="Emphasis"/>
          <w:rFonts w:asciiTheme="majorHAnsi" w:hAnsiTheme="majorHAnsi" w:cstheme="majorHAnsi"/>
          <w:highlight w:val="cyan"/>
        </w:rPr>
        <w:t>space race</w:t>
      </w:r>
      <w:r w:rsidRPr="008617FF">
        <w:rPr>
          <w:rStyle w:val="StyleUnderline"/>
          <w:rFonts w:asciiTheme="majorHAnsi" w:hAnsiTheme="majorHAnsi" w:cstheme="majorHAnsi"/>
          <w:highlight w:val="cyan"/>
        </w:rPr>
        <w:t>, and</w:t>
      </w:r>
      <w:r w:rsidRPr="008617FF">
        <w:rPr>
          <w:rStyle w:val="StyleUnderline"/>
          <w:rFonts w:asciiTheme="majorHAnsi" w:hAnsiTheme="majorHAnsi" w:cstheme="majorHAnsi"/>
        </w:rPr>
        <w:t xml:space="preserve"> other </w:t>
      </w:r>
      <w:r w:rsidRPr="008617FF">
        <w:rPr>
          <w:rStyle w:val="Emphasis"/>
          <w:rFonts w:asciiTheme="majorHAnsi" w:hAnsiTheme="majorHAnsi" w:cstheme="majorHAnsi"/>
          <w:highlight w:val="cyan"/>
        </w:rPr>
        <w:t>symbolism</w:t>
      </w:r>
      <w:r w:rsidRPr="008617FF">
        <w:rPr>
          <w:rStyle w:val="Emphasis"/>
          <w:rFonts w:asciiTheme="majorHAnsi" w:hAnsiTheme="majorHAnsi" w:cstheme="majorHAnsi"/>
        </w:rPr>
        <w:t xml:space="preserve">-heavy </w:t>
      </w:r>
      <w:r w:rsidRPr="008617FF">
        <w:rPr>
          <w:rStyle w:val="Emphasis"/>
          <w:rFonts w:asciiTheme="majorHAnsi" w:hAnsiTheme="majorHAnsi" w:cstheme="majorHAnsi"/>
          <w:highlight w:val="cyan"/>
        </w:rPr>
        <w:t>competitions</w:t>
      </w:r>
      <w:r w:rsidRPr="008617FF">
        <w:rPr>
          <w:rFonts w:asciiTheme="majorHAnsi" w:hAnsiTheme="majorHAnsi" w:cstheme="majorHAnsi"/>
          <w:sz w:val="16"/>
        </w:rPr>
        <w:t xml:space="preserve"> with the US.</w:t>
      </w:r>
    </w:p>
    <w:p w14:paraId="00765904" w14:textId="77777777" w:rsidR="00B444FB" w:rsidRPr="008617FF" w:rsidRDefault="00B444FB" w:rsidP="00B444FB">
      <w:pPr>
        <w:rPr>
          <w:rFonts w:asciiTheme="majorHAnsi" w:hAnsiTheme="majorHAnsi" w:cstheme="majorHAnsi"/>
          <w:sz w:val="16"/>
        </w:rPr>
      </w:pPr>
      <w:r w:rsidRPr="008617FF">
        <w:rPr>
          <w:rFonts w:asciiTheme="majorHAnsi" w:hAnsiTheme="majorHAnsi" w:cstheme="majorHAnsi"/>
          <w:sz w:val="16"/>
        </w:rPr>
        <w:t>“</w:t>
      </w:r>
      <w:r w:rsidRPr="008617FF">
        <w:rPr>
          <w:rStyle w:val="StyleUnderline"/>
          <w:rFonts w:asciiTheme="majorHAnsi" w:hAnsiTheme="majorHAnsi" w:cstheme="majorHAnsi"/>
        </w:rPr>
        <w:t>Russia has seen itself as a</w:t>
      </w:r>
      <w:r w:rsidRPr="008617FF">
        <w:rPr>
          <w:rFonts w:asciiTheme="majorHAnsi" w:hAnsiTheme="majorHAnsi" w:cstheme="majorHAnsi"/>
          <w:sz w:val="16"/>
        </w:rPr>
        <w:t xml:space="preserve"> </w:t>
      </w:r>
      <w:r w:rsidRPr="008617FF">
        <w:rPr>
          <w:rStyle w:val="Emphasis"/>
          <w:rFonts w:asciiTheme="majorHAnsi" w:hAnsiTheme="majorHAnsi" w:cstheme="majorHAnsi"/>
        </w:rPr>
        <w:t>great power</w:t>
      </w:r>
      <w:r w:rsidRPr="008617FF">
        <w:rPr>
          <w:rFonts w:asciiTheme="majorHAnsi" w:hAnsiTheme="majorHAnsi" w:cstheme="majorHAnsi"/>
          <w:sz w:val="16"/>
        </w:rPr>
        <w:t xml:space="preserve"> </w:t>
      </w:r>
      <w:r w:rsidRPr="008617FF">
        <w:rPr>
          <w:rStyle w:val="StyleUnderline"/>
          <w:rFonts w:asciiTheme="majorHAnsi" w:hAnsiTheme="majorHAnsi" w:cstheme="majorHAnsi"/>
        </w:rPr>
        <w:t>for the past 200 years</w:t>
      </w:r>
      <w:r w:rsidRPr="008617FF">
        <w:rPr>
          <w:rFonts w:asciiTheme="majorHAnsi" w:hAnsiTheme="majorHAnsi" w:cstheme="majorHAnsi"/>
          <w:sz w:val="16"/>
        </w:rPr>
        <w:t>. As one czar put it: Russia has only two allies, its army and its navy. There was never much trust in allies or agreements,” says Mikhail Chernysh, an expert with the official Institute of Sociology in Moscow.</w:t>
      </w:r>
    </w:p>
    <w:p w14:paraId="574195CA" w14:textId="77777777" w:rsidR="00B444FB" w:rsidRPr="008617FF" w:rsidRDefault="00B444FB" w:rsidP="00B444FB">
      <w:pPr>
        <w:rPr>
          <w:rFonts w:asciiTheme="majorHAnsi" w:hAnsiTheme="majorHAnsi" w:cstheme="majorHAnsi"/>
          <w:sz w:val="16"/>
        </w:rPr>
      </w:pPr>
      <w:r w:rsidRPr="008617FF">
        <w:rPr>
          <w:rFonts w:asciiTheme="majorHAnsi" w:hAnsiTheme="majorHAnsi" w:cstheme="majorHAnsi"/>
          <w:sz w:val="16"/>
        </w:rPr>
        <w:t>“</w:t>
      </w:r>
      <w:r w:rsidRPr="008617FF">
        <w:rPr>
          <w:rStyle w:val="StyleUnderline"/>
          <w:rFonts w:asciiTheme="majorHAnsi" w:hAnsiTheme="majorHAnsi" w:cstheme="majorHAnsi"/>
        </w:rPr>
        <w:t>Even when relations were good between Russia and the West and there was dialogue, there was</w:t>
      </w:r>
      <w:r w:rsidRPr="008617FF">
        <w:rPr>
          <w:rFonts w:asciiTheme="majorHAnsi" w:hAnsiTheme="majorHAnsi" w:cstheme="majorHAnsi"/>
          <w:sz w:val="16"/>
        </w:rPr>
        <w:t xml:space="preserve"> </w:t>
      </w:r>
      <w:r w:rsidRPr="008617FF">
        <w:rPr>
          <w:rStyle w:val="Emphasis"/>
          <w:rFonts w:asciiTheme="majorHAnsi" w:hAnsiTheme="majorHAnsi" w:cstheme="majorHAnsi"/>
        </w:rPr>
        <w:t>no real understanding</w:t>
      </w:r>
      <w:r w:rsidRPr="008617FF">
        <w:rPr>
          <w:rFonts w:asciiTheme="majorHAnsi" w:hAnsiTheme="majorHAnsi" w:cstheme="majorHAnsi"/>
          <w:sz w:val="16"/>
        </w:rPr>
        <w:t>,” he says. “</w:t>
      </w:r>
      <w:r w:rsidRPr="008617FF">
        <w:rPr>
          <w:rStyle w:val="StyleUnderline"/>
          <w:rFonts w:asciiTheme="majorHAnsi" w:hAnsiTheme="majorHAnsi" w:cstheme="majorHAnsi"/>
        </w:rPr>
        <w:t xml:space="preserve">Three decades ago </w:t>
      </w:r>
      <w:r w:rsidRPr="008617FF">
        <w:rPr>
          <w:rStyle w:val="StyleUnderline"/>
          <w:rFonts w:asciiTheme="majorHAnsi" w:hAnsiTheme="majorHAnsi" w:cstheme="majorHAnsi"/>
          <w:highlight w:val="cyan"/>
        </w:rPr>
        <w:t>the USSR collapsed</w:t>
      </w:r>
      <w:r w:rsidRPr="008617FF">
        <w:rPr>
          <w:rStyle w:val="StyleUnderline"/>
          <w:rFonts w:asciiTheme="majorHAnsi" w:hAnsiTheme="majorHAnsi" w:cstheme="majorHAnsi"/>
        </w:rPr>
        <w:t xml:space="preserve">, its alliance system evaporated, </w:t>
      </w:r>
      <w:r w:rsidRPr="008617FF">
        <w:rPr>
          <w:rStyle w:val="StyleUnderline"/>
          <w:rFonts w:asciiTheme="majorHAnsi" w:hAnsiTheme="majorHAnsi" w:cstheme="majorHAnsi"/>
          <w:highlight w:val="cyan"/>
        </w:rPr>
        <w:t>and Russia’s borders shrank</w:t>
      </w:r>
      <w:r w:rsidRPr="008617FF">
        <w:rPr>
          <w:rFonts w:asciiTheme="majorHAnsi" w:hAnsiTheme="majorHAnsi" w:cstheme="majorHAnsi"/>
          <w:sz w:val="16"/>
        </w:rPr>
        <w:t xml:space="preserve"> to their 17th-century lines. </w:t>
      </w:r>
      <w:r w:rsidRPr="008617FF">
        <w:rPr>
          <w:rStyle w:val="StyleUnderline"/>
          <w:rFonts w:asciiTheme="majorHAnsi" w:hAnsiTheme="majorHAnsi" w:cstheme="majorHAnsi"/>
          <w:highlight w:val="cyan"/>
        </w:rPr>
        <w:t>The West might have held off</w:t>
      </w:r>
      <w:r w:rsidRPr="008617FF">
        <w:rPr>
          <w:rStyle w:val="StyleUnderline"/>
          <w:rFonts w:asciiTheme="majorHAnsi" w:hAnsiTheme="majorHAnsi" w:cstheme="majorHAnsi"/>
        </w:rPr>
        <w:t xml:space="preserve"> from </w:t>
      </w:r>
      <w:r w:rsidRPr="008617FF">
        <w:rPr>
          <w:rStyle w:val="Emphasis"/>
          <w:rFonts w:asciiTheme="majorHAnsi" w:hAnsiTheme="majorHAnsi" w:cstheme="majorHAnsi"/>
          <w:highlight w:val="cyan"/>
        </w:rPr>
        <w:t>expanding NATO</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right up to Russia’s borders, </w:t>
      </w:r>
      <w:r w:rsidRPr="008617FF">
        <w:rPr>
          <w:rStyle w:val="StyleUnderline"/>
          <w:rFonts w:asciiTheme="majorHAnsi" w:hAnsiTheme="majorHAnsi" w:cstheme="majorHAnsi"/>
          <w:highlight w:val="cyan"/>
        </w:rPr>
        <w:t>but it</w:t>
      </w:r>
      <w:r w:rsidRPr="008617FF">
        <w:rPr>
          <w:rFonts w:asciiTheme="majorHAnsi" w:hAnsiTheme="majorHAnsi" w:cstheme="majorHAnsi"/>
          <w:sz w:val="16"/>
          <w:highlight w:val="cyan"/>
        </w:rPr>
        <w:t xml:space="preserve"> </w:t>
      </w:r>
      <w:r w:rsidRPr="008617FF">
        <w:rPr>
          <w:rStyle w:val="Emphasis"/>
          <w:rFonts w:asciiTheme="majorHAnsi" w:hAnsiTheme="majorHAnsi" w:cstheme="majorHAnsi"/>
          <w:highlight w:val="cyan"/>
        </w:rPr>
        <w:t>didn’t</w:t>
      </w:r>
      <w:r w:rsidRPr="008617FF">
        <w:rPr>
          <w:rFonts w:asciiTheme="majorHAnsi" w:hAnsiTheme="majorHAnsi" w:cstheme="majorHAnsi"/>
          <w:sz w:val="16"/>
        </w:rPr>
        <w:t xml:space="preserve">. So </w:t>
      </w:r>
      <w:r w:rsidRPr="008617FF">
        <w:rPr>
          <w:rStyle w:val="StyleUnderline"/>
          <w:rFonts w:asciiTheme="majorHAnsi" w:hAnsiTheme="majorHAnsi" w:cstheme="majorHAnsi"/>
          <w:highlight w:val="cyan"/>
        </w:rPr>
        <w:t>no wonder</w:t>
      </w:r>
      <w:r w:rsidRPr="008617FF">
        <w:rPr>
          <w:rStyle w:val="StyleUnderline"/>
          <w:rFonts w:asciiTheme="majorHAnsi" w:hAnsiTheme="majorHAnsi" w:cstheme="majorHAnsi"/>
        </w:rPr>
        <w:t xml:space="preserve"> those old </w:t>
      </w:r>
      <w:r w:rsidRPr="008617FF">
        <w:rPr>
          <w:rStyle w:val="StyleUnderline"/>
          <w:rFonts w:asciiTheme="majorHAnsi" w:hAnsiTheme="majorHAnsi" w:cstheme="majorHAnsi"/>
          <w:highlight w:val="cyan"/>
        </w:rPr>
        <w:t>historical complexes</w:t>
      </w:r>
      <w:r w:rsidRPr="008617FF">
        <w:rPr>
          <w:rStyle w:val="StyleUnderline"/>
          <w:rFonts w:asciiTheme="majorHAnsi" w:hAnsiTheme="majorHAnsi" w:cstheme="majorHAnsi"/>
        </w:rPr>
        <w:t xml:space="preserve"> of Russians </w:t>
      </w:r>
      <w:r w:rsidRPr="008617FF">
        <w:rPr>
          <w:rStyle w:val="StyleUnderline"/>
          <w:rFonts w:asciiTheme="majorHAnsi" w:hAnsiTheme="majorHAnsi" w:cstheme="majorHAnsi"/>
          <w:highlight w:val="cyan"/>
        </w:rPr>
        <w:t>are reawakening</w:t>
      </w:r>
      <w:r w:rsidRPr="008617FF">
        <w:rPr>
          <w:rFonts w:asciiTheme="majorHAnsi" w:hAnsiTheme="majorHAnsi" w:cstheme="majorHAnsi"/>
          <w:sz w:val="16"/>
        </w:rPr>
        <w:t>,” says Mr. Chernysh.</w:t>
      </w:r>
    </w:p>
    <w:p w14:paraId="48A628A3" w14:textId="77777777" w:rsidR="00B444FB" w:rsidRPr="008617FF" w:rsidRDefault="00B444FB" w:rsidP="00B444FB">
      <w:pPr>
        <w:rPr>
          <w:rFonts w:asciiTheme="majorHAnsi" w:hAnsiTheme="majorHAnsi" w:cstheme="majorHAnsi"/>
        </w:rPr>
      </w:pPr>
    </w:p>
    <w:p w14:paraId="4949B0D2" w14:textId="0CA7BA91" w:rsidR="00642A7E" w:rsidRPr="008617FF" w:rsidRDefault="00642A7E" w:rsidP="00642A7E">
      <w:pPr>
        <w:pStyle w:val="Heading3"/>
        <w:rPr>
          <w:rFonts w:asciiTheme="majorHAnsi" w:hAnsiTheme="majorHAnsi" w:cstheme="majorHAnsi"/>
        </w:rPr>
      </w:pPr>
      <w:r w:rsidRPr="008617FF">
        <w:rPr>
          <w:rFonts w:asciiTheme="majorHAnsi" w:hAnsiTheme="majorHAnsi" w:cstheme="majorHAnsi"/>
        </w:rPr>
        <w:lastRenderedPageBreak/>
        <w:t>2AC – AT Russia War Inevitable</w:t>
      </w:r>
    </w:p>
    <w:p w14:paraId="2B1133D2"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 xml:space="preserve">Conflict with Russia </w:t>
      </w:r>
      <w:r w:rsidRPr="008617FF">
        <w:rPr>
          <w:rFonts w:asciiTheme="majorHAnsi" w:hAnsiTheme="majorHAnsi" w:cstheme="majorHAnsi"/>
          <w:u w:val="single"/>
        </w:rPr>
        <w:t>isn’t inevitable</w:t>
      </w:r>
    </w:p>
    <w:p w14:paraId="4DFDB65C"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 xml:space="preserve">John </w:t>
      </w:r>
      <w:r w:rsidRPr="008617FF">
        <w:rPr>
          <w:rStyle w:val="Style13ptBold"/>
          <w:rFonts w:asciiTheme="majorHAnsi" w:hAnsiTheme="majorHAnsi" w:cstheme="majorHAnsi"/>
        </w:rPr>
        <w:t>Owen 18</w:t>
      </w:r>
      <w:r w:rsidRPr="008617FF">
        <w:rPr>
          <w:rFonts w:asciiTheme="majorHAnsi" w:hAnsiTheme="majorHAnsi" w:cstheme="majorHAnsi"/>
        </w:rPr>
        <w:t xml:space="preserve">. Chair of the department of politics at the University of Virginia and a senior fellow at the Miller Center of Public Affairs. “No, we’re not facing a new Cold War” The Washington Post. 05-18-2018. </w:t>
      </w:r>
      <w:hyperlink r:id="rId33" w:history="1">
        <w:r w:rsidRPr="008617FF">
          <w:rPr>
            <w:rStyle w:val="Hyperlink"/>
            <w:rFonts w:asciiTheme="majorHAnsi" w:hAnsiTheme="majorHAnsi" w:cstheme="majorHAnsi"/>
          </w:rPr>
          <w:t>https://www.washingtonpost.com/news/made-by-history/wp/2018/05/18/no-were-not-facing-a-new-cold-war/</w:t>
        </w:r>
      </w:hyperlink>
      <w:r w:rsidRPr="008617FF">
        <w:rPr>
          <w:rFonts w:asciiTheme="majorHAnsi" w:hAnsiTheme="majorHAnsi" w:cstheme="majorHAnsi"/>
        </w:rPr>
        <w:t xml:space="preserve"> </w:t>
      </w:r>
    </w:p>
    <w:p w14:paraId="1949D4AC" w14:textId="77777777" w:rsidR="00642A7E" w:rsidRPr="008617FF" w:rsidRDefault="00642A7E" w:rsidP="00642A7E">
      <w:pPr>
        <w:rPr>
          <w:rFonts w:asciiTheme="majorHAnsi" w:hAnsiTheme="majorHAnsi" w:cstheme="majorHAnsi"/>
          <w:u w:val="single"/>
        </w:rPr>
      </w:pPr>
      <w:r w:rsidRPr="008617FF">
        <w:rPr>
          <w:rFonts w:asciiTheme="majorHAnsi" w:hAnsiTheme="majorHAnsi" w:cstheme="majorHAnsi"/>
          <w:u w:val="single"/>
        </w:rPr>
        <w:t xml:space="preserve">The serial expulsions of Russian diplomats and spies by Western countries, and Russia’s </w:t>
      </w:r>
      <w:r w:rsidRPr="008617FF">
        <w:rPr>
          <w:rFonts w:asciiTheme="majorHAnsi" w:hAnsiTheme="majorHAnsi" w:cstheme="majorHAnsi"/>
          <w:highlight w:val="green"/>
          <w:u w:val="single"/>
        </w:rPr>
        <w:t>retaliation</w:t>
      </w:r>
      <w:r w:rsidRPr="008617FF">
        <w:rPr>
          <w:rFonts w:asciiTheme="majorHAnsi" w:hAnsiTheme="majorHAnsi" w:cstheme="majorHAnsi"/>
          <w:u w:val="single"/>
        </w:rPr>
        <w:t xml:space="preserve">, have </w:t>
      </w:r>
      <w:r w:rsidRPr="008617FF">
        <w:rPr>
          <w:rFonts w:asciiTheme="majorHAnsi" w:hAnsiTheme="majorHAnsi" w:cstheme="majorHAnsi"/>
          <w:highlight w:val="green"/>
          <w:u w:val="single"/>
        </w:rPr>
        <w:t>triggered media speculation about a new Cold War</w:t>
      </w:r>
      <w:r w:rsidRPr="008617FF">
        <w:rPr>
          <w:rFonts w:asciiTheme="majorHAnsi" w:hAnsiTheme="majorHAnsi" w:cstheme="majorHAnsi"/>
          <w:u w:val="single"/>
        </w:rPr>
        <w:t>.</w:t>
      </w:r>
      <w:r w:rsidRPr="008617FF">
        <w:rPr>
          <w:rFonts w:asciiTheme="majorHAnsi" w:hAnsiTheme="majorHAnsi" w:cstheme="majorHAnsi"/>
          <w:sz w:val="14"/>
        </w:rPr>
        <w:t xml:space="preserve"> That speculation has followed conjecture about another coming Cold War, this one between China and the United States, set off by threats of a trade war and ongoing tension between the two countries over maritime rights in Southeast Asia. But for all the hand-wringing about a new Cold War, </w:t>
      </w:r>
      <w:r w:rsidRPr="008617FF">
        <w:rPr>
          <w:rFonts w:asciiTheme="majorHAnsi" w:hAnsiTheme="majorHAnsi" w:cstheme="majorHAnsi"/>
          <w:highlight w:val="green"/>
          <w:u w:val="single"/>
        </w:rPr>
        <w:t xml:space="preserve">there simply aren’t the right ingredients </w:t>
      </w:r>
      <w:r w:rsidRPr="008617FF">
        <w:rPr>
          <w:rFonts w:asciiTheme="majorHAnsi" w:hAnsiTheme="majorHAnsi" w:cstheme="majorHAnsi"/>
          <w:b/>
          <w:bCs/>
          <w:highlight w:val="green"/>
          <w:u w:val="single"/>
        </w:rPr>
        <w:t>for a renewed form of that long-term, existential struggle</w:t>
      </w:r>
      <w:r w:rsidRPr="008617FF">
        <w:rPr>
          <w:rFonts w:asciiTheme="majorHAnsi" w:hAnsiTheme="majorHAnsi" w:cstheme="majorHAnsi"/>
          <w:b/>
          <w:bCs/>
          <w:u w:val="single"/>
        </w:rPr>
        <w:t>.</w:t>
      </w:r>
      <w:r w:rsidRPr="008617FF">
        <w:rPr>
          <w:rFonts w:asciiTheme="majorHAnsi" w:hAnsiTheme="majorHAnsi" w:cstheme="majorHAnsi"/>
          <w:sz w:val="14"/>
          <w:u w:val="single"/>
        </w:rPr>
        <w:t xml:space="preserve"> </w:t>
      </w:r>
      <w:r w:rsidRPr="008617FF">
        <w:rPr>
          <w:rFonts w:asciiTheme="majorHAnsi" w:hAnsiTheme="majorHAnsi" w:cstheme="majorHAnsi"/>
          <w:u w:val="single"/>
        </w:rPr>
        <w:t xml:space="preserve">To be sure, </w:t>
      </w:r>
      <w:r w:rsidRPr="008617FF">
        <w:rPr>
          <w:rFonts w:asciiTheme="majorHAnsi" w:hAnsiTheme="majorHAnsi" w:cstheme="majorHAnsi"/>
          <w:highlight w:val="green"/>
          <w:u w:val="single"/>
        </w:rPr>
        <w:t>relations</w:t>
      </w:r>
      <w:r w:rsidRPr="008617FF">
        <w:rPr>
          <w:rFonts w:asciiTheme="majorHAnsi" w:hAnsiTheme="majorHAnsi" w:cstheme="majorHAnsi"/>
          <w:sz w:val="14"/>
        </w:rPr>
        <w:t xml:space="preserve"> between each of these countries and the United States </w:t>
      </w:r>
      <w:r w:rsidRPr="008617FF">
        <w:rPr>
          <w:rFonts w:asciiTheme="majorHAnsi" w:hAnsiTheme="majorHAnsi" w:cstheme="majorHAnsi"/>
          <w:b/>
          <w:bCs/>
          <w:highlight w:val="green"/>
          <w:u w:val="single"/>
        </w:rPr>
        <w:t>have grown</w:t>
      </w:r>
      <w:r w:rsidRPr="008617FF">
        <w:rPr>
          <w:rFonts w:asciiTheme="majorHAnsi" w:hAnsiTheme="majorHAnsi" w:cstheme="majorHAnsi"/>
          <w:b/>
          <w:bCs/>
          <w:u w:val="single"/>
        </w:rPr>
        <w:t xml:space="preserve"> increasingly </w:t>
      </w:r>
      <w:r w:rsidRPr="008617FF">
        <w:rPr>
          <w:rFonts w:asciiTheme="majorHAnsi" w:hAnsiTheme="majorHAnsi" w:cstheme="majorHAnsi"/>
          <w:b/>
          <w:bCs/>
          <w:highlight w:val="green"/>
          <w:u w:val="single"/>
        </w:rPr>
        <w:t>tense</w:t>
      </w:r>
      <w:r w:rsidRPr="008617FF">
        <w:rPr>
          <w:rFonts w:asciiTheme="majorHAnsi" w:hAnsiTheme="majorHAnsi" w:cstheme="majorHAnsi"/>
          <w:sz w:val="14"/>
        </w:rPr>
        <w:t xml:space="preserve"> in the past few years. Under Vladimir Putin, Russia has seized the sovereign territory of a neighbor, solidified its influence in the Middle East and proceeded with a long-term project to fragment the Western alliance. Under Xi Jinping, China has expanded its military presence in the international waters of the South China Sea and made increasingly menacing noises about Taiwan. The Trump administration’s National Security Strategy of last December names great-power competition, not terrorism, as America’s main threat, and the first powers it mentions are China and Russia. But </w:t>
      </w:r>
      <w:r w:rsidRPr="008617FF">
        <w:rPr>
          <w:rFonts w:asciiTheme="majorHAnsi" w:hAnsiTheme="majorHAnsi" w:cstheme="majorHAnsi"/>
          <w:u w:val="single"/>
        </w:rPr>
        <w:t xml:space="preserve">those who lie awake at night worrying about an emerging long twilight struggle that endangers the world should </w:t>
      </w:r>
      <w:r w:rsidRPr="008617FF">
        <w:rPr>
          <w:rFonts w:asciiTheme="majorHAnsi" w:hAnsiTheme="majorHAnsi" w:cstheme="majorHAnsi"/>
          <w:b/>
          <w:bCs/>
          <w:u w:val="single"/>
        </w:rPr>
        <w:t>get some sleep</w:t>
      </w:r>
      <w:r w:rsidRPr="008617FF">
        <w:rPr>
          <w:rFonts w:asciiTheme="majorHAnsi" w:hAnsiTheme="majorHAnsi" w:cstheme="majorHAnsi"/>
          <w:sz w:val="14"/>
        </w:rPr>
        <w:t xml:space="preserve"> — for now. </w:t>
      </w:r>
      <w:r w:rsidRPr="008617FF">
        <w:rPr>
          <w:rFonts w:asciiTheme="majorHAnsi" w:hAnsiTheme="majorHAnsi" w:cstheme="majorHAnsi"/>
          <w:u w:val="single"/>
        </w:rPr>
        <w:t>The Soviet-American Cold War</w:t>
      </w:r>
      <w:r w:rsidRPr="008617FF">
        <w:rPr>
          <w:rFonts w:asciiTheme="majorHAnsi" w:hAnsiTheme="majorHAnsi" w:cstheme="majorHAnsi"/>
          <w:sz w:val="14"/>
        </w:rPr>
        <w:t xml:space="preserve">, which stretched from 1947 to 1989, </w:t>
      </w:r>
      <w:r w:rsidRPr="008617FF">
        <w:rPr>
          <w:rFonts w:asciiTheme="majorHAnsi" w:hAnsiTheme="majorHAnsi" w:cstheme="majorHAnsi"/>
          <w:u w:val="single"/>
        </w:rPr>
        <w:t>was prolonged and dangerous</w:t>
      </w:r>
      <w:r w:rsidRPr="008617FF">
        <w:rPr>
          <w:rFonts w:asciiTheme="majorHAnsi" w:hAnsiTheme="majorHAnsi" w:cstheme="majorHAnsi"/>
          <w:sz w:val="14"/>
        </w:rPr>
        <w:t xml:space="preserve"> not only </w:t>
      </w:r>
      <w:r w:rsidRPr="008617FF">
        <w:rPr>
          <w:rFonts w:asciiTheme="majorHAnsi" w:hAnsiTheme="majorHAnsi" w:cstheme="majorHAnsi"/>
          <w:u w:val="single"/>
        </w:rPr>
        <w:t>because</w:t>
      </w:r>
      <w:r w:rsidRPr="008617FF">
        <w:rPr>
          <w:rFonts w:asciiTheme="majorHAnsi" w:hAnsiTheme="majorHAnsi" w:cstheme="majorHAnsi"/>
          <w:sz w:val="14"/>
        </w:rPr>
        <w:t xml:space="preserve"> the two sides had serious conflicts of interest and giant nuclear arsenals. </w:t>
      </w:r>
      <w:r w:rsidRPr="008617FF">
        <w:rPr>
          <w:rFonts w:asciiTheme="majorHAnsi" w:hAnsiTheme="majorHAnsi" w:cstheme="majorHAnsi"/>
          <w:u w:val="single"/>
        </w:rPr>
        <w:t>Each side</w:t>
      </w:r>
      <w:r w:rsidRPr="008617FF">
        <w:rPr>
          <w:rFonts w:asciiTheme="majorHAnsi" w:hAnsiTheme="majorHAnsi" w:cstheme="majorHAnsi"/>
          <w:sz w:val="14"/>
        </w:rPr>
        <w:t xml:space="preserve"> also </w:t>
      </w:r>
      <w:r w:rsidRPr="008617FF">
        <w:rPr>
          <w:rFonts w:asciiTheme="majorHAnsi" w:hAnsiTheme="majorHAnsi" w:cstheme="majorHAnsi"/>
          <w:u w:val="single"/>
        </w:rPr>
        <w:t>had a well-articulated ideology</w:t>
      </w:r>
      <w:r w:rsidRPr="008617FF">
        <w:rPr>
          <w:rFonts w:asciiTheme="majorHAnsi" w:hAnsiTheme="majorHAnsi" w:cstheme="majorHAnsi"/>
          <w:sz w:val="14"/>
        </w:rPr>
        <w:t xml:space="preserve"> with both broad and deep followings among elites in countries all over the world. Today, by contrast, </w:t>
      </w:r>
      <w:r w:rsidRPr="008617FF">
        <w:rPr>
          <w:rFonts w:asciiTheme="majorHAnsi" w:hAnsiTheme="majorHAnsi" w:cstheme="majorHAnsi"/>
          <w:highlight w:val="green"/>
          <w:u w:val="single"/>
        </w:rPr>
        <w:t xml:space="preserve">neither China nor Russia </w:t>
      </w:r>
      <w:r w:rsidRPr="008617FF">
        <w:rPr>
          <w:rFonts w:asciiTheme="majorHAnsi" w:hAnsiTheme="majorHAnsi" w:cstheme="majorHAnsi"/>
          <w:b/>
          <w:bCs/>
          <w:highlight w:val="green"/>
          <w:u w:val="single"/>
        </w:rPr>
        <w:t>has the soft power that would transform the world into an ideological battleground</w:t>
      </w:r>
      <w:r w:rsidRPr="008617FF">
        <w:rPr>
          <w:rFonts w:asciiTheme="majorHAnsi" w:hAnsiTheme="majorHAnsi" w:cstheme="majorHAnsi"/>
          <w:b/>
          <w:bCs/>
          <w:u w:val="single"/>
        </w:rPr>
        <w:t>.</w:t>
      </w:r>
      <w:r w:rsidRPr="008617FF">
        <w:rPr>
          <w:rFonts w:asciiTheme="majorHAnsi" w:hAnsiTheme="majorHAnsi" w:cstheme="majorHAnsi"/>
          <w:u w:val="single"/>
        </w:rPr>
        <w:t xml:space="preserve"> </w:t>
      </w:r>
      <w:r w:rsidRPr="008617FF">
        <w:rPr>
          <w:rFonts w:asciiTheme="majorHAnsi" w:hAnsiTheme="majorHAnsi" w:cstheme="majorHAnsi"/>
          <w:sz w:val="14"/>
        </w:rPr>
        <w:t xml:space="preserve">Communists and fellow travelers in Europe, Asia, Africa and Latin America tended to lean toward the Soviet Union, admiring its rapid industrialization and defiance of Western imperialism. Capitalists and liberal democrats in these regions favored the United States, seeking to emulate its wealth and individual freedom. Certainly, there were prominent exceptions, and many “communists” and “democrats” in the Third World were simply cynical power-seekers seeking foreign patrons. But each superpower found irresistible the temptation to aid and exploit its cohort of admirers across the world, and that in turn spread Soviet-American competition across the entire globe. The Cold War began over the superpowers’ contest for influence in Europe. It spread to the Third World as European empires shrank and left power vacuums in Asia and Africa. It quieted in the 1970s as Washington and Moscow agreed to moderate the competition. But detente failed at the end of that decade when the Soviet Union sharply raised its support of communists in Africa, Afghanistan and Central America, triggering an equal and opposite response from the United States and a renewed Cold War. AD Today, both Russia and China have made clear that they regard liberal democracy as their chief ideological enemy. Moscow and Beijing have developed pointed critiques of the West’s defining social system, some of which — including critiques of its polarization and political paralysis — draw blood. But </w:t>
      </w:r>
      <w:r w:rsidRPr="008617FF">
        <w:rPr>
          <w:rFonts w:asciiTheme="majorHAnsi" w:hAnsiTheme="majorHAnsi" w:cstheme="majorHAnsi"/>
          <w:highlight w:val="green"/>
          <w:u w:val="single"/>
        </w:rPr>
        <w:t>neither</w:t>
      </w:r>
      <w:r w:rsidRPr="008617FF">
        <w:rPr>
          <w:rFonts w:asciiTheme="majorHAnsi" w:hAnsiTheme="majorHAnsi" w:cstheme="majorHAnsi"/>
          <w:u w:val="single"/>
        </w:rPr>
        <w:t xml:space="preserve"> China nor Russia </w:t>
      </w:r>
      <w:r w:rsidRPr="008617FF">
        <w:rPr>
          <w:rFonts w:asciiTheme="majorHAnsi" w:hAnsiTheme="majorHAnsi" w:cstheme="majorHAnsi"/>
          <w:highlight w:val="green"/>
          <w:u w:val="single"/>
        </w:rPr>
        <w:t>has</w:t>
      </w:r>
      <w:r w:rsidRPr="008617FF">
        <w:rPr>
          <w:rFonts w:asciiTheme="majorHAnsi" w:hAnsiTheme="majorHAnsi" w:cstheme="majorHAnsi"/>
          <w:u w:val="single"/>
        </w:rPr>
        <w:t xml:space="preserve"> yet </w:t>
      </w:r>
      <w:r w:rsidRPr="008617FF">
        <w:rPr>
          <w:rFonts w:asciiTheme="majorHAnsi" w:hAnsiTheme="majorHAnsi" w:cstheme="majorHAnsi"/>
          <w:highlight w:val="green"/>
          <w:u w:val="single"/>
        </w:rPr>
        <w:t xml:space="preserve">been able to </w:t>
      </w:r>
      <w:r w:rsidRPr="008617FF">
        <w:rPr>
          <w:rFonts w:asciiTheme="majorHAnsi" w:hAnsiTheme="majorHAnsi" w:cstheme="majorHAnsi"/>
          <w:b/>
          <w:bCs/>
          <w:highlight w:val="green"/>
          <w:u w:val="single"/>
        </w:rPr>
        <w:t>formulate a coherent plan</w:t>
      </w:r>
      <w:r w:rsidRPr="008617FF">
        <w:rPr>
          <w:rFonts w:asciiTheme="majorHAnsi" w:hAnsiTheme="majorHAnsi" w:cstheme="majorHAnsi"/>
          <w:u w:val="single"/>
        </w:rPr>
        <w:t xml:space="preserve"> of its own for economic growth, political stability and national strength </w:t>
      </w:r>
      <w:r w:rsidRPr="008617FF">
        <w:rPr>
          <w:rFonts w:asciiTheme="majorHAnsi" w:hAnsiTheme="majorHAnsi" w:cstheme="majorHAnsi"/>
          <w:highlight w:val="green"/>
          <w:u w:val="single"/>
        </w:rPr>
        <w:t>that has global appeal.</w:t>
      </w:r>
      <w:r w:rsidRPr="008617FF">
        <w:rPr>
          <w:rFonts w:asciiTheme="majorHAnsi" w:hAnsiTheme="majorHAnsi" w:cstheme="majorHAnsi"/>
          <w:u w:val="single"/>
        </w:rPr>
        <w:t xml:space="preserve"> </w:t>
      </w:r>
    </w:p>
    <w:p w14:paraId="40707784" w14:textId="32A174F1" w:rsidR="00642A7E" w:rsidRPr="008617FF" w:rsidRDefault="00FE7E84" w:rsidP="00FE7E84">
      <w:pPr>
        <w:pStyle w:val="Heading3"/>
        <w:rPr>
          <w:rFonts w:asciiTheme="majorHAnsi" w:hAnsiTheme="majorHAnsi" w:cstheme="majorHAnsi"/>
        </w:rPr>
      </w:pPr>
      <w:r w:rsidRPr="008617FF">
        <w:rPr>
          <w:rFonts w:asciiTheme="majorHAnsi" w:hAnsiTheme="majorHAnsi" w:cstheme="majorHAnsi"/>
        </w:rPr>
        <w:lastRenderedPageBreak/>
        <w:t>2AC – China I/L XT</w:t>
      </w:r>
    </w:p>
    <w:p w14:paraId="1CB6305E" w14:textId="77777777" w:rsidR="00FE7E84" w:rsidRPr="008617FF" w:rsidRDefault="00FE7E84" w:rsidP="00FE7E84">
      <w:pPr>
        <w:pStyle w:val="Heading4"/>
        <w:rPr>
          <w:rStyle w:val="Style13ptBold"/>
          <w:rFonts w:asciiTheme="majorHAnsi" w:hAnsiTheme="majorHAnsi" w:cstheme="majorHAnsi"/>
          <w:b/>
          <w:bCs w:val="0"/>
          <w:u w:val="single"/>
        </w:rPr>
      </w:pPr>
      <w:r w:rsidRPr="008617FF">
        <w:rPr>
          <w:rStyle w:val="Style13ptBold"/>
          <w:rFonts w:asciiTheme="majorHAnsi" w:hAnsiTheme="majorHAnsi" w:cstheme="majorHAnsi"/>
          <w:b/>
          <w:bCs w:val="0"/>
        </w:rPr>
        <w:t xml:space="preserve">Chinese modernization centers on </w:t>
      </w:r>
      <w:r w:rsidRPr="008617FF">
        <w:rPr>
          <w:rStyle w:val="Style13ptBold"/>
          <w:rFonts w:asciiTheme="majorHAnsi" w:hAnsiTheme="majorHAnsi" w:cstheme="majorHAnsi"/>
          <w:b/>
          <w:bCs w:val="0"/>
          <w:u w:val="single"/>
        </w:rPr>
        <w:t>survivability</w:t>
      </w:r>
      <w:r w:rsidRPr="008617FF">
        <w:rPr>
          <w:rStyle w:val="Style13ptBold"/>
          <w:rFonts w:asciiTheme="majorHAnsi" w:hAnsiTheme="majorHAnsi" w:cstheme="majorHAnsi"/>
          <w:b/>
          <w:bCs w:val="0"/>
        </w:rPr>
        <w:t xml:space="preserve"> in response to </w:t>
      </w:r>
      <w:r w:rsidRPr="008617FF">
        <w:rPr>
          <w:rStyle w:val="Style13ptBold"/>
          <w:rFonts w:asciiTheme="majorHAnsi" w:hAnsiTheme="majorHAnsi" w:cstheme="majorHAnsi"/>
          <w:b/>
          <w:bCs w:val="0"/>
          <w:u w:val="single"/>
        </w:rPr>
        <w:t>US ICBM competition</w:t>
      </w:r>
      <w:r w:rsidRPr="008617FF">
        <w:rPr>
          <w:rStyle w:val="Style13ptBold"/>
          <w:rFonts w:asciiTheme="majorHAnsi" w:hAnsiTheme="majorHAnsi" w:cstheme="majorHAnsi"/>
          <w:b/>
          <w:bCs w:val="0"/>
        </w:rPr>
        <w:t xml:space="preserve"> – new capabilities foster a shift to </w:t>
      </w:r>
      <w:r w:rsidRPr="008617FF">
        <w:rPr>
          <w:rStyle w:val="Style13ptBold"/>
          <w:rFonts w:asciiTheme="majorHAnsi" w:hAnsiTheme="majorHAnsi" w:cstheme="majorHAnsi"/>
          <w:b/>
          <w:bCs w:val="0"/>
          <w:u w:val="single"/>
        </w:rPr>
        <w:t>offensive doctrine</w:t>
      </w:r>
    </w:p>
    <w:p w14:paraId="146A44B7" w14:textId="77777777" w:rsidR="00FE7E84" w:rsidRPr="008617FF" w:rsidRDefault="00FE7E84" w:rsidP="00FE7E84">
      <w:pPr>
        <w:rPr>
          <w:rStyle w:val="Style13ptBold"/>
          <w:rFonts w:asciiTheme="majorHAnsi" w:hAnsiTheme="majorHAnsi" w:cstheme="majorHAnsi"/>
        </w:rPr>
      </w:pPr>
      <w:r w:rsidRPr="008617FF">
        <w:rPr>
          <w:rStyle w:val="Style13ptBold"/>
          <w:rFonts w:asciiTheme="majorHAnsi" w:hAnsiTheme="majorHAnsi" w:cstheme="majorHAnsi"/>
        </w:rPr>
        <w:t xml:space="preserve">Mastro 20 </w:t>
      </w:r>
      <w:r w:rsidRPr="008617FF">
        <w:rPr>
          <w:rFonts w:asciiTheme="majorHAnsi" w:hAnsiTheme="majorHAnsi" w:cstheme="majorHAnsi"/>
        </w:rPr>
        <w:t xml:space="preserve">(Oriana, nonresident senior fellow at the American Enterprise Institute, where she focuses on Chinese military and security policy in the Asia-Pacific and rising power challenges to the international order. 9-21-20 “The United States must avoid a nuclear arms race with China” </w:t>
      </w:r>
      <w:hyperlink r:id="rId34" w:history="1">
        <w:r w:rsidRPr="008617FF">
          <w:rPr>
            <w:rStyle w:val="Hyperlink"/>
            <w:rFonts w:asciiTheme="majorHAnsi" w:hAnsiTheme="majorHAnsi" w:cstheme="majorHAnsi"/>
          </w:rPr>
          <w:t>https://www.aei.org/articles/the-united-states-must-avoid-a-nuclear-arms-race-with-china/</w:t>
        </w:r>
      </w:hyperlink>
      <w:r w:rsidRPr="008617FF">
        <w:rPr>
          <w:rFonts w:asciiTheme="majorHAnsi" w:hAnsiTheme="majorHAnsi" w:cstheme="majorHAnsi"/>
        </w:rPr>
        <w:t xml:space="preserve"> JO)</w:t>
      </w:r>
    </w:p>
    <w:p w14:paraId="4BDAEDA8" w14:textId="77777777" w:rsidR="00FE7E84" w:rsidRPr="008617FF" w:rsidRDefault="00FE7E84" w:rsidP="00FE7E84">
      <w:pPr>
        <w:rPr>
          <w:rFonts w:asciiTheme="majorHAnsi" w:hAnsiTheme="majorHAnsi" w:cstheme="majorHAnsi"/>
          <w:sz w:val="16"/>
        </w:rPr>
      </w:pPr>
      <w:r w:rsidRPr="008617FF">
        <w:rPr>
          <w:rFonts w:asciiTheme="majorHAnsi" w:hAnsiTheme="majorHAnsi" w:cstheme="majorHAnsi"/>
          <w:sz w:val="16"/>
        </w:rPr>
        <w:t xml:space="preserve">Since the turn of the century, </w:t>
      </w:r>
      <w:r w:rsidRPr="008617FF">
        <w:rPr>
          <w:rStyle w:val="StyleUnderline"/>
          <w:rFonts w:asciiTheme="majorHAnsi" w:hAnsiTheme="majorHAnsi" w:cstheme="majorHAnsi"/>
          <w:highlight w:val="green"/>
        </w:rPr>
        <w:t>China has been modernizing</w:t>
      </w:r>
      <w:r w:rsidRPr="008617FF">
        <w:rPr>
          <w:rStyle w:val="StyleUnderline"/>
          <w:rFonts w:asciiTheme="majorHAnsi" w:hAnsiTheme="majorHAnsi" w:cstheme="majorHAnsi"/>
        </w:rPr>
        <w:t xml:space="preserve"> its </w:t>
      </w:r>
      <w:r w:rsidRPr="008617FF">
        <w:rPr>
          <w:rStyle w:val="StyleUnderline"/>
          <w:rFonts w:asciiTheme="majorHAnsi" w:hAnsiTheme="majorHAnsi" w:cstheme="majorHAnsi"/>
          <w:highlight w:val="green"/>
        </w:rPr>
        <w:t>nuclear forces</w:t>
      </w:r>
      <w:r w:rsidRPr="008617FF">
        <w:rPr>
          <w:rStyle w:val="StyleUnderline"/>
          <w:rFonts w:asciiTheme="majorHAnsi" w:hAnsiTheme="majorHAnsi" w:cstheme="majorHAnsi"/>
        </w:rPr>
        <w:t xml:space="preserve"> in earnest. Currently, Beijing’s nuclear arsenal is estimated to number in the 200s</w:t>
      </w:r>
      <w:r w:rsidRPr="008617FF">
        <w:rPr>
          <w:rFonts w:asciiTheme="majorHAnsi" w:hAnsiTheme="majorHAnsi" w:cstheme="majorHAnsi"/>
          <w:sz w:val="16"/>
        </w:rPr>
        <w:t xml:space="preserve">. </w:t>
      </w:r>
      <w:r w:rsidRPr="008617FF">
        <w:rPr>
          <w:rStyle w:val="StyleUnderline"/>
          <w:rFonts w:asciiTheme="majorHAnsi" w:hAnsiTheme="majorHAnsi" w:cstheme="majorHAnsi"/>
        </w:rPr>
        <w:t>From 2017 to 2018, warheads increased by ten, and the Pentagon anticipates that the stockpile will double over the next ten years.</w:t>
      </w:r>
      <w:r w:rsidRPr="008617FF">
        <w:rPr>
          <w:rFonts w:asciiTheme="majorHAnsi" w:hAnsiTheme="majorHAnsi" w:cstheme="majorHAnsi"/>
          <w:sz w:val="16"/>
        </w:rPr>
        <w:t xml:space="preserve"> These </w:t>
      </w:r>
      <w:r w:rsidRPr="008617FF">
        <w:rPr>
          <w:rStyle w:val="StyleUnderline"/>
          <w:rFonts w:asciiTheme="majorHAnsi" w:hAnsiTheme="majorHAnsi" w:cstheme="majorHAnsi"/>
        </w:rPr>
        <w:t xml:space="preserve">modernization efforts, such as moving from silo-based liquid-fueled ICBMs to mobile solid-fueled delivery vehicles, have </w:t>
      </w:r>
      <w:r w:rsidRPr="008617FF">
        <w:rPr>
          <w:rStyle w:val="Emphasis"/>
          <w:rFonts w:asciiTheme="majorHAnsi" w:hAnsiTheme="majorHAnsi" w:cstheme="majorHAnsi"/>
          <w:highlight w:val="green"/>
        </w:rPr>
        <w:t>focused mainly on improving</w:t>
      </w:r>
      <w:r w:rsidRPr="008617FF">
        <w:rPr>
          <w:rStyle w:val="Emphasis"/>
          <w:rFonts w:asciiTheme="majorHAnsi" w:hAnsiTheme="majorHAnsi" w:cstheme="majorHAnsi"/>
        </w:rPr>
        <w:t xml:space="preserve"> force </w:t>
      </w:r>
      <w:r w:rsidRPr="008617FF">
        <w:rPr>
          <w:rStyle w:val="Emphasis"/>
          <w:rFonts w:asciiTheme="majorHAnsi" w:hAnsiTheme="majorHAnsi" w:cstheme="majorHAnsi"/>
          <w:highlight w:val="green"/>
        </w:rPr>
        <w:t>survivability</w:t>
      </w:r>
      <w:r w:rsidRPr="008617FF">
        <w:rPr>
          <w:rFonts w:asciiTheme="majorHAnsi" w:hAnsiTheme="majorHAnsi" w:cstheme="majorHAnsi"/>
          <w:sz w:val="16"/>
          <w:highlight w:val="green"/>
        </w:rPr>
        <w:t>.</w:t>
      </w:r>
      <w:r w:rsidRPr="008617FF">
        <w:rPr>
          <w:rFonts w:asciiTheme="majorHAnsi" w:hAnsiTheme="majorHAnsi" w:cstheme="majorHAnsi"/>
          <w:sz w:val="16"/>
        </w:rPr>
        <w:t xml:space="preserve"> China also added a sea leg to its nuclear deterrent in 2016 with the introduction of submarine-launched ballistic missiles (JL-2) on its Jin-class ballistic missile submarine.</w:t>
      </w:r>
    </w:p>
    <w:p w14:paraId="28DC2352" w14:textId="77777777" w:rsidR="00FE7E84" w:rsidRPr="008617FF" w:rsidRDefault="00FE7E84" w:rsidP="00FE7E84">
      <w:pPr>
        <w:rPr>
          <w:rFonts w:asciiTheme="majorHAnsi" w:hAnsiTheme="majorHAnsi" w:cstheme="majorHAnsi"/>
          <w:sz w:val="16"/>
        </w:rPr>
      </w:pPr>
      <w:r w:rsidRPr="008617FF">
        <w:rPr>
          <w:rFonts w:asciiTheme="majorHAnsi" w:hAnsiTheme="majorHAnsi" w:cstheme="majorHAnsi"/>
          <w:sz w:val="16"/>
        </w:rPr>
        <w:t xml:space="preserve">Additionally, China is producing ballistic missile systems with multiple independently targetable reentry vehicle (MIRV) and maneuverable reentry vehicle (MaRV) technologies that enhance missiles’ effectiveness. To this end, China has launched more ballistic missiles for testing and training in 2019 than the rest of the world combined. Meanwhile, the PLA’s new hypersonic cruise missiles supposedly are capable of piercing existing missile defense systems. Furthermore, </w:t>
      </w:r>
      <w:r w:rsidRPr="008617FF">
        <w:rPr>
          <w:rStyle w:val="StyleUnderline"/>
          <w:rFonts w:asciiTheme="majorHAnsi" w:hAnsiTheme="majorHAnsi" w:cstheme="majorHAnsi"/>
        </w:rPr>
        <w:t>structural reforms in China’s military reveal the critical role nuclear weapons play in Chinese strategy.</w:t>
      </w:r>
      <w:r w:rsidRPr="008617FF">
        <w:rPr>
          <w:rFonts w:asciiTheme="majorHAnsi" w:hAnsiTheme="majorHAnsi" w:cstheme="majorHAnsi"/>
          <w:sz w:val="16"/>
        </w:rPr>
        <w:t xml:space="preserve"> In 2016, </w:t>
      </w:r>
      <w:r w:rsidRPr="008617FF">
        <w:rPr>
          <w:rStyle w:val="StyleUnderline"/>
          <w:rFonts w:asciiTheme="majorHAnsi" w:hAnsiTheme="majorHAnsi" w:cstheme="majorHAnsi"/>
        </w:rPr>
        <w:t>the branch in charge of China’s nuclear deterrent, the Second Artillery, was upgraded to a service</w:t>
      </w:r>
      <w:r w:rsidRPr="008617FF">
        <w:rPr>
          <w:rFonts w:asciiTheme="majorHAnsi" w:hAnsiTheme="majorHAnsi" w:cstheme="majorHAnsi"/>
          <w:sz w:val="16"/>
        </w:rPr>
        <w:t>, the People’s Liberation Army Rocket Force. Its commander was added to China’s highest military body, the Central Military Commission.</w:t>
      </w:r>
    </w:p>
    <w:p w14:paraId="2043B9BD" w14:textId="77777777" w:rsidR="00FE7E84" w:rsidRPr="008617FF" w:rsidRDefault="00FE7E84" w:rsidP="00FE7E84">
      <w:pPr>
        <w:rPr>
          <w:rFonts w:asciiTheme="majorHAnsi" w:hAnsiTheme="majorHAnsi" w:cstheme="majorHAnsi"/>
          <w:sz w:val="16"/>
          <w:szCs w:val="16"/>
        </w:rPr>
      </w:pPr>
      <w:r w:rsidRPr="008617FF">
        <w:rPr>
          <w:rFonts w:asciiTheme="majorHAnsi" w:hAnsiTheme="majorHAnsi" w:cstheme="majorHAnsi"/>
          <w:sz w:val="16"/>
          <w:szCs w:val="16"/>
        </w:rPr>
        <w:t>China’s drive to modernize, diversify, and expand its nuclear forces may cause some to argue with Gomez’s essential premise that new thinking is needed. This week, U.S. Strategic Commander Adm. Charles Richard remarked that China’s nuclear weapons buildup is “inconsistent” with their long-held no-first-use policy, emphasizing the need for the United States to pursue nuclear modernization. Indeed, there has been a resurgence in Cold War thinking about nuclear deterrence. For example, Former Senator Jon Kyl and Michael Morell argued for more low-yield nuclear warheads as part of an “escalate to deescalate” strategy. Similarly, Bret Stephens raised concerns that the U.S. arsenal is insufficient to prevent Chinese aggression.</w:t>
      </w:r>
    </w:p>
    <w:p w14:paraId="61393CEF" w14:textId="77777777" w:rsidR="00FE7E84" w:rsidRPr="008617FF" w:rsidRDefault="00FE7E84" w:rsidP="00FE7E84">
      <w:pPr>
        <w:rPr>
          <w:rFonts w:asciiTheme="majorHAnsi" w:hAnsiTheme="majorHAnsi" w:cstheme="majorHAnsi"/>
          <w:sz w:val="16"/>
        </w:rPr>
      </w:pPr>
      <w:r w:rsidRPr="008617FF">
        <w:rPr>
          <w:rFonts w:asciiTheme="majorHAnsi" w:hAnsiTheme="majorHAnsi" w:cstheme="majorHAnsi"/>
          <w:sz w:val="16"/>
        </w:rPr>
        <w:t xml:space="preserve">However, I agree with Gomez that </w:t>
      </w:r>
      <w:r w:rsidRPr="008617FF">
        <w:rPr>
          <w:rStyle w:val="StyleUnderline"/>
          <w:rFonts w:asciiTheme="majorHAnsi" w:hAnsiTheme="majorHAnsi" w:cstheme="majorHAnsi"/>
        </w:rPr>
        <w:t>we need to rethink U.S. nuclear policy to ensure it can better meet contemporary challenges</w:t>
      </w:r>
      <w:r w:rsidRPr="008617FF">
        <w:rPr>
          <w:rFonts w:asciiTheme="majorHAnsi" w:hAnsiTheme="majorHAnsi" w:cstheme="majorHAnsi"/>
          <w:sz w:val="16"/>
        </w:rPr>
        <w:t xml:space="preserve">. Specifically, I argue that to best suit U.S. foreign policy interests, </w:t>
      </w:r>
      <w:r w:rsidRPr="008617FF">
        <w:rPr>
          <w:rStyle w:val="StyleUnderline"/>
          <w:rFonts w:asciiTheme="majorHAnsi" w:hAnsiTheme="majorHAnsi" w:cstheme="majorHAnsi"/>
        </w:rPr>
        <w:t xml:space="preserve">U.S. nuclear policy needs to minimize the role of nuclear weapons in U.S.-China great power competition </w:t>
      </w:r>
      <w:r w:rsidRPr="008617FF">
        <w:rPr>
          <w:rFonts w:asciiTheme="majorHAnsi" w:hAnsiTheme="majorHAnsi" w:cstheme="majorHAnsi"/>
          <w:sz w:val="16"/>
        </w:rPr>
        <w:t>and pave the way for arms control.</w:t>
      </w:r>
    </w:p>
    <w:p w14:paraId="6BE37C48" w14:textId="77777777" w:rsidR="00FE7E84" w:rsidRPr="008617FF" w:rsidRDefault="00FE7E84" w:rsidP="00FE7E84">
      <w:pPr>
        <w:rPr>
          <w:rFonts w:asciiTheme="majorHAnsi" w:hAnsiTheme="majorHAnsi" w:cstheme="majorHAnsi"/>
          <w:sz w:val="16"/>
          <w:szCs w:val="16"/>
        </w:rPr>
      </w:pPr>
      <w:r w:rsidRPr="008617FF">
        <w:rPr>
          <w:rFonts w:asciiTheme="majorHAnsi" w:hAnsiTheme="majorHAnsi" w:cstheme="majorHAnsi"/>
          <w:sz w:val="16"/>
          <w:szCs w:val="16"/>
        </w:rPr>
        <w:t>The Danger of Emphasizing Nuclear Competition within the Great Power Competition Framework</w:t>
      </w:r>
    </w:p>
    <w:p w14:paraId="1123BFBC" w14:textId="77777777" w:rsidR="00FE7E84" w:rsidRPr="008617FF" w:rsidRDefault="00FE7E84" w:rsidP="00FE7E84">
      <w:pPr>
        <w:rPr>
          <w:rFonts w:asciiTheme="majorHAnsi" w:hAnsiTheme="majorHAnsi" w:cstheme="majorHAnsi"/>
          <w:sz w:val="16"/>
        </w:rPr>
      </w:pPr>
      <w:r w:rsidRPr="008617FF">
        <w:rPr>
          <w:rStyle w:val="StyleUnderline"/>
          <w:rFonts w:asciiTheme="majorHAnsi" w:hAnsiTheme="majorHAnsi" w:cstheme="majorHAnsi"/>
        </w:rPr>
        <w:t xml:space="preserve">Since </w:t>
      </w:r>
      <w:r w:rsidRPr="008617FF">
        <w:rPr>
          <w:rStyle w:val="StyleUnderline"/>
          <w:rFonts w:asciiTheme="majorHAnsi" w:hAnsiTheme="majorHAnsi" w:cstheme="majorHAnsi"/>
          <w:highlight w:val="green"/>
        </w:rPr>
        <w:t>China</w:t>
      </w:r>
      <w:r w:rsidRPr="008617FF">
        <w:rPr>
          <w:rStyle w:val="StyleUnderline"/>
          <w:rFonts w:asciiTheme="majorHAnsi" w:hAnsiTheme="majorHAnsi" w:cstheme="majorHAnsi"/>
        </w:rPr>
        <w:t xml:space="preserve"> conducted its first nuclear test in 1964, it </w:t>
      </w:r>
      <w:r w:rsidRPr="008617FF">
        <w:rPr>
          <w:rStyle w:val="StyleUnderline"/>
          <w:rFonts w:asciiTheme="majorHAnsi" w:hAnsiTheme="majorHAnsi" w:cstheme="majorHAnsi"/>
          <w:highlight w:val="green"/>
        </w:rPr>
        <w:t>has adopted a</w:t>
      </w:r>
      <w:r w:rsidRPr="008617FF">
        <w:rPr>
          <w:rStyle w:val="StyleUnderline"/>
          <w:rFonts w:asciiTheme="majorHAnsi" w:hAnsiTheme="majorHAnsi" w:cstheme="majorHAnsi"/>
        </w:rPr>
        <w:t xml:space="preserve"> relatively </w:t>
      </w:r>
      <w:r w:rsidRPr="008617FF">
        <w:rPr>
          <w:rStyle w:val="StyleUnderline"/>
          <w:rFonts w:asciiTheme="majorHAnsi" w:hAnsiTheme="majorHAnsi" w:cstheme="majorHAnsi"/>
          <w:highlight w:val="green"/>
        </w:rPr>
        <w:t>moderate</w:t>
      </w:r>
      <w:r w:rsidRPr="008617FF">
        <w:rPr>
          <w:rStyle w:val="StyleUnderline"/>
          <w:rFonts w:asciiTheme="majorHAnsi" w:hAnsiTheme="majorHAnsi" w:cstheme="majorHAnsi"/>
        </w:rPr>
        <w:t xml:space="preserve"> and restrained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policy</w:t>
      </w:r>
      <w:r w:rsidRPr="008617FF">
        <w:rPr>
          <w:rFonts w:asciiTheme="majorHAnsi" w:hAnsiTheme="majorHAnsi" w:cstheme="majorHAnsi"/>
          <w:sz w:val="16"/>
        </w:rPr>
        <w:t xml:space="preserve">, even as the Soviet Union and the United States engaged in a nuclear arms race. </w:t>
      </w:r>
      <w:r w:rsidRPr="008617FF">
        <w:rPr>
          <w:rStyle w:val="StyleUnderline"/>
          <w:rFonts w:asciiTheme="majorHAnsi" w:hAnsiTheme="majorHAnsi" w:cstheme="majorHAnsi"/>
          <w:highlight w:val="green"/>
        </w:rPr>
        <w:t>China’s policy is</w:t>
      </w:r>
      <w:r w:rsidRPr="008617FF">
        <w:rPr>
          <w:rStyle w:val="StyleUnderline"/>
          <w:rFonts w:asciiTheme="majorHAnsi" w:hAnsiTheme="majorHAnsi" w:cstheme="majorHAnsi"/>
        </w:rPr>
        <w:t xml:space="preserve"> one of </w:t>
      </w:r>
      <w:r w:rsidRPr="008617FF">
        <w:rPr>
          <w:rStyle w:val="StyleUnderline"/>
          <w:rFonts w:asciiTheme="majorHAnsi" w:hAnsiTheme="majorHAnsi" w:cstheme="majorHAnsi"/>
          <w:highlight w:val="green"/>
        </w:rPr>
        <w:t>assured retaliation</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with a no-first-use pledge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designed to deter</w:t>
      </w:r>
      <w:r w:rsidRPr="008617FF">
        <w:rPr>
          <w:rStyle w:val="StyleUnderline"/>
          <w:rFonts w:asciiTheme="majorHAnsi" w:hAnsiTheme="majorHAnsi" w:cstheme="majorHAnsi"/>
        </w:rPr>
        <w:t xml:space="preserve"> nuclear </w:t>
      </w:r>
      <w:r w:rsidRPr="008617FF">
        <w:rPr>
          <w:rStyle w:val="StyleUnderline"/>
          <w:rFonts w:asciiTheme="majorHAnsi" w:hAnsiTheme="majorHAnsi" w:cstheme="majorHAnsi"/>
          <w:highlight w:val="green"/>
        </w:rPr>
        <w:t>attack</w:t>
      </w:r>
      <w:r w:rsidRPr="008617FF">
        <w:rPr>
          <w:rStyle w:val="StyleUnderline"/>
          <w:rFonts w:asciiTheme="majorHAnsi" w:hAnsiTheme="majorHAnsi" w:cstheme="majorHAnsi"/>
        </w:rPr>
        <w:t xml:space="preserve"> and coercion.</w:t>
      </w:r>
      <w:r w:rsidRPr="008617FF">
        <w:rPr>
          <w:rFonts w:asciiTheme="majorHAnsi" w:hAnsiTheme="majorHAnsi" w:cstheme="majorHAnsi"/>
          <w:sz w:val="16"/>
        </w:rPr>
        <w:t xml:space="preserve"> China has not pursued “the kind of assured destruction capability that characterized U.S. and Soviet approaches.”</w:t>
      </w:r>
    </w:p>
    <w:p w14:paraId="237F403A" w14:textId="77777777" w:rsidR="00FE7E84" w:rsidRPr="008617FF" w:rsidRDefault="00FE7E84" w:rsidP="00FE7E84">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United States should design its nuclear policy with the aim of increasing China’s confidence in its second-strike capabilities, so Beijing need not change its posture in ways that are destabilizing.</w:t>
      </w:r>
      <w:r w:rsidRPr="008617FF">
        <w:rPr>
          <w:rFonts w:asciiTheme="majorHAnsi" w:hAnsiTheme="majorHAnsi" w:cstheme="majorHAnsi"/>
          <w:sz w:val="16"/>
        </w:rPr>
        <w:t xml:space="preserve"> Unfortunately, </w:t>
      </w:r>
      <w:r w:rsidRPr="008617FF">
        <w:rPr>
          <w:rStyle w:val="Emphasis"/>
          <w:rFonts w:asciiTheme="majorHAnsi" w:hAnsiTheme="majorHAnsi" w:cstheme="majorHAnsi"/>
          <w:highlight w:val="green"/>
        </w:rPr>
        <w:t>given concerns about</w:t>
      </w:r>
      <w:r w:rsidRPr="008617FF">
        <w:rPr>
          <w:rStyle w:val="StyleUnderline"/>
          <w:rFonts w:asciiTheme="majorHAnsi" w:hAnsiTheme="majorHAnsi" w:cstheme="majorHAnsi"/>
        </w:rPr>
        <w:t xml:space="preserve"> great power competition with the United States and </w:t>
      </w:r>
      <w:r w:rsidRPr="008617FF">
        <w:rPr>
          <w:rStyle w:val="Emphasis"/>
          <w:rFonts w:asciiTheme="majorHAnsi" w:hAnsiTheme="majorHAnsi" w:cstheme="majorHAnsi"/>
        </w:rPr>
        <w:t xml:space="preserve">its force’s </w:t>
      </w:r>
      <w:r w:rsidRPr="008617FF">
        <w:rPr>
          <w:rStyle w:val="Emphasis"/>
          <w:rFonts w:asciiTheme="majorHAnsi" w:hAnsiTheme="majorHAnsi" w:cstheme="majorHAnsi"/>
          <w:highlight w:val="green"/>
        </w:rPr>
        <w:t>survivability,</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China</w:t>
      </w:r>
      <w:r w:rsidRPr="008617FF">
        <w:rPr>
          <w:rStyle w:val="StyleUnderline"/>
          <w:rFonts w:asciiTheme="majorHAnsi" w:hAnsiTheme="majorHAnsi" w:cstheme="majorHAnsi"/>
        </w:rPr>
        <w:t xml:space="preserve"> may be rethinking its nuclear policy in ways detrimental to the United States.</w:t>
      </w:r>
      <w:r w:rsidRPr="008617FF">
        <w:rPr>
          <w:rFonts w:asciiTheme="majorHAnsi" w:hAnsiTheme="majorHAnsi" w:cstheme="majorHAnsi"/>
          <w:sz w:val="16"/>
        </w:rPr>
        <w:t xml:space="preserve"> Recent developments in 2019 indicate </w:t>
      </w:r>
      <w:r w:rsidRPr="008617FF">
        <w:rPr>
          <w:rStyle w:val="StyleUnderline"/>
          <w:rFonts w:asciiTheme="majorHAnsi" w:hAnsiTheme="majorHAnsi" w:cstheme="majorHAnsi"/>
        </w:rPr>
        <w:t xml:space="preserve">China </w:t>
      </w:r>
      <w:r w:rsidRPr="008617FF">
        <w:rPr>
          <w:rStyle w:val="StyleUnderline"/>
          <w:rFonts w:asciiTheme="majorHAnsi" w:hAnsiTheme="majorHAnsi" w:cstheme="majorHAnsi"/>
          <w:highlight w:val="green"/>
        </w:rPr>
        <w:t>intends to increase</w:t>
      </w:r>
      <w:r w:rsidRPr="008617FF">
        <w:rPr>
          <w:rStyle w:val="StyleUnderline"/>
          <w:rFonts w:asciiTheme="majorHAnsi" w:hAnsiTheme="majorHAnsi" w:cstheme="majorHAnsi"/>
        </w:rPr>
        <w:t xml:space="preserve"> its peacetime </w:t>
      </w:r>
      <w:r w:rsidRPr="008617FF">
        <w:rPr>
          <w:rStyle w:val="StyleUnderline"/>
          <w:rFonts w:asciiTheme="majorHAnsi" w:hAnsiTheme="majorHAnsi" w:cstheme="majorHAnsi"/>
          <w:highlight w:val="green"/>
        </w:rPr>
        <w:t>readiness nuclear posture</w:t>
      </w:r>
      <w:r w:rsidRPr="008617FF">
        <w:rPr>
          <w:rStyle w:val="StyleUnderline"/>
          <w:rFonts w:asciiTheme="majorHAnsi" w:hAnsiTheme="majorHAnsi" w:cstheme="majorHAnsi"/>
        </w:rPr>
        <w:t xml:space="preserve"> from launch-on-attack to launch-on-warning.</w:t>
      </w:r>
      <w:r w:rsidRPr="008617FF">
        <w:rPr>
          <w:rFonts w:asciiTheme="majorHAnsi" w:hAnsiTheme="majorHAnsi" w:cstheme="majorHAnsi"/>
          <w:sz w:val="16"/>
        </w:rPr>
        <w:t xml:space="preserve"> This suggests a move away from its no-first-use pledge. </w:t>
      </w:r>
      <w:r w:rsidRPr="008617FF">
        <w:rPr>
          <w:rStyle w:val="StyleUnderline"/>
          <w:rFonts w:asciiTheme="majorHAnsi" w:hAnsiTheme="majorHAnsi" w:cstheme="majorHAnsi"/>
        </w:rPr>
        <w:t xml:space="preserve">Such a </w:t>
      </w:r>
      <w:r w:rsidRPr="008617FF">
        <w:rPr>
          <w:rStyle w:val="StyleUnderline"/>
          <w:rFonts w:asciiTheme="majorHAnsi" w:hAnsiTheme="majorHAnsi" w:cstheme="majorHAnsi"/>
          <w:highlight w:val="green"/>
        </w:rPr>
        <w:t>move is</w:t>
      </w:r>
      <w:r w:rsidRPr="008617FF">
        <w:rPr>
          <w:rStyle w:val="StyleUnderline"/>
          <w:rFonts w:asciiTheme="majorHAnsi" w:hAnsiTheme="majorHAnsi" w:cstheme="majorHAnsi"/>
        </w:rPr>
        <w:t xml:space="preserve"> also </w:t>
      </w:r>
      <w:r w:rsidRPr="008617FF">
        <w:rPr>
          <w:rStyle w:val="StyleUnderline"/>
          <w:rFonts w:asciiTheme="majorHAnsi" w:hAnsiTheme="majorHAnsi" w:cstheme="majorHAnsi"/>
          <w:highlight w:val="green"/>
        </w:rPr>
        <w:t>detrimental for crisis stability</w:t>
      </w:r>
      <w:r w:rsidRPr="008617FF">
        <w:rPr>
          <w:rStyle w:val="StyleUnderline"/>
          <w:rFonts w:asciiTheme="majorHAnsi" w:hAnsiTheme="majorHAnsi" w:cstheme="majorHAnsi"/>
        </w:rPr>
        <w:t xml:space="preserve"> as it reduces how long decisionmakers have to assess the situation before they decide whether to respond with nuclear weapons</w:t>
      </w:r>
      <w:r w:rsidRPr="008617FF">
        <w:rPr>
          <w:rFonts w:asciiTheme="majorHAnsi" w:hAnsiTheme="majorHAnsi" w:cstheme="majorHAnsi"/>
          <w:sz w:val="16"/>
        </w:rPr>
        <w:t xml:space="preserve">. Additionally, given the vulnerability of China’s small force to a first </w:t>
      </w:r>
      <w:r w:rsidRPr="008617FF">
        <w:rPr>
          <w:rFonts w:asciiTheme="majorHAnsi" w:hAnsiTheme="majorHAnsi" w:cstheme="majorHAnsi"/>
          <w:sz w:val="16"/>
        </w:rPr>
        <w:lastRenderedPageBreak/>
        <w:t xml:space="preserve">strike, </w:t>
      </w:r>
      <w:r w:rsidRPr="008617FF">
        <w:rPr>
          <w:rStyle w:val="StyleUnderline"/>
          <w:rFonts w:asciiTheme="majorHAnsi" w:hAnsiTheme="majorHAnsi" w:cstheme="majorHAnsi"/>
        </w:rPr>
        <w:t>scholars worry that China may use nuclear weapons in response to a conventional attack on its nuclear deterrent.</w:t>
      </w:r>
    </w:p>
    <w:p w14:paraId="63CFBBFF" w14:textId="77777777" w:rsidR="00FE7E84" w:rsidRPr="008617FF" w:rsidRDefault="00FE7E84" w:rsidP="00FE7E84">
      <w:pPr>
        <w:rPr>
          <w:rStyle w:val="StyleUnderline"/>
          <w:rFonts w:asciiTheme="majorHAnsi" w:hAnsiTheme="majorHAnsi" w:cstheme="majorHAnsi"/>
        </w:rPr>
      </w:pPr>
      <w:r w:rsidRPr="008617FF">
        <w:rPr>
          <w:rStyle w:val="StyleUnderline"/>
          <w:rFonts w:asciiTheme="majorHAnsi" w:hAnsiTheme="majorHAnsi" w:cstheme="majorHAnsi"/>
        </w:rPr>
        <w:t xml:space="preserve">There is another trend in Chinese nuclear thinking that </w:t>
      </w:r>
      <w:r w:rsidRPr="008617FF">
        <w:rPr>
          <w:rStyle w:val="Emphasis"/>
          <w:rFonts w:asciiTheme="majorHAnsi" w:hAnsiTheme="majorHAnsi" w:cstheme="majorHAnsi"/>
          <w:highlight w:val="green"/>
        </w:rPr>
        <w:t>U.S. policy must be careful not to dislodge</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as</w:t>
      </w:r>
      <w:r w:rsidRPr="008617FF">
        <w:rPr>
          <w:rStyle w:val="Emphasis"/>
          <w:rFonts w:asciiTheme="majorHAnsi" w:hAnsiTheme="majorHAnsi" w:cstheme="majorHAnsi"/>
        </w:rPr>
        <w:t xml:space="preserve"> it reconsiders its nuclear policy</w:t>
      </w:r>
      <w:r w:rsidRPr="008617FF">
        <w:rPr>
          <w:rFonts w:asciiTheme="majorHAnsi" w:hAnsiTheme="majorHAnsi" w:cstheme="majorHAnsi"/>
          <w:sz w:val="16"/>
        </w:rPr>
        <w:t xml:space="preserve">: despite its nuclear and conventional military inferiority, </w:t>
      </w:r>
      <w:r w:rsidRPr="008617FF">
        <w:rPr>
          <w:rStyle w:val="StyleUnderline"/>
          <w:rFonts w:asciiTheme="majorHAnsi" w:hAnsiTheme="majorHAnsi" w:cstheme="majorHAnsi"/>
          <w:highlight w:val="green"/>
        </w:rPr>
        <w:t>China has not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tried to</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compensate with</w:t>
      </w:r>
      <w:r w:rsidRPr="008617FF">
        <w:rPr>
          <w:rStyle w:val="StyleUnderline"/>
          <w:rFonts w:asciiTheme="majorHAnsi" w:hAnsiTheme="majorHAnsi" w:cstheme="majorHAnsi"/>
        </w:rPr>
        <w:t xml:space="preserve"> a more </w:t>
      </w:r>
      <w:r w:rsidRPr="008617FF">
        <w:rPr>
          <w:rStyle w:val="StyleUnderline"/>
          <w:rFonts w:asciiTheme="majorHAnsi" w:hAnsiTheme="majorHAnsi" w:cstheme="majorHAnsi"/>
          <w:highlight w:val="green"/>
        </w:rPr>
        <w:t>offensive</w:t>
      </w:r>
      <w:r w:rsidRPr="008617FF">
        <w:rPr>
          <w:rStyle w:val="StyleUnderline"/>
          <w:rFonts w:asciiTheme="majorHAnsi" w:hAnsiTheme="majorHAnsi" w:cstheme="majorHAnsi"/>
        </w:rPr>
        <w:t xml:space="preserve"> declaratory </w:t>
      </w:r>
      <w:r w:rsidRPr="008617FF">
        <w:rPr>
          <w:rStyle w:val="StyleUnderline"/>
          <w:rFonts w:asciiTheme="majorHAnsi" w:hAnsiTheme="majorHAnsi" w:cstheme="majorHAnsi"/>
          <w:highlight w:val="green"/>
        </w:rPr>
        <w:t>strategy</w:t>
      </w:r>
      <w:r w:rsidRPr="008617FF">
        <w:rPr>
          <w:rStyle w:val="StyleUnderline"/>
          <w:rFonts w:asciiTheme="majorHAnsi" w:hAnsiTheme="majorHAnsi" w:cstheme="majorHAnsi"/>
        </w:rPr>
        <w:t xml:space="preserve"> or operational doctrine.</w:t>
      </w:r>
      <w:r w:rsidRPr="008617FF">
        <w:rPr>
          <w:rFonts w:asciiTheme="majorHAnsi" w:hAnsiTheme="majorHAnsi" w:cstheme="majorHAnsi"/>
          <w:sz w:val="16"/>
        </w:rPr>
        <w:t xml:space="preserve"> Other states, such as Pakistan, explicitly use their nuclear arsenals to hedge against the prospect of losing a conventional war. </w:t>
      </w:r>
      <w:r w:rsidRPr="008617FF">
        <w:rPr>
          <w:rStyle w:val="StyleUnderline"/>
          <w:rFonts w:asciiTheme="majorHAnsi" w:hAnsiTheme="majorHAnsi" w:cstheme="majorHAnsi"/>
        </w:rPr>
        <w:t>If the direction of great power competition compelled China to make such a change—to use nuclear weapons to deter any U.S. involvement at all—this would force the United States to rethink its alliance commitments and role in the region.</w:t>
      </w:r>
    </w:p>
    <w:p w14:paraId="11A25C28" w14:textId="4B3972CA" w:rsidR="00FE7E84" w:rsidRPr="008617FF" w:rsidRDefault="00FE7E84" w:rsidP="00FE7E84">
      <w:pPr>
        <w:rPr>
          <w:rStyle w:val="StyleUnderline"/>
          <w:rFonts w:asciiTheme="majorHAnsi" w:hAnsiTheme="majorHAnsi" w:cstheme="majorHAnsi"/>
        </w:rPr>
      </w:pPr>
      <w:r w:rsidRPr="008617FF">
        <w:rPr>
          <w:rFonts w:asciiTheme="majorHAnsi" w:hAnsiTheme="majorHAnsi" w:cstheme="majorHAnsi"/>
          <w:sz w:val="16"/>
        </w:rPr>
        <w:t xml:space="preserve">Many nuclear experts worry that </w:t>
      </w:r>
      <w:r w:rsidRPr="008617FF">
        <w:rPr>
          <w:rStyle w:val="Emphasis"/>
          <w:rFonts w:asciiTheme="majorHAnsi" w:hAnsiTheme="majorHAnsi" w:cstheme="majorHAnsi"/>
          <w:highlight w:val="green"/>
        </w:rPr>
        <w:t>growing U.S. capabilities</w:t>
      </w:r>
      <w:r w:rsidRPr="008617FF">
        <w:rPr>
          <w:rStyle w:val="StyleUnderline"/>
          <w:rFonts w:asciiTheme="majorHAnsi" w:hAnsiTheme="majorHAnsi" w:cstheme="majorHAnsi"/>
        </w:rPr>
        <w:t xml:space="preserve"> and Washington’s drive for strategic nuclear primacy may </w:t>
      </w:r>
      <w:r w:rsidRPr="008617FF">
        <w:rPr>
          <w:rStyle w:val="Emphasis"/>
          <w:rFonts w:asciiTheme="majorHAnsi" w:hAnsiTheme="majorHAnsi" w:cstheme="majorHAnsi"/>
          <w:highlight w:val="green"/>
        </w:rPr>
        <w:t>convince China to abandon</w:t>
      </w:r>
      <w:r w:rsidRPr="008617FF">
        <w:rPr>
          <w:rStyle w:val="Emphasis"/>
          <w:rFonts w:asciiTheme="majorHAnsi" w:hAnsiTheme="majorHAnsi" w:cstheme="majorHAnsi"/>
        </w:rPr>
        <w:t xml:space="preserve"> such </w:t>
      </w:r>
      <w:r w:rsidRPr="008617FF">
        <w:rPr>
          <w:rStyle w:val="Emphasis"/>
          <w:rFonts w:asciiTheme="majorHAnsi" w:hAnsiTheme="majorHAnsi" w:cstheme="majorHAnsi"/>
          <w:highlight w:val="green"/>
        </w:rPr>
        <w:t>restraint</w:t>
      </w:r>
      <w:r w:rsidRPr="008617FF">
        <w:rPr>
          <w:rFonts w:asciiTheme="majorHAnsi" w:hAnsiTheme="majorHAnsi" w:cstheme="majorHAnsi"/>
          <w:sz w:val="16"/>
        </w:rPr>
        <w:t xml:space="preserve">. China has not done so to date, but </w:t>
      </w:r>
      <w:r w:rsidRPr="008617FF">
        <w:rPr>
          <w:rStyle w:val="StyleUnderline"/>
          <w:rFonts w:asciiTheme="majorHAnsi" w:hAnsiTheme="majorHAnsi" w:cstheme="majorHAnsi"/>
        </w:rPr>
        <w:t>revitalized U.S. efforts at nuclear competition could be the straw that breaks the camel’s back</w:t>
      </w:r>
      <w:r w:rsidRPr="008617FF">
        <w:rPr>
          <w:rFonts w:asciiTheme="majorHAnsi" w:hAnsiTheme="majorHAnsi" w:cstheme="majorHAnsi"/>
          <w:sz w:val="16"/>
        </w:rPr>
        <w:t xml:space="preserve">. During the Cold War, the United States spent an average of $35 billion a year building and maintaining over 70,000 nuclear weapons. Gomez seems to agree that U.S. nuclear policy’s central goal needs to be to avoid going down the same road in this era of great power competition. While still rare, </w:t>
      </w:r>
      <w:r w:rsidRPr="008617FF">
        <w:rPr>
          <w:rStyle w:val="StyleUnderline"/>
          <w:rFonts w:asciiTheme="majorHAnsi" w:hAnsiTheme="majorHAnsi" w:cstheme="majorHAnsi"/>
        </w:rPr>
        <w:t xml:space="preserve">there are voices in China calling for a nuclear arms race. Any </w:t>
      </w:r>
      <w:r w:rsidRPr="008617FF">
        <w:rPr>
          <w:rStyle w:val="StyleUnderline"/>
          <w:rFonts w:asciiTheme="majorHAnsi" w:hAnsiTheme="majorHAnsi" w:cstheme="majorHAnsi"/>
          <w:highlight w:val="green"/>
        </w:rPr>
        <w:t>renewed</w:t>
      </w:r>
      <w:r w:rsidRPr="008617FF">
        <w:rPr>
          <w:rStyle w:val="StyleUnderline"/>
          <w:rFonts w:asciiTheme="majorHAnsi" w:hAnsiTheme="majorHAnsi" w:cstheme="majorHAnsi"/>
        </w:rPr>
        <w:t xml:space="preserve"> nuclear </w:t>
      </w:r>
      <w:r w:rsidRPr="008617FF">
        <w:rPr>
          <w:rStyle w:val="StyleUnderline"/>
          <w:rFonts w:asciiTheme="majorHAnsi" w:hAnsiTheme="majorHAnsi" w:cstheme="majorHAnsi"/>
          <w:highlight w:val="green"/>
        </w:rPr>
        <w:t>policy must not undercut</w:t>
      </w:r>
      <w:r w:rsidRPr="008617FF">
        <w:rPr>
          <w:rStyle w:val="StyleUnderline"/>
          <w:rFonts w:asciiTheme="majorHAnsi" w:hAnsiTheme="majorHAnsi" w:cstheme="majorHAnsi"/>
        </w:rPr>
        <w:t xml:space="preserve"> those Chinese </w:t>
      </w:r>
      <w:r w:rsidRPr="008617FF">
        <w:rPr>
          <w:rStyle w:val="StyleUnderline"/>
          <w:rFonts w:asciiTheme="majorHAnsi" w:hAnsiTheme="majorHAnsi" w:cstheme="majorHAnsi"/>
          <w:highlight w:val="green"/>
        </w:rPr>
        <w:t>strategists that believe</w:t>
      </w:r>
      <w:r w:rsidRPr="008617FF">
        <w:rPr>
          <w:rStyle w:val="StyleUnderline"/>
          <w:rFonts w:asciiTheme="majorHAnsi" w:hAnsiTheme="majorHAnsi" w:cstheme="majorHAnsi"/>
        </w:rPr>
        <w:t xml:space="preserve"> the moderate </w:t>
      </w:r>
      <w:r w:rsidRPr="008617FF">
        <w:rPr>
          <w:rStyle w:val="StyleUnderline"/>
          <w:rFonts w:asciiTheme="majorHAnsi" w:hAnsiTheme="majorHAnsi" w:cstheme="majorHAnsi"/>
          <w:highlight w:val="green"/>
        </w:rPr>
        <w:t>minimal approach can</w:t>
      </w:r>
      <w:r w:rsidRPr="008617FF">
        <w:rPr>
          <w:rStyle w:val="StyleUnderline"/>
          <w:rFonts w:asciiTheme="majorHAnsi" w:hAnsiTheme="majorHAnsi" w:cstheme="majorHAnsi"/>
        </w:rPr>
        <w:t xml:space="preserve"> still </w:t>
      </w:r>
      <w:r w:rsidRPr="008617FF">
        <w:rPr>
          <w:rStyle w:val="StyleUnderline"/>
          <w:rFonts w:asciiTheme="majorHAnsi" w:hAnsiTheme="majorHAnsi" w:cstheme="majorHAnsi"/>
          <w:highlight w:val="green"/>
        </w:rPr>
        <w:t>serve Chinese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interests</w:t>
      </w:r>
      <w:r w:rsidRPr="008617FF">
        <w:rPr>
          <w:rStyle w:val="StyleUnderline"/>
          <w:rFonts w:asciiTheme="majorHAnsi" w:hAnsiTheme="majorHAnsi" w:cstheme="majorHAnsi"/>
        </w:rPr>
        <w:t xml:space="preserve"> in the era of great power competition.</w:t>
      </w:r>
    </w:p>
    <w:p w14:paraId="672B268D" w14:textId="77777777" w:rsidR="00D107A4" w:rsidRPr="008617FF" w:rsidRDefault="00D107A4" w:rsidP="00D107A4">
      <w:pPr>
        <w:pStyle w:val="Heading4"/>
        <w:rPr>
          <w:rFonts w:asciiTheme="majorHAnsi" w:hAnsiTheme="majorHAnsi" w:cstheme="majorHAnsi"/>
          <w:u w:val="single"/>
        </w:rPr>
      </w:pPr>
      <w:r w:rsidRPr="008617FF">
        <w:rPr>
          <w:rFonts w:asciiTheme="majorHAnsi" w:hAnsiTheme="majorHAnsi" w:cstheme="majorHAnsi"/>
          <w:u w:val="single"/>
        </w:rPr>
        <w:t>China</w:t>
      </w:r>
      <w:r w:rsidRPr="008617FF">
        <w:rPr>
          <w:rFonts w:asciiTheme="majorHAnsi" w:hAnsiTheme="majorHAnsi" w:cstheme="majorHAnsi"/>
        </w:rPr>
        <w:t xml:space="preserve"> will modernize its arsenal </w:t>
      </w:r>
      <w:r w:rsidRPr="008617FF">
        <w:rPr>
          <w:rFonts w:asciiTheme="majorHAnsi" w:hAnsiTheme="majorHAnsi" w:cstheme="majorHAnsi"/>
          <w:u w:val="single"/>
        </w:rPr>
        <w:t>in response</w:t>
      </w:r>
      <w:r w:rsidRPr="008617FF">
        <w:rPr>
          <w:rFonts w:asciiTheme="majorHAnsi" w:hAnsiTheme="majorHAnsi" w:cstheme="majorHAnsi"/>
        </w:rPr>
        <w:t xml:space="preserve"> to US threats </w:t>
      </w:r>
    </w:p>
    <w:p w14:paraId="7D72D426" w14:textId="77777777" w:rsidR="00D107A4" w:rsidRPr="008617FF" w:rsidRDefault="00D107A4" w:rsidP="00D107A4">
      <w:pPr>
        <w:rPr>
          <w:rFonts w:asciiTheme="majorHAnsi" w:hAnsiTheme="majorHAnsi" w:cstheme="majorHAnsi"/>
        </w:rPr>
      </w:pPr>
      <w:r w:rsidRPr="008617FF">
        <w:rPr>
          <w:rFonts w:asciiTheme="majorHAnsi" w:hAnsiTheme="majorHAnsi" w:cstheme="majorHAnsi"/>
        </w:rPr>
        <w:t xml:space="preserve">Gerald C. </w:t>
      </w:r>
      <w:r w:rsidRPr="008617FF">
        <w:rPr>
          <w:rStyle w:val="Heading4Char"/>
          <w:rFonts w:asciiTheme="majorHAnsi" w:hAnsiTheme="majorHAnsi" w:cstheme="majorHAnsi"/>
        </w:rPr>
        <w:t>Brown '21</w:t>
      </w:r>
      <w:r w:rsidRPr="008617FF">
        <w:rPr>
          <w:rFonts w:asciiTheme="majorHAnsi" w:hAnsiTheme="majorHAnsi" w:cstheme="majorHAnsi"/>
        </w:rPr>
        <w:t xml:space="preserve"> -  an analyst with Valiant Integrated Services focusing on nuclear deterrence and East Asian security, holds a Master of International Public Policy in Strategic Studies from The Johns Hopkins University – Paul H. Nitze School of Advanced International Studies, has a MA in International Relations from Webster University[Gerald C. Brown; ; 6-xx-2021; "Understanding the Risks and Realities of China’s Nuclear Forces"; Arms Control Association; https://www.armscontrol.org/act/2021-06/features/understanding-risks-realities-chinas-nuclear-forces; accessed 7-18-2021 (nBrown)]</w:t>
      </w:r>
    </w:p>
    <w:p w14:paraId="3941A958" w14:textId="77777777" w:rsidR="00D107A4" w:rsidRPr="008617FF" w:rsidRDefault="00D107A4" w:rsidP="00D107A4">
      <w:pPr>
        <w:rPr>
          <w:rStyle w:val="StyleUnderline"/>
          <w:rFonts w:asciiTheme="majorHAnsi" w:hAnsiTheme="majorHAnsi" w:cstheme="majorHAnsi"/>
        </w:rPr>
      </w:pPr>
      <w:r w:rsidRPr="008617FF">
        <w:rPr>
          <w:rFonts w:asciiTheme="majorHAnsi" w:hAnsiTheme="majorHAnsi" w:cstheme="majorHAnsi"/>
          <w:sz w:val="16"/>
        </w:rPr>
        <w:t xml:space="preserve">As the U.S. annual threat assessment noted, </w:t>
      </w:r>
      <w:r w:rsidRPr="008617FF">
        <w:rPr>
          <w:rStyle w:val="StyleUnderline"/>
          <w:rFonts w:asciiTheme="majorHAnsi" w:hAnsiTheme="majorHAnsi" w:cstheme="majorHAnsi"/>
        </w:rPr>
        <w:t xml:space="preserve">there are signs of </w:t>
      </w:r>
      <w:r w:rsidRPr="008617FF">
        <w:rPr>
          <w:rStyle w:val="Emphasis"/>
          <w:rFonts w:asciiTheme="majorHAnsi" w:hAnsiTheme="majorHAnsi" w:cstheme="majorHAnsi"/>
          <w:highlight w:val="green"/>
        </w:rPr>
        <w:t>recent substantial changes</w:t>
      </w:r>
      <w:r w:rsidRPr="008617FF">
        <w:rPr>
          <w:rStyle w:val="StyleUnderline"/>
          <w:rFonts w:asciiTheme="majorHAnsi" w:hAnsiTheme="majorHAnsi" w:cstheme="majorHAnsi"/>
          <w:highlight w:val="green"/>
        </w:rPr>
        <w:t xml:space="preserve"> in Chinese nuclear forces</w:t>
      </w:r>
      <w:r w:rsidRPr="008617FF">
        <w:rPr>
          <w:rFonts w:asciiTheme="majorHAnsi" w:hAnsiTheme="majorHAnsi" w:cstheme="majorHAnsi"/>
          <w:sz w:val="16"/>
        </w:rPr>
        <w:t xml:space="preserve">. The </w:t>
      </w:r>
      <w:r w:rsidRPr="008617FF">
        <w:rPr>
          <w:rStyle w:val="StyleUnderline"/>
          <w:rFonts w:asciiTheme="majorHAnsi" w:hAnsiTheme="majorHAnsi" w:cstheme="majorHAnsi"/>
        </w:rPr>
        <w:t>most important changes have been</w:t>
      </w:r>
      <w:r w:rsidRPr="008617FF">
        <w:rPr>
          <w:rFonts w:asciiTheme="majorHAnsi" w:hAnsiTheme="majorHAnsi" w:cstheme="majorHAnsi"/>
          <w:sz w:val="16"/>
        </w:rPr>
        <w:t xml:space="preserve"> primarily </w:t>
      </w:r>
      <w:r w:rsidRPr="008617FF">
        <w:rPr>
          <w:rStyle w:val="StyleUnderline"/>
          <w:rFonts w:asciiTheme="majorHAnsi" w:hAnsiTheme="majorHAnsi" w:cstheme="majorHAnsi"/>
        </w:rPr>
        <w:t>qualitative, but</w:t>
      </w:r>
      <w:r w:rsidRPr="008617FF">
        <w:rPr>
          <w:rFonts w:asciiTheme="majorHAnsi" w:hAnsiTheme="majorHAnsi" w:cstheme="majorHAnsi"/>
          <w:sz w:val="16"/>
        </w:rPr>
        <w:t xml:space="preserve"> </w:t>
      </w:r>
      <w:r w:rsidRPr="008617FF">
        <w:rPr>
          <w:rStyle w:val="StyleUnderline"/>
          <w:rFonts w:asciiTheme="majorHAnsi" w:hAnsiTheme="majorHAnsi" w:cstheme="majorHAnsi"/>
        </w:rPr>
        <w:t>notable quantitative changes are</w:t>
      </w:r>
      <w:r w:rsidRPr="008617FF">
        <w:rPr>
          <w:rFonts w:asciiTheme="majorHAnsi" w:hAnsiTheme="majorHAnsi" w:cstheme="majorHAnsi"/>
          <w:sz w:val="16"/>
        </w:rPr>
        <w:t xml:space="preserve"> </w:t>
      </w:r>
      <w:r w:rsidRPr="008617FF">
        <w:rPr>
          <w:rStyle w:val="StyleUnderline"/>
          <w:rFonts w:asciiTheme="majorHAnsi" w:hAnsiTheme="majorHAnsi" w:cstheme="majorHAnsi"/>
        </w:rPr>
        <w:t>also</w:t>
      </w:r>
      <w:r w:rsidRPr="008617FF">
        <w:rPr>
          <w:rFonts w:asciiTheme="majorHAnsi" w:hAnsiTheme="majorHAnsi" w:cstheme="majorHAnsi"/>
          <w:sz w:val="16"/>
        </w:rPr>
        <w:t xml:space="preserve"> </w:t>
      </w:r>
      <w:r w:rsidRPr="008617FF">
        <w:rPr>
          <w:rStyle w:val="StyleUnderline"/>
          <w:rFonts w:asciiTheme="majorHAnsi" w:hAnsiTheme="majorHAnsi" w:cstheme="majorHAnsi"/>
        </w:rPr>
        <w:t>occurring</w:t>
      </w:r>
      <w:r w:rsidRPr="008617FF">
        <w:rPr>
          <w:rFonts w:asciiTheme="majorHAnsi" w:hAnsiTheme="majorHAnsi" w:cstheme="majorHAnsi"/>
          <w:sz w:val="16"/>
        </w:rPr>
        <w:t xml:space="preserve">. These are understandably alarming to U.S. policymakers. Although the size of </w:t>
      </w:r>
      <w:r w:rsidRPr="008617FF">
        <w:rPr>
          <w:rStyle w:val="StyleUnderline"/>
          <w:rFonts w:asciiTheme="majorHAnsi" w:hAnsiTheme="majorHAnsi" w:cstheme="majorHAnsi"/>
        </w:rPr>
        <w:t>Chinese nuclear forces</w:t>
      </w:r>
      <w:r w:rsidRPr="008617FF">
        <w:rPr>
          <w:rFonts w:asciiTheme="majorHAnsi" w:hAnsiTheme="majorHAnsi" w:cstheme="majorHAnsi"/>
          <w:sz w:val="16"/>
        </w:rPr>
        <w:t xml:space="preserve"> may still be dwarfed by the U.S. arsenal, its </w:t>
      </w:r>
      <w:r w:rsidRPr="008617FF">
        <w:rPr>
          <w:rStyle w:val="StyleUnderline"/>
          <w:rFonts w:asciiTheme="majorHAnsi" w:hAnsiTheme="majorHAnsi" w:cstheme="majorHAnsi"/>
        </w:rPr>
        <w:t>growth represents a substantial complication for the United States</w:t>
      </w:r>
      <w:r w:rsidRPr="008617FF">
        <w:rPr>
          <w:rFonts w:asciiTheme="majorHAnsi" w:hAnsiTheme="majorHAnsi" w:cstheme="majorHAnsi"/>
          <w:sz w:val="16"/>
        </w:rPr>
        <w:t xml:space="preserve">. Further, although the </w:t>
      </w:r>
      <w:r w:rsidRPr="008617FF">
        <w:rPr>
          <w:rStyle w:val="StyleUnderline"/>
          <w:rFonts w:asciiTheme="majorHAnsi" w:hAnsiTheme="majorHAnsi" w:cstheme="majorHAnsi"/>
        </w:rPr>
        <w:t>United States and Russia are modernizing their arsenals</w:t>
      </w:r>
      <w:r w:rsidRPr="008617FF">
        <w:rPr>
          <w:rFonts w:asciiTheme="majorHAnsi" w:hAnsiTheme="majorHAnsi" w:cstheme="majorHAnsi"/>
          <w:sz w:val="16"/>
        </w:rPr>
        <w:t xml:space="preserve">, they have been reducing their stockpiles over the past few decades slowly but significantly. </w:t>
      </w:r>
      <w:r w:rsidRPr="008617FF">
        <w:rPr>
          <w:rStyle w:val="StyleUnderline"/>
          <w:rFonts w:asciiTheme="majorHAnsi" w:hAnsiTheme="majorHAnsi" w:cstheme="majorHAnsi"/>
        </w:rPr>
        <w:t>C</w:t>
      </w:r>
      <w:r w:rsidRPr="008617FF">
        <w:rPr>
          <w:rStyle w:val="StyleUnderline"/>
          <w:rFonts w:asciiTheme="majorHAnsi" w:hAnsiTheme="majorHAnsi" w:cstheme="majorHAnsi"/>
          <w:highlight w:val="green"/>
        </w:rPr>
        <w:t xml:space="preserve">hina’s nuclear expansion represents a concerning </w:t>
      </w:r>
      <w:r w:rsidRPr="008617FF">
        <w:rPr>
          <w:rStyle w:val="Emphasis"/>
          <w:rFonts w:asciiTheme="majorHAnsi" w:hAnsiTheme="majorHAnsi" w:cstheme="majorHAnsi"/>
          <w:highlight w:val="green"/>
        </w:rPr>
        <w:t xml:space="preserve">shift away from </w:t>
      </w:r>
      <w:r w:rsidRPr="008617FF">
        <w:rPr>
          <w:rStyle w:val="StyleUnderline"/>
          <w:rFonts w:asciiTheme="majorHAnsi" w:hAnsiTheme="majorHAnsi" w:cstheme="majorHAnsi"/>
          <w:highlight w:val="green"/>
        </w:rPr>
        <w:t xml:space="preserve">its </w:t>
      </w:r>
      <w:r w:rsidRPr="008617FF">
        <w:rPr>
          <w:rStyle w:val="Emphasis"/>
          <w:rFonts w:asciiTheme="majorHAnsi" w:hAnsiTheme="majorHAnsi" w:cstheme="majorHAnsi"/>
          <w:highlight w:val="green"/>
        </w:rPr>
        <w:t>obligations</w:t>
      </w:r>
      <w:r w:rsidRPr="008617FF">
        <w:rPr>
          <w:rStyle w:val="Emphasis"/>
          <w:rFonts w:asciiTheme="majorHAnsi" w:hAnsiTheme="majorHAnsi" w:cstheme="majorHAnsi"/>
        </w:rPr>
        <w:t xml:space="preserve"> under the</w:t>
      </w:r>
      <w:r w:rsidRPr="008617FF">
        <w:rPr>
          <w:rStyle w:val="StyleUnderline"/>
          <w:rFonts w:asciiTheme="majorHAnsi" w:hAnsiTheme="majorHAnsi" w:cstheme="majorHAnsi"/>
        </w:rPr>
        <w:t xml:space="preserve"> nuclear </w:t>
      </w:r>
      <w:r w:rsidRPr="008617FF">
        <w:rPr>
          <w:rStyle w:val="Emphasis"/>
          <w:rFonts w:asciiTheme="majorHAnsi" w:hAnsiTheme="majorHAnsi" w:cstheme="majorHAnsi"/>
        </w:rPr>
        <w:t>N</w:t>
      </w:r>
      <w:r w:rsidRPr="008617FF">
        <w:rPr>
          <w:rStyle w:val="StyleUnderline"/>
          <w:rFonts w:asciiTheme="majorHAnsi" w:hAnsiTheme="majorHAnsi" w:cstheme="majorHAnsi"/>
        </w:rPr>
        <w:t>on</w:t>
      </w:r>
      <w:r w:rsidRPr="008617FF">
        <w:rPr>
          <w:rStyle w:val="Emphasis"/>
          <w:rFonts w:asciiTheme="majorHAnsi" w:hAnsiTheme="majorHAnsi" w:cstheme="majorHAnsi"/>
        </w:rPr>
        <w:t>p</w:t>
      </w:r>
      <w:r w:rsidRPr="008617FF">
        <w:rPr>
          <w:rStyle w:val="StyleUnderline"/>
          <w:rFonts w:asciiTheme="majorHAnsi" w:hAnsiTheme="majorHAnsi" w:cstheme="majorHAnsi"/>
        </w:rPr>
        <w:t xml:space="preserve">roliferation </w:t>
      </w:r>
      <w:r w:rsidRPr="008617FF">
        <w:rPr>
          <w:rStyle w:val="Emphasis"/>
          <w:rFonts w:asciiTheme="majorHAnsi" w:hAnsiTheme="majorHAnsi" w:cstheme="majorHAnsi"/>
        </w:rPr>
        <w:t>T</w:t>
      </w:r>
      <w:r w:rsidRPr="008617FF">
        <w:rPr>
          <w:rStyle w:val="StyleUnderline"/>
          <w:rFonts w:asciiTheme="majorHAnsi" w:hAnsiTheme="majorHAnsi" w:cstheme="majorHAnsi"/>
        </w:rPr>
        <w:t>reaty to reduce its arsenal, and that is likely to impact U.S. and Russian decision-making.</w:t>
      </w:r>
    </w:p>
    <w:p w14:paraId="270A7268" w14:textId="77777777" w:rsidR="00D107A4" w:rsidRPr="008617FF" w:rsidRDefault="00D107A4" w:rsidP="00D107A4">
      <w:pPr>
        <w:rPr>
          <w:rFonts w:asciiTheme="majorHAnsi" w:hAnsiTheme="majorHAnsi" w:cstheme="majorHAnsi"/>
          <w:sz w:val="16"/>
        </w:rPr>
      </w:pPr>
      <w:r w:rsidRPr="008617FF">
        <w:rPr>
          <w:rFonts w:asciiTheme="majorHAnsi" w:hAnsiTheme="majorHAnsi" w:cstheme="majorHAnsi"/>
          <w:sz w:val="16"/>
        </w:rPr>
        <w:t xml:space="preserve">Yet, understanding these changes in the context of China’s nuclear strategy is important. Instead of trying to reach parity with or exceed the U.S. nuclear arsenal, </w:t>
      </w:r>
      <w:r w:rsidRPr="008617FF">
        <w:rPr>
          <w:rStyle w:val="StyleUnderline"/>
          <w:rFonts w:asciiTheme="majorHAnsi" w:hAnsiTheme="majorHAnsi" w:cstheme="majorHAnsi"/>
          <w:highlight w:val="green"/>
        </w:rPr>
        <w:t xml:space="preserve">China seems intent on ensuring that it has an assured </w:t>
      </w:r>
      <w:r w:rsidRPr="008617FF">
        <w:rPr>
          <w:rStyle w:val="Emphasis"/>
          <w:rFonts w:asciiTheme="majorHAnsi" w:hAnsiTheme="majorHAnsi" w:cstheme="majorHAnsi"/>
          <w:highlight w:val="green"/>
        </w:rPr>
        <w:t>retaliatory capability following U.S.</w:t>
      </w:r>
      <w:r w:rsidRPr="008617FF">
        <w:rPr>
          <w:rStyle w:val="StyleUnderline"/>
          <w:rFonts w:asciiTheme="majorHAnsi" w:hAnsiTheme="majorHAnsi" w:cstheme="majorHAnsi"/>
        </w:rPr>
        <w:t xml:space="preserve"> strikes</w:t>
      </w:r>
      <w:r w:rsidRPr="008617FF">
        <w:rPr>
          <w:rFonts w:asciiTheme="majorHAnsi" w:hAnsiTheme="majorHAnsi" w:cstheme="majorHAnsi"/>
          <w:sz w:val="16"/>
        </w:rPr>
        <w:t xml:space="preserve">. </w:t>
      </w:r>
      <w:r w:rsidRPr="008617FF">
        <w:rPr>
          <w:rStyle w:val="StyleUnderline"/>
          <w:rFonts w:asciiTheme="majorHAnsi" w:hAnsiTheme="majorHAnsi" w:cstheme="majorHAnsi"/>
        </w:rPr>
        <w:t>Given U.S. nuclear</w:t>
      </w:r>
      <w:r w:rsidRPr="008617FF">
        <w:rPr>
          <w:rFonts w:asciiTheme="majorHAnsi" w:hAnsiTheme="majorHAnsi" w:cstheme="majorHAnsi"/>
          <w:sz w:val="16"/>
        </w:rPr>
        <w:t xml:space="preserve"> and technological </w:t>
      </w:r>
      <w:r w:rsidRPr="008617FF">
        <w:rPr>
          <w:rStyle w:val="StyleUnderline"/>
          <w:rFonts w:asciiTheme="majorHAnsi" w:hAnsiTheme="majorHAnsi" w:cstheme="majorHAnsi"/>
        </w:rPr>
        <w:t xml:space="preserve">superiority, </w:t>
      </w:r>
      <w:r w:rsidRPr="008617FF">
        <w:rPr>
          <w:rFonts w:asciiTheme="majorHAnsi" w:hAnsiTheme="majorHAnsi" w:cstheme="majorHAnsi"/>
          <w:sz w:val="16"/>
        </w:rPr>
        <w:t xml:space="preserve">China likely has never had a sufficiently survivable nuclear deterrent against the United States, a goal that was more aspirational than anything else. </w:t>
      </w:r>
      <w:r w:rsidRPr="008617FF">
        <w:rPr>
          <w:rStyle w:val="StyleUnderline"/>
          <w:rFonts w:asciiTheme="majorHAnsi" w:hAnsiTheme="majorHAnsi" w:cstheme="majorHAnsi"/>
        </w:rPr>
        <w:t xml:space="preserve">Revolutions </w:t>
      </w:r>
      <w:r w:rsidRPr="008617FF">
        <w:rPr>
          <w:rFonts w:asciiTheme="majorHAnsi" w:hAnsiTheme="majorHAnsi" w:cstheme="majorHAnsi"/>
          <w:sz w:val="16"/>
        </w:rPr>
        <w:t>in intelligence, surveillance, and reconnaissance technologies, coupled with advances in conventional precision weapons, have long rendered China’s nuclear forces vulnerable. The U.S. ballistic missile defense program threatens to intercept any surviving retaliatory force, further jeopardizing China’s retaliatory capability.</w:t>
      </w:r>
    </w:p>
    <w:p w14:paraId="56D3C6AA" w14:textId="77777777" w:rsidR="00D107A4" w:rsidRPr="008617FF" w:rsidRDefault="00D107A4" w:rsidP="00D107A4">
      <w:pPr>
        <w:rPr>
          <w:rFonts w:asciiTheme="majorHAnsi" w:hAnsiTheme="majorHAnsi" w:cstheme="majorHAnsi"/>
          <w:sz w:val="16"/>
        </w:rPr>
      </w:pPr>
      <w:r w:rsidRPr="008617FF">
        <w:rPr>
          <w:rStyle w:val="StyleUnderline"/>
          <w:rFonts w:asciiTheme="majorHAnsi" w:hAnsiTheme="majorHAnsi" w:cstheme="majorHAnsi"/>
        </w:rPr>
        <w:t>For the first time in history, the People’s Liberation Army (PLA) seems to be moving toward a survivable nuclear force capable of executing a second strike</w:t>
      </w:r>
      <w:r w:rsidRPr="008617FF">
        <w:rPr>
          <w:rFonts w:asciiTheme="majorHAnsi" w:hAnsiTheme="majorHAnsi" w:cstheme="majorHAnsi"/>
          <w:sz w:val="16"/>
        </w:rPr>
        <w:t xml:space="preserve">. </w:t>
      </w:r>
      <w:r w:rsidRPr="008617FF">
        <w:rPr>
          <w:rStyle w:val="StyleUnderline"/>
          <w:rFonts w:asciiTheme="majorHAnsi" w:hAnsiTheme="majorHAnsi" w:cstheme="majorHAnsi"/>
        </w:rPr>
        <w:t>Research suggests</w:t>
      </w:r>
      <w:r w:rsidRPr="008617FF">
        <w:rPr>
          <w:rFonts w:asciiTheme="majorHAnsi" w:hAnsiTheme="majorHAnsi" w:cstheme="majorHAnsi"/>
          <w:sz w:val="16"/>
        </w:rPr>
        <w:t xml:space="preserve"> that </w:t>
      </w:r>
      <w:r w:rsidRPr="008617FF">
        <w:rPr>
          <w:rStyle w:val="StyleUnderline"/>
          <w:rFonts w:asciiTheme="majorHAnsi" w:hAnsiTheme="majorHAnsi" w:cstheme="majorHAnsi"/>
          <w:highlight w:val="green"/>
        </w:rPr>
        <w:t xml:space="preserve">Chinese </w:t>
      </w:r>
      <w:r w:rsidRPr="008617FF">
        <w:rPr>
          <w:rStyle w:val="Emphasis"/>
          <w:rFonts w:asciiTheme="majorHAnsi" w:hAnsiTheme="majorHAnsi" w:cstheme="majorHAnsi"/>
          <w:highlight w:val="green"/>
        </w:rPr>
        <w:t>nuclear expansions and modernization</w:t>
      </w:r>
      <w:r w:rsidRPr="008617FF">
        <w:rPr>
          <w:rStyle w:val="StyleUnderline"/>
          <w:rFonts w:asciiTheme="majorHAnsi" w:hAnsiTheme="majorHAnsi" w:cstheme="majorHAnsi"/>
          <w:highlight w:val="green"/>
        </w:rPr>
        <w:t xml:space="preserve"> are oriented toward creation of a more mobile and redundant force that </w:t>
      </w:r>
      <w:r w:rsidRPr="008617FF">
        <w:rPr>
          <w:rStyle w:val="Emphasis"/>
          <w:rFonts w:asciiTheme="majorHAnsi" w:hAnsiTheme="majorHAnsi" w:cstheme="majorHAnsi"/>
          <w:highlight w:val="green"/>
        </w:rPr>
        <w:t xml:space="preserve">can survive </w:t>
      </w:r>
      <w:r w:rsidRPr="008617FF">
        <w:rPr>
          <w:rStyle w:val="Emphasis"/>
          <w:rFonts w:asciiTheme="majorHAnsi" w:hAnsiTheme="majorHAnsi" w:cstheme="majorHAnsi"/>
          <w:highlight w:val="green"/>
        </w:rPr>
        <w:lastRenderedPageBreak/>
        <w:t xml:space="preserve">U.S. counterforce </w:t>
      </w:r>
      <w:r w:rsidRPr="008617FF">
        <w:rPr>
          <w:rStyle w:val="StyleUnderline"/>
          <w:rFonts w:asciiTheme="majorHAnsi" w:hAnsiTheme="majorHAnsi" w:cstheme="majorHAnsi"/>
          <w:highlight w:val="green"/>
        </w:rPr>
        <w:t>capabilities</w:t>
      </w:r>
      <w:r w:rsidRPr="008617FF">
        <w:rPr>
          <w:rFonts w:asciiTheme="majorHAnsi" w:hAnsiTheme="majorHAnsi" w:cstheme="majorHAnsi"/>
          <w:sz w:val="16"/>
        </w:rPr>
        <w:t>, including conventional systems such as the Conventional Prompt Global Strike system, and its missiles being able to penetrate U.S. missile defense systems.</w:t>
      </w:r>
      <w:hyperlink r:id="rId35" w:anchor="endnote10" w:history="1">
        <w:r w:rsidRPr="008617FF">
          <w:rPr>
            <w:rStyle w:val="Hyperlink"/>
            <w:rFonts w:asciiTheme="majorHAnsi" w:hAnsiTheme="majorHAnsi" w:cstheme="majorHAnsi"/>
            <w:sz w:val="16"/>
          </w:rPr>
          <w:t>10</w:t>
        </w:r>
      </w:hyperlink>
      <w:r w:rsidRPr="008617FF">
        <w:rPr>
          <w:rFonts w:asciiTheme="majorHAnsi" w:hAnsiTheme="majorHAnsi" w:cstheme="majorHAnsi"/>
          <w:sz w:val="16"/>
        </w:rPr>
        <w:t> Consequently, although China’s nuclear force size will expand, it does not appear likely to expand to the size of the U.S. nuclear arsenal in the near future.</w:t>
      </w:r>
    </w:p>
    <w:p w14:paraId="15793B28" w14:textId="77777777" w:rsidR="00D107A4" w:rsidRPr="008617FF" w:rsidRDefault="00D107A4" w:rsidP="00D107A4">
      <w:pPr>
        <w:rPr>
          <w:rFonts w:asciiTheme="majorHAnsi" w:hAnsiTheme="majorHAnsi" w:cstheme="majorHAnsi"/>
          <w:sz w:val="16"/>
        </w:rPr>
      </w:pPr>
      <w:r w:rsidRPr="008617FF">
        <w:rPr>
          <w:rFonts w:asciiTheme="majorHAnsi" w:hAnsiTheme="majorHAnsi" w:cstheme="majorHAnsi"/>
          <w:sz w:val="16"/>
        </w:rPr>
        <w:t xml:space="preserve">There is understandable doubt about the claim of </w:t>
      </w:r>
      <w:r w:rsidRPr="008617FF">
        <w:rPr>
          <w:rStyle w:val="StyleUnderline"/>
          <w:rFonts w:asciiTheme="majorHAnsi" w:hAnsiTheme="majorHAnsi" w:cstheme="majorHAnsi"/>
        </w:rPr>
        <w:t>China doubling its nuclear arsenal</w:t>
      </w:r>
      <w:r w:rsidRPr="008617FF">
        <w:rPr>
          <w:rFonts w:asciiTheme="majorHAnsi" w:hAnsiTheme="majorHAnsi" w:cstheme="majorHAnsi"/>
          <w:sz w:val="16"/>
        </w:rPr>
        <w:t xml:space="preserve">, but it </w:t>
      </w:r>
      <w:r w:rsidRPr="008617FF">
        <w:rPr>
          <w:rStyle w:val="StyleUnderline"/>
          <w:rFonts w:asciiTheme="majorHAnsi" w:hAnsiTheme="majorHAnsi" w:cstheme="majorHAnsi"/>
        </w:rPr>
        <w:t>does not appear to be out of the question</w:t>
      </w:r>
      <w:r w:rsidRPr="008617FF">
        <w:rPr>
          <w:rFonts w:asciiTheme="majorHAnsi" w:hAnsiTheme="majorHAnsi" w:cstheme="majorHAnsi"/>
          <w:sz w:val="16"/>
        </w:rPr>
        <w:t xml:space="preserve">. </w:t>
      </w:r>
      <w:r w:rsidRPr="008617FF">
        <w:rPr>
          <w:rStyle w:val="StyleUnderline"/>
          <w:rFonts w:asciiTheme="majorHAnsi" w:hAnsiTheme="majorHAnsi" w:cstheme="majorHAnsi"/>
        </w:rPr>
        <w:t>China is fielding an increasing number of multiple independently targetable reentry vehicle weapons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such as the DF-5B </w:t>
      </w:r>
      <w:r w:rsidRPr="008617FF">
        <w:rPr>
          <w:rFonts w:asciiTheme="majorHAnsi" w:hAnsiTheme="majorHAnsi" w:cstheme="majorHAnsi"/>
          <w:sz w:val="16"/>
        </w:rPr>
        <w:t xml:space="preserve">deployed in 2015 </w:t>
      </w:r>
      <w:r w:rsidRPr="008617FF">
        <w:rPr>
          <w:rStyle w:val="StyleUnderline"/>
          <w:rFonts w:asciiTheme="majorHAnsi" w:hAnsiTheme="majorHAnsi" w:cstheme="majorHAnsi"/>
        </w:rPr>
        <w:t>and the</w:t>
      </w:r>
      <w:r w:rsidRPr="008617FF">
        <w:rPr>
          <w:rFonts w:asciiTheme="majorHAnsi" w:hAnsiTheme="majorHAnsi" w:cstheme="majorHAnsi"/>
          <w:sz w:val="16"/>
        </w:rPr>
        <w:t xml:space="preserve"> recently deployed </w:t>
      </w:r>
      <w:r w:rsidRPr="008617FF">
        <w:rPr>
          <w:rStyle w:val="StyleUnderline"/>
          <w:rFonts w:asciiTheme="majorHAnsi" w:hAnsiTheme="majorHAnsi" w:cstheme="majorHAnsi"/>
        </w:rPr>
        <w:t>DF-5C and DF-41</w:t>
      </w:r>
      <w:r w:rsidRPr="008617FF">
        <w:rPr>
          <w:rFonts w:asciiTheme="majorHAnsi" w:hAnsiTheme="majorHAnsi" w:cstheme="majorHAnsi"/>
          <w:sz w:val="16"/>
        </w:rPr>
        <w:t xml:space="preserve">, </w:t>
      </w:r>
      <w:r w:rsidRPr="008617FF">
        <w:rPr>
          <w:rStyle w:val="StyleUnderline"/>
          <w:rFonts w:asciiTheme="majorHAnsi" w:hAnsiTheme="majorHAnsi" w:cstheme="majorHAnsi"/>
        </w:rPr>
        <w:t>that improve the ability of China’s</w:t>
      </w:r>
      <w:r w:rsidRPr="008617FF">
        <w:rPr>
          <w:rFonts w:asciiTheme="majorHAnsi" w:hAnsiTheme="majorHAnsi" w:cstheme="majorHAnsi"/>
          <w:sz w:val="16"/>
        </w:rPr>
        <w:t xml:space="preserve"> intercontinental ballistic missile (</w:t>
      </w:r>
      <w:r w:rsidRPr="008617FF">
        <w:rPr>
          <w:rStyle w:val="StyleUnderline"/>
          <w:rFonts w:asciiTheme="majorHAnsi" w:hAnsiTheme="majorHAnsi" w:cstheme="majorHAnsi"/>
        </w:rPr>
        <w:t>ICBM) arsenal to penetrate the U.S. missile defense system.</w:t>
      </w:r>
      <w:hyperlink r:id="rId36" w:anchor="endnote11" w:history="1">
        <w:r w:rsidRPr="008617FF">
          <w:rPr>
            <w:rStyle w:val="Hyperlink"/>
            <w:rFonts w:asciiTheme="majorHAnsi" w:hAnsiTheme="majorHAnsi" w:cstheme="majorHAnsi"/>
            <w:sz w:val="16"/>
          </w:rPr>
          <w:t>11</w:t>
        </w:r>
      </w:hyperlink>
      <w:r w:rsidRPr="008617FF">
        <w:rPr>
          <w:rFonts w:asciiTheme="majorHAnsi" w:hAnsiTheme="majorHAnsi" w:cstheme="majorHAnsi"/>
          <w:sz w:val="16"/>
        </w:rPr>
        <w:t xml:space="preserve"> Defense Department estimates do not appear to include the DF-41, which is just starting to be deployed. Installing multiple warheads on these weapons will quickly expand the number of nuclear weapons in China’s arsenal. Further, </w:t>
      </w:r>
      <w:r w:rsidRPr="008617FF">
        <w:rPr>
          <w:rStyle w:val="StyleUnderline"/>
          <w:rFonts w:asciiTheme="majorHAnsi" w:hAnsiTheme="majorHAnsi" w:cstheme="majorHAnsi"/>
          <w:highlight w:val="green"/>
        </w:rPr>
        <w:t>PLARF brigades have been increasing at an unprecedented rate</w:t>
      </w:r>
      <w:r w:rsidRPr="008617FF">
        <w:rPr>
          <w:rFonts w:asciiTheme="majorHAnsi" w:hAnsiTheme="majorHAnsi" w:cstheme="majorHAnsi"/>
          <w:sz w:val="16"/>
        </w:rPr>
        <w:t>. The number of PLARF brigades reportedly increased from 29 to 40 between 2017 and 2020, and brigades continue to be added as new missile types are fielded.</w:t>
      </w:r>
      <w:hyperlink r:id="rId37" w:anchor="endnote12" w:history="1">
        <w:r w:rsidRPr="008617FF">
          <w:rPr>
            <w:rStyle w:val="Hyperlink"/>
            <w:rFonts w:asciiTheme="majorHAnsi" w:hAnsiTheme="majorHAnsi" w:cstheme="majorHAnsi"/>
            <w:sz w:val="16"/>
          </w:rPr>
          <w:t>12</w:t>
        </w:r>
      </w:hyperlink>
    </w:p>
    <w:p w14:paraId="75F58639" w14:textId="6514E66E" w:rsidR="00D107A4" w:rsidRPr="008617FF" w:rsidRDefault="00D107A4" w:rsidP="00FE7E84">
      <w:pPr>
        <w:rPr>
          <w:rStyle w:val="Hyperlink"/>
          <w:rFonts w:asciiTheme="majorHAnsi" w:hAnsiTheme="majorHAnsi" w:cstheme="majorHAnsi"/>
          <w:sz w:val="16"/>
        </w:rPr>
      </w:pPr>
      <w:r w:rsidRPr="008617FF">
        <w:rPr>
          <w:rStyle w:val="StyleUnderline"/>
          <w:rFonts w:asciiTheme="majorHAnsi" w:hAnsiTheme="majorHAnsi" w:cstheme="majorHAnsi"/>
          <w:highlight w:val="green"/>
        </w:rPr>
        <w:t>China’s shift to a nuclear triad will further increase the number of its nuclear warheads as these new systems are equipped</w:t>
      </w:r>
      <w:r w:rsidRPr="008617FF">
        <w:rPr>
          <w:rFonts w:asciiTheme="majorHAnsi" w:hAnsiTheme="majorHAnsi" w:cstheme="majorHAnsi"/>
          <w:sz w:val="16"/>
          <w:highlight w:val="green"/>
        </w:rPr>
        <w:t>.</w:t>
      </w:r>
      <w:r w:rsidRPr="008617FF">
        <w:rPr>
          <w:rFonts w:asciiTheme="majorHAnsi" w:hAnsiTheme="majorHAnsi" w:cstheme="majorHAnsi"/>
          <w:sz w:val="16"/>
        </w:rPr>
        <w:t xml:space="preserve"> China is creating a more survivable nuclear submarine force, expanding the number of Type 094 ballistic missile submarines and developing the quieter Type 096 submarine with the JL-3 sea-launched ballistic missile as a complement. The PLA Air Force is also adopting a nuclear mission by developing a new air-launched ballistic missile that may be nuclear capable, as well as the nuclear-capable H-20 strategic bomber.</w:t>
      </w:r>
      <w:hyperlink r:id="rId38" w:anchor="endnote13" w:history="1">
        <w:r w:rsidRPr="008617FF">
          <w:rPr>
            <w:rStyle w:val="Hyperlink"/>
            <w:rFonts w:asciiTheme="majorHAnsi" w:hAnsiTheme="majorHAnsi" w:cstheme="majorHAnsi"/>
            <w:sz w:val="16"/>
          </w:rPr>
          <w:t>13</w:t>
        </w:r>
      </w:hyperlink>
    </w:p>
    <w:p w14:paraId="6DD8EA04" w14:textId="77777777" w:rsidR="00F231BD" w:rsidRPr="008617FF" w:rsidRDefault="00F231BD" w:rsidP="00FE7E84">
      <w:pPr>
        <w:rPr>
          <w:rStyle w:val="StyleUnderline"/>
          <w:rFonts w:asciiTheme="majorHAnsi" w:hAnsiTheme="majorHAnsi" w:cstheme="majorHAnsi"/>
          <w:sz w:val="16"/>
          <w:u w:val="none"/>
        </w:rPr>
      </w:pPr>
    </w:p>
    <w:p w14:paraId="566F4D9A" w14:textId="50B2CE62" w:rsidR="00E14A47" w:rsidRPr="008617FF" w:rsidRDefault="00E14A47" w:rsidP="00E14A47">
      <w:pPr>
        <w:pStyle w:val="Heading3"/>
        <w:rPr>
          <w:rFonts w:asciiTheme="majorHAnsi" w:hAnsiTheme="majorHAnsi" w:cstheme="majorHAnsi"/>
        </w:rPr>
      </w:pPr>
      <w:r w:rsidRPr="008617FF">
        <w:rPr>
          <w:rFonts w:asciiTheme="majorHAnsi" w:hAnsiTheme="majorHAnsi" w:cstheme="majorHAnsi"/>
        </w:rPr>
        <w:lastRenderedPageBreak/>
        <w:t>2AC – China ! XT</w:t>
      </w:r>
    </w:p>
    <w:p w14:paraId="1DFC208C" w14:textId="77777777" w:rsidR="00E14A47" w:rsidRPr="008617FF" w:rsidRDefault="00E14A47" w:rsidP="00E14A47">
      <w:pPr>
        <w:pStyle w:val="Heading4"/>
        <w:rPr>
          <w:rFonts w:asciiTheme="majorHAnsi" w:hAnsiTheme="majorHAnsi" w:cstheme="majorHAnsi"/>
        </w:rPr>
      </w:pPr>
      <w:r w:rsidRPr="008617FF">
        <w:rPr>
          <w:rFonts w:asciiTheme="majorHAnsi" w:hAnsiTheme="majorHAnsi" w:cstheme="majorHAnsi"/>
        </w:rPr>
        <w:t xml:space="preserve">An expanded Chinese nuclear arsenal causes </w:t>
      </w:r>
      <w:r w:rsidRPr="008617FF">
        <w:rPr>
          <w:rFonts w:asciiTheme="majorHAnsi" w:hAnsiTheme="majorHAnsi" w:cstheme="majorHAnsi"/>
          <w:u w:val="single"/>
        </w:rPr>
        <w:t>escalation</w:t>
      </w:r>
      <w:r w:rsidRPr="008617FF">
        <w:rPr>
          <w:rFonts w:asciiTheme="majorHAnsi" w:hAnsiTheme="majorHAnsi" w:cstheme="majorHAnsi"/>
        </w:rPr>
        <w:t xml:space="preserve"> and </w:t>
      </w:r>
      <w:r w:rsidRPr="008617FF">
        <w:rPr>
          <w:rFonts w:asciiTheme="majorHAnsi" w:hAnsiTheme="majorHAnsi" w:cstheme="majorHAnsi"/>
          <w:u w:val="single"/>
        </w:rPr>
        <w:t>nuclear war</w:t>
      </w:r>
    </w:p>
    <w:p w14:paraId="6C796C01" w14:textId="77777777" w:rsidR="00E14A47" w:rsidRPr="008617FF" w:rsidRDefault="00E14A47" w:rsidP="00E14A47">
      <w:pPr>
        <w:rPr>
          <w:rFonts w:asciiTheme="majorHAnsi" w:hAnsiTheme="majorHAnsi" w:cstheme="majorHAnsi"/>
        </w:rPr>
      </w:pPr>
      <w:r w:rsidRPr="008617FF">
        <w:rPr>
          <w:rFonts w:asciiTheme="majorHAnsi" w:hAnsiTheme="majorHAnsi" w:cstheme="majorHAnsi"/>
        </w:rPr>
        <w:t xml:space="preserve">Gerald C. </w:t>
      </w:r>
      <w:r w:rsidRPr="008617FF">
        <w:rPr>
          <w:rStyle w:val="Heading4Char"/>
          <w:rFonts w:asciiTheme="majorHAnsi" w:hAnsiTheme="majorHAnsi" w:cstheme="majorHAnsi"/>
        </w:rPr>
        <w:t>Brown '21</w:t>
      </w:r>
      <w:r w:rsidRPr="008617FF">
        <w:rPr>
          <w:rFonts w:asciiTheme="majorHAnsi" w:hAnsiTheme="majorHAnsi" w:cstheme="majorHAnsi"/>
        </w:rPr>
        <w:t xml:space="preserve"> -  an analyst with Valiant Integrated Services focusing on nuclear deterrence and East Asian security, holds a Master of International Public Policy in Strategic Studies from The Johns Hopkins University – Paul H. Nitze School of Advanced International Studies, has a MA in International Relations from Webster University[Gerald C. Brown; ; 6-xx-2021; "Understanding the Risks and Realities of China’s Nuclear Forces"; Arms Control Association; https://www.armscontrol.org/act/2021-06/features/understanding-risks-realities-chinas-nuclear-forces; accessed 7-18-2021 (nBrown)]</w:t>
      </w:r>
    </w:p>
    <w:p w14:paraId="093157B4" w14:textId="77777777" w:rsidR="00E14A47" w:rsidRPr="008617FF" w:rsidRDefault="00E14A47" w:rsidP="00E14A47">
      <w:pPr>
        <w:rPr>
          <w:rFonts w:asciiTheme="majorHAnsi" w:hAnsiTheme="majorHAnsi" w:cstheme="majorHAnsi"/>
          <w:sz w:val="16"/>
        </w:rPr>
      </w:pPr>
      <w:r w:rsidRPr="008617FF">
        <w:rPr>
          <w:rFonts w:asciiTheme="majorHAnsi" w:hAnsiTheme="majorHAnsi" w:cstheme="majorHAnsi"/>
          <w:sz w:val="16"/>
        </w:rPr>
        <w:t xml:space="preserve">Further, </w:t>
      </w:r>
      <w:r w:rsidRPr="008617FF">
        <w:rPr>
          <w:rStyle w:val="StyleUnderline"/>
          <w:rFonts w:asciiTheme="majorHAnsi" w:hAnsiTheme="majorHAnsi" w:cstheme="majorHAnsi"/>
        </w:rPr>
        <w:t xml:space="preserve">a degraded </w:t>
      </w:r>
      <w:r w:rsidRPr="008617FF">
        <w:rPr>
          <w:rStyle w:val="StyleUnderline"/>
          <w:rFonts w:asciiTheme="majorHAnsi" w:hAnsiTheme="majorHAnsi" w:cstheme="majorHAnsi"/>
          <w:highlight w:val="green"/>
        </w:rPr>
        <w:t xml:space="preserve">Chinese nuclear force, </w:t>
      </w:r>
      <w:r w:rsidRPr="008617FF">
        <w:rPr>
          <w:rStyle w:val="Emphasis"/>
          <w:rFonts w:asciiTheme="majorHAnsi" w:hAnsiTheme="majorHAnsi" w:cstheme="majorHAnsi"/>
          <w:highlight w:val="green"/>
        </w:rPr>
        <w:t>in the middle of a crisis</w:t>
      </w:r>
      <w:r w:rsidRPr="008617FF">
        <w:rPr>
          <w:rStyle w:val="StyleUnderline"/>
          <w:rFonts w:asciiTheme="majorHAnsi" w:hAnsiTheme="majorHAnsi" w:cstheme="majorHAnsi"/>
          <w:highlight w:val="green"/>
        </w:rPr>
        <w:t>, could provide a tempting counterforce target</w:t>
      </w:r>
      <w:r w:rsidRPr="008617FF">
        <w:rPr>
          <w:rStyle w:val="StyleUnderline"/>
          <w:rFonts w:asciiTheme="majorHAnsi" w:hAnsiTheme="majorHAnsi" w:cstheme="majorHAnsi"/>
        </w:rPr>
        <w:t xml:space="preserve"> for the U</w:t>
      </w:r>
      <w:r w:rsidRPr="008617FF">
        <w:rPr>
          <w:rFonts w:asciiTheme="majorHAnsi" w:hAnsiTheme="majorHAnsi" w:cstheme="majorHAnsi"/>
          <w:sz w:val="16"/>
        </w:rPr>
        <w:t xml:space="preserve">nited </w:t>
      </w:r>
      <w:r w:rsidRPr="008617FF">
        <w:rPr>
          <w:rStyle w:val="StyleUnderline"/>
          <w:rFonts w:asciiTheme="majorHAnsi" w:hAnsiTheme="majorHAnsi" w:cstheme="majorHAnsi"/>
        </w:rPr>
        <w:t>S</w:t>
      </w:r>
      <w:r w:rsidRPr="008617FF">
        <w:rPr>
          <w:rFonts w:asciiTheme="majorHAnsi" w:hAnsiTheme="majorHAnsi" w:cstheme="majorHAnsi"/>
          <w:sz w:val="16"/>
        </w:rPr>
        <w:t xml:space="preserve">tates. In such a case, there would be a </w:t>
      </w:r>
      <w:r w:rsidRPr="008617FF">
        <w:rPr>
          <w:rStyle w:val="StyleUnderline"/>
          <w:rFonts w:asciiTheme="majorHAnsi" w:hAnsiTheme="majorHAnsi" w:cstheme="majorHAnsi"/>
        </w:rPr>
        <w:t>challenge of perceptions, with neither the United States nor China truly knowing the other’s intentions</w:t>
      </w:r>
      <w:r w:rsidRPr="008617FF">
        <w:rPr>
          <w:rFonts w:asciiTheme="majorHAnsi" w:hAnsiTheme="majorHAnsi" w:cstheme="majorHAnsi"/>
          <w:sz w:val="16"/>
        </w:rPr>
        <w:t xml:space="preserve">. </w:t>
      </w:r>
      <w:r w:rsidRPr="008617FF">
        <w:rPr>
          <w:rStyle w:val="StyleUnderline"/>
          <w:rFonts w:asciiTheme="majorHAnsi" w:hAnsiTheme="majorHAnsi" w:cstheme="majorHAnsi"/>
        </w:rPr>
        <w:t>In conflict, with the ability to destroy China’s nuclear force</w:t>
      </w:r>
      <w:r w:rsidRPr="008617FF">
        <w:rPr>
          <w:rFonts w:asciiTheme="majorHAnsi" w:hAnsiTheme="majorHAnsi" w:cstheme="majorHAnsi"/>
          <w:sz w:val="16"/>
        </w:rPr>
        <w:t xml:space="preserve"> or at least limit damage to itself should China opt for nuclear use, would the United States decide that a counterforce strike is worth the risk? The United States would understand that if it failed to strike, </w:t>
      </w:r>
      <w:r w:rsidRPr="008617FF">
        <w:rPr>
          <w:rStyle w:val="StyleUnderline"/>
          <w:rFonts w:asciiTheme="majorHAnsi" w:hAnsiTheme="majorHAnsi" w:cstheme="majorHAnsi"/>
          <w:highlight w:val="green"/>
        </w:rPr>
        <w:t>China could opt to use its remaining nuclear forces and inflict substantial damage</w:t>
      </w:r>
      <w:r w:rsidRPr="008617FF">
        <w:rPr>
          <w:rFonts w:asciiTheme="majorHAnsi" w:hAnsiTheme="majorHAnsi" w:cstheme="majorHAnsi"/>
          <w:sz w:val="16"/>
        </w:rPr>
        <w:t xml:space="preserve">. Similarly, </w:t>
      </w:r>
      <w:r w:rsidRPr="008617FF">
        <w:rPr>
          <w:rStyle w:val="StyleUnderline"/>
          <w:rFonts w:asciiTheme="majorHAnsi" w:hAnsiTheme="majorHAnsi" w:cstheme="majorHAnsi"/>
        </w:rPr>
        <w:t>knowing the U</w:t>
      </w:r>
      <w:r w:rsidRPr="008617FF">
        <w:rPr>
          <w:rFonts w:asciiTheme="majorHAnsi" w:hAnsiTheme="majorHAnsi" w:cstheme="majorHAnsi"/>
          <w:sz w:val="16"/>
        </w:rPr>
        <w:t xml:space="preserve">nited </w:t>
      </w:r>
      <w:r w:rsidRPr="008617FF">
        <w:rPr>
          <w:rStyle w:val="StyleUnderline"/>
          <w:rFonts w:asciiTheme="majorHAnsi" w:hAnsiTheme="majorHAnsi" w:cstheme="majorHAnsi"/>
        </w:rPr>
        <w:t>S</w:t>
      </w:r>
      <w:r w:rsidRPr="008617FF">
        <w:rPr>
          <w:rFonts w:asciiTheme="majorHAnsi" w:hAnsiTheme="majorHAnsi" w:cstheme="majorHAnsi"/>
          <w:sz w:val="16"/>
        </w:rPr>
        <w:t xml:space="preserve">tates </w:t>
      </w:r>
      <w:r w:rsidRPr="008617FF">
        <w:rPr>
          <w:rStyle w:val="StyleUnderline"/>
          <w:rFonts w:asciiTheme="majorHAnsi" w:hAnsiTheme="majorHAnsi" w:cstheme="majorHAnsi"/>
        </w:rPr>
        <w:t>faced such a dilemma</w:t>
      </w:r>
      <w:r w:rsidRPr="008617FF">
        <w:rPr>
          <w:rFonts w:asciiTheme="majorHAnsi" w:hAnsiTheme="majorHAnsi" w:cstheme="majorHAnsi"/>
          <w:sz w:val="16"/>
        </w:rPr>
        <w:t xml:space="preserve"> and that it could face a disabling counterforce strike, </w:t>
      </w:r>
      <w:r w:rsidRPr="008617FF">
        <w:rPr>
          <w:rStyle w:val="StyleUnderline"/>
          <w:rFonts w:asciiTheme="majorHAnsi" w:hAnsiTheme="majorHAnsi" w:cstheme="majorHAnsi"/>
        </w:rPr>
        <w:t xml:space="preserve">China would be </w:t>
      </w:r>
      <w:r w:rsidRPr="008617FF">
        <w:rPr>
          <w:rStyle w:val="StyleUnderline"/>
          <w:rFonts w:asciiTheme="majorHAnsi" w:hAnsiTheme="majorHAnsi" w:cstheme="majorHAnsi"/>
          <w:highlight w:val="green"/>
        </w:rPr>
        <w:t xml:space="preserve">faced with </w:t>
      </w:r>
      <w:r w:rsidRPr="008617FF">
        <w:rPr>
          <w:rStyle w:val="Emphasis"/>
          <w:rFonts w:asciiTheme="majorHAnsi" w:hAnsiTheme="majorHAnsi" w:cstheme="majorHAnsi"/>
          <w:highlight w:val="green"/>
        </w:rPr>
        <w:t>strong use-it-or-lose-it pressures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All of these circumstances would be </w:t>
      </w:r>
      <w:r w:rsidRPr="008617FF">
        <w:rPr>
          <w:rStyle w:val="StyleUnderline"/>
          <w:rFonts w:asciiTheme="majorHAnsi" w:hAnsiTheme="majorHAnsi" w:cstheme="majorHAnsi"/>
          <w:highlight w:val="green"/>
        </w:rPr>
        <w:t>exacerbated by the fog of war</w:t>
      </w:r>
      <w:r w:rsidRPr="008617FF">
        <w:rPr>
          <w:rStyle w:val="StyleUnderline"/>
          <w:rFonts w:asciiTheme="majorHAnsi" w:hAnsiTheme="majorHAnsi" w:cstheme="majorHAnsi"/>
        </w:rPr>
        <w:t>, a degraded information environment, and the speed required to make decisions</w:t>
      </w:r>
      <w:r w:rsidRPr="008617FF">
        <w:rPr>
          <w:rFonts w:asciiTheme="majorHAnsi" w:hAnsiTheme="majorHAnsi" w:cstheme="majorHAnsi"/>
          <w:sz w:val="16"/>
        </w:rPr>
        <w:t>. </w:t>
      </w:r>
    </w:p>
    <w:p w14:paraId="44FE5940" w14:textId="77777777" w:rsidR="00E14A47" w:rsidRPr="008617FF" w:rsidRDefault="00E14A47" w:rsidP="00E14A47">
      <w:pPr>
        <w:rPr>
          <w:rFonts w:asciiTheme="majorHAnsi" w:hAnsiTheme="majorHAnsi" w:cstheme="majorHAnsi"/>
          <w:sz w:val="14"/>
        </w:rPr>
      </w:pPr>
      <w:r w:rsidRPr="008617FF">
        <w:rPr>
          <w:rFonts w:asciiTheme="majorHAnsi" w:hAnsiTheme="majorHAnsi" w:cstheme="majorHAnsi"/>
          <w:sz w:val="14"/>
        </w:rPr>
        <w:t xml:space="preserve">Some Western analysts have speculated that </w:t>
      </w:r>
      <w:r w:rsidRPr="008617FF">
        <w:rPr>
          <w:rStyle w:val="StyleUnderline"/>
          <w:rFonts w:asciiTheme="majorHAnsi" w:hAnsiTheme="majorHAnsi" w:cstheme="majorHAnsi"/>
          <w:highlight w:val="green"/>
        </w:rPr>
        <w:t xml:space="preserve">China’s </w:t>
      </w:r>
      <w:r w:rsidRPr="008617FF">
        <w:rPr>
          <w:rStyle w:val="Emphasis"/>
          <w:rFonts w:asciiTheme="majorHAnsi" w:hAnsiTheme="majorHAnsi" w:cstheme="majorHAnsi"/>
          <w:highlight w:val="green"/>
        </w:rPr>
        <w:t>conventional and nuclear weapons</w:t>
      </w:r>
      <w:r w:rsidRPr="008617FF">
        <w:rPr>
          <w:rStyle w:val="StyleUnderline"/>
          <w:rFonts w:asciiTheme="majorHAnsi" w:hAnsiTheme="majorHAnsi" w:cstheme="majorHAnsi"/>
          <w:highlight w:val="green"/>
        </w:rPr>
        <w:t xml:space="preserve"> capabilities have been</w:t>
      </w:r>
      <w:r w:rsidRPr="008617FF">
        <w:rPr>
          <w:rFonts w:asciiTheme="majorHAnsi" w:hAnsiTheme="majorHAnsi" w:cstheme="majorHAnsi"/>
          <w:sz w:val="14"/>
        </w:rPr>
        <w:t xml:space="preserve"> intentionally </w:t>
      </w:r>
      <w:r w:rsidRPr="008617FF">
        <w:rPr>
          <w:rStyle w:val="Emphasis"/>
          <w:rFonts w:asciiTheme="majorHAnsi" w:hAnsiTheme="majorHAnsi" w:cstheme="majorHAnsi"/>
          <w:highlight w:val="green"/>
        </w:rPr>
        <w:t>entangled</w:t>
      </w:r>
      <w:r w:rsidRPr="008617FF">
        <w:rPr>
          <w:rStyle w:val="Emphasis"/>
          <w:rFonts w:asciiTheme="majorHAnsi" w:hAnsiTheme="majorHAnsi" w:cstheme="majorHAnsi"/>
        </w:rPr>
        <w:t xml:space="preserve"> </w:t>
      </w:r>
      <w:r w:rsidRPr="008617FF">
        <w:rPr>
          <w:rFonts w:asciiTheme="majorHAnsi" w:hAnsiTheme="majorHAnsi" w:cstheme="majorHAnsi"/>
          <w:sz w:val="14"/>
        </w:rPr>
        <w:t xml:space="preserve">to heighten the risks facing adversaries and to deter conflict. There is little evidence that this was a motivator. Instead, the </w:t>
      </w:r>
      <w:r w:rsidRPr="008617FF">
        <w:rPr>
          <w:rStyle w:val="StyleUnderline"/>
          <w:rFonts w:asciiTheme="majorHAnsi" w:hAnsiTheme="majorHAnsi" w:cstheme="majorHAnsi"/>
        </w:rPr>
        <w:t>PLA likely sought to take advantage of economies of scale</w:t>
      </w:r>
      <w:r w:rsidRPr="008617FF">
        <w:rPr>
          <w:rFonts w:asciiTheme="majorHAnsi" w:hAnsiTheme="majorHAnsi" w:cstheme="majorHAnsi"/>
          <w:sz w:val="14"/>
        </w:rPr>
        <w:t xml:space="preserve">. It is far cheaper and more logical for China to use the same designs for conventional and nuclear variants to its weapons, allowing for savings on manpower, production, maintenance, and research costs. Even so, </w:t>
      </w:r>
      <w:r w:rsidRPr="008617FF">
        <w:rPr>
          <w:rStyle w:val="StyleUnderline"/>
          <w:rFonts w:asciiTheme="majorHAnsi" w:hAnsiTheme="majorHAnsi" w:cstheme="majorHAnsi"/>
        </w:rPr>
        <w:t xml:space="preserve">this is hardly comforting and may leave </w:t>
      </w:r>
      <w:r w:rsidRPr="008617FF">
        <w:rPr>
          <w:rStyle w:val="StyleUnderline"/>
          <w:rFonts w:asciiTheme="majorHAnsi" w:hAnsiTheme="majorHAnsi" w:cstheme="majorHAnsi"/>
          <w:highlight w:val="green"/>
        </w:rPr>
        <w:t xml:space="preserve">the </w:t>
      </w:r>
      <w:r w:rsidRPr="008617FF">
        <w:rPr>
          <w:rStyle w:val="Emphasis"/>
          <w:rFonts w:asciiTheme="majorHAnsi" w:hAnsiTheme="majorHAnsi" w:cstheme="majorHAnsi"/>
          <w:highlight w:val="green"/>
        </w:rPr>
        <w:t>PLA less aware of risks</w:t>
      </w:r>
      <w:r w:rsidRPr="008617FF">
        <w:rPr>
          <w:rStyle w:val="StyleUnderline"/>
          <w:rFonts w:asciiTheme="majorHAnsi" w:hAnsiTheme="majorHAnsi" w:cstheme="majorHAnsi"/>
          <w:highlight w:val="green"/>
        </w:rPr>
        <w:t xml:space="preserve"> resulting from a comingled system</w:t>
      </w:r>
      <w:r w:rsidRPr="008617FF">
        <w:rPr>
          <w:rFonts w:asciiTheme="majorHAnsi" w:hAnsiTheme="majorHAnsi" w:cstheme="majorHAnsi"/>
          <w:sz w:val="14"/>
        </w:rPr>
        <w:t xml:space="preserve">. States that entangle forces intentionally are likely better prepared for the risks involved. </w:t>
      </w:r>
      <w:r w:rsidRPr="008617FF">
        <w:rPr>
          <w:rStyle w:val="StyleUnderline"/>
          <w:rFonts w:asciiTheme="majorHAnsi" w:hAnsiTheme="majorHAnsi" w:cstheme="majorHAnsi"/>
        </w:rPr>
        <w:t>When such entanglement arises from nonstrategic reasons</w:t>
      </w:r>
      <w:r w:rsidRPr="008617FF">
        <w:rPr>
          <w:rFonts w:asciiTheme="majorHAnsi" w:hAnsiTheme="majorHAnsi" w:cstheme="majorHAnsi"/>
          <w:sz w:val="14"/>
        </w:rPr>
        <w:t xml:space="preserve">, </w:t>
      </w:r>
      <w:r w:rsidRPr="008617FF">
        <w:rPr>
          <w:rStyle w:val="StyleUnderline"/>
          <w:rFonts w:asciiTheme="majorHAnsi" w:hAnsiTheme="majorHAnsi" w:cstheme="majorHAnsi"/>
        </w:rPr>
        <w:t xml:space="preserve">as seems likely in China’s case, states are less aware of the escalatory risks, which may </w:t>
      </w:r>
      <w:r w:rsidRPr="008617FF">
        <w:rPr>
          <w:rStyle w:val="Emphasis"/>
          <w:rFonts w:asciiTheme="majorHAnsi" w:hAnsiTheme="majorHAnsi" w:cstheme="majorHAnsi"/>
          <w:highlight w:val="green"/>
        </w:rPr>
        <w:t>exacerbate escalatory pressures</w:t>
      </w:r>
      <w:r w:rsidRPr="008617FF">
        <w:rPr>
          <w:rStyle w:val="StyleUnderline"/>
          <w:rFonts w:asciiTheme="majorHAnsi" w:hAnsiTheme="majorHAnsi" w:cstheme="majorHAnsi"/>
          <w:highlight w:val="green"/>
        </w:rPr>
        <w:t xml:space="preserve"> in a conflict</w:t>
      </w:r>
      <w:r w:rsidRPr="008617FF">
        <w:rPr>
          <w:rStyle w:val="StyleUnderline"/>
          <w:rFonts w:asciiTheme="majorHAnsi" w:hAnsiTheme="majorHAnsi" w:cstheme="majorHAnsi"/>
        </w:rPr>
        <w:t>.</w:t>
      </w:r>
      <w:hyperlink r:id="rId39" w:anchor="endnote24" w:history="1">
        <w:r w:rsidRPr="008617FF">
          <w:rPr>
            <w:rStyle w:val="StyleUnderline"/>
            <w:rFonts w:asciiTheme="majorHAnsi" w:hAnsiTheme="majorHAnsi" w:cstheme="majorHAnsi"/>
          </w:rPr>
          <w:t>24</w:t>
        </w:r>
      </w:hyperlink>
    </w:p>
    <w:p w14:paraId="6CB2C350" w14:textId="77777777" w:rsidR="00E14A47" w:rsidRPr="008617FF" w:rsidRDefault="00E14A47" w:rsidP="00E14A47">
      <w:pPr>
        <w:rPr>
          <w:rFonts w:asciiTheme="majorHAnsi" w:hAnsiTheme="majorHAnsi" w:cstheme="majorHAnsi"/>
          <w:sz w:val="16"/>
        </w:rPr>
      </w:pPr>
      <w:r w:rsidRPr="008617FF">
        <w:rPr>
          <w:rFonts w:asciiTheme="majorHAnsi" w:hAnsiTheme="majorHAnsi" w:cstheme="majorHAnsi"/>
          <w:sz w:val="16"/>
        </w:rPr>
        <w:t xml:space="preserve">War Control and </w:t>
      </w:r>
      <w:r w:rsidRPr="008617FF">
        <w:rPr>
          <w:rStyle w:val="StyleUnderline"/>
          <w:rFonts w:asciiTheme="majorHAnsi" w:hAnsiTheme="majorHAnsi" w:cstheme="majorHAnsi"/>
        </w:rPr>
        <w:t>Inadvertent Escalation</w:t>
      </w:r>
    </w:p>
    <w:p w14:paraId="20FBD6D1" w14:textId="77777777" w:rsidR="00E14A47" w:rsidRPr="008617FF" w:rsidRDefault="00E14A47" w:rsidP="00E14A47">
      <w:pPr>
        <w:rPr>
          <w:rFonts w:asciiTheme="majorHAnsi" w:hAnsiTheme="majorHAnsi" w:cstheme="majorHAnsi"/>
          <w:sz w:val="16"/>
        </w:rPr>
      </w:pPr>
      <w:r w:rsidRPr="008617FF">
        <w:rPr>
          <w:rFonts w:asciiTheme="majorHAnsi" w:hAnsiTheme="majorHAnsi" w:cstheme="majorHAnsi"/>
          <w:sz w:val="16"/>
        </w:rPr>
        <w:t>There is little evidence that technological entanglement is a direct, strategic choice, but there are some limited indications that China could use nuclear signaling to constrain the extent of conventional conflicts and contribute to escalation control.</w:t>
      </w:r>
      <w:hyperlink r:id="rId40" w:anchor="endnote25" w:history="1">
        <w:r w:rsidRPr="008617FF">
          <w:rPr>
            <w:rStyle w:val="Hyperlink"/>
            <w:rFonts w:asciiTheme="majorHAnsi" w:hAnsiTheme="majorHAnsi" w:cstheme="majorHAnsi"/>
            <w:sz w:val="16"/>
          </w:rPr>
          <w:t>25</w:t>
        </w:r>
      </w:hyperlink>
      <w:r w:rsidRPr="008617FF">
        <w:rPr>
          <w:rFonts w:asciiTheme="majorHAnsi" w:hAnsiTheme="majorHAnsi" w:cstheme="majorHAnsi"/>
          <w:sz w:val="16"/>
        </w:rPr>
        <w:t> Nuclear signaling includes such actions as test launches, release of the locations of targets, an increase in readiness levels, missile deployments, or other actions to demonstrate resolve. The goal would not be necessarily to use nuclear weapons. Instead, the signaling would aim to raise fears that a conflict could credibly escalate to the nuclear level, thus “causing the enemy to dread that the possible consequences of its actions will be that its losses will exceed its gains, thereby causing the enemy to change its plans for risky activities and achieving the goal of restricting the war to a certain scope.”</w:t>
      </w:r>
      <w:hyperlink r:id="rId41" w:anchor="endnote26" w:history="1">
        <w:r w:rsidRPr="008617FF">
          <w:rPr>
            <w:rStyle w:val="Hyperlink"/>
            <w:rFonts w:asciiTheme="majorHAnsi" w:hAnsiTheme="majorHAnsi" w:cstheme="majorHAnsi"/>
            <w:sz w:val="16"/>
          </w:rPr>
          <w:t>26</w:t>
        </w:r>
      </w:hyperlink>
      <w:r w:rsidRPr="008617FF">
        <w:rPr>
          <w:rFonts w:asciiTheme="majorHAnsi" w:hAnsiTheme="majorHAnsi" w:cstheme="majorHAnsi"/>
          <w:sz w:val="16"/>
        </w:rPr>
        <w:t xml:space="preserve"> In this way, </w:t>
      </w:r>
      <w:r w:rsidRPr="008617FF">
        <w:rPr>
          <w:rStyle w:val="StyleUnderline"/>
          <w:rFonts w:asciiTheme="majorHAnsi" w:hAnsiTheme="majorHAnsi" w:cstheme="majorHAnsi"/>
          <w:highlight w:val="green"/>
        </w:rPr>
        <w:t xml:space="preserve">China could </w:t>
      </w:r>
      <w:r w:rsidRPr="008617FF">
        <w:rPr>
          <w:rStyle w:val="Emphasis"/>
          <w:rFonts w:asciiTheme="majorHAnsi" w:hAnsiTheme="majorHAnsi" w:cstheme="majorHAnsi"/>
          <w:highlight w:val="green"/>
        </w:rPr>
        <w:t>capitalize on</w:t>
      </w:r>
      <w:r w:rsidRPr="008617FF">
        <w:rPr>
          <w:rStyle w:val="StyleUnderline"/>
          <w:rFonts w:asciiTheme="majorHAnsi" w:hAnsiTheme="majorHAnsi" w:cstheme="majorHAnsi"/>
          <w:highlight w:val="green"/>
        </w:rPr>
        <w:t xml:space="preserve"> the </w:t>
      </w:r>
      <w:r w:rsidRPr="008617FF">
        <w:rPr>
          <w:rStyle w:val="Emphasis"/>
          <w:rFonts w:asciiTheme="majorHAnsi" w:hAnsiTheme="majorHAnsi" w:cstheme="majorHAnsi"/>
          <w:highlight w:val="green"/>
        </w:rPr>
        <w:t>uncertainty</w:t>
      </w:r>
      <w:r w:rsidRPr="008617FF">
        <w:rPr>
          <w:rStyle w:val="StyleUnderline"/>
          <w:rFonts w:asciiTheme="majorHAnsi" w:hAnsiTheme="majorHAnsi" w:cstheme="majorHAnsi"/>
          <w:highlight w:val="green"/>
        </w:rPr>
        <w:t xml:space="preserve"> of a potential nuclear conflict</w:t>
      </w:r>
      <w:r w:rsidRPr="008617FF">
        <w:rPr>
          <w:rFonts w:asciiTheme="majorHAnsi" w:hAnsiTheme="majorHAnsi" w:cstheme="majorHAnsi"/>
          <w:sz w:val="16"/>
        </w:rPr>
        <w:t xml:space="preserve"> to deter intervention and constrain escalation in conventional conflicts in the Pacific region. </w:t>
      </w:r>
      <w:r w:rsidRPr="008617FF">
        <w:rPr>
          <w:rStyle w:val="StyleUnderline"/>
          <w:rFonts w:asciiTheme="majorHAnsi" w:hAnsiTheme="majorHAnsi" w:cstheme="majorHAnsi"/>
        </w:rPr>
        <w:t>Such risks are compounded by China’s use of purposeful ambiguity as an integral component of its approach to nuclear deterrence</w:t>
      </w:r>
      <w:r w:rsidRPr="008617FF">
        <w:rPr>
          <w:rFonts w:asciiTheme="majorHAnsi" w:hAnsiTheme="majorHAnsi" w:cstheme="majorHAnsi"/>
          <w:sz w:val="16"/>
        </w:rPr>
        <w:t>.</w:t>
      </w:r>
      <w:hyperlink r:id="rId42" w:anchor="endnote27" w:history="1">
        <w:r w:rsidRPr="008617FF">
          <w:rPr>
            <w:rStyle w:val="Hyperlink"/>
            <w:rFonts w:asciiTheme="majorHAnsi" w:hAnsiTheme="majorHAnsi" w:cstheme="majorHAnsi"/>
            <w:sz w:val="16"/>
          </w:rPr>
          <w:t>27</w:t>
        </w:r>
      </w:hyperlink>
    </w:p>
    <w:p w14:paraId="786CC20D" w14:textId="77777777" w:rsidR="00E14A47" w:rsidRPr="008617FF" w:rsidRDefault="00E14A47" w:rsidP="00E14A47">
      <w:pPr>
        <w:rPr>
          <w:rStyle w:val="StyleUnderline"/>
          <w:rFonts w:asciiTheme="majorHAnsi" w:hAnsiTheme="majorHAnsi" w:cstheme="majorHAnsi"/>
        </w:rPr>
      </w:pPr>
      <w:r w:rsidRPr="008617FF">
        <w:rPr>
          <w:rStyle w:val="StyleUnderline"/>
          <w:rFonts w:asciiTheme="majorHAnsi" w:hAnsiTheme="majorHAnsi" w:cstheme="majorHAnsi"/>
          <w:highlight w:val="green"/>
        </w:rPr>
        <w:t xml:space="preserve">One major problem is that such signaling by the Chinese may be </w:t>
      </w:r>
      <w:r w:rsidRPr="008617FF">
        <w:rPr>
          <w:rStyle w:val="Emphasis"/>
          <w:rFonts w:asciiTheme="majorHAnsi" w:hAnsiTheme="majorHAnsi" w:cstheme="majorHAnsi"/>
          <w:highlight w:val="green"/>
        </w:rPr>
        <w:t>indistinguishable from prep</w:t>
      </w:r>
      <w:r w:rsidRPr="008617FF">
        <w:rPr>
          <w:rStyle w:val="StyleUnderline"/>
          <w:rFonts w:asciiTheme="majorHAnsi" w:hAnsiTheme="majorHAnsi" w:cstheme="majorHAnsi"/>
          <w:highlight w:val="green"/>
        </w:rPr>
        <w:t xml:space="preserve">arations </w:t>
      </w:r>
      <w:r w:rsidRPr="008617FF">
        <w:rPr>
          <w:rStyle w:val="Emphasis"/>
          <w:rFonts w:asciiTheme="majorHAnsi" w:hAnsiTheme="majorHAnsi" w:cstheme="majorHAnsi"/>
          <w:highlight w:val="green"/>
        </w:rPr>
        <w:t>for a nuclear attack</w:t>
      </w:r>
      <w:r w:rsidRPr="008617FF">
        <w:rPr>
          <w:rFonts w:asciiTheme="majorHAnsi" w:hAnsiTheme="majorHAnsi" w:cstheme="majorHAnsi"/>
          <w:sz w:val="16"/>
        </w:rPr>
        <w:t>. Yet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 xml:space="preserve">writings by </w:t>
      </w:r>
      <w:r w:rsidRPr="008617FF">
        <w:rPr>
          <w:rStyle w:val="Emphasis"/>
          <w:rFonts w:asciiTheme="majorHAnsi" w:hAnsiTheme="majorHAnsi" w:cstheme="majorHAnsi"/>
          <w:highlight w:val="green"/>
        </w:rPr>
        <w:t>experts on deterrence</w:t>
      </w:r>
      <w:r w:rsidRPr="008617FF">
        <w:rPr>
          <w:rStyle w:val="StyleUnderline"/>
          <w:rFonts w:asciiTheme="majorHAnsi" w:hAnsiTheme="majorHAnsi" w:cstheme="majorHAnsi"/>
          <w:highlight w:val="green"/>
        </w:rPr>
        <w:t xml:space="preserve"> and signaling operations </w:t>
      </w:r>
      <w:r w:rsidRPr="008617FF">
        <w:rPr>
          <w:rStyle w:val="Emphasis"/>
          <w:rFonts w:asciiTheme="majorHAnsi" w:hAnsiTheme="majorHAnsi" w:cstheme="majorHAnsi"/>
          <w:highlight w:val="green"/>
        </w:rPr>
        <w:t>fail to acknowledge</w:t>
      </w:r>
      <w:r w:rsidRPr="008617FF">
        <w:rPr>
          <w:rStyle w:val="StyleUnderline"/>
          <w:rFonts w:asciiTheme="majorHAnsi" w:hAnsiTheme="majorHAnsi" w:cstheme="majorHAnsi"/>
          <w:highlight w:val="green"/>
        </w:rPr>
        <w:t xml:space="preserve"> that these provocative </w:t>
      </w:r>
      <w:r w:rsidRPr="008617FF">
        <w:rPr>
          <w:rStyle w:val="Emphasis"/>
          <w:rFonts w:asciiTheme="majorHAnsi" w:hAnsiTheme="majorHAnsi" w:cstheme="majorHAnsi"/>
          <w:highlight w:val="green"/>
        </w:rPr>
        <w:t>actions could be misinterpreted</w:t>
      </w:r>
      <w:r w:rsidRPr="008617FF">
        <w:rPr>
          <w:rStyle w:val="StyleUnderline"/>
          <w:rFonts w:asciiTheme="majorHAnsi" w:hAnsiTheme="majorHAnsi" w:cstheme="majorHAnsi"/>
          <w:highlight w:val="green"/>
        </w:rPr>
        <w:t xml:space="preserve"> by an adversary.</w:t>
      </w:r>
      <w:r w:rsidRPr="008617FF">
        <w:rPr>
          <w:rFonts w:asciiTheme="majorHAnsi" w:hAnsiTheme="majorHAnsi" w:cstheme="majorHAnsi"/>
          <w:sz w:val="16"/>
        </w:rPr>
        <w:t xml:space="preserve"> In general, </w:t>
      </w:r>
      <w:r w:rsidRPr="008617FF">
        <w:rPr>
          <w:rStyle w:val="StyleUnderline"/>
          <w:rFonts w:asciiTheme="majorHAnsi" w:hAnsiTheme="majorHAnsi" w:cstheme="majorHAnsi"/>
        </w:rPr>
        <w:t>Chinese experts</w:t>
      </w:r>
      <w:r w:rsidRPr="008617FF">
        <w:rPr>
          <w:rFonts w:asciiTheme="majorHAnsi" w:hAnsiTheme="majorHAnsi" w:cstheme="majorHAnsi"/>
          <w:sz w:val="16"/>
        </w:rPr>
        <w:t xml:space="preserve"> seem to believe that nuclear escalation is unlikely to be effectively controlled, but </w:t>
      </w:r>
      <w:r w:rsidRPr="008617FF">
        <w:rPr>
          <w:rStyle w:val="StyleUnderline"/>
          <w:rFonts w:asciiTheme="majorHAnsi" w:hAnsiTheme="majorHAnsi" w:cstheme="majorHAnsi"/>
        </w:rPr>
        <w:t>are overconfident that conventional conflict can be controlled without escalating to the nuclear level</w:t>
      </w:r>
      <w:r w:rsidRPr="008617FF">
        <w:rPr>
          <w:rFonts w:asciiTheme="majorHAnsi" w:hAnsiTheme="majorHAnsi" w:cstheme="majorHAnsi"/>
          <w:sz w:val="16"/>
        </w:rPr>
        <w:t>.</w:t>
      </w:r>
      <w:hyperlink r:id="rId43" w:anchor="endnote28" w:history="1">
        <w:r w:rsidRPr="008617FF">
          <w:rPr>
            <w:rStyle w:val="Hyperlink"/>
            <w:rFonts w:asciiTheme="majorHAnsi" w:hAnsiTheme="majorHAnsi" w:cstheme="majorHAnsi"/>
            <w:sz w:val="16"/>
          </w:rPr>
          <w:t>28</w:t>
        </w:r>
      </w:hyperlink>
      <w:r w:rsidRPr="008617FF">
        <w:rPr>
          <w:rFonts w:asciiTheme="majorHAnsi" w:hAnsiTheme="majorHAnsi" w:cstheme="majorHAnsi"/>
          <w:sz w:val="16"/>
        </w:rPr>
        <w:t> </w:t>
      </w:r>
      <w:r w:rsidRPr="008617FF">
        <w:rPr>
          <w:rStyle w:val="StyleUnderline"/>
          <w:rFonts w:asciiTheme="majorHAnsi" w:hAnsiTheme="majorHAnsi" w:cstheme="majorHAnsi"/>
        </w:rPr>
        <w:t>Lack of awareness about escalation risks could very well make the PLA more aggressive in local conflicts. </w:t>
      </w:r>
    </w:p>
    <w:p w14:paraId="7F5D5A6A" w14:textId="77777777" w:rsidR="00E14A47" w:rsidRPr="008617FF" w:rsidRDefault="00E14A47" w:rsidP="00E14A47">
      <w:pPr>
        <w:rPr>
          <w:rFonts w:asciiTheme="majorHAnsi" w:hAnsiTheme="majorHAnsi" w:cstheme="majorHAnsi"/>
          <w:sz w:val="16"/>
        </w:rPr>
      </w:pPr>
      <w:r w:rsidRPr="008617FF">
        <w:rPr>
          <w:rFonts w:asciiTheme="majorHAnsi" w:hAnsiTheme="majorHAnsi" w:cstheme="majorHAnsi"/>
          <w:sz w:val="16"/>
        </w:rPr>
        <w:lastRenderedPageBreak/>
        <w:t xml:space="preserve">Finally,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highlight w:val="green"/>
        </w:rPr>
        <w:t>concept of an “existential threat”</w:t>
      </w:r>
      <w:r w:rsidRPr="008617FF">
        <w:rPr>
          <w:rStyle w:val="StyleUnderline"/>
          <w:rFonts w:asciiTheme="majorHAnsi" w:hAnsiTheme="majorHAnsi" w:cstheme="majorHAnsi"/>
        </w:rPr>
        <w:t xml:space="preserve"> may be </w:t>
      </w:r>
      <w:r w:rsidRPr="008617FF">
        <w:rPr>
          <w:rStyle w:val="StyleUnderline"/>
          <w:rFonts w:asciiTheme="majorHAnsi" w:hAnsiTheme="majorHAnsi" w:cstheme="majorHAnsi"/>
          <w:highlight w:val="green"/>
        </w:rPr>
        <w:t>different in China</w:t>
      </w:r>
      <w:r w:rsidRPr="008617FF">
        <w:rPr>
          <w:rStyle w:val="StyleUnderline"/>
          <w:rFonts w:asciiTheme="majorHAnsi" w:hAnsiTheme="majorHAnsi" w:cstheme="majorHAnsi"/>
        </w:rPr>
        <w:t xml:space="preserve"> than many perceive it to be</w:t>
      </w:r>
      <w:r w:rsidRPr="008617FF">
        <w:rPr>
          <w:rFonts w:asciiTheme="majorHAnsi" w:hAnsiTheme="majorHAnsi" w:cstheme="majorHAnsi"/>
          <w:sz w:val="16"/>
        </w:rPr>
        <w:t xml:space="preserve">. The </w:t>
      </w:r>
      <w:r w:rsidRPr="008617FF">
        <w:rPr>
          <w:rStyle w:val="StyleUnderline"/>
          <w:rFonts w:asciiTheme="majorHAnsi" w:hAnsiTheme="majorHAnsi" w:cstheme="majorHAnsi"/>
        </w:rPr>
        <w:t>PLA is not China’s professional military so much as it is the armed wing of the Chinese Communist Party</w:t>
      </w:r>
      <w:r w:rsidRPr="008617FF">
        <w:rPr>
          <w:rFonts w:asciiTheme="majorHAnsi" w:hAnsiTheme="majorHAnsi" w:cstheme="majorHAnsi"/>
          <w:sz w:val="16"/>
        </w:rPr>
        <w:t>, a point drilled into PLA members and emphasized in the era of Chinese President Xi Jinping, who is also general secretary of the party.</w:t>
      </w:r>
      <w:hyperlink r:id="rId44" w:anchor="endnote29" w:history="1">
        <w:r w:rsidRPr="008617FF">
          <w:rPr>
            <w:rStyle w:val="Hyperlink"/>
            <w:rFonts w:asciiTheme="majorHAnsi" w:hAnsiTheme="majorHAnsi" w:cstheme="majorHAnsi"/>
            <w:sz w:val="16"/>
          </w:rPr>
          <w:t>29</w:t>
        </w:r>
      </w:hyperlink>
      <w:r w:rsidRPr="008617FF">
        <w:rPr>
          <w:rFonts w:asciiTheme="majorHAnsi" w:hAnsiTheme="majorHAnsi" w:cstheme="majorHAnsi"/>
          <w:sz w:val="16"/>
        </w:rPr>
        <w:t xml:space="preserve"> In that sense, </w:t>
      </w:r>
      <w:r w:rsidRPr="008617FF">
        <w:rPr>
          <w:rStyle w:val="StyleUnderline"/>
          <w:rFonts w:asciiTheme="majorHAnsi" w:hAnsiTheme="majorHAnsi" w:cstheme="majorHAnsi"/>
        </w:rPr>
        <w:t>destruction of the party may be synonymous with destruction of the state. Such conflation of ideas could come into play in the face of a humiliating conventional defeat</w:t>
      </w:r>
      <w:r w:rsidRPr="008617FF">
        <w:rPr>
          <w:rFonts w:asciiTheme="majorHAnsi" w:hAnsiTheme="majorHAnsi" w:cstheme="majorHAnsi"/>
          <w:sz w:val="16"/>
        </w:rPr>
        <w:t xml:space="preserve"> by China over Taiwan or another dispute that China considers central to its sovereignty. </w:t>
      </w:r>
      <w:r w:rsidRPr="008617FF">
        <w:rPr>
          <w:rStyle w:val="StyleUnderline"/>
          <w:rFonts w:asciiTheme="majorHAnsi" w:hAnsiTheme="majorHAnsi" w:cstheme="majorHAnsi"/>
        </w:rPr>
        <w:t xml:space="preserve">If there were </w:t>
      </w:r>
      <w:r w:rsidRPr="008617FF">
        <w:rPr>
          <w:rStyle w:val="Emphasis"/>
          <w:rFonts w:asciiTheme="majorHAnsi" w:hAnsiTheme="majorHAnsi" w:cstheme="majorHAnsi"/>
        </w:rPr>
        <w:t>a perceived risk</w:t>
      </w:r>
      <w:r w:rsidRPr="008617FF">
        <w:rPr>
          <w:rStyle w:val="StyleUnderline"/>
          <w:rFonts w:asciiTheme="majorHAnsi" w:hAnsiTheme="majorHAnsi" w:cstheme="majorHAnsi"/>
        </w:rPr>
        <w:t>, irrational or not, that such losses could fracture the</w:t>
      </w:r>
      <w:r w:rsidRPr="008617FF">
        <w:rPr>
          <w:rFonts w:asciiTheme="majorHAnsi" w:hAnsiTheme="majorHAnsi" w:cstheme="majorHAnsi"/>
          <w:sz w:val="16"/>
        </w:rPr>
        <w:t xml:space="preserve"> legitimacy of the </w:t>
      </w:r>
      <w:r w:rsidRPr="008617FF">
        <w:rPr>
          <w:rStyle w:val="StyleUnderline"/>
          <w:rFonts w:asciiTheme="majorHAnsi" w:hAnsiTheme="majorHAnsi" w:cstheme="majorHAnsi"/>
        </w:rPr>
        <w:t>Communist Party</w:t>
      </w:r>
      <w:r w:rsidRPr="008617FF">
        <w:rPr>
          <w:rFonts w:asciiTheme="majorHAnsi" w:hAnsiTheme="majorHAnsi" w:cstheme="majorHAnsi"/>
          <w:sz w:val="16"/>
        </w:rPr>
        <w:t xml:space="preserve">, </w:t>
      </w:r>
      <w:r w:rsidRPr="008617FF">
        <w:rPr>
          <w:rStyle w:val="StyleUnderline"/>
          <w:rFonts w:asciiTheme="majorHAnsi" w:hAnsiTheme="majorHAnsi" w:cstheme="majorHAnsi"/>
        </w:rPr>
        <w:t>drastic actions could become more likely</w:t>
      </w:r>
      <w:r w:rsidRPr="008617FF">
        <w:rPr>
          <w:rFonts w:asciiTheme="majorHAnsi" w:hAnsiTheme="majorHAnsi" w:cstheme="majorHAnsi"/>
          <w:sz w:val="16"/>
        </w:rPr>
        <w:t xml:space="preserve">. </w:t>
      </w:r>
      <w:r w:rsidRPr="008617FF">
        <w:rPr>
          <w:rStyle w:val="StyleUnderline"/>
          <w:rFonts w:asciiTheme="majorHAnsi" w:hAnsiTheme="majorHAnsi" w:cstheme="majorHAnsi"/>
        </w:rPr>
        <w:t>If Beijing perceived</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that nuclear weapons use would ensure victory in a conflict, it </w:t>
      </w:r>
      <w:r w:rsidRPr="008617FF">
        <w:rPr>
          <w:rStyle w:val="StyleUnderline"/>
          <w:rFonts w:asciiTheme="majorHAnsi" w:hAnsiTheme="majorHAnsi" w:cstheme="majorHAnsi"/>
          <w:highlight w:val="green"/>
        </w:rPr>
        <w:t xml:space="preserve">might </w:t>
      </w:r>
      <w:r w:rsidRPr="008617FF">
        <w:rPr>
          <w:rStyle w:val="Emphasis"/>
          <w:rFonts w:asciiTheme="majorHAnsi" w:hAnsiTheme="majorHAnsi" w:cstheme="majorHAnsi"/>
          <w:highlight w:val="green"/>
        </w:rPr>
        <w:t>escalate to using nuclear weapons</w:t>
      </w:r>
      <w:r w:rsidRPr="008617FF">
        <w:rPr>
          <w:rStyle w:val="StyleUnderline"/>
          <w:rFonts w:asciiTheme="majorHAnsi" w:hAnsiTheme="majorHAnsi" w:cstheme="majorHAnsi"/>
          <w:highlight w:val="green"/>
        </w:rPr>
        <w:t xml:space="preserve"> in a last-ditch effort.</w:t>
      </w:r>
    </w:p>
    <w:p w14:paraId="289823A7" w14:textId="77777777" w:rsidR="009C5C33" w:rsidRPr="008617FF" w:rsidRDefault="009C5C33" w:rsidP="009C5C33">
      <w:pPr>
        <w:pStyle w:val="Heading4"/>
        <w:rPr>
          <w:rFonts w:asciiTheme="majorHAnsi" w:hAnsiTheme="majorHAnsi" w:cstheme="majorHAnsi"/>
        </w:rPr>
      </w:pPr>
      <w:r w:rsidRPr="008617FF">
        <w:rPr>
          <w:rFonts w:asciiTheme="majorHAnsi" w:hAnsiTheme="majorHAnsi" w:cstheme="majorHAnsi"/>
        </w:rPr>
        <w:t xml:space="preserve">Chinese nuclear pre-delegation </w:t>
      </w:r>
      <w:r w:rsidRPr="008617FF">
        <w:rPr>
          <w:rFonts w:asciiTheme="majorHAnsi" w:hAnsiTheme="majorHAnsi" w:cstheme="majorHAnsi"/>
          <w:u w:val="single"/>
        </w:rPr>
        <w:t>ensures</w:t>
      </w:r>
      <w:r w:rsidRPr="008617FF">
        <w:rPr>
          <w:rFonts w:asciiTheme="majorHAnsi" w:hAnsiTheme="majorHAnsi" w:cstheme="majorHAnsi"/>
        </w:rPr>
        <w:t xml:space="preserve"> nuclear accidents.</w:t>
      </w:r>
    </w:p>
    <w:p w14:paraId="6F9C8586" w14:textId="2EA73091" w:rsidR="009C5C33" w:rsidRPr="008617FF" w:rsidRDefault="009C5C33" w:rsidP="009C5C33">
      <w:pPr>
        <w:rPr>
          <w:rFonts w:asciiTheme="majorHAnsi" w:hAnsiTheme="majorHAnsi" w:cstheme="majorHAnsi"/>
        </w:rPr>
      </w:pPr>
      <w:r w:rsidRPr="008617FF">
        <w:rPr>
          <w:rStyle w:val="Style13ptBold"/>
          <w:rFonts w:asciiTheme="majorHAnsi" w:hAnsiTheme="majorHAnsi" w:cstheme="majorHAnsi"/>
        </w:rPr>
        <w:t>Arbatov 21</w:t>
      </w:r>
      <w:r w:rsidR="00F50E7F" w:rsidRPr="008617FF">
        <w:rPr>
          <w:rFonts w:asciiTheme="majorHAnsi" w:hAnsiTheme="majorHAnsi" w:cstheme="majorHAnsi"/>
        </w:rPr>
        <w:t xml:space="preserve"> (Dr. Alexey </w:t>
      </w:r>
      <w:r w:rsidRPr="008617FF">
        <w:rPr>
          <w:rFonts w:asciiTheme="majorHAnsi" w:hAnsiTheme="majorHAnsi" w:cstheme="majorHAnsi"/>
        </w:rPr>
        <w:t>PhD, is a full member of the Russian Academy of Sciences, the Head of the Center for International Security at the Institute of World Economy and International Relations, and a scholar in residence at the Carnegie Moscow Center, “Nuclear Deterrence: A Guarantee for or Threat to Strategic Stability?” in NL ARMS Netherlands Annual Review of Military Studies, Chapter 5, 2021, pg. 74-75.</w:t>
      </w:r>
      <w:r w:rsidR="00F50E7F" w:rsidRPr="008617FF">
        <w:rPr>
          <w:rFonts w:asciiTheme="majorHAnsi" w:hAnsiTheme="majorHAnsi" w:cstheme="majorHAnsi"/>
        </w:rPr>
        <w:t>)</w:t>
      </w:r>
    </w:p>
    <w:p w14:paraId="62BB46EF" w14:textId="77777777" w:rsidR="009C5C33" w:rsidRPr="008617FF" w:rsidRDefault="009C5C33" w:rsidP="009C5C33">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 xml:space="preserve">dual nature of </w:t>
      </w:r>
      <w:r w:rsidRPr="008617FF">
        <w:rPr>
          <w:rStyle w:val="Emphasis"/>
          <w:rFonts w:asciiTheme="majorHAnsi" w:hAnsiTheme="majorHAnsi" w:cstheme="majorHAnsi"/>
          <w:highlight w:val="green"/>
        </w:rPr>
        <w:t>nuc</w:t>
      </w:r>
      <w:r w:rsidRPr="008617FF">
        <w:rPr>
          <w:rStyle w:val="Emphasis"/>
          <w:rFonts w:asciiTheme="majorHAnsi" w:hAnsiTheme="majorHAnsi" w:cstheme="majorHAnsi"/>
        </w:rPr>
        <w:t xml:space="preserve">lear </w:t>
      </w:r>
      <w:r w:rsidRPr="008617FF">
        <w:rPr>
          <w:rStyle w:val="Emphasis"/>
          <w:rFonts w:asciiTheme="majorHAnsi" w:hAnsiTheme="majorHAnsi" w:cstheme="majorHAnsi"/>
          <w:highlight w:val="green"/>
        </w:rPr>
        <w:t>deterrence</w:t>
      </w:r>
      <w:r w:rsidRPr="008617FF">
        <w:rPr>
          <w:rStyle w:val="StyleUnderline"/>
          <w:rFonts w:asciiTheme="majorHAnsi" w:hAnsiTheme="majorHAnsi" w:cstheme="majorHAnsi"/>
        </w:rPr>
        <w:t xml:space="preserve"> arises from</w:t>
      </w:r>
      <w:r w:rsidRPr="008617FF">
        <w:rPr>
          <w:rFonts w:asciiTheme="majorHAnsi" w:hAnsiTheme="majorHAnsi" w:cstheme="majorHAnsi"/>
          <w:sz w:val="16"/>
        </w:rPr>
        <w:t xml:space="preserve"> the </w:t>
      </w:r>
      <w:r w:rsidRPr="008617FF">
        <w:rPr>
          <w:rStyle w:val="StyleUnderline"/>
          <w:rFonts w:asciiTheme="majorHAnsi" w:hAnsiTheme="majorHAnsi" w:cstheme="majorHAnsi"/>
          <w:highlight w:val="green"/>
        </w:rPr>
        <w:t>blur</w:t>
      </w:r>
      <w:r w:rsidRPr="008617FF">
        <w:rPr>
          <w:rStyle w:val="StyleUnderline"/>
          <w:rFonts w:asciiTheme="majorHAnsi" w:hAnsiTheme="majorHAnsi" w:cstheme="majorHAnsi"/>
        </w:rPr>
        <w:t xml:space="preserve">red </w:t>
      </w:r>
      <w:r w:rsidRPr="008617FF">
        <w:rPr>
          <w:rStyle w:val="Emphasis"/>
          <w:rFonts w:asciiTheme="majorHAnsi" w:hAnsiTheme="majorHAnsi" w:cstheme="majorHAnsi"/>
          <w:highlight w:val="green"/>
        </w:rPr>
        <w:t>distinction</w:t>
      </w:r>
      <w:r w:rsidRPr="008617FF">
        <w:rPr>
          <w:rStyle w:val="StyleUnderline"/>
          <w:rFonts w:asciiTheme="majorHAnsi" w:hAnsiTheme="majorHAnsi" w:cstheme="majorHAnsi"/>
          <w:highlight w:val="green"/>
        </w:rPr>
        <w:t xml:space="preserve"> between</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rPr>
        <w:t>use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of nuclear deterrence as a </w:t>
      </w:r>
      <w:r w:rsidRPr="008617FF">
        <w:rPr>
          <w:rStyle w:val="Emphasis"/>
          <w:rFonts w:asciiTheme="majorHAnsi" w:hAnsiTheme="majorHAnsi" w:cstheme="majorHAnsi"/>
          <w:highlight w:val="green"/>
        </w:rPr>
        <w:t>political</w:t>
      </w:r>
      <w:r w:rsidRPr="008617FF">
        <w:rPr>
          <w:rStyle w:val="Emphasis"/>
          <w:rFonts w:asciiTheme="majorHAnsi" w:hAnsiTheme="majorHAnsi" w:cstheme="majorHAnsi"/>
        </w:rPr>
        <w:t xml:space="preserve"> tool</w:t>
      </w:r>
      <w:r w:rsidRPr="008617FF">
        <w:rPr>
          <w:rFonts w:asciiTheme="majorHAnsi" w:hAnsiTheme="majorHAnsi" w:cstheme="majorHAnsi"/>
          <w:sz w:val="16"/>
        </w:rPr>
        <w:t xml:space="preserve"> to prevent war </w:t>
      </w:r>
      <w:r w:rsidRPr="008617FF">
        <w:rPr>
          <w:rStyle w:val="StyleUnderline"/>
          <w:rFonts w:asciiTheme="majorHAnsi" w:hAnsiTheme="majorHAnsi" w:cstheme="majorHAnsi"/>
          <w:highlight w:val="green"/>
        </w:rPr>
        <w:t>and</w:t>
      </w:r>
      <w:r w:rsidRPr="008617FF">
        <w:rPr>
          <w:rFonts w:asciiTheme="majorHAnsi" w:hAnsiTheme="majorHAnsi" w:cstheme="majorHAnsi"/>
          <w:sz w:val="16"/>
        </w:rPr>
        <w:t xml:space="preserve"> the </w:t>
      </w:r>
      <w:r w:rsidRPr="008617FF">
        <w:rPr>
          <w:rStyle w:val="Emphasis"/>
          <w:rFonts w:asciiTheme="majorHAnsi" w:hAnsiTheme="majorHAnsi" w:cstheme="majorHAnsi"/>
          <w:highlight w:val="green"/>
        </w:rPr>
        <w:t>practical</w:t>
      </w:r>
      <w:r w:rsidRPr="008617FF">
        <w:rPr>
          <w:rStyle w:val="Emphasis"/>
          <w:rFonts w:asciiTheme="majorHAnsi" w:hAnsiTheme="majorHAnsi" w:cstheme="majorHAnsi"/>
        </w:rPr>
        <w:t xml:space="preserve"> use</w:t>
      </w:r>
      <w:r w:rsidRPr="008617FF">
        <w:rPr>
          <w:rStyle w:val="StyleUnderline"/>
          <w:rFonts w:asciiTheme="majorHAnsi" w:hAnsiTheme="majorHAnsi" w:cstheme="majorHAnsi"/>
        </w:rPr>
        <w:t xml:space="preserve"> of nuclear</w:t>
      </w:r>
      <w:r w:rsidRPr="008617FF">
        <w:rPr>
          <w:rFonts w:asciiTheme="majorHAnsi" w:hAnsiTheme="majorHAnsi" w:cstheme="majorHAnsi"/>
          <w:sz w:val="16"/>
        </w:rPr>
        <w:t xml:space="preserve"> </w:t>
      </w:r>
      <w:r w:rsidRPr="008617FF">
        <w:rPr>
          <w:rStyle w:val="StyleUnderline"/>
          <w:rFonts w:asciiTheme="majorHAnsi" w:hAnsiTheme="majorHAnsi" w:cstheme="majorHAnsi"/>
        </w:rPr>
        <w:t>weapons as a means of warfare</w:t>
      </w:r>
      <w:r w:rsidRPr="008617FF">
        <w:rPr>
          <w:rFonts w:asciiTheme="majorHAnsi" w:hAnsiTheme="majorHAnsi" w:cstheme="majorHAnsi"/>
          <w:sz w:val="16"/>
        </w:rPr>
        <w:t xml:space="preserve">. After all, any </w:t>
      </w:r>
      <w:r w:rsidRPr="008617FF">
        <w:rPr>
          <w:rStyle w:val="StyleUnderline"/>
          <w:rFonts w:asciiTheme="majorHAnsi" w:hAnsiTheme="majorHAnsi" w:cstheme="majorHAnsi"/>
        </w:rPr>
        <w:t xml:space="preserve">deterrence is only </w:t>
      </w:r>
      <w:r w:rsidRPr="008617FF">
        <w:rPr>
          <w:rStyle w:val="Emphasis"/>
          <w:rFonts w:asciiTheme="majorHAnsi" w:hAnsiTheme="majorHAnsi" w:cstheme="majorHAnsi"/>
        </w:rPr>
        <w:t>feasible</w:t>
      </w:r>
      <w:r w:rsidRPr="008617FF">
        <w:rPr>
          <w:rStyle w:val="StyleUnderline"/>
          <w:rFonts w:asciiTheme="majorHAnsi" w:hAnsiTheme="majorHAnsi" w:cstheme="majorHAnsi"/>
        </w:rPr>
        <w:t xml:space="preserve"> if it relies on</w:t>
      </w:r>
      <w:r w:rsidRPr="008617FF">
        <w:rPr>
          <w:rFonts w:asciiTheme="majorHAnsi" w:hAnsiTheme="majorHAnsi" w:cstheme="majorHAnsi"/>
          <w:sz w:val="16"/>
        </w:rPr>
        <w:t xml:space="preserve"> the material basis of nuclear weapons and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willingness</w:t>
      </w:r>
      <w:r w:rsidRPr="008617FF">
        <w:rPr>
          <w:rStyle w:val="StyleUnderline"/>
          <w:rFonts w:asciiTheme="majorHAnsi" w:hAnsiTheme="majorHAnsi" w:cstheme="majorHAnsi"/>
        </w:rPr>
        <w:t xml:space="preserve"> to use</w:t>
      </w:r>
      <w:r w:rsidRPr="008617FF">
        <w:rPr>
          <w:rFonts w:asciiTheme="majorHAnsi" w:hAnsiTheme="majorHAnsi" w:cstheme="majorHAnsi"/>
          <w:sz w:val="16"/>
        </w:rPr>
        <w:t xml:space="preserve"> </w:t>
      </w:r>
      <w:r w:rsidRPr="008617FF">
        <w:rPr>
          <w:rStyle w:val="StyleUnderline"/>
          <w:rFonts w:asciiTheme="majorHAnsi" w:hAnsiTheme="majorHAnsi" w:cstheme="majorHAnsi"/>
        </w:rPr>
        <w:t>them in accordance</w:t>
      </w:r>
      <w:r w:rsidRPr="008617FF">
        <w:rPr>
          <w:rFonts w:asciiTheme="majorHAnsi" w:hAnsiTheme="majorHAnsi" w:cstheme="majorHAnsi"/>
          <w:sz w:val="16"/>
        </w:rPr>
        <w:t xml:space="preserve"> </w:t>
      </w:r>
      <w:r w:rsidRPr="008617FF">
        <w:rPr>
          <w:rStyle w:val="StyleUnderline"/>
          <w:rFonts w:asciiTheme="majorHAnsi" w:hAnsiTheme="majorHAnsi" w:cstheme="majorHAnsi"/>
        </w:rPr>
        <w:t>with military doctrine</w:t>
      </w:r>
      <w:r w:rsidRPr="008617FF">
        <w:rPr>
          <w:rFonts w:asciiTheme="majorHAnsi" w:hAnsiTheme="majorHAnsi" w:cstheme="majorHAnsi"/>
          <w:sz w:val="16"/>
        </w:rPr>
        <w:t xml:space="preserve">, strategy, and operational plans. In today’s world, all states openly (or, like Israel, by default) maintain and improve their nuclear weapons for deterrence purposes. At the same time, no weapons system is actually created for deterrence, because it is too general and amorphous a concept for the military planners and arms designers. The </w:t>
      </w:r>
      <w:r w:rsidRPr="008617FF">
        <w:rPr>
          <w:rStyle w:val="StyleUnderline"/>
          <w:rFonts w:asciiTheme="majorHAnsi" w:hAnsiTheme="majorHAnsi" w:cstheme="majorHAnsi"/>
        </w:rPr>
        <w:t xml:space="preserve">development of all </w:t>
      </w:r>
      <w:r w:rsidRPr="008617FF">
        <w:rPr>
          <w:rStyle w:val="Emphasis"/>
          <w:rFonts w:asciiTheme="majorHAnsi" w:hAnsiTheme="majorHAnsi" w:cstheme="majorHAnsi"/>
        </w:rPr>
        <w:t xml:space="preserve">nuclear weapons </w:t>
      </w:r>
      <w:r w:rsidRPr="008617FF">
        <w:rPr>
          <w:rStyle w:val="Emphasis"/>
          <w:rFonts w:asciiTheme="majorHAnsi" w:hAnsiTheme="majorHAnsi" w:cstheme="majorHAnsi"/>
          <w:highlight w:val="green"/>
        </w:rPr>
        <w:t>systems</w:t>
      </w:r>
      <w:r w:rsidRPr="008617FF">
        <w:rPr>
          <w:rStyle w:val="StyleUnderline"/>
          <w:rFonts w:asciiTheme="majorHAnsi" w:hAnsiTheme="majorHAnsi" w:cstheme="majorHAnsi"/>
          <w:highlight w:val="green"/>
        </w:rPr>
        <w:t xml:space="preserve"> integrate</w:t>
      </w:r>
      <w:r w:rsidRPr="008617FF">
        <w:rPr>
          <w:rStyle w:val="StyleUnderline"/>
          <w:rFonts w:asciiTheme="majorHAnsi" w:hAnsiTheme="majorHAnsi" w:cstheme="majorHAnsi"/>
        </w:rPr>
        <w:t>s</w:t>
      </w:r>
      <w:r w:rsidRPr="008617FF">
        <w:rPr>
          <w:rFonts w:asciiTheme="majorHAnsi" w:hAnsiTheme="majorHAnsi" w:cstheme="majorHAnsi"/>
          <w:sz w:val="16"/>
        </w:rPr>
        <w:t xml:space="preserve"> the </w:t>
      </w:r>
      <w:r w:rsidRPr="008617FF">
        <w:rPr>
          <w:rStyle w:val="Emphasis"/>
          <w:rFonts w:asciiTheme="majorHAnsi" w:hAnsiTheme="majorHAnsi" w:cstheme="majorHAnsi"/>
        </w:rPr>
        <w:t xml:space="preserve">latest </w:t>
      </w:r>
      <w:r w:rsidRPr="008617FF">
        <w:rPr>
          <w:rStyle w:val="Emphasis"/>
          <w:rFonts w:asciiTheme="majorHAnsi" w:hAnsiTheme="majorHAnsi" w:cstheme="majorHAnsi"/>
          <w:highlight w:val="green"/>
        </w:rPr>
        <w:t>tech</w:t>
      </w:r>
      <w:r w:rsidRPr="008617FF">
        <w:rPr>
          <w:rStyle w:val="Emphasis"/>
          <w:rFonts w:asciiTheme="majorHAnsi" w:hAnsiTheme="majorHAnsi" w:cstheme="majorHAnsi"/>
        </w:rPr>
        <w:t>nical</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achievements</w:t>
      </w:r>
      <w:r w:rsidRPr="008617FF">
        <w:rPr>
          <w:rStyle w:val="StyleUnderline"/>
          <w:rFonts w:asciiTheme="majorHAnsi" w:hAnsiTheme="majorHAnsi" w:cstheme="majorHAnsi"/>
        </w:rPr>
        <w:t xml:space="preserve"> to perform</w:t>
      </w:r>
      <w:r w:rsidRPr="008617FF">
        <w:rPr>
          <w:rFonts w:asciiTheme="majorHAnsi" w:hAnsiTheme="majorHAnsi" w:cstheme="majorHAnsi"/>
          <w:sz w:val="16"/>
        </w:rPr>
        <w:t xml:space="preserve"> specific </w:t>
      </w:r>
      <w:r w:rsidRPr="008617FF">
        <w:rPr>
          <w:rStyle w:val="StyleUnderline"/>
          <w:rFonts w:asciiTheme="majorHAnsi" w:hAnsiTheme="majorHAnsi" w:cstheme="majorHAnsi"/>
        </w:rPr>
        <w:t>military tasks</w:t>
      </w:r>
      <w:r w:rsidRPr="008617FF">
        <w:rPr>
          <w:rFonts w:asciiTheme="majorHAnsi" w:hAnsiTheme="majorHAnsi" w:cstheme="majorHAnsi"/>
          <w:sz w:val="16"/>
        </w:rPr>
        <w:t xml:space="preserve">: the destruction of certain military and civilian targets in the specified conditions of conflict. At the same time, </w:t>
      </w:r>
      <w:r w:rsidRPr="008617FF">
        <w:rPr>
          <w:rStyle w:val="StyleUnderline"/>
          <w:rFonts w:asciiTheme="majorHAnsi" w:hAnsiTheme="majorHAnsi" w:cstheme="majorHAnsi"/>
        </w:rPr>
        <w:t xml:space="preserve">certain </w:t>
      </w:r>
      <w:r w:rsidRPr="008617FF">
        <w:rPr>
          <w:rStyle w:val="Emphasis"/>
          <w:rFonts w:asciiTheme="majorHAnsi" w:hAnsiTheme="majorHAnsi" w:cstheme="majorHAnsi"/>
        </w:rPr>
        <w:t>technical aspects</w:t>
      </w:r>
      <w:r w:rsidRPr="008617FF">
        <w:rPr>
          <w:rFonts w:asciiTheme="majorHAnsi" w:hAnsiTheme="majorHAnsi" w:cstheme="majorHAnsi"/>
          <w:sz w:val="16"/>
        </w:rPr>
        <w:t xml:space="preserve"> of weapons and related operational plans </w:t>
      </w:r>
      <w:r w:rsidRPr="008617FF">
        <w:rPr>
          <w:rStyle w:val="StyleUnderline"/>
          <w:rFonts w:asciiTheme="majorHAnsi" w:hAnsiTheme="majorHAnsi" w:cstheme="majorHAnsi"/>
        </w:rPr>
        <w:t xml:space="preserve">may </w:t>
      </w:r>
      <w:r w:rsidRPr="008617FF">
        <w:rPr>
          <w:rStyle w:val="Emphasis"/>
          <w:rFonts w:asciiTheme="majorHAnsi" w:hAnsiTheme="majorHAnsi" w:cstheme="majorHAnsi"/>
          <w:highlight w:val="green"/>
        </w:rPr>
        <w:t>increase</w:t>
      </w:r>
      <w:r w:rsidRPr="008617FF">
        <w:rPr>
          <w:rStyle w:val="StyleUnderline"/>
          <w:rFonts w:asciiTheme="majorHAnsi" w:hAnsiTheme="majorHAnsi" w:cstheme="majorHAnsi"/>
        </w:rPr>
        <w:t xml:space="preserve"> the</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likelihood</w:t>
      </w:r>
      <w:r w:rsidRPr="008617FF">
        <w:rPr>
          <w:rStyle w:val="StyleUnderline"/>
          <w:rFonts w:asciiTheme="majorHAnsi" w:hAnsiTheme="majorHAnsi" w:cstheme="majorHAnsi"/>
          <w:highlight w:val="green"/>
        </w:rPr>
        <w:t xml:space="preserve"> of</w:t>
      </w:r>
      <w:r w:rsidRPr="008617FF">
        <w:rPr>
          <w:rStyle w:val="StyleUnderline"/>
          <w:rFonts w:asciiTheme="majorHAnsi" w:hAnsiTheme="majorHAnsi" w:cstheme="majorHAnsi"/>
        </w:rPr>
        <w:t xml:space="preserve"> a </w:t>
      </w:r>
      <w:r w:rsidRPr="008617FF">
        <w:rPr>
          <w:rStyle w:val="Emphasis"/>
          <w:rFonts w:asciiTheme="majorHAnsi" w:hAnsiTheme="majorHAnsi" w:cstheme="majorHAnsi"/>
        </w:rPr>
        <w:t>military conflict</w:t>
      </w:r>
      <w:r w:rsidRPr="008617FF">
        <w:rPr>
          <w:rStyle w:val="StyleUnderline"/>
          <w:rFonts w:asciiTheme="majorHAnsi" w:hAnsiTheme="majorHAnsi" w:cstheme="majorHAnsi"/>
        </w:rPr>
        <w:t xml:space="preserve"> or its </w:t>
      </w:r>
      <w:r w:rsidRPr="008617FF">
        <w:rPr>
          <w:rStyle w:val="Emphasis"/>
          <w:rFonts w:asciiTheme="majorHAnsi" w:hAnsiTheme="majorHAnsi" w:cstheme="majorHAnsi"/>
          <w:highlight w:val="green"/>
        </w:rPr>
        <w:t>escalation</w:t>
      </w:r>
      <w:r w:rsidRPr="008617FF">
        <w:rPr>
          <w:rFonts w:asciiTheme="majorHAnsi" w:hAnsiTheme="majorHAnsi" w:cstheme="majorHAnsi"/>
          <w:sz w:val="16"/>
        </w:rPr>
        <w:t xml:space="preserve">. Today, </w:t>
      </w:r>
      <w:r w:rsidRPr="008617FF">
        <w:rPr>
          <w:rStyle w:val="StyleUnderline"/>
          <w:rFonts w:asciiTheme="majorHAnsi" w:hAnsiTheme="majorHAnsi" w:cstheme="majorHAnsi"/>
        </w:rPr>
        <w:t>all of this is happening under the</w:t>
      </w:r>
      <w:r w:rsidRPr="008617FF">
        <w:rPr>
          <w:rFonts w:asciiTheme="majorHAnsi" w:hAnsiTheme="majorHAnsi" w:cstheme="majorHAnsi"/>
          <w:sz w:val="16"/>
        </w:rPr>
        <w:t xml:space="preserve"> </w:t>
      </w:r>
      <w:r w:rsidRPr="008617FF">
        <w:rPr>
          <w:rStyle w:val="StyleUnderline"/>
          <w:rFonts w:asciiTheme="majorHAnsi" w:hAnsiTheme="majorHAnsi" w:cstheme="majorHAnsi"/>
        </w:rPr>
        <w:t>influence of technological and military developments and</w:t>
      </w:r>
      <w:r w:rsidRPr="008617FF">
        <w:rPr>
          <w:rFonts w:asciiTheme="majorHAnsi" w:hAnsiTheme="majorHAnsi" w:cstheme="majorHAnsi"/>
          <w:sz w:val="16"/>
        </w:rPr>
        <w:t xml:space="preserve"> new </w:t>
      </w:r>
      <w:r w:rsidRPr="008617FF">
        <w:rPr>
          <w:rStyle w:val="Emphasis"/>
          <w:rFonts w:asciiTheme="majorHAnsi" w:hAnsiTheme="majorHAnsi" w:cstheme="majorHAnsi"/>
        </w:rPr>
        <w:t>strategic concepts</w:t>
      </w:r>
      <w:r w:rsidRPr="008617FF">
        <w:rPr>
          <w:rStyle w:val="StyleUnderline"/>
          <w:rFonts w:asciiTheme="majorHAnsi" w:hAnsiTheme="majorHAnsi" w:cstheme="majorHAnsi"/>
        </w:rPr>
        <w:t xml:space="preserve"> among</w:t>
      </w:r>
      <w:r w:rsidRPr="008617FF">
        <w:rPr>
          <w:rFonts w:asciiTheme="majorHAnsi" w:hAnsiTheme="majorHAnsi" w:cstheme="majorHAnsi"/>
          <w:sz w:val="16"/>
        </w:rPr>
        <w:t xml:space="preserve"> the leading </w:t>
      </w:r>
      <w:r w:rsidRPr="008617FF">
        <w:rPr>
          <w:rStyle w:val="StyleUnderline"/>
          <w:rFonts w:asciiTheme="majorHAnsi" w:hAnsiTheme="majorHAnsi" w:cstheme="majorHAnsi"/>
        </w:rPr>
        <w:t>nuclear powers, and</w:t>
      </w:r>
      <w:r w:rsidRPr="008617FF">
        <w:rPr>
          <w:rFonts w:asciiTheme="majorHAnsi" w:hAnsiTheme="majorHAnsi" w:cstheme="majorHAnsi"/>
          <w:sz w:val="16"/>
        </w:rPr>
        <w:t xml:space="preserve"> is being </w:t>
      </w:r>
      <w:r w:rsidRPr="008617FF">
        <w:rPr>
          <w:rStyle w:val="Emphasis"/>
          <w:rFonts w:asciiTheme="majorHAnsi" w:hAnsiTheme="majorHAnsi" w:cstheme="majorHAnsi"/>
          <w:highlight w:val="green"/>
        </w:rPr>
        <w:t>exacerbated</w:t>
      </w:r>
      <w:r w:rsidRPr="008617FF">
        <w:rPr>
          <w:rStyle w:val="StyleUnderline"/>
          <w:rFonts w:asciiTheme="majorHAnsi" w:hAnsiTheme="majorHAnsi" w:cstheme="majorHAnsi"/>
          <w:highlight w:val="green"/>
        </w:rPr>
        <w:t xml:space="preserve"> by</w:t>
      </w:r>
      <w:r w:rsidRPr="008617FF">
        <w:rPr>
          <w:rFonts w:asciiTheme="majorHAnsi" w:hAnsiTheme="majorHAnsi" w:cstheme="majorHAnsi"/>
          <w:sz w:val="16"/>
        </w:rPr>
        <w:t xml:space="preserve"> the </w:t>
      </w:r>
      <w:r w:rsidRPr="008617FF">
        <w:rPr>
          <w:rStyle w:val="Emphasis"/>
          <w:rFonts w:asciiTheme="majorHAnsi" w:hAnsiTheme="majorHAnsi" w:cstheme="majorHAnsi"/>
        </w:rPr>
        <w:t xml:space="preserve">growing </w:t>
      </w:r>
      <w:r w:rsidRPr="008617FF">
        <w:rPr>
          <w:rStyle w:val="Emphasis"/>
          <w:rFonts w:asciiTheme="majorHAnsi" w:hAnsiTheme="majorHAnsi" w:cstheme="majorHAnsi"/>
          <w:highlight w:val="green"/>
        </w:rPr>
        <w:t>political tensions</w:t>
      </w:r>
      <w:r w:rsidRPr="008617FF">
        <w:rPr>
          <w:rFonts w:asciiTheme="majorHAnsi" w:hAnsiTheme="majorHAnsi" w:cstheme="majorHAnsi"/>
          <w:sz w:val="16"/>
        </w:rPr>
        <w:t xml:space="preserve"> between Russia and the United States.</w:t>
      </w:r>
    </w:p>
    <w:p w14:paraId="459D3656" w14:textId="77777777" w:rsidR="009C5C33" w:rsidRPr="008617FF" w:rsidRDefault="009C5C33" w:rsidP="009C5C33">
      <w:pPr>
        <w:rPr>
          <w:rFonts w:asciiTheme="majorHAnsi" w:hAnsiTheme="majorHAnsi" w:cstheme="majorHAnsi"/>
          <w:sz w:val="16"/>
        </w:rPr>
      </w:pPr>
      <w:r w:rsidRPr="008617FF">
        <w:rPr>
          <w:rFonts w:asciiTheme="majorHAnsi" w:hAnsiTheme="majorHAnsi" w:cstheme="majorHAnsi"/>
          <w:sz w:val="16"/>
        </w:rPr>
        <w:t xml:space="preserve">The enormous </w:t>
      </w:r>
      <w:r w:rsidRPr="008617FF">
        <w:rPr>
          <w:rStyle w:val="StyleUnderline"/>
          <w:rFonts w:asciiTheme="majorHAnsi" w:hAnsiTheme="majorHAnsi" w:cstheme="majorHAnsi"/>
        </w:rPr>
        <w:t>destructive power and technical complexity of</w:t>
      </w:r>
      <w:r w:rsidRPr="008617FF">
        <w:rPr>
          <w:rFonts w:asciiTheme="majorHAnsi" w:hAnsiTheme="majorHAnsi" w:cstheme="majorHAnsi"/>
          <w:sz w:val="16"/>
        </w:rPr>
        <w:t xml:space="preserve"> existing </w:t>
      </w:r>
      <w:r w:rsidRPr="008617FF">
        <w:rPr>
          <w:rStyle w:val="StyleUnderline"/>
          <w:rFonts w:asciiTheme="majorHAnsi" w:hAnsiTheme="majorHAnsi" w:cstheme="majorHAnsi"/>
        </w:rPr>
        <w:t>nuclear forces</w:t>
      </w:r>
      <w:r w:rsidRPr="008617FF">
        <w:rPr>
          <w:rFonts w:asciiTheme="majorHAnsi" w:hAnsiTheme="majorHAnsi" w:cstheme="majorHAnsi"/>
          <w:sz w:val="16"/>
        </w:rPr>
        <w:t xml:space="preserve"> have </w:t>
      </w:r>
      <w:r w:rsidRPr="008617FF">
        <w:rPr>
          <w:rStyle w:val="StyleUnderline"/>
          <w:rFonts w:asciiTheme="majorHAnsi" w:hAnsiTheme="majorHAnsi" w:cstheme="majorHAnsi"/>
        </w:rPr>
        <w:t xml:space="preserve">effectively </w:t>
      </w:r>
      <w:r w:rsidRPr="008617FF">
        <w:rPr>
          <w:rStyle w:val="StyleUnderline"/>
          <w:rFonts w:asciiTheme="majorHAnsi" w:hAnsiTheme="majorHAnsi" w:cstheme="majorHAnsi"/>
          <w:highlight w:val="green"/>
        </w:rPr>
        <w:t>left</w:t>
      </w:r>
      <w:r w:rsidRPr="008617FF">
        <w:rPr>
          <w:rFonts w:asciiTheme="majorHAnsi" w:hAnsiTheme="majorHAnsi" w:cstheme="majorHAnsi"/>
          <w:sz w:val="16"/>
        </w:rPr>
        <w:t xml:space="preserve"> critical </w:t>
      </w:r>
      <w:r w:rsidRPr="008617FF">
        <w:rPr>
          <w:rStyle w:val="StyleUnderline"/>
          <w:rFonts w:asciiTheme="majorHAnsi" w:hAnsiTheme="majorHAnsi" w:cstheme="majorHAnsi"/>
          <w:highlight w:val="green"/>
        </w:rPr>
        <w:t xml:space="preserve">political decisions </w:t>
      </w:r>
      <w:r w:rsidRPr="008617FF">
        <w:rPr>
          <w:rStyle w:val="Emphasis"/>
          <w:rFonts w:asciiTheme="majorHAnsi" w:hAnsiTheme="majorHAnsi" w:cstheme="majorHAnsi"/>
          <w:highlight w:val="green"/>
        </w:rPr>
        <w:t>hostage</w:t>
      </w:r>
      <w:r w:rsidRPr="008617FF">
        <w:rPr>
          <w:rStyle w:val="StyleUnderline"/>
          <w:rFonts w:asciiTheme="majorHAnsi" w:hAnsiTheme="majorHAnsi" w:cstheme="majorHAnsi"/>
          <w:highlight w:val="green"/>
        </w:rPr>
        <w:t xml:space="preserve"> to </w:t>
      </w:r>
      <w:r w:rsidRPr="008617FF">
        <w:rPr>
          <w:rStyle w:val="Emphasis"/>
          <w:rFonts w:asciiTheme="majorHAnsi" w:hAnsiTheme="majorHAnsi" w:cstheme="majorHAnsi"/>
          <w:highlight w:val="green"/>
        </w:rPr>
        <w:t>strategic concepts</w:t>
      </w:r>
      <w:r w:rsidRPr="008617FF">
        <w:rPr>
          <w:rStyle w:val="StyleUnderline"/>
          <w:rFonts w:asciiTheme="majorHAnsi" w:hAnsiTheme="majorHAnsi" w:cstheme="majorHAnsi"/>
          <w:highlight w:val="green"/>
        </w:rPr>
        <w:t xml:space="preserve"> and</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operational</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plans</w:t>
      </w:r>
      <w:r w:rsidRPr="008617FF">
        <w:rPr>
          <w:rFonts w:asciiTheme="majorHAnsi" w:hAnsiTheme="majorHAnsi" w:cstheme="majorHAnsi"/>
          <w:sz w:val="16"/>
        </w:rPr>
        <w:t xml:space="preserve"> developed in military offices long before an outbreak of armed conflict. And these </w:t>
      </w:r>
      <w:r w:rsidRPr="008617FF">
        <w:rPr>
          <w:rStyle w:val="StyleUnderline"/>
          <w:rFonts w:asciiTheme="majorHAnsi" w:hAnsiTheme="majorHAnsi" w:cstheme="majorHAnsi"/>
        </w:rPr>
        <w:t>plans are dictated by</w:t>
      </w:r>
      <w:r w:rsidRPr="008617FF">
        <w:rPr>
          <w:rFonts w:asciiTheme="majorHAnsi" w:hAnsiTheme="majorHAnsi" w:cstheme="majorHAnsi"/>
          <w:sz w:val="16"/>
        </w:rPr>
        <w:t xml:space="preserve"> the </w:t>
      </w:r>
      <w:r w:rsidRPr="008617FF">
        <w:rPr>
          <w:rStyle w:val="StyleUnderline"/>
          <w:rFonts w:asciiTheme="majorHAnsi" w:hAnsiTheme="majorHAnsi" w:cstheme="majorHAnsi"/>
        </w:rPr>
        <w:t>technical specifications of</w:t>
      </w:r>
      <w:r w:rsidRPr="008617FF">
        <w:rPr>
          <w:rFonts w:asciiTheme="majorHAnsi" w:hAnsiTheme="majorHAnsi" w:cstheme="majorHAnsi"/>
          <w:sz w:val="16"/>
        </w:rPr>
        <w:t xml:space="preserve"> the </w:t>
      </w:r>
      <w:r w:rsidRPr="008617FF">
        <w:rPr>
          <w:rStyle w:val="StyleUnderline"/>
          <w:rFonts w:asciiTheme="majorHAnsi" w:hAnsiTheme="majorHAnsi" w:cstheme="majorHAnsi"/>
        </w:rPr>
        <w:t>weapons and their</w:t>
      </w:r>
      <w:r w:rsidRPr="008617FF">
        <w:rPr>
          <w:rFonts w:asciiTheme="majorHAnsi" w:hAnsiTheme="majorHAnsi" w:cstheme="majorHAnsi"/>
          <w:sz w:val="16"/>
        </w:rPr>
        <w:t xml:space="preserve"> </w:t>
      </w:r>
      <w:r w:rsidRPr="008617FF">
        <w:rPr>
          <w:rStyle w:val="Emphasis"/>
          <w:rFonts w:asciiTheme="majorHAnsi" w:hAnsiTheme="majorHAnsi" w:cstheme="majorHAnsi"/>
        </w:rPr>
        <w:t>c</w:t>
      </w:r>
      <w:r w:rsidRPr="008617FF">
        <w:rPr>
          <w:rStyle w:val="StyleUnderline"/>
          <w:rFonts w:asciiTheme="majorHAnsi" w:hAnsiTheme="majorHAnsi" w:cstheme="majorHAnsi"/>
        </w:rPr>
        <w:t>ommand-a</w:t>
      </w:r>
      <w:r w:rsidRPr="008617FF">
        <w:rPr>
          <w:rStyle w:val="Emphasis"/>
          <w:rFonts w:asciiTheme="majorHAnsi" w:hAnsiTheme="majorHAnsi" w:cstheme="majorHAnsi"/>
        </w:rPr>
        <w:t>n</w:t>
      </w:r>
      <w:r w:rsidRPr="008617FF">
        <w:rPr>
          <w:rStyle w:val="StyleUnderline"/>
          <w:rFonts w:asciiTheme="majorHAnsi" w:hAnsiTheme="majorHAnsi" w:cstheme="majorHAnsi"/>
        </w:rPr>
        <w:t>d-</w:t>
      </w:r>
      <w:r w:rsidRPr="008617FF">
        <w:rPr>
          <w:rStyle w:val="Emphasis"/>
          <w:rFonts w:asciiTheme="majorHAnsi" w:hAnsiTheme="majorHAnsi" w:cstheme="majorHAnsi"/>
        </w:rPr>
        <w:t>c</w:t>
      </w:r>
      <w:r w:rsidRPr="008617FF">
        <w:rPr>
          <w:rStyle w:val="StyleUnderline"/>
          <w:rFonts w:asciiTheme="majorHAnsi" w:hAnsiTheme="majorHAnsi" w:cstheme="majorHAnsi"/>
        </w:rPr>
        <w:t xml:space="preserve">ontrol </w:t>
      </w:r>
      <w:r w:rsidRPr="008617FF">
        <w:rPr>
          <w:rStyle w:val="Emphasis"/>
          <w:rFonts w:asciiTheme="majorHAnsi" w:hAnsiTheme="majorHAnsi" w:cstheme="majorHAnsi"/>
        </w:rPr>
        <w:t>information</w:t>
      </w:r>
      <w:r w:rsidRPr="008617FF">
        <w:rPr>
          <w:rStyle w:val="StyleUnderline"/>
          <w:rFonts w:asciiTheme="majorHAnsi" w:hAnsiTheme="majorHAnsi" w:cstheme="majorHAnsi"/>
        </w:rPr>
        <w:t xml:space="preserve"> systems</w:t>
      </w:r>
      <w:r w:rsidRPr="008617FF">
        <w:rPr>
          <w:rFonts w:asciiTheme="majorHAnsi" w:hAnsiTheme="majorHAnsi" w:cstheme="majorHAnsi"/>
          <w:sz w:val="16"/>
        </w:rPr>
        <w:t xml:space="preserve">. With regards to the present day, the classic Von Clausewitz postulate can be reformulated as follows: war (at least </w:t>
      </w:r>
      <w:r w:rsidRPr="008617FF">
        <w:rPr>
          <w:rStyle w:val="Emphasis"/>
          <w:rFonts w:asciiTheme="majorHAnsi" w:hAnsiTheme="majorHAnsi" w:cstheme="majorHAnsi"/>
          <w:highlight w:val="green"/>
        </w:rPr>
        <w:t>global nuc</w:t>
      </w:r>
      <w:r w:rsidRPr="008617FF">
        <w:rPr>
          <w:rStyle w:val="Emphasis"/>
          <w:rFonts w:asciiTheme="majorHAnsi" w:hAnsiTheme="majorHAnsi" w:cstheme="majorHAnsi"/>
        </w:rPr>
        <w:t xml:space="preserve">lear </w:t>
      </w:r>
      <w:r w:rsidRPr="008617FF">
        <w:rPr>
          <w:rStyle w:val="Emphasis"/>
          <w:rFonts w:asciiTheme="majorHAnsi" w:hAnsiTheme="majorHAnsi" w:cstheme="majorHAnsi"/>
          <w:highlight w:val="green"/>
        </w:rPr>
        <w:t>war</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is</w:t>
      </w:r>
      <w:r w:rsidRPr="008617FF">
        <w:rPr>
          <w:rStyle w:val="StyleUnderline"/>
          <w:rFonts w:asciiTheme="majorHAnsi" w:hAnsiTheme="majorHAnsi" w:cstheme="majorHAnsi"/>
        </w:rPr>
        <w:t xml:space="preserve"> no longer</w:t>
      </w:r>
      <w:r w:rsidRPr="008617FF">
        <w:rPr>
          <w:rFonts w:asciiTheme="majorHAnsi" w:hAnsiTheme="majorHAnsi" w:cstheme="majorHAnsi"/>
          <w:sz w:val="16"/>
        </w:rPr>
        <w:t xml:space="preserve"> the </w:t>
      </w:r>
      <w:r w:rsidRPr="008617FF">
        <w:rPr>
          <w:rStyle w:val="Emphasis"/>
          <w:rFonts w:asciiTheme="majorHAnsi" w:hAnsiTheme="majorHAnsi" w:cstheme="majorHAnsi"/>
        </w:rPr>
        <w:t xml:space="preserve">continuation of </w:t>
      </w:r>
      <w:r w:rsidRPr="008617FF">
        <w:rPr>
          <w:rStyle w:val="Emphasis"/>
          <w:rFonts w:asciiTheme="majorHAnsi" w:hAnsiTheme="majorHAnsi" w:cstheme="majorHAnsi"/>
          <w:highlight w:val="green"/>
        </w:rPr>
        <w:t>policy</w:t>
      </w:r>
      <w:r w:rsidRPr="008617FF">
        <w:rPr>
          <w:rStyle w:val="StyleUnderline"/>
          <w:rFonts w:asciiTheme="majorHAnsi" w:hAnsiTheme="majorHAnsi" w:cstheme="majorHAnsi"/>
          <w:highlight w:val="green"/>
        </w:rPr>
        <w:t xml:space="preserve"> by</w:t>
      </w:r>
      <w:r w:rsidRPr="008617FF">
        <w:rPr>
          <w:rStyle w:val="StyleUnderline"/>
          <w:rFonts w:asciiTheme="majorHAnsi" w:hAnsiTheme="majorHAnsi" w:cstheme="majorHAnsi"/>
        </w:rPr>
        <w:t xml:space="preserve"> other means</w:t>
      </w:r>
      <w:r w:rsidRPr="008617FF">
        <w:rPr>
          <w:rFonts w:asciiTheme="majorHAnsi" w:hAnsiTheme="majorHAnsi" w:cstheme="majorHAnsi"/>
          <w:sz w:val="16"/>
        </w:rPr>
        <w:t xml:space="preserve">. </w:t>
      </w:r>
      <w:r w:rsidRPr="008617FF">
        <w:rPr>
          <w:rStyle w:val="StyleUnderline"/>
          <w:rFonts w:asciiTheme="majorHAnsi" w:hAnsiTheme="majorHAnsi" w:cstheme="majorHAnsi"/>
        </w:rPr>
        <w:t>It is the continuation of</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military </w:t>
      </w:r>
      <w:r w:rsidRPr="008617FF">
        <w:rPr>
          <w:rStyle w:val="StyleUnderline"/>
          <w:rFonts w:asciiTheme="majorHAnsi" w:hAnsiTheme="majorHAnsi" w:cstheme="majorHAnsi"/>
          <w:highlight w:val="green"/>
        </w:rPr>
        <w:t>doctrine</w:t>
      </w:r>
      <w:r w:rsidRPr="008617FF">
        <w:rPr>
          <w:rStyle w:val="StyleUnderline"/>
          <w:rFonts w:asciiTheme="majorHAnsi" w:hAnsiTheme="majorHAnsi" w:cstheme="majorHAnsi"/>
        </w:rPr>
        <w:t xml:space="preserve"> and</w:t>
      </w:r>
      <w:r w:rsidRPr="008617FF">
        <w:rPr>
          <w:rFonts w:asciiTheme="majorHAnsi" w:hAnsiTheme="majorHAnsi" w:cstheme="majorHAnsi"/>
          <w:sz w:val="16"/>
        </w:rPr>
        <w:t xml:space="preserve"> the </w:t>
      </w:r>
      <w:r w:rsidRPr="008617FF">
        <w:rPr>
          <w:rStyle w:val="StyleUnderline"/>
          <w:rFonts w:asciiTheme="majorHAnsi" w:hAnsiTheme="majorHAnsi" w:cstheme="majorHAnsi"/>
        </w:rPr>
        <w:t>technical specifications of weapons systems that determine the</w:t>
      </w:r>
      <w:r w:rsidRPr="008617FF">
        <w:rPr>
          <w:rFonts w:asciiTheme="majorHAnsi" w:hAnsiTheme="majorHAnsi" w:cstheme="majorHAnsi"/>
          <w:sz w:val="16"/>
        </w:rPr>
        <w:t xml:space="preserve"> </w:t>
      </w:r>
      <w:r w:rsidRPr="008617FF">
        <w:rPr>
          <w:rStyle w:val="Emphasis"/>
          <w:rFonts w:asciiTheme="majorHAnsi" w:hAnsiTheme="majorHAnsi" w:cstheme="majorHAnsi"/>
        </w:rPr>
        <w:t>plans</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methods</w:t>
      </w:r>
      <w:r w:rsidRPr="008617FF">
        <w:rPr>
          <w:rStyle w:val="StyleUnderline"/>
          <w:rFonts w:asciiTheme="majorHAnsi" w:hAnsiTheme="majorHAnsi" w:cstheme="majorHAnsi"/>
        </w:rPr>
        <w:t xml:space="preserve"> of their employment</w:t>
      </w:r>
      <w:r w:rsidRPr="008617FF">
        <w:rPr>
          <w:rFonts w:asciiTheme="majorHAnsi" w:hAnsiTheme="majorHAnsi" w:cstheme="majorHAnsi"/>
          <w:sz w:val="16"/>
        </w:rPr>
        <w:t xml:space="preserve">. An </w:t>
      </w:r>
      <w:r w:rsidRPr="008617FF">
        <w:rPr>
          <w:rStyle w:val="Emphasis"/>
          <w:rFonts w:asciiTheme="majorHAnsi" w:hAnsiTheme="majorHAnsi" w:cstheme="majorHAnsi"/>
        </w:rPr>
        <w:t>illustration</w:t>
      </w:r>
      <w:r w:rsidRPr="008617FF">
        <w:rPr>
          <w:rStyle w:val="StyleUnderline"/>
          <w:rFonts w:asciiTheme="majorHAnsi" w:hAnsiTheme="majorHAnsi" w:cstheme="majorHAnsi"/>
        </w:rPr>
        <w:t xml:space="preserve"> of this is the concept of </w:t>
      </w:r>
      <w:r w:rsidRPr="008617FF">
        <w:rPr>
          <w:rStyle w:val="Emphasis"/>
          <w:rFonts w:asciiTheme="majorHAnsi" w:hAnsiTheme="majorHAnsi" w:cstheme="majorHAnsi"/>
          <w:highlight w:val="green"/>
        </w:rPr>
        <w:t>l</w:t>
      </w:r>
      <w:r w:rsidRPr="008617FF">
        <w:rPr>
          <w:rStyle w:val="StyleUnderline"/>
          <w:rFonts w:asciiTheme="majorHAnsi" w:hAnsiTheme="majorHAnsi" w:cstheme="majorHAnsi"/>
        </w:rPr>
        <w:t>aunch-</w:t>
      </w:r>
      <w:r w:rsidRPr="008617FF">
        <w:rPr>
          <w:rStyle w:val="Emphasis"/>
          <w:rFonts w:asciiTheme="majorHAnsi" w:hAnsiTheme="majorHAnsi" w:cstheme="majorHAnsi"/>
          <w:highlight w:val="green"/>
        </w:rPr>
        <w:t>o</w:t>
      </w:r>
      <w:r w:rsidRPr="008617FF">
        <w:rPr>
          <w:rStyle w:val="StyleUnderline"/>
          <w:rFonts w:asciiTheme="majorHAnsi" w:hAnsiTheme="majorHAnsi" w:cstheme="majorHAnsi"/>
        </w:rPr>
        <w:t>n-</w:t>
      </w:r>
      <w:r w:rsidRPr="008617FF">
        <w:rPr>
          <w:rStyle w:val="Emphasis"/>
          <w:rFonts w:asciiTheme="majorHAnsi" w:hAnsiTheme="majorHAnsi" w:cstheme="majorHAnsi"/>
          <w:highlight w:val="green"/>
        </w:rPr>
        <w:t>w</w:t>
      </w:r>
      <w:r w:rsidRPr="008617FF">
        <w:rPr>
          <w:rStyle w:val="StyleUnderline"/>
          <w:rFonts w:asciiTheme="majorHAnsi" w:hAnsiTheme="majorHAnsi" w:cstheme="majorHAnsi"/>
        </w:rPr>
        <w:t>arning</w:t>
      </w:r>
      <w:r w:rsidRPr="008617FF">
        <w:rPr>
          <w:rFonts w:asciiTheme="majorHAnsi" w:hAnsiTheme="majorHAnsi" w:cstheme="majorHAnsi"/>
          <w:sz w:val="16"/>
        </w:rPr>
        <w:t xml:space="preserve"> as outlined by the Russian leadership. It is </w:t>
      </w:r>
      <w:r w:rsidRPr="008617FF">
        <w:rPr>
          <w:rStyle w:val="StyleUnderline"/>
          <w:rFonts w:asciiTheme="majorHAnsi" w:hAnsiTheme="majorHAnsi" w:cstheme="majorHAnsi"/>
        </w:rPr>
        <w:t xml:space="preserve">mainly </w:t>
      </w:r>
      <w:r w:rsidRPr="008617FF">
        <w:rPr>
          <w:rStyle w:val="StyleUnderline"/>
          <w:rFonts w:asciiTheme="majorHAnsi" w:hAnsiTheme="majorHAnsi" w:cstheme="majorHAnsi"/>
          <w:highlight w:val="green"/>
        </w:rPr>
        <w:t>driven by</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highlight w:val="green"/>
        </w:rPr>
        <w:t>vulnerability of strategic forces</w:t>
      </w:r>
      <w:r w:rsidRPr="008617FF">
        <w:rPr>
          <w:rStyle w:val="StyleUnderline"/>
          <w:rFonts w:asciiTheme="majorHAnsi" w:hAnsiTheme="majorHAnsi" w:cstheme="majorHAnsi"/>
        </w:rPr>
        <w:t xml:space="preserve"> to a</w:t>
      </w:r>
      <w:r w:rsidRPr="008617FF">
        <w:rPr>
          <w:rFonts w:asciiTheme="majorHAnsi" w:hAnsiTheme="majorHAnsi" w:cstheme="majorHAnsi"/>
          <w:sz w:val="16"/>
        </w:rPr>
        <w:t xml:space="preserve"> massive </w:t>
      </w:r>
      <w:r w:rsidRPr="008617FF">
        <w:rPr>
          <w:rStyle w:val="Emphasis"/>
          <w:rFonts w:asciiTheme="majorHAnsi" w:hAnsiTheme="majorHAnsi" w:cstheme="majorHAnsi"/>
        </w:rPr>
        <w:t>nuclear</w:t>
      </w:r>
      <w:r w:rsidRPr="008617FF">
        <w:rPr>
          <w:rStyle w:val="StyleUnderline"/>
          <w:rFonts w:asciiTheme="majorHAnsi" w:hAnsiTheme="majorHAnsi" w:cstheme="majorHAnsi"/>
        </w:rPr>
        <w:t xml:space="preserve"> missile strike</w:t>
      </w:r>
      <w:r w:rsidRPr="008617FF">
        <w:rPr>
          <w:rFonts w:asciiTheme="majorHAnsi" w:hAnsiTheme="majorHAnsi" w:cstheme="majorHAnsi"/>
          <w:sz w:val="16"/>
        </w:rPr>
        <w:t xml:space="preserve">. However, this only relates to ICBMs in hardened silo launchers, underground command posts, missile submarines in bases, and bombers at airfields. </w:t>
      </w:r>
      <w:r w:rsidRPr="008617FF">
        <w:rPr>
          <w:rStyle w:val="Emphasis"/>
          <w:rFonts w:asciiTheme="majorHAnsi" w:hAnsiTheme="majorHAnsi" w:cstheme="majorHAnsi"/>
          <w:highlight w:val="green"/>
        </w:rPr>
        <w:t>Land</w:t>
      </w:r>
      <w:r w:rsidRPr="008617FF">
        <w:rPr>
          <w:rStyle w:val="Emphasis"/>
          <w:rFonts w:asciiTheme="majorHAnsi" w:hAnsiTheme="majorHAnsi" w:cstheme="majorHAnsi"/>
        </w:rPr>
        <w:t xml:space="preserve">-based </w:t>
      </w:r>
      <w:r w:rsidRPr="008617FF">
        <w:rPr>
          <w:rStyle w:val="Emphasis"/>
          <w:rFonts w:asciiTheme="majorHAnsi" w:hAnsiTheme="majorHAnsi" w:cstheme="majorHAnsi"/>
          <w:highlight w:val="green"/>
        </w:rPr>
        <w:t>mobile missiles</w:t>
      </w:r>
      <w:r w:rsidRPr="008617FF">
        <w:rPr>
          <w:rStyle w:val="StyleUnderline"/>
          <w:rFonts w:asciiTheme="majorHAnsi" w:hAnsiTheme="majorHAnsi" w:cstheme="majorHAnsi"/>
        </w:rPr>
        <w:t xml:space="preserve"> on deployment routes,</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sub</w:t>
      </w:r>
      <w:r w:rsidRPr="008617FF">
        <w:rPr>
          <w:rStyle w:val="Emphasis"/>
          <w:rFonts w:asciiTheme="majorHAnsi" w:hAnsiTheme="majorHAnsi" w:cstheme="majorHAnsi"/>
        </w:rPr>
        <w:t>marine</w:t>
      </w:r>
      <w:r w:rsidRPr="008617FF">
        <w:rPr>
          <w:rStyle w:val="Emphasis"/>
          <w:rFonts w:asciiTheme="majorHAnsi" w:hAnsiTheme="majorHAnsi" w:cstheme="majorHAnsi"/>
          <w:highlight w:val="green"/>
        </w:rPr>
        <w:t>s</w:t>
      </w:r>
      <w:r w:rsidRPr="008617FF">
        <w:rPr>
          <w:rStyle w:val="StyleUnderline"/>
          <w:rFonts w:asciiTheme="majorHAnsi" w:hAnsiTheme="majorHAnsi" w:cstheme="majorHAnsi"/>
        </w:rPr>
        <w:t xml:space="preserve"> at sea, </w:t>
      </w:r>
      <w:r w:rsidRPr="008617FF">
        <w:rPr>
          <w:rStyle w:val="StyleUnderline"/>
          <w:rFonts w:asciiTheme="majorHAnsi" w:hAnsiTheme="majorHAnsi" w:cstheme="majorHAnsi"/>
          <w:highlight w:val="green"/>
        </w:rPr>
        <w:t xml:space="preserve">and </w:t>
      </w:r>
      <w:r w:rsidRPr="008617FF">
        <w:rPr>
          <w:rStyle w:val="Emphasis"/>
          <w:rFonts w:asciiTheme="majorHAnsi" w:hAnsiTheme="majorHAnsi" w:cstheme="majorHAnsi"/>
          <w:highlight w:val="green"/>
        </w:rPr>
        <w:t>aircraft</w:t>
      </w:r>
      <w:r w:rsidRPr="008617FF">
        <w:rPr>
          <w:rStyle w:val="StyleUnderline"/>
          <w:rFonts w:asciiTheme="majorHAnsi" w:hAnsiTheme="majorHAnsi" w:cstheme="majorHAnsi"/>
          <w:highlight w:val="green"/>
        </w:rPr>
        <w:t xml:space="preserve"> in</w:t>
      </w:r>
      <w:r w:rsidRPr="008617FF">
        <w:rPr>
          <w:rStyle w:val="StyleUnderline"/>
          <w:rFonts w:asciiTheme="majorHAnsi" w:hAnsiTheme="majorHAnsi" w:cstheme="majorHAnsi"/>
        </w:rPr>
        <w:t xml:space="preserve"> the air are</w:t>
      </w:r>
      <w:r w:rsidRPr="008617FF">
        <w:rPr>
          <w:rFonts w:asciiTheme="majorHAnsi" w:hAnsiTheme="majorHAnsi" w:cstheme="majorHAnsi"/>
          <w:sz w:val="16"/>
        </w:rPr>
        <w:t xml:space="preserve"> all </w:t>
      </w:r>
      <w:r w:rsidRPr="008617FF">
        <w:rPr>
          <w:rStyle w:val="StyleUnderline"/>
          <w:rFonts w:asciiTheme="majorHAnsi" w:hAnsiTheme="majorHAnsi" w:cstheme="majorHAnsi"/>
        </w:rPr>
        <w:t xml:space="preserve">able to </w:t>
      </w:r>
      <w:r w:rsidRPr="008617FF">
        <w:rPr>
          <w:rStyle w:val="Emphasis"/>
          <w:rFonts w:asciiTheme="majorHAnsi" w:hAnsiTheme="majorHAnsi" w:cstheme="majorHAnsi"/>
          <w:highlight w:val="green"/>
        </w:rPr>
        <w:t>survive</w:t>
      </w:r>
      <w:r w:rsidRPr="008617FF">
        <w:rPr>
          <w:rStyle w:val="StyleUnderline"/>
          <w:rFonts w:asciiTheme="majorHAnsi" w:hAnsiTheme="majorHAnsi" w:cstheme="majorHAnsi"/>
        </w:rPr>
        <w:t xml:space="preserve"> nuclear </w:t>
      </w:r>
      <w:r w:rsidRPr="008617FF">
        <w:rPr>
          <w:rStyle w:val="StyleUnderline"/>
          <w:rFonts w:asciiTheme="majorHAnsi" w:hAnsiTheme="majorHAnsi" w:cstheme="majorHAnsi"/>
          <w:highlight w:val="green"/>
        </w:rPr>
        <w:t>attack and deliver</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 </w:t>
      </w:r>
      <w:r w:rsidRPr="008617FF">
        <w:rPr>
          <w:rStyle w:val="Emphasis"/>
          <w:rFonts w:asciiTheme="majorHAnsi" w:hAnsiTheme="majorHAnsi" w:cstheme="majorHAnsi"/>
        </w:rPr>
        <w:t xml:space="preserve">“deep </w:t>
      </w:r>
      <w:r w:rsidRPr="008617FF">
        <w:rPr>
          <w:rStyle w:val="Emphasis"/>
          <w:rFonts w:asciiTheme="majorHAnsi" w:hAnsiTheme="majorHAnsi" w:cstheme="majorHAnsi"/>
          <w:highlight w:val="green"/>
        </w:rPr>
        <w:t>second strike”</w:t>
      </w:r>
      <w:r w:rsidRPr="008617FF">
        <w:rPr>
          <w:rStyle w:val="StyleUnderline"/>
          <w:rFonts w:asciiTheme="majorHAnsi" w:hAnsiTheme="majorHAnsi" w:cstheme="majorHAnsi"/>
          <w:highlight w:val="green"/>
        </w:rPr>
        <w:t>, but</w:t>
      </w:r>
      <w:r w:rsidRPr="008617FF">
        <w:rPr>
          <w:rFonts w:asciiTheme="majorHAnsi" w:hAnsiTheme="majorHAnsi" w:cstheme="majorHAnsi"/>
          <w:sz w:val="16"/>
        </w:rPr>
        <w:t xml:space="preserve"> this </w:t>
      </w:r>
      <w:r w:rsidRPr="008617FF">
        <w:rPr>
          <w:rStyle w:val="StyleUnderline"/>
          <w:rFonts w:asciiTheme="majorHAnsi" w:hAnsiTheme="majorHAnsi" w:cstheme="majorHAnsi"/>
          <w:highlight w:val="green"/>
        </w:rPr>
        <w:t>potential seems</w:t>
      </w:r>
      <w:r w:rsidRPr="008617FF">
        <w:rPr>
          <w:rStyle w:val="StyleUnderline"/>
          <w:rFonts w:asciiTheme="majorHAnsi" w:hAnsiTheme="majorHAnsi" w:cstheme="majorHAnsi"/>
        </w:rPr>
        <w:t xml:space="preserve"> to be considered </w:t>
      </w:r>
      <w:r w:rsidRPr="008617FF">
        <w:rPr>
          <w:rStyle w:val="Emphasis"/>
          <w:rFonts w:asciiTheme="majorHAnsi" w:hAnsiTheme="majorHAnsi" w:cstheme="majorHAnsi"/>
          <w:highlight w:val="green"/>
        </w:rPr>
        <w:t>insufficient</w:t>
      </w:r>
      <w:r w:rsidRPr="008617FF">
        <w:rPr>
          <w:rStyle w:val="Emphasis"/>
          <w:rFonts w:asciiTheme="majorHAnsi" w:hAnsiTheme="majorHAnsi" w:cstheme="majorHAnsi"/>
        </w:rPr>
        <w:t>ly destructive</w:t>
      </w:r>
      <w:r w:rsidRPr="008617FF">
        <w:rPr>
          <w:rFonts w:asciiTheme="majorHAnsi" w:hAnsiTheme="majorHAnsi" w:cstheme="majorHAnsi"/>
          <w:sz w:val="16"/>
        </w:rPr>
        <w:t>.</w:t>
      </w:r>
    </w:p>
    <w:p w14:paraId="3B3A5038" w14:textId="77777777" w:rsidR="009C5C33" w:rsidRPr="008617FF" w:rsidRDefault="009C5C33" w:rsidP="009C5C33">
      <w:pPr>
        <w:rPr>
          <w:rFonts w:asciiTheme="majorHAnsi" w:hAnsiTheme="majorHAnsi" w:cstheme="majorHAnsi"/>
          <w:sz w:val="16"/>
        </w:rPr>
      </w:pPr>
      <w:r w:rsidRPr="008617FF">
        <w:rPr>
          <w:rFonts w:asciiTheme="majorHAnsi" w:hAnsiTheme="majorHAnsi" w:cstheme="majorHAnsi"/>
          <w:sz w:val="16"/>
        </w:rPr>
        <w:t xml:space="preserve">The “assigned level of damage” mentioned in the Russian military doctrine therefore probably implies that a launch-on-warning of silo-based missiles must be carried out against the aggressor, in particular, launches of the most powerful heavy-class ICBMs (such as the current SS-18 Satan and its upcoming follow-on Sarmat).24 And this means that the technical specifications of weapons (such as the inability to make mobile heavy-class liquid-fuelled ICBMs, the hardness of their silos, as well as the number, yield, and flight time of the attacking warheads) would dictate the decision of the state’s leadership to end the world: to strike back before the arrival of nuclear attack, the consequences of which </w:t>
      </w:r>
      <w:r w:rsidRPr="008617FF">
        <w:rPr>
          <w:rFonts w:asciiTheme="majorHAnsi" w:hAnsiTheme="majorHAnsi" w:cstheme="majorHAnsi"/>
          <w:sz w:val="16"/>
        </w:rPr>
        <w:lastRenderedPageBreak/>
        <w:t xml:space="preserve">were so eloquently described in Putin’s speech at Valdai. Meanwhile, the </w:t>
      </w:r>
      <w:r w:rsidRPr="008617FF">
        <w:rPr>
          <w:rStyle w:val="StyleUnderline"/>
          <w:rFonts w:asciiTheme="majorHAnsi" w:hAnsiTheme="majorHAnsi" w:cstheme="majorHAnsi"/>
        </w:rPr>
        <w:t xml:space="preserve">concept of </w:t>
      </w:r>
      <w:r w:rsidRPr="008617FF">
        <w:rPr>
          <w:rStyle w:val="Emphasis"/>
          <w:rFonts w:asciiTheme="majorHAnsi" w:hAnsiTheme="majorHAnsi" w:cstheme="majorHAnsi"/>
        </w:rPr>
        <w:t>l</w:t>
      </w:r>
      <w:r w:rsidRPr="008617FF">
        <w:rPr>
          <w:rStyle w:val="StyleUnderline"/>
          <w:rFonts w:asciiTheme="majorHAnsi" w:hAnsiTheme="majorHAnsi" w:cstheme="majorHAnsi"/>
        </w:rPr>
        <w:t>aunch-</w:t>
      </w:r>
      <w:r w:rsidRPr="008617FF">
        <w:rPr>
          <w:rStyle w:val="Emphasis"/>
          <w:rFonts w:asciiTheme="majorHAnsi" w:hAnsiTheme="majorHAnsi" w:cstheme="majorHAnsi"/>
        </w:rPr>
        <w:t>o</w:t>
      </w:r>
      <w:r w:rsidRPr="008617FF">
        <w:rPr>
          <w:rStyle w:val="StyleUnderline"/>
          <w:rFonts w:asciiTheme="majorHAnsi" w:hAnsiTheme="majorHAnsi" w:cstheme="majorHAnsi"/>
        </w:rPr>
        <w:t>n-</w:t>
      </w:r>
      <w:r w:rsidRPr="008617FF">
        <w:rPr>
          <w:rStyle w:val="Emphasis"/>
          <w:rFonts w:asciiTheme="majorHAnsi" w:hAnsiTheme="majorHAnsi" w:cstheme="majorHAnsi"/>
        </w:rPr>
        <w:t>w</w:t>
      </w:r>
      <w:r w:rsidRPr="008617FF">
        <w:rPr>
          <w:rStyle w:val="StyleUnderline"/>
          <w:rFonts w:asciiTheme="majorHAnsi" w:hAnsiTheme="majorHAnsi" w:cstheme="majorHAnsi"/>
        </w:rPr>
        <w:t>arning carries a</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fair </w:t>
      </w:r>
      <w:r w:rsidRPr="008617FF">
        <w:rPr>
          <w:rStyle w:val="StyleUnderline"/>
          <w:rFonts w:asciiTheme="majorHAnsi" w:hAnsiTheme="majorHAnsi" w:cstheme="majorHAnsi"/>
          <w:highlight w:val="green"/>
        </w:rPr>
        <w:t>risk</w:t>
      </w:r>
      <w:r w:rsidRPr="008617FF">
        <w:rPr>
          <w:rStyle w:val="StyleUnderline"/>
          <w:rFonts w:asciiTheme="majorHAnsi" w:hAnsiTheme="majorHAnsi" w:cstheme="majorHAnsi"/>
        </w:rPr>
        <w:t xml:space="preserve"> of </w:t>
      </w:r>
      <w:r w:rsidRPr="008617FF">
        <w:rPr>
          <w:rStyle w:val="Emphasis"/>
          <w:rFonts w:asciiTheme="majorHAnsi" w:hAnsiTheme="majorHAnsi" w:cstheme="majorHAnsi"/>
          <w:highlight w:val="green"/>
        </w:rPr>
        <w:t>unintended</w:t>
      </w:r>
      <w:r w:rsidRPr="008617FF">
        <w:rPr>
          <w:rStyle w:val="Emphasis"/>
          <w:rFonts w:asciiTheme="majorHAnsi" w:hAnsiTheme="majorHAnsi" w:cstheme="majorHAnsi"/>
        </w:rPr>
        <w:t xml:space="preserve"> nuclear </w:t>
      </w:r>
      <w:r w:rsidRPr="008617FF">
        <w:rPr>
          <w:rStyle w:val="Emphasis"/>
          <w:rFonts w:asciiTheme="majorHAnsi" w:hAnsiTheme="majorHAnsi" w:cstheme="majorHAnsi"/>
          <w:highlight w:val="green"/>
        </w:rPr>
        <w:t>war</w:t>
      </w:r>
      <w:r w:rsidRPr="008617FF">
        <w:rPr>
          <w:rFonts w:asciiTheme="majorHAnsi" w:hAnsiTheme="majorHAnsi" w:cstheme="majorHAnsi"/>
          <w:sz w:val="16"/>
        </w:rPr>
        <w:t xml:space="preserve">. This </w:t>
      </w:r>
      <w:r w:rsidRPr="008617FF">
        <w:rPr>
          <w:rStyle w:val="StyleUnderline"/>
          <w:rFonts w:asciiTheme="majorHAnsi" w:hAnsiTheme="majorHAnsi" w:cstheme="majorHAnsi"/>
        </w:rPr>
        <w:t xml:space="preserve">comes </w:t>
      </w:r>
      <w:r w:rsidRPr="008617FF">
        <w:rPr>
          <w:rStyle w:val="StyleUnderline"/>
          <w:rFonts w:asciiTheme="majorHAnsi" w:hAnsiTheme="majorHAnsi" w:cstheme="majorHAnsi"/>
          <w:highlight w:val="green"/>
        </w:rPr>
        <w:t>from</w:t>
      </w:r>
      <w:r w:rsidRPr="008617FF">
        <w:rPr>
          <w:rStyle w:val="StyleUnderline"/>
          <w:rFonts w:asciiTheme="majorHAnsi" w:hAnsiTheme="majorHAnsi" w:cstheme="majorHAnsi"/>
        </w:rPr>
        <w:t xml:space="preserve"> the</w:t>
      </w:r>
      <w:r w:rsidRPr="008617FF">
        <w:rPr>
          <w:rFonts w:asciiTheme="majorHAnsi" w:hAnsiTheme="majorHAnsi" w:cstheme="majorHAnsi"/>
          <w:sz w:val="16"/>
        </w:rPr>
        <w:t xml:space="preserve"> </w:t>
      </w:r>
      <w:r w:rsidRPr="008617FF">
        <w:rPr>
          <w:rStyle w:val="StyleUnderline"/>
          <w:rFonts w:asciiTheme="majorHAnsi" w:hAnsiTheme="majorHAnsi" w:cstheme="majorHAnsi"/>
        </w:rPr>
        <w:t>possibility of</w:t>
      </w:r>
      <w:r w:rsidRPr="008617FF">
        <w:rPr>
          <w:rFonts w:asciiTheme="majorHAnsi" w:hAnsiTheme="majorHAnsi" w:cstheme="majorHAnsi"/>
          <w:sz w:val="16"/>
        </w:rPr>
        <w:t xml:space="preserve"> a </w:t>
      </w:r>
      <w:r w:rsidRPr="008617FF">
        <w:rPr>
          <w:rStyle w:val="Emphasis"/>
          <w:rFonts w:asciiTheme="majorHAnsi" w:hAnsiTheme="majorHAnsi" w:cstheme="majorHAnsi"/>
          <w:highlight w:val="green"/>
        </w:rPr>
        <w:t>tech</w:t>
      </w:r>
      <w:r w:rsidRPr="008617FF">
        <w:rPr>
          <w:rStyle w:val="Emphasis"/>
          <w:rFonts w:asciiTheme="majorHAnsi" w:hAnsiTheme="majorHAnsi" w:cstheme="majorHAnsi"/>
        </w:rPr>
        <w:t xml:space="preserve">nical </w:t>
      </w:r>
      <w:r w:rsidRPr="008617FF">
        <w:rPr>
          <w:rStyle w:val="Emphasis"/>
          <w:rFonts w:asciiTheme="majorHAnsi" w:hAnsiTheme="majorHAnsi" w:cstheme="majorHAnsi"/>
          <w:highlight w:val="green"/>
        </w:rPr>
        <w:t>failure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of</w:t>
      </w:r>
      <w:r w:rsidRPr="008617FF">
        <w:rPr>
          <w:rStyle w:val="StyleUnderline"/>
          <w:rFonts w:asciiTheme="majorHAnsi" w:hAnsiTheme="majorHAnsi" w:cstheme="majorHAnsi"/>
        </w:rPr>
        <w:t xml:space="preserve"> the missile attack </w:t>
      </w:r>
      <w:r w:rsidRPr="008617FF">
        <w:rPr>
          <w:rStyle w:val="StyleUnderline"/>
          <w:rFonts w:asciiTheme="majorHAnsi" w:hAnsiTheme="majorHAnsi" w:cstheme="majorHAnsi"/>
          <w:highlight w:val="green"/>
        </w:rPr>
        <w:t>warning</w:t>
      </w:r>
      <w:r w:rsidRPr="008617FF">
        <w:rPr>
          <w:rStyle w:val="StyleUnderline"/>
          <w:rFonts w:asciiTheme="majorHAnsi" w:hAnsiTheme="majorHAnsi" w:cstheme="majorHAnsi"/>
        </w:rPr>
        <w:t xml:space="preserve"> system—which is </w:t>
      </w:r>
      <w:r w:rsidRPr="008617FF">
        <w:rPr>
          <w:rStyle w:val="StyleUnderline"/>
          <w:rFonts w:asciiTheme="majorHAnsi" w:hAnsiTheme="majorHAnsi" w:cstheme="majorHAnsi"/>
          <w:highlight w:val="green"/>
        </w:rPr>
        <w:t>composed</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of sat</w:t>
      </w:r>
      <w:r w:rsidRPr="008617FF">
        <w:rPr>
          <w:rStyle w:val="StyleUnderline"/>
          <w:rFonts w:asciiTheme="majorHAnsi" w:hAnsiTheme="majorHAnsi" w:cstheme="majorHAnsi"/>
        </w:rPr>
        <w:t>ellite</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and</w:t>
      </w:r>
      <w:r w:rsidRPr="008617FF">
        <w:rPr>
          <w:rStyle w:val="StyleUnderline"/>
          <w:rFonts w:asciiTheme="majorHAnsi" w:hAnsiTheme="majorHAnsi" w:cstheme="majorHAnsi"/>
        </w:rPr>
        <w:t xml:space="preserve"> ground-based </w:t>
      </w:r>
      <w:r w:rsidRPr="008617FF">
        <w:rPr>
          <w:rStyle w:val="StyleUnderline"/>
          <w:rFonts w:asciiTheme="majorHAnsi" w:hAnsiTheme="majorHAnsi" w:cstheme="majorHAnsi"/>
          <w:highlight w:val="green"/>
        </w:rPr>
        <w:t>radars—or</w:t>
      </w:r>
      <w:r w:rsidRPr="008617FF">
        <w:rPr>
          <w:rFonts w:asciiTheme="majorHAnsi" w:hAnsiTheme="majorHAnsi" w:cstheme="majorHAnsi"/>
          <w:sz w:val="16"/>
        </w:rPr>
        <w:t xml:space="preserve"> the </w:t>
      </w:r>
      <w:r w:rsidRPr="008617FF">
        <w:rPr>
          <w:rStyle w:val="StyleUnderline"/>
          <w:rFonts w:asciiTheme="majorHAnsi" w:hAnsiTheme="majorHAnsi" w:cstheme="majorHAnsi"/>
          <w:highlight w:val="green"/>
        </w:rPr>
        <w:t xml:space="preserve">unauthorized </w:t>
      </w:r>
      <w:r w:rsidRPr="008617FF">
        <w:rPr>
          <w:rStyle w:val="Emphasis"/>
          <w:rFonts w:asciiTheme="majorHAnsi" w:hAnsiTheme="majorHAnsi" w:cstheme="majorHAnsi"/>
          <w:highlight w:val="green"/>
        </w:rPr>
        <w:t>launch</w:t>
      </w:r>
      <w:r w:rsidRPr="008617FF">
        <w:rPr>
          <w:rStyle w:val="Emphasis"/>
          <w:rFonts w:asciiTheme="majorHAnsi" w:hAnsiTheme="majorHAnsi" w:cstheme="majorHAnsi"/>
        </w:rPr>
        <w:t xml:space="preserve"> of missiles</w:t>
      </w:r>
      <w:r w:rsidRPr="008617FF">
        <w:rPr>
          <w:rStyle w:val="StyleUnderline"/>
          <w:rFonts w:asciiTheme="majorHAnsi" w:hAnsiTheme="majorHAnsi" w:cstheme="majorHAnsi"/>
        </w:rPr>
        <w:t xml:space="preserve"> by the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opponent, </w:t>
      </w:r>
      <w:r w:rsidRPr="008617FF">
        <w:rPr>
          <w:rStyle w:val="StyleUnderline"/>
          <w:rFonts w:asciiTheme="majorHAnsi" w:hAnsiTheme="majorHAnsi" w:cstheme="majorHAnsi"/>
          <w:highlight w:val="green"/>
        </w:rPr>
        <w:t>incorrect</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interp</w:t>
      </w:r>
      <w:r w:rsidRPr="008617FF">
        <w:rPr>
          <w:rStyle w:val="Emphasis"/>
          <w:rFonts w:asciiTheme="majorHAnsi" w:hAnsiTheme="majorHAnsi" w:cstheme="majorHAnsi"/>
        </w:rPr>
        <w:t>retation</w:t>
      </w:r>
      <w:r w:rsidRPr="008617FF">
        <w:rPr>
          <w:rStyle w:val="Emphasis"/>
          <w:rFonts w:asciiTheme="majorHAnsi" w:hAnsiTheme="majorHAnsi" w:cstheme="majorHAnsi"/>
          <w:highlight w:val="green"/>
        </w:rPr>
        <w:t>s</w:t>
      </w:r>
      <w:r w:rsidRPr="008617FF">
        <w:rPr>
          <w:rStyle w:val="StyleUnderline"/>
          <w:rFonts w:asciiTheme="majorHAnsi" w:hAnsiTheme="majorHAnsi" w:cstheme="majorHAnsi"/>
        </w:rPr>
        <w:t xml:space="preserve"> of the other side’s actions, </w:t>
      </w:r>
      <w:r w:rsidRPr="008617FF">
        <w:rPr>
          <w:rStyle w:val="StyleUnderline"/>
          <w:rFonts w:asciiTheme="majorHAnsi" w:hAnsiTheme="majorHAnsi" w:cstheme="majorHAnsi"/>
          <w:highlight w:val="green"/>
        </w:rPr>
        <w:t>or</w:t>
      </w:r>
      <w:r w:rsidRPr="008617FF">
        <w:rPr>
          <w:rStyle w:val="StyleUnderline"/>
          <w:rFonts w:asciiTheme="majorHAnsi" w:hAnsiTheme="majorHAnsi" w:cstheme="majorHAnsi"/>
        </w:rPr>
        <w:t xml:space="preserve"> an </w:t>
      </w:r>
      <w:r w:rsidRPr="008617FF">
        <w:rPr>
          <w:rStyle w:val="Emphasis"/>
          <w:rFonts w:asciiTheme="majorHAnsi" w:hAnsiTheme="majorHAnsi" w:cstheme="majorHAnsi"/>
          <w:highlight w:val="green"/>
        </w:rPr>
        <w:t>uncontrolled</w:t>
      </w:r>
      <w:r w:rsidRPr="008617FF">
        <w:rPr>
          <w:rStyle w:val="Emphasis"/>
          <w:rFonts w:asciiTheme="majorHAnsi" w:hAnsiTheme="majorHAnsi" w:cstheme="majorHAnsi"/>
        </w:rPr>
        <w:t xml:space="preserve"> escalation</w:t>
      </w:r>
      <w:r w:rsidRPr="008617FF">
        <w:rPr>
          <w:rStyle w:val="StyleUnderline"/>
          <w:rFonts w:asciiTheme="majorHAnsi" w:hAnsiTheme="majorHAnsi" w:cstheme="majorHAnsi"/>
        </w:rPr>
        <w:t xml:space="preserve"> of a crisis or </w:t>
      </w:r>
      <w:r w:rsidRPr="008617FF">
        <w:rPr>
          <w:rStyle w:val="StyleUnderline"/>
          <w:rFonts w:asciiTheme="majorHAnsi" w:hAnsiTheme="majorHAnsi" w:cstheme="majorHAnsi"/>
          <w:highlight w:val="green"/>
        </w:rPr>
        <w:t>local</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armed </w:t>
      </w:r>
      <w:r w:rsidRPr="008617FF">
        <w:rPr>
          <w:rStyle w:val="StyleUnderline"/>
          <w:rFonts w:asciiTheme="majorHAnsi" w:hAnsiTheme="majorHAnsi" w:cstheme="majorHAnsi"/>
          <w:highlight w:val="green"/>
        </w:rPr>
        <w:t>conflict</w:t>
      </w:r>
      <w:r w:rsidRPr="008617FF">
        <w:rPr>
          <w:rFonts w:asciiTheme="majorHAnsi" w:hAnsiTheme="majorHAnsi" w:cstheme="majorHAnsi"/>
          <w:sz w:val="16"/>
        </w:rPr>
        <w:t>.</w:t>
      </w:r>
    </w:p>
    <w:p w14:paraId="4724390E" w14:textId="77777777" w:rsidR="009C5C33" w:rsidRPr="008617FF" w:rsidRDefault="009C5C33" w:rsidP="009C5C33">
      <w:pPr>
        <w:rPr>
          <w:rFonts w:asciiTheme="majorHAnsi" w:hAnsiTheme="majorHAnsi" w:cstheme="majorHAnsi"/>
          <w:sz w:val="16"/>
        </w:rPr>
      </w:pPr>
      <w:r w:rsidRPr="008617FF">
        <w:rPr>
          <w:rFonts w:asciiTheme="majorHAnsi" w:hAnsiTheme="majorHAnsi" w:cstheme="majorHAnsi"/>
          <w:sz w:val="16"/>
        </w:rPr>
        <w:t xml:space="preserve">In the short term, this </w:t>
      </w:r>
      <w:r w:rsidRPr="008617FF">
        <w:rPr>
          <w:rStyle w:val="StyleUnderline"/>
          <w:rFonts w:asciiTheme="majorHAnsi" w:hAnsiTheme="majorHAnsi" w:cstheme="majorHAnsi"/>
        </w:rPr>
        <w:t xml:space="preserve">risk may </w:t>
      </w:r>
      <w:r w:rsidRPr="008617FF">
        <w:rPr>
          <w:rStyle w:val="StyleUnderline"/>
          <w:rFonts w:asciiTheme="majorHAnsi" w:hAnsiTheme="majorHAnsi" w:cstheme="majorHAnsi"/>
          <w:highlight w:val="green"/>
        </w:rPr>
        <w:t xml:space="preserve">grow </w:t>
      </w:r>
      <w:r w:rsidRPr="008617FF">
        <w:rPr>
          <w:rStyle w:val="Emphasis"/>
          <w:rFonts w:asciiTheme="majorHAnsi" w:hAnsiTheme="majorHAnsi" w:cstheme="majorHAnsi"/>
          <w:highlight w:val="green"/>
        </w:rPr>
        <w:t>significantly</w:t>
      </w:r>
      <w:r w:rsidRPr="008617FF">
        <w:rPr>
          <w:rStyle w:val="StyleUnderline"/>
          <w:rFonts w:asciiTheme="majorHAnsi" w:hAnsiTheme="majorHAnsi" w:cstheme="majorHAnsi"/>
        </w:rPr>
        <w:t xml:space="preserve"> along </w:t>
      </w:r>
      <w:r w:rsidRPr="008617FF">
        <w:rPr>
          <w:rStyle w:val="StyleUnderline"/>
          <w:rFonts w:asciiTheme="majorHAnsi" w:hAnsiTheme="majorHAnsi" w:cstheme="majorHAnsi"/>
          <w:highlight w:val="green"/>
        </w:rPr>
        <w:t>with</w:t>
      </w:r>
      <w:r w:rsidRPr="008617FF">
        <w:rPr>
          <w:rFonts w:asciiTheme="majorHAnsi" w:hAnsiTheme="majorHAnsi" w:cstheme="majorHAnsi"/>
          <w:sz w:val="16"/>
        </w:rPr>
        <w:t xml:space="preserve"> the </w:t>
      </w:r>
      <w:r w:rsidRPr="008617FF">
        <w:rPr>
          <w:rStyle w:val="Emphasis"/>
          <w:rFonts w:asciiTheme="majorHAnsi" w:hAnsiTheme="majorHAnsi" w:cstheme="majorHAnsi"/>
          <w:highlight w:val="green"/>
        </w:rPr>
        <w:t>development of</w:t>
      </w:r>
      <w:r w:rsidRPr="008617FF">
        <w:rPr>
          <w:rStyle w:val="Emphasis"/>
          <w:rFonts w:asciiTheme="majorHAnsi" w:hAnsiTheme="majorHAnsi" w:cstheme="majorHAnsi"/>
        </w:rPr>
        <w:t xml:space="preserve"> military</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hardware</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changes</w:t>
      </w:r>
      <w:r w:rsidRPr="008617FF">
        <w:rPr>
          <w:rStyle w:val="StyleUnderline"/>
          <w:rFonts w:asciiTheme="majorHAnsi" w:hAnsiTheme="majorHAnsi" w:cstheme="majorHAnsi"/>
        </w:rPr>
        <w:t xml:space="preserve"> to</w:t>
      </w:r>
      <w:r w:rsidRPr="008617FF">
        <w:rPr>
          <w:rFonts w:asciiTheme="majorHAnsi" w:hAnsiTheme="majorHAnsi" w:cstheme="majorHAnsi"/>
          <w:sz w:val="16"/>
        </w:rPr>
        <w:t xml:space="preserve"> the </w:t>
      </w:r>
      <w:r w:rsidRPr="008617FF">
        <w:rPr>
          <w:rStyle w:val="StyleUnderline"/>
          <w:rFonts w:asciiTheme="majorHAnsi" w:hAnsiTheme="majorHAnsi" w:cstheme="majorHAnsi"/>
        </w:rPr>
        <w:t>strategic balance</w:t>
      </w:r>
      <w:r w:rsidRPr="008617FF">
        <w:rPr>
          <w:rFonts w:asciiTheme="majorHAnsi" w:hAnsiTheme="majorHAnsi" w:cstheme="majorHAnsi"/>
          <w:sz w:val="16"/>
        </w:rPr>
        <w:t xml:space="preserve">. For example, </w:t>
      </w:r>
      <w:r w:rsidRPr="008617FF">
        <w:rPr>
          <w:rStyle w:val="Emphasis"/>
          <w:rFonts w:asciiTheme="majorHAnsi" w:hAnsiTheme="majorHAnsi" w:cstheme="majorHAnsi"/>
          <w:highlight w:val="green"/>
        </w:rPr>
        <w:t>space</w:t>
      </w:r>
      <w:r w:rsidRPr="008617FF">
        <w:rPr>
          <w:rStyle w:val="Emphasis"/>
          <w:rFonts w:asciiTheme="majorHAnsi" w:hAnsiTheme="majorHAnsi" w:cstheme="majorHAnsi"/>
        </w:rPr>
        <w:t xml:space="preserve"> weapons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 xml:space="preserve">and </w:t>
      </w:r>
      <w:r w:rsidRPr="008617FF">
        <w:rPr>
          <w:rStyle w:val="Emphasis"/>
          <w:rFonts w:asciiTheme="majorHAnsi" w:hAnsiTheme="majorHAnsi" w:cstheme="majorHAnsi"/>
          <w:highlight w:val="green"/>
        </w:rPr>
        <w:t>cyber</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war</w:t>
      </w:r>
      <w:r w:rsidRPr="008617FF">
        <w:rPr>
          <w:rStyle w:val="Emphasis"/>
          <w:rFonts w:asciiTheme="majorHAnsi" w:hAnsiTheme="majorHAnsi" w:cstheme="majorHAnsi"/>
        </w:rPr>
        <w:t>fare</w:t>
      </w:r>
      <w:r w:rsidRPr="008617FF">
        <w:rPr>
          <w:rFonts w:asciiTheme="majorHAnsi" w:hAnsiTheme="majorHAnsi" w:cstheme="majorHAnsi"/>
          <w:sz w:val="16"/>
        </w:rPr>
        <w:t xml:space="preserve"> are likely to </w:t>
      </w:r>
      <w:r w:rsidRPr="008617FF">
        <w:rPr>
          <w:rStyle w:val="StyleUnderline"/>
          <w:rFonts w:asciiTheme="majorHAnsi" w:hAnsiTheme="majorHAnsi" w:cstheme="majorHAnsi"/>
        </w:rPr>
        <w:t xml:space="preserve">have the ability to </w:t>
      </w:r>
      <w:r w:rsidRPr="008617FF">
        <w:rPr>
          <w:rStyle w:val="Emphasis"/>
          <w:rFonts w:asciiTheme="majorHAnsi" w:hAnsiTheme="majorHAnsi" w:cstheme="majorHAnsi"/>
          <w:highlight w:val="green"/>
        </w:rPr>
        <w:t>disable e</w:t>
      </w:r>
      <w:r w:rsidRPr="008617FF">
        <w:rPr>
          <w:rStyle w:val="StyleUnderline"/>
          <w:rFonts w:asciiTheme="majorHAnsi" w:hAnsiTheme="majorHAnsi" w:cstheme="majorHAnsi"/>
        </w:rPr>
        <w:t xml:space="preserve">arly </w:t>
      </w:r>
      <w:r w:rsidRPr="008617FF">
        <w:rPr>
          <w:rStyle w:val="Emphasis"/>
          <w:rFonts w:asciiTheme="majorHAnsi" w:hAnsiTheme="majorHAnsi" w:cstheme="majorHAnsi"/>
          <w:highlight w:val="green"/>
        </w:rPr>
        <w:t>w</w:t>
      </w:r>
      <w:r w:rsidRPr="008617FF">
        <w:rPr>
          <w:rStyle w:val="StyleUnderline"/>
          <w:rFonts w:asciiTheme="majorHAnsi" w:hAnsiTheme="majorHAnsi" w:cstheme="majorHAnsi"/>
        </w:rPr>
        <w:t xml:space="preserve">arning </w:t>
      </w:r>
      <w:r w:rsidRPr="008617FF">
        <w:rPr>
          <w:rStyle w:val="Emphasis"/>
          <w:rFonts w:asciiTheme="majorHAnsi" w:hAnsiTheme="majorHAnsi" w:cstheme="majorHAnsi"/>
        </w:rPr>
        <w:t>systems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 xml:space="preserve">or trigger </w:t>
      </w:r>
      <w:r w:rsidRPr="008617FF">
        <w:rPr>
          <w:rStyle w:val="Emphasis"/>
          <w:rFonts w:asciiTheme="majorHAnsi" w:hAnsiTheme="majorHAnsi" w:cstheme="majorHAnsi"/>
          <w:highlight w:val="green"/>
        </w:rPr>
        <w:t>false</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alarms</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proliferation of </w:t>
      </w:r>
      <w:r w:rsidRPr="008617FF">
        <w:rPr>
          <w:rStyle w:val="Emphasis"/>
          <w:rFonts w:asciiTheme="majorHAnsi" w:hAnsiTheme="majorHAnsi" w:cstheme="majorHAnsi"/>
          <w:highlight w:val="green"/>
        </w:rPr>
        <w:t>sea</w:t>
      </w:r>
      <w:r w:rsidRPr="008617FF">
        <w:rPr>
          <w:rStyle w:val="Emphasis"/>
          <w:rFonts w:asciiTheme="majorHAnsi" w:hAnsiTheme="majorHAnsi" w:cstheme="majorHAnsi"/>
        </w:rPr>
        <w:t>-based</w:t>
      </w:r>
      <w:r w:rsidRPr="008617FF">
        <w:rPr>
          <w:rStyle w:val="StyleUnderline"/>
          <w:rFonts w:asciiTheme="majorHAnsi" w:hAnsiTheme="majorHAnsi" w:cstheme="majorHAnsi"/>
        </w:rPr>
        <w:t xml:space="preserve"> nuclear </w:t>
      </w:r>
      <w:r w:rsidRPr="008617FF">
        <w:rPr>
          <w:rStyle w:val="StyleUnderline"/>
          <w:rFonts w:asciiTheme="majorHAnsi" w:hAnsiTheme="majorHAnsi" w:cstheme="majorHAnsi"/>
          <w:highlight w:val="green"/>
        </w:rPr>
        <w:t>missiles</w:t>
      </w:r>
      <w:r w:rsidRPr="008617FF">
        <w:rPr>
          <w:rStyle w:val="StyleUnderline"/>
          <w:rFonts w:asciiTheme="majorHAnsi" w:hAnsiTheme="majorHAnsi" w:cstheme="majorHAnsi"/>
        </w:rPr>
        <w:t xml:space="preserve"> poses</w:t>
      </w:r>
      <w:r w:rsidRPr="008617FF">
        <w:rPr>
          <w:rFonts w:asciiTheme="majorHAnsi" w:hAnsiTheme="majorHAnsi" w:cstheme="majorHAnsi"/>
          <w:sz w:val="16"/>
        </w:rPr>
        <w:t xml:space="preserve"> the </w:t>
      </w:r>
      <w:r w:rsidRPr="008617FF">
        <w:rPr>
          <w:rStyle w:val="StyleUnderline"/>
          <w:rFonts w:asciiTheme="majorHAnsi" w:hAnsiTheme="majorHAnsi" w:cstheme="majorHAnsi"/>
        </w:rPr>
        <w:t>risk of provocative</w:t>
      </w:r>
      <w:r w:rsidRPr="008617FF">
        <w:rPr>
          <w:rFonts w:asciiTheme="majorHAnsi" w:hAnsiTheme="majorHAnsi" w:cstheme="majorHAnsi"/>
          <w:sz w:val="16"/>
        </w:rPr>
        <w:t xml:space="preserve"> “anonymous” </w:t>
      </w:r>
      <w:r w:rsidRPr="008617FF">
        <w:rPr>
          <w:rStyle w:val="StyleUnderline"/>
          <w:rFonts w:asciiTheme="majorHAnsi" w:hAnsiTheme="majorHAnsi" w:cstheme="majorHAnsi"/>
        </w:rPr>
        <w:t>third-party attacks</w:t>
      </w:r>
      <w:r w:rsidRPr="008617FF">
        <w:rPr>
          <w:rFonts w:asciiTheme="majorHAnsi" w:hAnsiTheme="majorHAnsi" w:cstheme="majorHAnsi"/>
          <w:sz w:val="16"/>
        </w:rPr>
        <w:t xml:space="preserve"> from underwater. The </w:t>
      </w:r>
      <w:r w:rsidRPr="008617FF">
        <w:rPr>
          <w:rStyle w:val="StyleUnderline"/>
          <w:rFonts w:asciiTheme="majorHAnsi" w:hAnsiTheme="majorHAnsi" w:cstheme="majorHAnsi"/>
        </w:rPr>
        <w:t xml:space="preserve">development of </w:t>
      </w:r>
      <w:r w:rsidRPr="008617FF">
        <w:rPr>
          <w:rStyle w:val="Emphasis"/>
          <w:rFonts w:asciiTheme="majorHAnsi" w:hAnsiTheme="majorHAnsi" w:cstheme="majorHAnsi"/>
          <w:highlight w:val="green"/>
        </w:rPr>
        <w:t>hypersonic</w:t>
      </w:r>
      <w:r w:rsidRPr="008617FF">
        <w:rPr>
          <w:rStyle w:val="Emphasis"/>
          <w:rFonts w:asciiTheme="majorHAnsi" w:hAnsiTheme="majorHAnsi" w:cstheme="majorHAnsi"/>
        </w:rPr>
        <w:t xml:space="preserve"> system</w:t>
      </w:r>
      <w:r w:rsidRPr="008617FF">
        <w:rPr>
          <w:rStyle w:val="Emphasis"/>
          <w:rFonts w:asciiTheme="majorHAnsi" w:hAnsiTheme="majorHAnsi" w:cstheme="majorHAnsi"/>
          <w:highlight w:val="green"/>
        </w:rPr>
        <w:t>s</w:t>
      </w:r>
      <w:r w:rsidRPr="008617FF">
        <w:rPr>
          <w:rFonts w:asciiTheme="majorHAnsi" w:hAnsiTheme="majorHAnsi" w:cstheme="majorHAnsi"/>
          <w:sz w:val="16"/>
        </w:rPr>
        <w:t xml:space="preserve"> will </w:t>
      </w:r>
      <w:r w:rsidRPr="008617FF">
        <w:rPr>
          <w:rStyle w:val="StyleUnderline"/>
          <w:rFonts w:asciiTheme="majorHAnsi" w:hAnsiTheme="majorHAnsi" w:cstheme="majorHAnsi"/>
          <w:highlight w:val="green"/>
        </w:rPr>
        <w:t>deprive</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ground-based </w:t>
      </w:r>
      <w:r w:rsidRPr="008617FF">
        <w:rPr>
          <w:rStyle w:val="Emphasis"/>
          <w:rFonts w:asciiTheme="majorHAnsi" w:hAnsiTheme="majorHAnsi" w:cstheme="majorHAnsi"/>
          <w:highlight w:val="green"/>
        </w:rPr>
        <w:t>radars</w:t>
      </w:r>
      <w:r w:rsidRPr="008617FF">
        <w:rPr>
          <w:rStyle w:val="StyleUnderline"/>
          <w:rFonts w:asciiTheme="majorHAnsi" w:hAnsiTheme="majorHAnsi" w:cstheme="majorHAnsi"/>
        </w:rPr>
        <w:t xml:space="preserve"> of</w:t>
      </w:r>
      <w:r w:rsidRPr="008617FF">
        <w:rPr>
          <w:rFonts w:asciiTheme="majorHAnsi" w:hAnsiTheme="majorHAnsi" w:cstheme="majorHAnsi"/>
          <w:sz w:val="16"/>
        </w:rPr>
        <w:t xml:space="preserve"> the </w:t>
      </w:r>
      <w:r w:rsidRPr="008617FF">
        <w:rPr>
          <w:rStyle w:val="StyleUnderline"/>
          <w:rFonts w:asciiTheme="majorHAnsi" w:hAnsiTheme="majorHAnsi" w:cstheme="majorHAnsi"/>
        </w:rPr>
        <w:t>ability to determine, in</w:t>
      </w:r>
      <w:r w:rsidRPr="008617FF">
        <w:rPr>
          <w:rFonts w:asciiTheme="majorHAnsi" w:hAnsiTheme="majorHAnsi" w:cstheme="majorHAnsi"/>
          <w:sz w:val="16"/>
        </w:rPr>
        <w:t xml:space="preserve"> a timely manner, the </w:t>
      </w:r>
      <w:r w:rsidRPr="008617FF">
        <w:rPr>
          <w:rStyle w:val="StyleUnderline"/>
          <w:rFonts w:asciiTheme="majorHAnsi" w:hAnsiTheme="majorHAnsi" w:cstheme="majorHAnsi"/>
        </w:rPr>
        <w:t>trajectory of enemy missiles and</w:t>
      </w:r>
      <w:r w:rsidRPr="008617FF">
        <w:rPr>
          <w:rFonts w:asciiTheme="majorHAnsi" w:hAnsiTheme="majorHAnsi" w:cstheme="majorHAnsi"/>
          <w:sz w:val="16"/>
        </w:rPr>
        <w:t xml:space="preserve"> their </w:t>
      </w:r>
      <w:r w:rsidRPr="008617FF">
        <w:rPr>
          <w:rStyle w:val="StyleUnderline"/>
          <w:rFonts w:asciiTheme="majorHAnsi" w:hAnsiTheme="majorHAnsi" w:cstheme="majorHAnsi"/>
        </w:rPr>
        <w:t>impact area, which means</w:t>
      </w:r>
      <w:r w:rsidRPr="008617FF">
        <w:rPr>
          <w:rFonts w:asciiTheme="majorHAnsi" w:hAnsiTheme="majorHAnsi" w:cstheme="majorHAnsi"/>
          <w:sz w:val="16"/>
        </w:rPr>
        <w:t xml:space="preserve"> that a </w:t>
      </w:r>
      <w:r w:rsidRPr="008617FF">
        <w:rPr>
          <w:rStyle w:val="Emphasis"/>
          <w:rFonts w:asciiTheme="majorHAnsi" w:hAnsiTheme="majorHAnsi" w:cstheme="majorHAnsi"/>
        </w:rPr>
        <w:t>l</w:t>
      </w:r>
      <w:r w:rsidRPr="008617FF">
        <w:rPr>
          <w:rStyle w:val="StyleUnderline"/>
          <w:rFonts w:asciiTheme="majorHAnsi" w:hAnsiTheme="majorHAnsi" w:cstheme="majorHAnsi"/>
        </w:rPr>
        <w:t>aunch-</w:t>
      </w:r>
      <w:r w:rsidRPr="008617FF">
        <w:rPr>
          <w:rStyle w:val="Emphasis"/>
          <w:rFonts w:asciiTheme="majorHAnsi" w:hAnsiTheme="majorHAnsi" w:cstheme="majorHAnsi"/>
        </w:rPr>
        <w:t>o</w:t>
      </w:r>
      <w:r w:rsidRPr="008617FF">
        <w:rPr>
          <w:rStyle w:val="StyleUnderline"/>
          <w:rFonts w:asciiTheme="majorHAnsi" w:hAnsiTheme="majorHAnsi" w:cstheme="majorHAnsi"/>
        </w:rPr>
        <w:t>n-</w:t>
      </w:r>
      <w:r w:rsidRPr="008617FF">
        <w:rPr>
          <w:rStyle w:val="Emphasis"/>
          <w:rFonts w:asciiTheme="majorHAnsi" w:hAnsiTheme="majorHAnsi" w:cstheme="majorHAnsi"/>
        </w:rPr>
        <w:t>w</w:t>
      </w:r>
      <w:r w:rsidRPr="008617FF">
        <w:rPr>
          <w:rStyle w:val="StyleUnderline"/>
          <w:rFonts w:asciiTheme="majorHAnsi" w:hAnsiTheme="majorHAnsi" w:cstheme="majorHAnsi"/>
        </w:rPr>
        <w:t xml:space="preserve">arning </w:t>
      </w:r>
      <w:r w:rsidRPr="008617FF">
        <w:rPr>
          <w:rStyle w:val="Emphasis"/>
          <w:rFonts w:asciiTheme="majorHAnsi" w:hAnsiTheme="majorHAnsi" w:cstheme="majorHAnsi"/>
          <w:highlight w:val="green"/>
        </w:rPr>
        <w:t>response</w:t>
      </w:r>
      <w:r w:rsidRPr="008617FF">
        <w:rPr>
          <w:rStyle w:val="StyleUnderline"/>
          <w:rFonts w:asciiTheme="majorHAnsi" w:hAnsiTheme="majorHAnsi" w:cstheme="majorHAnsi"/>
        </w:rPr>
        <w:t xml:space="preserve"> will have to be </w:t>
      </w:r>
      <w:r w:rsidRPr="008617FF">
        <w:rPr>
          <w:rStyle w:val="Emphasis"/>
          <w:rFonts w:asciiTheme="majorHAnsi" w:hAnsiTheme="majorHAnsi" w:cstheme="majorHAnsi"/>
          <w:highlight w:val="green"/>
        </w:rPr>
        <w:t>authorized</w:t>
      </w:r>
      <w:r w:rsidRPr="008617FF">
        <w:rPr>
          <w:rStyle w:val="StyleUnderline"/>
          <w:rFonts w:asciiTheme="majorHAnsi" w:hAnsiTheme="majorHAnsi" w:cstheme="majorHAnsi"/>
          <w:highlight w:val="green"/>
        </w:rPr>
        <w:t xml:space="preserve"> immediately</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 xml:space="preserve">upon </w:t>
      </w:r>
      <w:r w:rsidRPr="008617FF">
        <w:rPr>
          <w:rStyle w:val="Emphasis"/>
          <w:rFonts w:asciiTheme="majorHAnsi" w:hAnsiTheme="majorHAnsi" w:cstheme="majorHAnsi"/>
          <w:highlight w:val="green"/>
        </w:rPr>
        <w:t>detection</w:t>
      </w:r>
      <w:r w:rsidRPr="008617FF">
        <w:rPr>
          <w:rStyle w:val="StyleUnderline"/>
          <w:rFonts w:asciiTheme="majorHAnsi" w:hAnsiTheme="majorHAnsi" w:cstheme="majorHAnsi"/>
        </w:rPr>
        <w:t xml:space="preserve"> from satellites,</w:t>
      </w:r>
      <w:r w:rsidRPr="008617FF">
        <w:rPr>
          <w:rFonts w:asciiTheme="majorHAnsi" w:hAnsiTheme="majorHAnsi" w:cstheme="majorHAnsi"/>
          <w:sz w:val="16"/>
        </w:rPr>
        <w:t xml:space="preserve"> </w:t>
      </w:r>
      <w:r w:rsidRPr="008617FF">
        <w:rPr>
          <w:rStyle w:val="StyleUnderline"/>
          <w:rFonts w:asciiTheme="majorHAnsi" w:hAnsiTheme="majorHAnsi" w:cstheme="majorHAnsi"/>
        </w:rPr>
        <w:t>which</w:t>
      </w:r>
      <w:r w:rsidRPr="008617FF">
        <w:rPr>
          <w:rFonts w:asciiTheme="majorHAnsi" w:hAnsiTheme="majorHAnsi" w:cstheme="majorHAnsi"/>
          <w:sz w:val="16"/>
        </w:rPr>
        <w:t xml:space="preserve"> </w:t>
      </w:r>
      <w:r w:rsidRPr="008617FF">
        <w:rPr>
          <w:rStyle w:val="StyleUnderline"/>
          <w:rFonts w:asciiTheme="majorHAnsi" w:hAnsiTheme="majorHAnsi" w:cstheme="majorHAnsi"/>
        </w:rPr>
        <w:t>periodically signal false alarms</w:t>
      </w:r>
      <w:r w:rsidRPr="008617FF">
        <w:rPr>
          <w:rFonts w:asciiTheme="majorHAnsi" w:hAnsiTheme="majorHAnsi" w:cstheme="majorHAnsi"/>
          <w:sz w:val="16"/>
        </w:rPr>
        <w:t>.</w:t>
      </w:r>
    </w:p>
    <w:p w14:paraId="0ED757D5" w14:textId="19FF9D86" w:rsidR="00D72553" w:rsidRPr="008617FF" w:rsidRDefault="00D72553" w:rsidP="00B52858">
      <w:pPr>
        <w:pStyle w:val="Heading3"/>
        <w:rPr>
          <w:rFonts w:asciiTheme="majorHAnsi" w:hAnsiTheme="majorHAnsi" w:cstheme="majorHAnsi"/>
        </w:rPr>
      </w:pPr>
      <w:r w:rsidRPr="008617FF">
        <w:rPr>
          <w:rFonts w:asciiTheme="majorHAnsi" w:hAnsiTheme="majorHAnsi" w:cstheme="majorHAnsi"/>
        </w:rPr>
        <w:lastRenderedPageBreak/>
        <w:t>2AC China – Missile Defense Altcause</w:t>
      </w:r>
    </w:p>
    <w:p w14:paraId="1ABEF53E" w14:textId="77777777" w:rsidR="00D72553" w:rsidRPr="008617FF" w:rsidRDefault="00D72553" w:rsidP="00D72553">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US Missile Defense doesn’t undermine Chinese deterrence AND is tied to US first strike capability</w:t>
      </w:r>
    </w:p>
    <w:p w14:paraId="2AD31D92" w14:textId="77777777" w:rsidR="00D72553" w:rsidRPr="008617FF" w:rsidRDefault="00D72553" w:rsidP="00D72553">
      <w:pPr>
        <w:rPr>
          <w:rStyle w:val="Style13ptBold"/>
          <w:rFonts w:asciiTheme="majorHAnsi" w:hAnsiTheme="majorHAnsi" w:cstheme="majorHAnsi"/>
        </w:rPr>
      </w:pPr>
      <w:r w:rsidRPr="008617FF">
        <w:rPr>
          <w:rStyle w:val="Style13ptBold"/>
          <w:rFonts w:asciiTheme="majorHAnsi" w:hAnsiTheme="majorHAnsi" w:cstheme="majorHAnsi"/>
        </w:rPr>
        <w:t xml:space="preserve">Tong 20 </w:t>
      </w:r>
      <w:r w:rsidRPr="008617FF">
        <w:rPr>
          <w:rFonts w:asciiTheme="majorHAnsi" w:hAnsiTheme="majorHAnsi" w:cstheme="majorHAnsi"/>
        </w:rPr>
        <w:t xml:space="preserve">(Zhao, senior fellow in Carnegie's Nuclear Policy Program based at the Carnegie–Tsinghua Center for Global Policy. 6-29-20 Carnegie-Tsinghua Center for Global Policy “Narrowing the U.S.-China Gap on Missile Defense: How to Help Forestall a Nuclear Arms Race” </w:t>
      </w:r>
      <w:hyperlink r:id="rId45" w:history="1">
        <w:r w:rsidRPr="008617FF">
          <w:rPr>
            <w:rStyle w:val="Hyperlink"/>
            <w:rFonts w:asciiTheme="majorHAnsi" w:hAnsiTheme="majorHAnsi" w:cstheme="majorHAnsi"/>
          </w:rPr>
          <w:t>https://carnegietsinghua.org/2020/06/29/narrowing-u.s.-china-gap-on-missile-defense-how-to-help-forestall-nuclear-arms-race-pub-82120</w:t>
        </w:r>
      </w:hyperlink>
      <w:r w:rsidRPr="008617FF">
        <w:rPr>
          <w:rFonts w:asciiTheme="majorHAnsi" w:hAnsiTheme="majorHAnsi" w:cstheme="majorHAnsi"/>
        </w:rPr>
        <w:t xml:space="preserve"> JO)</w:t>
      </w:r>
    </w:p>
    <w:p w14:paraId="00223FE9" w14:textId="77777777" w:rsidR="00D72553" w:rsidRPr="008617FF" w:rsidRDefault="00D72553" w:rsidP="00D72553">
      <w:pPr>
        <w:rPr>
          <w:rStyle w:val="StyleUnderline"/>
          <w:rFonts w:asciiTheme="majorHAnsi" w:hAnsiTheme="majorHAnsi" w:cstheme="majorHAnsi"/>
        </w:rPr>
      </w:pPr>
      <w:r w:rsidRPr="008617FF">
        <w:rPr>
          <w:rFonts w:asciiTheme="majorHAnsi" w:hAnsiTheme="majorHAnsi" w:cstheme="majorHAnsi"/>
          <w:sz w:val="16"/>
        </w:rPr>
        <w:t xml:space="preserve">Two important issues are usually left unaddressed in most discussions of this scenario, but both are highly relevant to assessing the impact of U.S. missile defense. First, </w:t>
      </w:r>
      <w:r w:rsidRPr="008617FF">
        <w:rPr>
          <w:rStyle w:val="StyleUnderline"/>
          <w:rFonts w:asciiTheme="majorHAnsi" w:hAnsiTheme="majorHAnsi" w:cstheme="majorHAnsi"/>
        </w:rPr>
        <w:t>how much damage could an initial U.S. counterforce strike on China’s nuclear forces do?</w:t>
      </w:r>
      <w:r w:rsidRPr="008617FF">
        <w:rPr>
          <w:rFonts w:asciiTheme="majorHAnsi" w:hAnsiTheme="majorHAnsi" w:cstheme="majorHAnsi"/>
          <w:sz w:val="16"/>
        </w:rPr>
        <w:t xml:space="preserve"> The answer might vary depending on issues such as the extent of the U.S. first strike, whether </w:t>
      </w:r>
      <w:r w:rsidRPr="008617FF">
        <w:rPr>
          <w:rStyle w:val="StyleUnderline"/>
          <w:rFonts w:asciiTheme="majorHAnsi" w:hAnsiTheme="majorHAnsi" w:cstheme="majorHAnsi"/>
        </w:rPr>
        <w:t>Chinese road-mobile ICBMs were dispersed when the attack occurred, and whether China was postured to and attempted to retaliate while under attack (that is, if Beijing were to start striking back while the U.S. first strike was still under way).</w:t>
      </w:r>
      <w:r w:rsidRPr="008617FF">
        <w:rPr>
          <w:rFonts w:asciiTheme="majorHAnsi" w:hAnsiTheme="majorHAnsi" w:cstheme="majorHAnsi"/>
          <w:sz w:val="16"/>
        </w:rPr>
        <w:t xml:space="preserve"> In any case, the </w:t>
      </w:r>
      <w:r w:rsidRPr="008617FF">
        <w:rPr>
          <w:rStyle w:val="Emphasis"/>
          <w:rFonts w:asciiTheme="majorHAnsi" w:hAnsiTheme="majorHAnsi" w:cstheme="majorHAnsi"/>
          <w:highlight w:val="green"/>
        </w:rPr>
        <w:t>more Chinese missiles</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that</w:t>
      </w:r>
      <w:r w:rsidRPr="008617FF">
        <w:rPr>
          <w:rStyle w:val="Emphasis"/>
          <w:rFonts w:asciiTheme="majorHAnsi" w:hAnsiTheme="majorHAnsi" w:cstheme="majorHAnsi"/>
        </w:rPr>
        <w:t xml:space="preserve"> were to </w:t>
      </w:r>
      <w:r w:rsidRPr="008617FF">
        <w:rPr>
          <w:rStyle w:val="Emphasis"/>
          <w:rFonts w:asciiTheme="majorHAnsi" w:hAnsiTheme="majorHAnsi" w:cstheme="majorHAnsi"/>
          <w:highlight w:val="green"/>
        </w:rPr>
        <w:t>survive</w:t>
      </w:r>
      <w:r w:rsidRPr="008617FF">
        <w:rPr>
          <w:rStyle w:val="Emphasis"/>
          <w:rFonts w:asciiTheme="majorHAnsi" w:hAnsiTheme="majorHAnsi" w:cstheme="majorHAnsi"/>
        </w:rPr>
        <w:t xml:space="preserve"> such </w:t>
      </w:r>
      <w:r w:rsidRPr="008617FF">
        <w:rPr>
          <w:rStyle w:val="Emphasis"/>
          <w:rFonts w:asciiTheme="majorHAnsi" w:hAnsiTheme="majorHAnsi" w:cstheme="majorHAnsi"/>
          <w:highlight w:val="green"/>
        </w:rPr>
        <w:t>an attack</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highlight w:val="green"/>
        </w:rPr>
        <w:t>more likely</w:t>
      </w:r>
      <w:r w:rsidRPr="008617FF">
        <w:rPr>
          <w:rStyle w:val="StyleUnderline"/>
          <w:rFonts w:asciiTheme="majorHAnsi" w:hAnsiTheme="majorHAnsi" w:cstheme="majorHAnsi"/>
        </w:rPr>
        <w:t xml:space="preserve"> that </w:t>
      </w:r>
      <w:r w:rsidRPr="008617FF">
        <w:rPr>
          <w:rStyle w:val="Emphasis"/>
          <w:rFonts w:asciiTheme="majorHAnsi" w:hAnsiTheme="majorHAnsi" w:cstheme="majorHAnsi"/>
          <w:highlight w:val="green"/>
        </w:rPr>
        <w:t>Chinese</w:t>
      </w:r>
      <w:r w:rsidRPr="008617FF">
        <w:rPr>
          <w:rStyle w:val="StyleUnderline"/>
          <w:rFonts w:asciiTheme="majorHAnsi" w:hAnsiTheme="majorHAnsi" w:cstheme="majorHAnsi"/>
        </w:rPr>
        <w:t xml:space="preserve"> retaliatory </w:t>
      </w:r>
      <w:r w:rsidRPr="008617FF">
        <w:rPr>
          <w:rStyle w:val="Emphasis"/>
          <w:rFonts w:asciiTheme="majorHAnsi" w:hAnsiTheme="majorHAnsi" w:cstheme="majorHAnsi"/>
          <w:highlight w:val="green"/>
        </w:rPr>
        <w:t>strikes</w:t>
      </w:r>
      <w:r w:rsidRPr="008617FF">
        <w:rPr>
          <w:rStyle w:val="Emphasis"/>
          <w:rFonts w:asciiTheme="majorHAnsi" w:hAnsiTheme="majorHAnsi" w:cstheme="majorHAnsi"/>
        </w:rPr>
        <w:t xml:space="preserve"> could </w:t>
      </w:r>
      <w:r w:rsidRPr="008617FF">
        <w:rPr>
          <w:rStyle w:val="Emphasis"/>
          <w:rFonts w:asciiTheme="majorHAnsi" w:hAnsiTheme="majorHAnsi" w:cstheme="majorHAnsi"/>
          <w:highlight w:val="green"/>
        </w:rPr>
        <w:t>penetrate U.S. defenses</w:t>
      </w:r>
      <w:r w:rsidRPr="008617FF">
        <w:rPr>
          <w:rStyle w:val="Emphasis"/>
          <w:rFonts w:asciiTheme="majorHAnsi" w:hAnsiTheme="majorHAnsi" w:cstheme="majorHAnsi"/>
        </w:rPr>
        <w:t>.</w:t>
      </w:r>
    </w:p>
    <w:p w14:paraId="3CFA8744" w14:textId="77777777" w:rsidR="00D72553" w:rsidRPr="008617FF" w:rsidRDefault="00D72553" w:rsidP="00D72553">
      <w:pPr>
        <w:rPr>
          <w:rFonts w:asciiTheme="majorHAnsi" w:hAnsiTheme="majorHAnsi" w:cstheme="majorHAnsi"/>
          <w:sz w:val="16"/>
          <w:szCs w:val="16"/>
        </w:rPr>
      </w:pPr>
      <w:r w:rsidRPr="008617FF">
        <w:rPr>
          <w:rFonts w:asciiTheme="majorHAnsi" w:hAnsiTheme="majorHAnsi" w:cstheme="majorHAnsi"/>
          <w:sz w:val="16"/>
          <w:szCs w:val="16"/>
        </w:rPr>
        <w:t>Second, what is the Chinese standard for imposing unacceptable damage on the United States in a nuclear counterstrike? That is, how many nuclear warheads does China believe, at a minimum, it would need to threaten to successfully deliver to the U.S. homeland to deter a U.S. first strike in the first place? The more warheads that Beijing would need to hit U.S. soil to achieve deterrence, the greater the challenge that U.S. missile defense systems pose. Few Chinese leaders have publicly hazarded a guess. Then Chinese leader Mao Zedong reportedly commented in the mid-1960s that the threatened retaliatory delivery of several—even six—Chinese atomic bombs would suffice to deter anyone from attacking China. But since then, there has been no hint of an official answer.29</w:t>
      </w:r>
    </w:p>
    <w:p w14:paraId="72240954" w14:textId="77777777" w:rsidR="00D72553" w:rsidRPr="008617FF" w:rsidRDefault="00D72553" w:rsidP="00D72553">
      <w:pPr>
        <w:rPr>
          <w:rFonts w:asciiTheme="majorHAnsi" w:hAnsiTheme="majorHAnsi" w:cstheme="majorHAnsi"/>
          <w:sz w:val="16"/>
        </w:rPr>
      </w:pPr>
      <w:r w:rsidRPr="008617FF">
        <w:rPr>
          <w:rFonts w:asciiTheme="majorHAnsi" w:hAnsiTheme="majorHAnsi" w:cstheme="majorHAnsi"/>
          <w:sz w:val="16"/>
        </w:rPr>
        <w:t xml:space="preserve">Some Chinese scholars have speculated on this topic, but it appears that they have reached no general agreement. They assume—without official confirmation—that </w:t>
      </w:r>
      <w:r w:rsidRPr="008617FF">
        <w:rPr>
          <w:rStyle w:val="StyleUnderline"/>
          <w:rFonts w:asciiTheme="majorHAnsi" w:hAnsiTheme="majorHAnsi" w:cstheme="majorHAnsi"/>
          <w:highlight w:val="green"/>
        </w:rPr>
        <w:t>China has</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green"/>
        </w:rPr>
        <w:t>countervalue targeting posture</w:t>
      </w:r>
      <w:r w:rsidRPr="008617FF">
        <w:rPr>
          <w:rStyle w:val="StyleUnderline"/>
          <w:rFonts w:asciiTheme="majorHAnsi" w:hAnsiTheme="majorHAnsi" w:cstheme="majorHAnsi"/>
        </w:rPr>
        <w:t xml:space="preserve">, which </w:t>
      </w:r>
      <w:r w:rsidRPr="008617FF">
        <w:rPr>
          <w:rStyle w:val="StyleUnderline"/>
          <w:rFonts w:asciiTheme="majorHAnsi" w:hAnsiTheme="majorHAnsi" w:cstheme="majorHAnsi"/>
          <w:highlight w:val="green"/>
        </w:rPr>
        <w:t>means</w:t>
      </w:r>
      <w:r w:rsidRPr="008617FF">
        <w:rPr>
          <w:rStyle w:val="StyleUnderline"/>
          <w:rFonts w:asciiTheme="majorHAnsi" w:hAnsiTheme="majorHAnsi" w:cstheme="majorHAnsi"/>
        </w:rPr>
        <w:t xml:space="preserve"> its nuclear </w:t>
      </w:r>
      <w:r w:rsidRPr="008617FF">
        <w:rPr>
          <w:rStyle w:val="StyleUnderline"/>
          <w:rFonts w:asciiTheme="majorHAnsi" w:hAnsiTheme="majorHAnsi" w:cstheme="majorHAnsi"/>
          <w:highlight w:val="green"/>
        </w:rPr>
        <w:t>weapons</w:t>
      </w:r>
      <w:r w:rsidRPr="008617FF">
        <w:rPr>
          <w:rStyle w:val="StyleUnderline"/>
          <w:rFonts w:asciiTheme="majorHAnsi" w:hAnsiTheme="majorHAnsi" w:cstheme="majorHAnsi"/>
        </w:rPr>
        <w:t xml:space="preserve"> would </w:t>
      </w:r>
      <w:r w:rsidRPr="008617FF">
        <w:rPr>
          <w:rStyle w:val="StyleUnderline"/>
          <w:rFonts w:asciiTheme="majorHAnsi" w:hAnsiTheme="majorHAnsi" w:cstheme="majorHAnsi"/>
          <w:highlight w:val="green"/>
        </w:rPr>
        <w:t>focus on</w:t>
      </w:r>
      <w:r w:rsidRPr="008617FF">
        <w:rPr>
          <w:rStyle w:val="StyleUnderline"/>
          <w:rFonts w:asciiTheme="majorHAnsi" w:hAnsiTheme="majorHAnsi" w:cstheme="majorHAnsi"/>
        </w:rPr>
        <w:t xml:space="preserve"> soft targets like </w:t>
      </w:r>
      <w:r w:rsidRPr="008617FF">
        <w:rPr>
          <w:rStyle w:val="StyleUnderline"/>
          <w:rFonts w:asciiTheme="majorHAnsi" w:hAnsiTheme="majorHAnsi" w:cstheme="majorHAnsi"/>
          <w:highlight w:val="green"/>
        </w:rPr>
        <w:t>population</w:t>
      </w:r>
      <w:r w:rsidRPr="008617FF">
        <w:rPr>
          <w:rStyle w:val="StyleUnderline"/>
          <w:rFonts w:asciiTheme="majorHAnsi" w:hAnsiTheme="majorHAnsi" w:cstheme="majorHAnsi"/>
        </w:rPr>
        <w:t xml:space="preserve"> and industrial </w:t>
      </w:r>
      <w:r w:rsidRPr="008617FF">
        <w:rPr>
          <w:rStyle w:val="StyleUnderline"/>
          <w:rFonts w:asciiTheme="majorHAnsi" w:hAnsiTheme="majorHAnsi" w:cstheme="majorHAnsi"/>
          <w:highlight w:val="green"/>
        </w:rPr>
        <w:t>centers</w:t>
      </w:r>
      <w:r w:rsidRPr="008617FF">
        <w:rPr>
          <w:rFonts w:asciiTheme="majorHAnsi" w:hAnsiTheme="majorHAnsi" w:cstheme="majorHAnsi"/>
          <w:sz w:val="16"/>
          <w:highlight w:val="green"/>
        </w:rPr>
        <w:t>,</w:t>
      </w:r>
      <w:r w:rsidRPr="008617FF">
        <w:rPr>
          <w:rFonts w:asciiTheme="majorHAnsi" w:hAnsiTheme="majorHAnsi" w:cstheme="majorHAnsi"/>
          <w:sz w:val="16"/>
        </w:rPr>
        <w:t xml:space="preserve"> as opposed to better protected military installations. Under such conditions, some </w:t>
      </w:r>
      <w:r w:rsidRPr="008617FF">
        <w:rPr>
          <w:rStyle w:val="StyleUnderline"/>
          <w:rFonts w:asciiTheme="majorHAnsi" w:hAnsiTheme="majorHAnsi" w:cstheme="majorHAnsi"/>
        </w:rPr>
        <w:t xml:space="preserve">scholars believe that </w:t>
      </w:r>
      <w:r w:rsidRPr="008617FF">
        <w:rPr>
          <w:rStyle w:val="Emphasis"/>
          <w:rFonts w:asciiTheme="majorHAnsi" w:hAnsiTheme="majorHAnsi" w:cstheme="majorHAnsi"/>
          <w:highlight w:val="green"/>
        </w:rPr>
        <w:t>one guaranteed</w:t>
      </w:r>
      <w:r w:rsidRPr="008617FF">
        <w:rPr>
          <w:rStyle w:val="Emphasis"/>
          <w:rFonts w:asciiTheme="majorHAnsi" w:hAnsiTheme="majorHAnsi" w:cstheme="majorHAnsi"/>
        </w:rPr>
        <w:t xml:space="preserve"> nuclear </w:t>
      </w:r>
      <w:r w:rsidRPr="008617FF">
        <w:rPr>
          <w:rStyle w:val="Emphasis"/>
          <w:rFonts w:asciiTheme="majorHAnsi" w:hAnsiTheme="majorHAnsi" w:cstheme="majorHAnsi"/>
          <w:highlight w:val="green"/>
        </w:rPr>
        <w:t>warhead</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would be sufficient</w:t>
      </w:r>
      <w:r w:rsidRPr="008617FF">
        <w:rPr>
          <w:rStyle w:val="StyleUnderline"/>
          <w:rFonts w:asciiTheme="majorHAnsi" w:hAnsiTheme="majorHAnsi" w:cstheme="majorHAnsi"/>
          <w:highlight w:val="green"/>
        </w:rPr>
        <w:t xml:space="preserve"> to cause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unacceptable damage</w:t>
      </w:r>
      <w:r w:rsidRPr="008617FF">
        <w:rPr>
          <w:rFonts w:asciiTheme="majorHAnsi" w:hAnsiTheme="majorHAnsi" w:cstheme="majorHAnsi"/>
          <w:sz w:val="16"/>
        </w:rPr>
        <w:t>.30 Others have given a range of answers, suggesting “more than one,” “at least ten,” or even much bigger numbers.31 It is unclear whether Chinese decisionmakers have a clear criterion in mind.</w:t>
      </w:r>
    </w:p>
    <w:p w14:paraId="7E4AE84E" w14:textId="027121BB" w:rsidR="00D72553" w:rsidRPr="008617FF" w:rsidRDefault="00D72553" w:rsidP="00D72553">
      <w:pPr>
        <w:rPr>
          <w:rFonts w:asciiTheme="majorHAnsi" w:hAnsiTheme="majorHAnsi" w:cstheme="majorHAnsi"/>
          <w:bCs/>
          <w:sz w:val="16"/>
        </w:rPr>
      </w:pPr>
      <w:r w:rsidRPr="008617FF">
        <w:rPr>
          <w:rFonts w:asciiTheme="majorHAnsi" w:hAnsiTheme="majorHAnsi" w:cstheme="majorHAnsi"/>
          <w:sz w:val="16"/>
        </w:rPr>
        <w:t xml:space="preserve">Additionally, </w:t>
      </w:r>
      <w:r w:rsidRPr="008617FF">
        <w:rPr>
          <w:rStyle w:val="StyleUnderline"/>
          <w:rFonts w:asciiTheme="majorHAnsi" w:hAnsiTheme="majorHAnsi" w:cstheme="majorHAnsi"/>
          <w:highlight w:val="green"/>
        </w:rPr>
        <w:t>Beijing’s retali</w:t>
      </w:r>
      <w:r w:rsidRPr="008617FF">
        <w:rPr>
          <w:rStyle w:val="StyleUnderline"/>
          <w:rFonts w:asciiTheme="majorHAnsi" w:hAnsiTheme="majorHAnsi" w:cstheme="majorHAnsi"/>
        </w:rPr>
        <w:t xml:space="preserve">ation </w:t>
      </w:r>
      <w:r w:rsidRPr="008617FF">
        <w:rPr>
          <w:rStyle w:val="StyleUnderline"/>
          <w:rFonts w:asciiTheme="majorHAnsi" w:hAnsiTheme="majorHAnsi" w:cstheme="majorHAnsi"/>
          <w:highlight w:val="green"/>
        </w:rPr>
        <w:t>strat</w:t>
      </w:r>
      <w:r w:rsidRPr="008617FF">
        <w:rPr>
          <w:rStyle w:val="StyleUnderline"/>
          <w:rFonts w:asciiTheme="majorHAnsi" w:hAnsiTheme="majorHAnsi" w:cstheme="majorHAnsi"/>
        </w:rPr>
        <w:t xml:space="preserve">egy makes a difference since it </w:t>
      </w:r>
      <w:r w:rsidRPr="008617FF">
        <w:rPr>
          <w:rStyle w:val="StyleUnderline"/>
          <w:rFonts w:asciiTheme="majorHAnsi" w:hAnsiTheme="majorHAnsi" w:cstheme="majorHAnsi"/>
          <w:highlight w:val="green"/>
        </w:rPr>
        <w:t>can be adjusted in</w:t>
      </w:r>
      <w:r w:rsidRPr="008617FF">
        <w:rPr>
          <w:rStyle w:val="StyleUnderline"/>
          <w:rFonts w:asciiTheme="majorHAnsi" w:hAnsiTheme="majorHAnsi" w:cstheme="majorHAnsi"/>
        </w:rPr>
        <w:t xml:space="preserve"> hopes of </w:t>
      </w:r>
      <w:r w:rsidRPr="008617FF">
        <w:rPr>
          <w:rStyle w:val="StyleUnderline"/>
          <w:rFonts w:asciiTheme="majorHAnsi" w:hAnsiTheme="majorHAnsi" w:cstheme="majorHAnsi"/>
          <w:highlight w:val="green"/>
        </w:rPr>
        <w:t>minimizing</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impact of missile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defense.</w:t>
      </w:r>
      <w:r w:rsidRPr="008617FF">
        <w:rPr>
          <w:rFonts w:asciiTheme="majorHAnsi" w:hAnsiTheme="majorHAnsi" w:cstheme="majorHAnsi"/>
          <w:sz w:val="16"/>
        </w:rPr>
        <w:t xml:space="preserve"> For example, </w:t>
      </w:r>
      <w:r w:rsidRPr="008617FF">
        <w:rPr>
          <w:rStyle w:val="StyleUnderline"/>
          <w:rFonts w:asciiTheme="majorHAnsi" w:hAnsiTheme="majorHAnsi" w:cstheme="majorHAnsi"/>
        </w:rPr>
        <w:t>China could plan for its surviving weapons to all reach their target</w:t>
      </w:r>
      <w:r w:rsidRPr="008617FF">
        <w:rPr>
          <w:rFonts w:asciiTheme="majorHAnsi" w:hAnsiTheme="majorHAnsi" w:cstheme="majorHAnsi"/>
          <w:sz w:val="16"/>
        </w:rPr>
        <w:t xml:space="preserve"> (or targets) </w:t>
      </w:r>
      <w:r w:rsidRPr="008617FF">
        <w:rPr>
          <w:rStyle w:val="StyleUnderline"/>
          <w:rFonts w:asciiTheme="majorHAnsi" w:hAnsiTheme="majorHAnsi" w:cstheme="majorHAnsi"/>
        </w:rPr>
        <w:t>at around the same time</w:t>
      </w:r>
      <w:r w:rsidRPr="008617FF">
        <w:rPr>
          <w:rFonts w:asciiTheme="majorHAnsi" w:hAnsiTheme="majorHAnsi" w:cstheme="majorHAnsi"/>
          <w:sz w:val="16"/>
        </w:rPr>
        <w:t xml:space="preserve"> but from different directions, seeking to overwhelm U.S. missile defense systems.</w:t>
      </w:r>
    </w:p>
    <w:p w14:paraId="76A473D1" w14:textId="459F644A" w:rsidR="00E14A47" w:rsidRPr="008617FF" w:rsidRDefault="00B52858" w:rsidP="00B52858">
      <w:pPr>
        <w:pStyle w:val="Heading3"/>
        <w:rPr>
          <w:rFonts w:asciiTheme="majorHAnsi" w:hAnsiTheme="majorHAnsi" w:cstheme="majorHAnsi"/>
        </w:rPr>
      </w:pPr>
      <w:r w:rsidRPr="008617FF">
        <w:rPr>
          <w:rFonts w:asciiTheme="majorHAnsi" w:hAnsiTheme="majorHAnsi" w:cstheme="majorHAnsi"/>
        </w:rPr>
        <w:lastRenderedPageBreak/>
        <w:t>2AC China – AT Alt</w:t>
      </w:r>
      <w:r w:rsidR="00CC4C07" w:rsidRPr="008617FF">
        <w:rPr>
          <w:rFonts w:asciiTheme="majorHAnsi" w:hAnsiTheme="majorHAnsi" w:cstheme="majorHAnsi"/>
        </w:rPr>
        <w:t xml:space="preserve"> C</w:t>
      </w:r>
      <w:r w:rsidRPr="008617FF">
        <w:rPr>
          <w:rFonts w:asciiTheme="majorHAnsi" w:hAnsiTheme="majorHAnsi" w:cstheme="majorHAnsi"/>
        </w:rPr>
        <w:t>aus</w:t>
      </w:r>
      <w:r w:rsidR="00441738" w:rsidRPr="008617FF">
        <w:rPr>
          <w:rFonts w:asciiTheme="majorHAnsi" w:hAnsiTheme="majorHAnsi" w:cstheme="majorHAnsi"/>
        </w:rPr>
        <w:t>es to Arms Race</w:t>
      </w:r>
    </w:p>
    <w:p w14:paraId="7333D792" w14:textId="5A6F446F" w:rsidR="00B52858" w:rsidRPr="008617FF" w:rsidRDefault="00B52858" w:rsidP="00B52858">
      <w:pPr>
        <w:pStyle w:val="Heading4"/>
        <w:rPr>
          <w:rFonts w:asciiTheme="majorHAnsi" w:hAnsiTheme="majorHAnsi" w:cstheme="majorHAnsi"/>
          <w:b w:val="0"/>
          <w:bCs w:val="0"/>
        </w:rPr>
      </w:pPr>
      <w:r w:rsidRPr="008617FF">
        <w:rPr>
          <w:rFonts w:asciiTheme="majorHAnsi" w:hAnsiTheme="majorHAnsi" w:cstheme="majorHAnsi"/>
        </w:rPr>
        <w:t xml:space="preserve">China’s a </w:t>
      </w:r>
      <w:r w:rsidRPr="008617FF">
        <w:rPr>
          <w:rFonts w:asciiTheme="majorHAnsi" w:hAnsiTheme="majorHAnsi" w:cstheme="majorHAnsi"/>
          <w:u w:val="single"/>
        </w:rPr>
        <w:t>defensive</w:t>
      </w:r>
      <w:r w:rsidRPr="008617FF">
        <w:rPr>
          <w:rFonts w:asciiTheme="majorHAnsi" w:hAnsiTheme="majorHAnsi" w:cstheme="majorHAnsi"/>
        </w:rPr>
        <w:t xml:space="preserve"> nuclear power</w:t>
      </w:r>
      <w:r w:rsidR="00940C20" w:rsidRPr="008617FF">
        <w:rPr>
          <w:rFonts w:asciiTheme="majorHAnsi" w:hAnsiTheme="majorHAnsi" w:cstheme="majorHAnsi"/>
        </w:rPr>
        <w:t xml:space="preserve"> now – several reasons</w:t>
      </w:r>
    </w:p>
    <w:p w14:paraId="26E1F2BA" w14:textId="47CCD66B" w:rsidR="00B52858" w:rsidRPr="008617FF" w:rsidRDefault="00B52858" w:rsidP="00B52858">
      <w:pPr>
        <w:rPr>
          <w:rFonts w:asciiTheme="majorHAnsi" w:hAnsiTheme="majorHAnsi" w:cstheme="majorHAnsi"/>
        </w:rPr>
      </w:pPr>
      <w:r w:rsidRPr="008617FF">
        <w:rPr>
          <w:rStyle w:val="Style13ptBold"/>
          <w:rFonts w:asciiTheme="majorHAnsi" w:hAnsiTheme="majorHAnsi" w:cstheme="majorHAnsi"/>
        </w:rPr>
        <w:t>Pan 18</w:t>
      </w:r>
      <w:r w:rsidR="009C2317" w:rsidRPr="008617FF">
        <w:rPr>
          <w:rFonts w:asciiTheme="majorHAnsi" w:hAnsiTheme="majorHAnsi" w:cstheme="majorHAnsi"/>
        </w:rPr>
        <w:t xml:space="preserve"> (Maj. Gen. Zhenqiang, </w:t>
      </w:r>
      <w:r w:rsidRPr="008617FF">
        <w:rPr>
          <w:rFonts w:asciiTheme="majorHAnsi" w:hAnsiTheme="majorHAnsi" w:cstheme="majorHAnsi"/>
        </w:rPr>
        <w:t>Deputy chairman of the China Foundation for International Studies, senior adviser to the China Reform Forum and director of research at the Institute for Strategy and Management of the Central University of Finance and Economics in China. He is also a member of the Executive Committee of the Council of Pugwash Conferences on Science and World Affairs. 5-14-2018. “A Study of China’s No-First-Use Policy on Nuclear Weapons.” Journal for Peace and Nuclear Disarmament. Vol. 1. Issue 1.</w:t>
      </w:r>
      <w:r w:rsidR="009C2317" w:rsidRPr="008617FF">
        <w:rPr>
          <w:rFonts w:asciiTheme="majorHAnsi" w:hAnsiTheme="majorHAnsi" w:cstheme="majorHAnsi"/>
        </w:rPr>
        <w:t>)</w:t>
      </w:r>
    </w:p>
    <w:p w14:paraId="4529989F" w14:textId="77777777" w:rsidR="00B52858" w:rsidRPr="008617FF" w:rsidRDefault="00B52858" w:rsidP="00B52858">
      <w:pPr>
        <w:rPr>
          <w:rFonts w:asciiTheme="majorHAnsi" w:hAnsiTheme="majorHAnsi" w:cstheme="majorHAnsi"/>
          <w:sz w:val="16"/>
        </w:rPr>
      </w:pPr>
      <w:r w:rsidRPr="008617FF">
        <w:rPr>
          <w:rStyle w:val="StyleUnderline"/>
          <w:rFonts w:asciiTheme="majorHAnsi" w:hAnsiTheme="majorHAnsi" w:cstheme="majorHAnsi"/>
        </w:rPr>
        <w:t xml:space="preserve">How should one understand China’s no-first-use nuclear policy? </w:t>
      </w:r>
      <w:r w:rsidRPr="008617FF">
        <w:rPr>
          <w:rFonts w:asciiTheme="majorHAnsi" w:hAnsiTheme="majorHAnsi" w:cstheme="majorHAnsi"/>
          <w:sz w:val="16"/>
        </w:rPr>
        <w:t xml:space="preserve">In its very first official statement on the no-first-use nuclear policy, the Chinese government purposefully chose powerful expressions, such as “at any time” and “under any circumstances,” to stress that this pledge is absolute, unconditional, and crystal clear. This fact has four implications. </w:t>
      </w:r>
      <w:r w:rsidRPr="008617FF">
        <w:rPr>
          <w:rStyle w:val="StyleUnderline"/>
          <w:rFonts w:asciiTheme="majorHAnsi" w:hAnsiTheme="majorHAnsi" w:cstheme="majorHAnsi"/>
        </w:rPr>
        <w:t>First</w:t>
      </w:r>
      <w:r w:rsidRPr="008617FF">
        <w:rPr>
          <w:rFonts w:asciiTheme="majorHAnsi" w:hAnsiTheme="majorHAnsi" w:cstheme="majorHAnsi"/>
          <w:sz w:val="16"/>
        </w:rPr>
        <w:t xml:space="preserve">, </w:t>
      </w:r>
      <w:r w:rsidRPr="008617FF">
        <w:rPr>
          <w:rStyle w:val="StyleUnderline"/>
          <w:rFonts w:asciiTheme="majorHAnsi" w:hAnsiTheme="majorHAnsi" w:cstheme="majorHAnsi"/>
        </w:rPr>
        <w:t>the unconditional</w:t>
      </w:r>
      <w:r w:rsidRPr="008617FF">
        <w:rPr>
          <w:rFonts w:asciiTheme="majorHAnsi" w:hAnsiTheme="majorHAnsi" w:cstheme="majorHAnsi"/>
          <w:sz w:val="16"/>
        </w:rPr>
        <w:t xml:space="preserve"> </w:t>
      </w:r>
      <w:r w:rsidRPr="008617FF">
        <w:rPr>
          <w:rStyle w:val="Emphasis"/>
          <w:rFonts w:asciiTheme="majorHAnsi" w:hAnsiTheme="majorHAnsi" w:cstheme="majorHAnsi"/>
          <w:bCs/>
        </w:rPr>
        <w:t>n</w:t>
      </w:r>
      <w:r w:rsidRPr="008617FF">
        <w:rPr>
          <w:rFonts w:asciiTheme="majorHAnsi" w:hAnsiTheme="majorHAnsi" w:cstheme="majorHAnsi"/>
          <w:sz w:val="16"/>
        </w:rPr>
        <w:t>o</w:t>
      </w:r>
      <w:r w:rsidRPr="008617FF">
        <w:rPr>
          <w:rStyle w:val="Emphasis"/>
          <w:rFonts w:asciiTheme="majorHAnsi" w:hAnsiTheme="majorHAnsi" w:cstheme="majorHAnsi"/>
          <w:bCs/>
        </w:rPr>
        <w:t>-f</w:t>
      </w:r>
      <w:r w:rsidRPr="008617FF">
        <w:rPr>
          <w:rFonts w:asciiTheme="majorHAnsi" w:hAnsiTheme="majorHAnsi" w:cstheme="majorHAnsi"/>
          <w:sz w:val="16"/>
        </w:rPr>
        <w:t>irst</w:t>
      </w:r>
      <w:r w:rsidRPr="008617FF">
        <w:rPr>
          <w:rStyle w:val="Emphasis"/>
          <w:rFonts w:asciiTheme="majorHAnsi" w:hAnsiTheme="majorHAnsi" w:cstheme="majorHAnsi"/>
          <w:bCs/>
        </w:rPr>
        <w:t>-u</w:t>
      </w:r>
      <w:r w:rsidRPr="008617FF">
        <w:rPr>
          <w:rFonts w:asciiTheme="majorHAnsi" w:hAnsiTheme="majorHAnsi" w:cstheme="majorHAnsi"/>
          <w:sz w:val="16"/>
        </w:rPr>
        <w:t xml:space="preserve">se policy </w:t>
      </w:r>
      <w:r w:rsidRPr="008617FF">
        <w:rPr>
          <w:rStyle w:val="StyleUnderline"/>
          <w:rFonts w:asciiTheme="majorHAnsi" w:hAnsiTheme="majorHAnsi" w:cstheme="majorHAnsi"/>
        </w:rPr>
        <w:t xml:space="preserve">means that </w:t>
      </w:r>
      <w:r w:rsidRPr="008617FF">
        <w:rPr>
          <w:rStyle w:val="StyleUnderline"/>
          <w:rFonts w:asciiTheme="majorHAnsi" w:hAnsiTheme="majorHAnsi" w:cstheme="majorHAnsi"/>
          <w:highlight w:val="green"/>
        </w:rPr>
        <w:t>in China</w:t>
      </w:r>
      <w:r w:rsidRPr="008617FF">
        <w:rPr>
          <w:rStyle w:val="StyleUnderline"/>
          <w:rFonts w:asciiTheme="majorHAnsi" w:hAnsiTheme="majorHAnsi" w:cstheme="majorHAnsi"/>
        </w:rPr>
        <w:t xml:space="preserve">’s security calculation, </w:t>
      </w:r>
      <w:r w:rsidRPr="008617FF">
        <w:rPr>
          <w:rStyle w:val="StyleUnderline"/>
          <w:rFonts w:asciiTheme="majorHAnsi" w:hAnsiTheme="majorHAnsi" w:cstheme="majorHAnsi"/>
          <w:highlight w:val="green"/>
        </w:rPr>
        <w:t xml:space="preserve">nuclear weapons play only one role: </w:t>
      </w:r>
      <w:r w:rsidRPr="008617FF">
        <w:rPr>
          <w:rStyle w:val="Emphasis"/>
          <w:rFonts w:asciiTheme="majorHAnsi" w:hAnsiTheme="majorHAnsi" w:cstheme="majorHAnsi"/>
          <w:bCs/>
          <w:highlight w:val="green"/>
        </w:rPr>
        <w:t>to deter</w:t>
      </w:r>
      <w:r w:rsidRPr="008617FF">
        <w:rPr>
          <w:rStyle w:val="StyleUnderline"/>
          <w:rFonts w:asciiTheme="majorHAnsi" w:hAnsiTheme="majorHAnsi" w:cstheme="majorHAnsi"/>
        </w:rPr>
        <w:t xml:space="preserve"> other states from attacking China with nuclear weapons</w:t>
      </w:r>
      <w:r w:rsidRPr="008617FF">
        <w:rPr>
          <w:rFonts w:asciiTheme="majorHAnsi" w:hAnsiTheme="majorHAnsi" w:cstheme="majorHAnsi"/>
          <w:sz w:val="16"/>
        </w:rPr>
        <w:t xml:space="preserve">. Simply put, </w:t>
      </w:r>
      <w:r w:rsidRPr="008617FF">
        <w:rPr>
          <w:rStyle w:val="StyleUnderline"/>
          <w:rFonts w:asciiTheme="majorHAnsi" w:hAnsiTheme="majorHAnsi" w:cstheme="majorHAnsi"/>
        </w:rPr>
        <w:t>if you do not use or threaten to use nuclear weapons against China, then China’s nuclear arsenal is no threat to you</w:t>
      </w:r>
      <w:r w:rsidRPr="008617FF">
        <w:rPr>
          <w:rFonts w:asciiTheme="majorHAnsi" w:hAnsiTheme="majorHAnsi" w:cstheme="majorHAnsi"/>
          <w:sz w:val="16"/>
        </w:rPr>
        <w:t xml:space="preserve">. </w:t>
      </w:r>
      <w:r w:rsidRPr="008617FF">
        <w:rPr>
          <w:rStyle w:val="StyleUnderline"/>
          <w:rFonts w:asciiTheme="majorHAnsi" w:hAnsiTheme="majorHAnsi" w:cstheme="majorHAnsi"/>
        </w:rPr>
        <w:t>If you choose to</w:t>
      </w:r>
      <w:r w:rsidRPr="008617FF">
        <w:rPr>
          <w:rFonts w:asciiTheme="majorHAnsi" w:hAnsiTheme="majorHAnsi" w:cstheme="majorHAnsi"/>
          <w:sz w:val="16"/>
        </w:rPr>
        <w:t xml:space="preserve"> </w:t>
      </w:r>
      <w:r w:rsidRPr="008617FF">
        <w:rPr>
          <w:rStyle w:val="StyleUnderline"/>
          <w:rFonts w:asciiTheme="majorHAnsi" w:hAnsiTheme="majorHAnsi" w:cstheme="majorHAnsi"/>
        </w:rPr>
        <w:t>launch nuclear attacks on China, you must anticipate nuclear retaliation,</w:t>
      </w:r>
      <w:r w:rsidRPr="008617FF">
        <w:rPr>
          <w:rFonts w:asciiTheme="majorHAnsi" w:hAnsiTheme="majorHAnsi" w:cstheme="majorHAnsi"/>
          <w:sz w:val="16"/>
        </w:rPr>
        <w:t xml:space="preserve"> most likely </w:t>
      </w:r>
      <w:r w:rsidRPr="008617FF">
        <w:rPr>
          <w:rStyle w:val="StyleUnderline"/>
          <w:rFonts w:asciiTheme="majorHAnsi" w:hAnsiTheme="majorHAnsi" w:cstheme="majorHAnsi"/>
        </w:rPr>
        <w:t xml:space="preserve">in the form of counterattacks on </w:t>
      </w:r>
      <w:r w:rsidRPr="008617FF">
        <w:rPr>
          <w:rStyle w:val="Emphasis"/>
          <w:rFonts w:asciiTheme="majorHAnsi" w:hAnsiTheme="majorHAnsi" w:cstheme="majorHAnsi"/>
          <w:bCs/>
        </w:rPr>
        <w:t>several large cities</w:t>
      </w:r>
      <w:r w:rsidRPr="008617FF">
        <w:rPr>
          <w:rFonts w:asciiTheme="majorHAnsi" w:hAnsiTheme="majorHAnsi" w:cstheme="majorHAnsi"/>
          <w:sz w:val="16"/>
        </w:rPr>
        <w:t xml:space="preserve"> that would demonstrate the “unbearable and disastrous consequences” that accompany the use of nuclear weapons. Following this logic, China hopes to achieve its objective of deterring any state from resorting to the nuclear option against China. In short, </w:t>
      </w:r>
      <w:r w:rsidRPr="008617FF">
        <w:rPr>
          <w:rStyle w:val="StyleUnderline"/>
          <w:rFonts w:asciiTheme="majorHAnsi" w:hAnsiTheme="majorHAnsi" w:cstheme="majorHAnsi"/>
        </w:rPr>
        <w:t>China’s</w:t>
      </w:r>
      <w:r w:rsidRPr="008617FF">
        <w:rPr>
          <w:rFonts w:asciiTheme="majorHAnsi" w:hAnsiTheme="majorHAnsi" w:cstheme="majorHAnsi"/>
          <w:sz w:val="16"/>
        </w:rPr>
        <w:t xml:space="preserve"> </w:t>
      </w:r>
      <w:r w:rsidRPr="008617FF">
        <w:rPr>
          <w:rStyle w:val="Emphasis"/>
          <w:rFonts w:asciiTheme="majorHAnsi" w:hAnsiTheme="majorHAnsi" w:cstheme="majorHAnsi"/>
          <w:bCs/>
        </w:rPr>
        <w:t>n</w:t>
      </w:r>
      <w:r w:rsidRPr="008617FF">
        <w:rPr>
          <w:rFonts w:asciiTheme="majorHAnsi" w:hAnsiTheme="majorHAnsi" w:cstheme="majorHAnsi"/>
          <w:b/>
          <w:bCs/>
          <w:sz w:val="16"/>
        </w:rPr>
        <w:t>o</w:t>
      </w:r>
      <w:r w:rsidRPr="008617FF">
        <w:rPr>
          <w:rStyle w:val="Emphasis"/>
          <w:rFonts w:asciiTheme="majorHAnsi" w:hAnsiTheme="majorHAnsi" w:cstheme="majorHAnsi"/>
          <w:bCs/>
        </w:rPr>
        <w:t>f</w:t>
      </w:r>
      <w:r w:rsidRPr="008617FF">
        <w:rPr>
          <w:rFonts w:asciiTheme="majorHAnsi" w:hAnsiTheme="majorHAnsi" w:cstheme="majorHAnsi"/>
          <w:sz w:val="16"/>
        </w:rPr>
        <w:t>irst</w:t>
      </w:r>
      <w:r w:rsidRPr="008617FF">
        <w:rPr>
          <w:rStyle w:val="Emphasis"/>
          <w:rFonts w:asciiTheme="majorHAnsi" w:hAnsiTheme="majorHAnsi" w:cstheme="majorHAnsi"/>
          <w:bCs/>
        </w:rPr>
        <w:t>u</w:t>
      </w:r>
      <w:r w:rsidRPr="008617FF">
        <w:rPr>
          <w:rFonts w:asciiTheme="majorHAnsi" w:hAnsiTheme="majorHAnsi" w:cstheme="majorHAnsi"/>
          <w:sz w:val="16"/>
        </w:rPr>
        <w:t xml:space="preserve">se commitment </w:t>
      </w:r>
      <w:r w:rsidRPr="008617FF">
        <w:rPr>
          <w:rStyle w:val="StyleUnderline"/>
          <w:rFonts w:asciiTheme="majorHAnsi" w:hAnsiTheme="majorHAnsi" w:cstheme="majorHAnsi"/>
        </w:rPr>
        <w:t>reflects the purely defensive nature of its nuclear policy</w:t>
      </w:r>
      <w:r w:rsidRPr="008617FF">
        <w:rPr>
          <w:rFonts w:asciiTheme="majorHAnsi" w:hAnsiTheme="majorHAnsi" w:cstheme="majorHAnsi"/>
          <w:sz w:val="16"/>
        </w:rPr>
        <w:t xml:space="preserve">. In this respect, </w:t>
      </w:r>
      <w:r w:rsidRPr="008617FF">
        <w:rPr>
          <w:rStyle w:val="StyleUnderline"/>
          <w:rFonts w:asciiTheme="majorHAnsi" w:hAnsiTheme="majorHAnsi" w:cstheme="majorHAnsi"/>
        </w:rPr>
        <w:t>China’s strategy</w:t>
      </w:r>
      <w:r w:rsidRPr="008617FF">
        <w:rPr>
          <w:rFonts w:asciiTheme="majorHAnsi" w:hAnsiTheme="majorHAnsi" w:cstheme="majorHAnsi"/>
          <w:sz w:val="16"/>
        </w:rPr>
        <w:t xml:space="preserve"> that is aimed at deterring a nuclear attack differs fundamentally from the deterrence strategy pursued by the Western nuclear community. It </w:t>
      </w:r>
      <w:r w:rsidRPr="008617FF">
        <w:rPr>
          <w:rStyle w:val="StyleUnderline"/>
          <w:rFonts w:asciiTheme="majorHAnsi" w:hAnsiTheme="majorHAnsi" w:cstheme="majorHAnsi"/>
        </w:rPr>
        <w:t xml:space="preserve">aims </w:t>
      </w:r>
      <w:r w:rsidRPr="008617FF">
        <w:rPr>
          <w:rStyle w:val="Emphasis"/>
          <w:rFonts w:asciiTheme="majorHAnsi" w:hAnsiTheme="majorHAnsi" w:cstheme="majorHAnsi"/>
          <w:bCs/>
        </w:rPr>
        <w:t>strictly to prevent a nuclear war</w:t>
      </w:r>
      <w:r w:rsidRPr="008617FF">
        <w:rPr>
          <w:rFonts w:asciiTheme="majorHAnsi" w:hAnsiTheme="majorHAnsi" w:cstheme="majorHAnsi"/>
          <w:sz w:val="16"/>
        </w:rPr>
        <w:t xml:space="preserve">, </w:t>
      </w:r>
      <w:r w:rsidRPr="008617FF">
        <w:rPr>
          <w:rStyle w:val="StyleUnderline"/>
          <w:rFonts w:asciiTheme="majorHAnsi" w:hAnsiTheme="majorHAnsi" w:cstheme="majorHAnsi"/>
        </w:rPr>
        <w:t>whereas</w:t>
      </w:r>
      <w:r w:rsidRPr="008617FF">
        <w:rPr>
          <w:rFonts w:asciiTheme="majorHAnsi" w:hAnsiTheme="majorHAnsi" w:cstheme="majorHAnsi"/>
          <w:sz w:val="16"/>
        </w:rPr>
        <w:t xml:space="preserve"> the deterrence strategy long maintained by </w:t>
      </w:r>
      <w:r w:rsidRPr="008617FF">
        <w:rPr>
          <w:rStyle w:val="StyleUnderline"/>
          <w:rFonts w:asciiTheme="majorHAnsi" w:hAnsiTheme="majorHAnsi" w:cstheme="majorHAnsi"/>
        </w:rPr>
        <w:t>other nuclear powers, particularly the</w:t>
      </w:r>
      <w:r w:rsidRPr="008617FF">
        <w:rPr>
          <w:rFonts w:asciiTheme="majorHAnsi" w:hAnsiTheme="majorHAnsi" w:cstheme="majorHAnsi"/>
          <w:sz w:val="16"/>
        </w:rPr>
        <w:t xml:space="preserve"> </w:t>
      </w:r>
      <w:r w:rsidRPr="008617FF">
        <w:rPr>
          <w:rStyle w:val="Emphasis"/>
          <w:rFonts w:asciiTheme="majorHAnsi" w:hAnsiTheme="majorHAnsi" w:cstheme="majorHAnsi"/>
          <w:bCs/>
        </w:rPr>
        <w:t>U</w:t>
      </w:r>
      <w:r w:rsidRPr="008617FF">
        <w:rPr>
          <w:rFonts w:asciiTheme="majorHAnsi" w:hAnsiTheme="majorHAnsi" w:cstheme="majorHAnsi"/>
          <w:sz w:val="16"/>
        </w:rPr>
        <w:t xml:space="preserve">nited </w:t>
      </w:r>
      <w:r w:rsidRPr="008617FF">
        <w:rPr>
          <w:rStyle w:val="Emphasis"/>
          <w:rFonts w:asciiTheme="majorHAnsi" w:hAnsiTheme="majorHAnsi" w:cstheme="majorHAnsi"/>
          <w:bCs/>
        </w:rPr>
        <w:t>S</w:t>
      </w:r>
      <w:r w:rsidRPr="008617FF">
        <w:rPr>
          <w:rFonts w:asciiTheme="majorHAnsi" w:hAnsiTheme="majorHAnsi" w:cstheme="majorHAnsi"/>
          <w:sz w:val="16"/>
        </w:rPr>
        <w:t xml:space="preserve">tates and the USSR (now Russia), </w:t>
      </w:r>
      <w:r w:rsidRPr="008617FF">
        <w:rPr>
          <w:rStyle w:val="StyleUnderline"/>
          <w:rFonts w:asciiTheme="majorHAnsi" w:hAnsiTheme="majorHAnsi" w:cstheme="majorHAnsi"/>
        </w:rPr>
        <w:t>is based on preparing to win a nuclear war and is offensive in nature</w:t>
      </w:r>
      <w:r w:rsidRPr="008617FF">
        <w:rPr>
          <w:rFonts w:asciiTheme="majorHAnsi" w:hAnsiTheme="majorHAnsi" w:cstheme="majorHAnsi"/>
          <w:sz w:val="16"/>
        </w:rPr>
        <w:t xml:space="preserve">. This offensive strategy caused the US and the USSR to enter into a near-crazy nuclear arms race, escalating to a total of more than 70,000 warheads at the peak of the Cold War, far beyond any rational defensive needs. The US nuclear strategy has another striking feature: it is also applicable to non- nuclear-weapon states. Particularly with respect to those states considered unfriendly or disobedient, the US presents its nuclear weapons as a principal means of military threat and political blackmail, using its nuclear strategy as a powerful pillar to dominate the world. </w:t>
      </w:r>
      <w:r w:rsidRPr="008617FF">
        <w:rPr>
          <w:rStyle w:val="StyleUnderline"/>
          <w:rFonts w:asciiTheme="majorHAnsi" w:hAnsiTheme="majorHAnsi" w:cstheme="majorHAnsi"/>
        </w:rPr>
        <w:t xml:space="preserve">Intent on </w:t>
      </w:r>
      <w:r w:rsidRPr="008617FF">
        <w:rPr>
          <w:rStyle w:val="Emphasis"/>
          <w:rFonts w:asciiTheme="majorHAnsi" w:hAnsiTheme="majorHAnsi" w:cstheme="majorHAnsi"/>
          <w:bCs/>
        </w:rPr>
        <w:t>disassociating itself from Western deterrence theory</w:t>
      </w:r>
      <w:r w:rsidRPr="008617FF">
        <w:rPr>
          <w:rStyle w:val="StyleUnderline"/>
          <w:rFonts w:asciiTheme="majorHAnsi" w:hAnsiTheme="majorHAnsi" w:cstheme="majorHAnsi"/>
        </w:rPr>
        <w:t xml:space="preserve">, the Chinese government has </w:t>
      </w:r>
      <w:r w:rsidRPr="008617FF">
        <w:rPr>
          <w:rStyle w:val="Emphasis"/>
          <w:rFonts w:asciiTheme="majorHAnsi" w:hAnsiTheme="majorHAnsi" w:cstheme="majorHAnsi"/>
          <w:bCs/>
        </w:rPr>
        <w:t>little interest</w:t>
      </w:r>
      <w:r w:rsidRPr="008617FF">
        <w:rPr>
          <w:rStyle w:val="StyleUnderline"/>
          <w:rFonts w:asciiTheme="majorHAnsi" w:hAnsiTheme="majorHAnsi" w:cstheme="majorHAnsi"/>
        </w:rPr>
        <w:t xml:space="preserve"> in going along with those </w:t>
      </w:r>
      <w:r w:rsidRPr="008617FF">
        <w:rPr>
          <w:rStyle w:val="StyleUnderline"/>
          <w:rFonts w:asciiTheme="majorHAnsi" w:hAnsiTheme="majorHAnsi" w:cstheme="majorHAnsi"/>
          <w:highlight w:val="green"/>
        </w:rPr>
        <w:t>Western defense analysts</w:t>
      </w:r>
      <w:r w:rsidRPr="008617FF">
        <w:rPr>
          <w:rFonts w:asciiTheme="majorHAnsi" w:hAnsiTheme="majorHAnsi" w:cstheme="majorHAnsi"/>
          <w:sz w:val="16"/>
        </w:rPr>
        <w:t xml:space="preserve"> (as well as some nuclear theorists in China itself) </w:t>
      </w:r>
      <w:r w:rsidRPr="008617FF">
        <w:rPr>
          <w:rStyle w:val="StyleUnderline"/>
          <w:rFonts w:asciiTheme="majorHAnsi" w:hAnsiTheme="majorHAnsi" w:cstheme="majorHAnsi"/>
        </w:rPr>
        <w:t xml:space="preserve">who try to observe China’s nuclear strategy through the lens of the Western deterrence concept and who </w:t>
      </w:r>
      <w:r w:rsidRPr="008617FF">
        <w:rPr>
          <w:rStyle w:val="StyleUnderline"/>
          <w:rFonts w:asciiTheme="majorHAnsi" w:hAnsiTheme="majorHAnsi" w:cstheme="majorHAnsi"/>
          <w:highlight w:val="green"/>
        </w:rPr>
        <w:t>describe China’s nuclear doctrine</w:t>
      </w:r>
      <w:r w:rsidRPr="008617FF">
        <w:rPr>
          <w:rStyle w:val="StyleUnderline"/>
          <w:rFonts w:asciiTheme="majorHAnsi" w:hAnsiTheme="majorHAnsi" w:cstheme="majorHAnsi"/>
        </w:rPr>
        <w:t xml:space="preserve"> with such labels </w:t>
      </w:r>
      <w:r w:rsidRPr="008617FF">
        <w:rPr>
          <w:rStyle w:val="StyleUnderline"/>
          <w:rFonts w:asciiTheme="majorHAnsi" w:hAnsiTheme="majorHAnsi" w:cstheme="majorHAnsi"/>
          <w:highlight w:val="green"/>
        </w:rPr>
        <w:t>as</w:t>
      </w:r>
      <w:r w:rsidRPr="008617FF">
        <w:rPr>
          <w:rStyle w:val="StyleUnderline"/>
          <w:rFonts w:asciiTheme="majorHAnsi" w:hAnsiTheme="majorHAnsi" w:cstheme="majorHAnsi"/>
        </w:rPr>
        <w:t xml:space="preserve"> “limited deterrence” or </w:t>
      </w:r>
      <w:r w:rsidRPr="008617FF">
        <w:rPr>
          <w:rStyle w:val="StyleUnderline"/>
          <w:rFonts w:asciiTheme="majorHAnsi" w:hAnsiTheme="majorHAnsi" w:cstheme="majorHAnsi"/>
          <w:highlight w:val="green"/>
        </w:rPr>
        <w:t>“minimum deterrence”</w:t>
      </w:r>
      <w:r w:rsidRPr="008617FF">
        <w:rPr>
          <w:rFonts w:asciiTheme="majorHAnsi" w:hAnsiTheme="majorHAnsi" w:cstheme="majorHAnsi"/>
          <w:sz w:val="16"/>
        </w:rPr>
        <w:t xml:space="preserve"> (Xu 1987, 366–369; Chen 1989, 214; Yang 1990, 407–411).3 China believes that these are specious interpretations that blur the clearly self-defensive nature of its nuclear strategy. </w:t>
      </w:r>
      <w:r w:rsidRPr="008617FF">
        <w:rPr>
          <w:rStyle w:val="StyleUnderline"/>
          <w:rFonts w:asciiTheme="majorHAnsi" w:hAnsiTheme="majorHAnsi" w:cstheme="majorHAnsi"/>
        </w:rPr>
        <w:t xml:space="preserve">Second, its </w:t>
      </w:r>
      <w:r w:rsidRPr="008617FF">
        <w:rPr>
          <w:rStyle w:val="StyleUnderline"/>
          <w:rFonts w:asciiTheme="majorHAnsi" w:hAnsiTheme="majorHAnsi" w:cstheme="majorHAnsi"/>
          <w:highlight w:val="green"/>
        </w:rPr>
        <w:t>unconditional</w:t>
      </w:r>
      <w:r w:rsidRPr="008617FF">
        <w:rPr>
          <w:rFonts w:asciiTheme="majorHAnsi" w:hAnsiTheme="majorHAnsi" w:cstheme="majorHAnsi"/>
          <w:sz w:val="16"/>
        </w:rPr>
        <w:t xml:space="preserve"> </w:t>
      </w:r>
      <w:r w:rsidRPr="008617FF">
        <w:rPr>
          <w:rStyle w:val="Emphasis"/>
          <w:rFonts w:asciiTheme="majorHAnsi" w:hAnsiTheme="majorHAnsi" w:cstheme="majorHAnsi"/>
          <w:bCs/>
          <w:highlight w:val="green"/>
        </w:rPr>
        <w:t>n</w:t>
      </w:r>
      <w:r w:rsidRPr="008617FF">
        <w:rPr>
          <w:rFonts w:asciiTheme="majorHAnsi" w:hAnsiTheme="majorHAnsi" w:cstheme="majorHAnsi"/>
          <w:sz w:val="16"/>
        </w:rPr>
        <w:t>o</w:t>
      </w:r>
      <w:r w:rsidRPr="008617FF">
        <w:rPr>
          <w:rStyle w:val="Emphasis"/>
          <w:rFonts w:asciiTheme="majorHAnsi" w:hAnsiTheme="majorHAnsi" w:cstheme="majorHAnsi"/>
          <w:bCs/>
          <w:highlight w:val="green"/>
        </w:rPr>
        <w:t>f</w:t>
      </w:r>
      <w:r w:rsidRPr="008617FF">
        <w:rPr>
          <w:rFonts w:asciiTheme="majorHAnsi" w:hAnsiTheme="majorHAnsi" w:cstheme="majorHAnsi"/>
          <w:sz w:val="16"/>
        </w:rPr>
        <w:t>irst</w:t>
      </w:r>
      <w:r w:rsidRPr="008617FF">
        <w:rPr>
          <w:rStyle w:val="Emphasis"/>
          <w:rFonts w:asciiTheme="majorHAnsi" w:hAnsiTheme="majorHAnsi" w:cstheme="majorHAnsi"/>
          <w:bCs/>
          <w:highlight w:val="green"/>
        </w:rPr>
        <w:t>u</w:t>
      </w:r>
      <w:r w:rsidRPr="008617FF">
        <w:rPr>
          <w:rFonts w:asciiTheme="majorHAnsi" w:hAnsiTheme="majorHAnsi" w:cstheme="majorHAnsi"/>
          <w:sz w:val="16"/>
        </w:rPr>
        <w:t xml:space="preserve">se policy </w:t>
      </w:r>
      <w:r w:rsidRPr="008617FF">
        <w:rPr>
          <w:rStyle w:val="StyleUnderline"/>
          <w:rFonts w:asciiTheme="majorHAnsi" w:hAnsiTheme="majorHAnsi" w:cstheme="majorHAnsi"/>
          <w:highlight w:val="green"/>
        </w:rPr>
        <w:t xml:space="preserve">implies that China has no need to engage in an arms race </w:t>
      </w:r>
      <w:r w:rsidRPr="008617FF">
        <w:rPr>
          <w:rStyle w:val="StyleUnderline"/>
          <w:rFonts w:asciiTheme="majorHAnsi" w:hAnsiTheme="majorHAnsi" w:cstheme="majorHAnsi"/>
        </w:rPr>
        <w:t>with other nuclear weapon states</w:t>
      </w:r>
      <w:r w:rsidRPr="008617FF">
        <w:rPr>
          <w:rFonts w:asciiTheme="majorHAnsi" w:hAnsiTheme="majorHAnsi" w:cstheme="majorHAnsi"/>
          <w:sz w:val="16"/>
        </w:rPr>
        <w:t xml:space="preserve">. </w:t>
      </w:r>
      <w:r w:rsidRPr="008617FF">
        <w:rPr>
          <w:rStyle w:val="Emphasis"/>
          <w:rFonts w:asciiTheme="majorHAnsi" w:hAnsiTheme="majorHAnsi" w:cstheme="majorHAnsi"/>
          <w:bCs/>
          <w:highlight w:val="green"/>
        </w:rPr>
        <w:t>No doubt</w:t>
      </w:r>
      <w:r w:rsidRPr="008617FF">
        <w:rPr>
          <w:rStyle w:val="Emphasis"/>
          <w:rFonts w:asciiTheme="majorHAnsi" w:hAnsiTheme="majorHAnsi" w:cstheme="majorHAnsi"/>
          <w:highlight w:val="green"/>
        </w:rPr>
        <w:t>,</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China must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maintain</w:t>
      </w:r>
      <w:r w:rsidRPr="008617FF">
        <w:rPr>
          <w:rStyle w:val="StyleUnderline"/>
          <w:rFonts w:asciiTheme="majorHAnsi" w:hAnsiTheme="majorHAnsi" w:cstheme="majorHAnsi"/>
        </w:rPr>
        <w:t xml:space="preserve"> a </w:t>
      </w:r>
      <w:r w:rsidRPr="008617FF">
        <w:rPr>
          <w:rStyle w:val="Emphasis"/>
          <w:rFonts w:asciiTheme="majorHAnsi" w:hAnsiTheme="majorHAnsi" w:cstheme="majorHAnsi"/>
          <w:bCs/>
          <w:highlight w:val="green"/>
        </w:rPr>
        <w:t>survivable</w:t>
      </w:r>
      <w:r w:rsidRPr="008617FF">
        <w:rPr>
          <w:rStyle w:val="Emphasis"/>
          <w:rFonts w:asciiTheme="majorHAnsi" w:hAnsiTheme="majorHAnsi" w:cstheme="majorHAnsi"/>
          <w:bCs/>
        </w:rPr>
        <w:t xml:space="preserve"> nuclear </w:t>
      </w:r>
      <w:r w:rsidRPr="008617FF">
        <w:rPr>
          <w:rStyle w:val="Emphasis"/>
          <w:rFonts w:asciiTheme="majorHAnsi" w:hAnsiTheme="majorHAnsi" w:cstheme="majorHAnsi"/>
          <w:bCs/>
          <w:highlight w:val="green"/>
        </w:rPr>
        <w:t>force</w:t>
      </w:r>
      <w:r w:rsidRPr="008617FF">
        <w:rPr>
          <w:rFonts w:asciiTheme="majorHAnsi" w:hAnsiTheme="majorHAnsi" w:cstheme="majorHAnsi"/>
          <w:sz w:val="16"/>
        </w:rPr>
        <w:t xml:space="preserve"> that can withstand the first wave of nuclear attacks with sufficient counterattack capability. However, China believes it is much more practical and sensible to keep its nuclear weapon development at that level than to pursue a strategy like that of the US and the USSR (Russia), which led inevitably to a nuclear arms race during the Cold War. Throughout those decades of rivalry, the two nuclear superpowers had to stand ready to strike first, thereby plunging themselves into a paranoid mindset. They never knew how much nuclear strike capability was sufficient, and they constantly worried about being overtaken by the other country. Each side, never sure when the other might launch the first bomb, remained constantly at the highest possible “launch on warning” alert; each exaggerating the other’s nuclear capabilities and proceeding with its own nuclear armament and readiness planning based on the worst-case scenario. </w:t>
      </w:r>
      <w:r w:rsidRPr="008617FF">
        <w:rPr>
          <w:rStyle w:val="StyleUnderline"/>
          <w:rFonts w:asciiTheme="majorHAnsi" w:hAnsiTheme="majorHAnsi" w:cstheme="majorHAnsi"/>
        </w:rPr>
        <w:t>From China’s perspective, a strategy containing these elements is the root cause of the escalating risk of a nuclear war</w:t>
      </w:r>
      <w:r w:rsidRPr="008617FF">
        <w:rPr>
          <w:rFonts w:asciiTheme="majorHAnsi" w:hAnsiTheme="majorHAnsi" w:cstheme="majorHAnsi"/>
          <w:sz w:val="16"/>
        </w:rPr>
        <w:t xml:space="preserve">. </w:t>
      </w:r>
      <w:r w:rsidRPr="008617FF">
        <w:rPr>
          <w:rStyle w:val="StyleUnderline"/>
          <w:rFonts w:asciiTheme="majorHAnsi" w:hAnsiTheme="majorHAnsi" w:cstheme="majorHAnsi"/>
        </w:rPr>
        <w:t>China has never been bothered by such over-anxiety or over-action in its nuclear thinking</w:t>
      </w:r>
      <w:r w:rsidRPr="008617FF">
        <w:rPr>
          <w:rFonts w:asciiTheme="majorHAnsi" w:hAnsiTheme="majorHAnsi" w:cstheme="majorHAnsi"/>
          <w:sz w:val="16"/>
        </w:rPr>
        <w:t xml:space="preserve">. </w:t>
      </w:r>
      <w:r w:rsidRPr="008617FF">
        <w:rPr>
          <w:rStyle w:val="StyleUnderline"/>
          <w:rFonts w:asciiTheme="majorHAnsi" w:hAnsiTheme="majorHAnsi" w:cstheme="majorHAnsi"/>
        </w:rPr>
        <w:t>China believes that to prevent a nuclear war from happening, it is sufficient to target just a few big cities for retaliation</w:t>
      </w:r>
      <w:r w:rsidRPr="008617FF">
        <w:rPr>
          <w:rFonts w:asciiTheme="majorHAnsi" w:hAnsiTheme="majorHAnsi" w:cstheme="majorHAnsi"/>
          <w:sz w:val="16"/>
        </w:rPr>
        <w:t xml:space="preserve">; thus </w:t>
      </w:r>
      <w:r w:rsidRPr="008617FF">
        <w:rPr>
          <w:rStyle w:val="Emphasis"/>
          <w:rFonts w:asciiTheme="majorHAnsi" w:hAnsiTheme="majorHAnsi" w:cstheme="majorHAnsi"/>
          <w:bCs/>
        </w:rPr>
        <w:t>it is not necessary to build a huge arsenal</w:t>
      </w:r>
      <w:r w:rsidRPr="008617FF">
        <w:rPr>
          <w:rFonts w:asciiTheme="majorHAnsi" w:hAnsiTheme="majorHAnsi" w:cstheme="majorHAnsi"/>
          <w:sz w:val="16"/>
        </w:rPr>
        <w:t xml:space="preserve"> </w:t>
      </w:r>
      <w:r w:rsidRPr="008617FF">
        <w:rPr>
          <w:rStyle w:val="StyleUnderline"/>
          <w:rFonts w:asciiTheme="majorHAnsi" w:hAnsiTheme="majorHAnsi" w:cstheme="majorHAnsi"/>
        </w:rPr>
        <w:t>or develop massive offensive capabilities</w:t>
      </w:r>
      <w:r w:rsidRPr="008617FF">
        <w:rPr>
          <w:rFonts w:asciiTheme="majorHAnsi" w:hAnsiTheme="majorHAnsi" w:cstheme="majorHAnsi"/>
          <w:sz w:val="16"/>
        </w:rPr>
        <w:t xml:space="preserve">. </w:t>
      </w:r>
      <w:r w:rsidRPr="008617FF">
        <w:rPr>
          <w:rStyle w:val="StyleUnderline"/>
          <w:rFonts w:asciiTheme="majorHAnsi" w:hAnsiTheme="majorHAnsi" w:cstheme="majorHAnsi"/>
        </w:rPr>
        <w:t>Since acquiring its own nuclear capability</w:t>
      </w:r>
      <w:r w:rsidRPr="008617FF">
        <w:rPr>
          <w:rFonts w:asciiTheme="majorHAnsi" w:hAnsiTheme="majorHAnsi" w:cstheme="majorHAnsi"/>
          <w:sz w:val="16"/>
        </w:rPr>
        <w:t xml:space="preserve"> in 1964, </w:t>
      </w:r>
      <w:r w:rsidRPr="008617FF">
        <w:rPr>
          <w:rStyle w:val="StyleUnderline"/>
          <w:rFonts w:asciiTheme="majorHAnsi" w:hAnsiTheme="majorHAnsi" w:cstheme="majorHAnsi"/>
          <w:highlight w:val="green"/>
        </w:rPr>
        <w:t>China has conducted the least number</w:t>
      </w:r>
      <w:r w:rsidRPr="008617FF">
        <w:rPr>
          <w:rStyle w:val="StyleUnderline"/>
          <w:rFonts w:asciiTheme="majorHAnsi" w:hAnsiTheme="majorHAnsi" w:cstheme="majorHAnsi"/>
        </w:rPr>
        <w:t xml:space="preserve"> of nuclear </w:t>
      </w:r>
      <w:r w:rsidRPr="008617FF">
        <w:rPr>
          <w:rStyle w:val="StyleUnderline"/>
          <w:rFonts w:asciiTheme="majorHAnsi" w:hAnsiTheme="majorHAnsi" w:cstheme="majorHAnsi"/>
          <w:highlight w:val="green"/>
        </w:rPr>
        <w:t>tests</w:t>
      </w:r>
      <w:r w:rsidRPr="008617FF">
        <w:rPr>
          <w:rStyle w:val="StyleUnderline"/>
          <w:rFonts w:asciiTheme="majorHAnsi" w:hAnsiTheme="majorHAnsi" w:cstheme="majorHAnsi"/>
        </w:rPr>
        <w:t xml:space="preserve"> among the five </w:t>
      </w:r>
      <w:r w:rsidRPr="008617FF">
        <w:rPr>
          <w:rFonts w:asciiTheme="majorHAnsi" w:hAnsiTheme="majorHAnsi" w:cstheme="majorHAnsi"/>
          <w:sz w:val="16"/>
        </w:rPr>
        <w:t>Nuclear Nonproliferation Treaty (</w:t>
      </w:r>
      <w:r w:rsidRPr="008617FF">
        <w:rPr>
          <w:rStyle w:val="StyleUnderline"/>
          <w:rFonts w:asciiTheme="majorHAnsi" w:hAnsiTheme="majorHAnsi" w:cstheme="majorHAnsi"/>
        </w:rPr>
        <w:t>NPT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nuclear weapon states, and it has </w:t>
      </w:r>
      <w:r w:rsidRPr="008617FF">
        <w:rPr>
          <w:rStyle w:val="StyleUnderline"/>
          <w:rFonts w:asciiTheme="majorHAnsi" w:hAnsiTheme="majorHAnsi" w:cstheme="majorHAnsi"/>
          <w:highlight w:val="green"/>
        </w:rPr>
        <w:t xml:space="preserve">maintained </w:t>
      </w:r>
      <w:r w:rsidRPr="008617FF">
        <w:rPr>
          <w:rStyle w:val="StyleUnderline"/>
          <w:rFonts w:asciiTheme="majorHAnsi" w:hAnsiTheme="majorHAnsi" w:cstheme="majorHAnsi"/>
        </w:rPr>
        <w:t xml:space="preserve">only a </w:t>
      </w:r>
      <w:r w:rsidRPr="008617FF">
        <w:rPr>
          <w:rStyle w:val="StyleUnderline"/>
          <w:rFonts w:asciiTheme="majorHAnsi" w:hAnsiTheme="majorHAnsi" w:cstheme="majorHAnsi"/>
          <w:highlight w:val="green"/>
        </w:rPr>
        <w:t>minimum number of warheads</w:t>
      </w:r>
      <w:r w:rsidRPr="008617FF">
        <w:rPr>
          <w:rFonts w:asciiTheme="majorHAnsi" w:hAnsiTheme="majorHAnsi" w:cstheme="majorHAnsi"/>
          <w:sz w:val="16"/>
        </w:rPr>
        <w:t xml:space="preserve"> throughout that time. </w:t>
      </w:r>
      <w:r w:rsidRPr="008617FF">
        <w:rPr>
          <w:rStyle w:val="StyleUnderline"/>
          <w:rFonts w:asciiTheme="majorHAnsi" w:hAnsiTheme="majorHAnsi" w:cstheme="majorHAnsi"/>
          <w:highlight w:val="green"/>
        </w:rPr>
        <w:t>Also</w:t>
      </w:r>
      <w:r w:rsidRPr="008617FF">
        <w:rPr>
          <w:rFonts w:asciiTheme="majorHAnsi" w:hAnsiTheme="majorHAnsi" w:cstheme="majorHAnsi"/>
          <w:sz w:val="16"/>
        </w:rPr>
        <w:t xml:space="preserve"> notably, </w:t>
      </w:r>
      <w:r w:rsidRPr="008617FF">
        <w:rPr>
          <w:rStyle w:val="StyleUnderline"/>
          <w:rFonts w:asciiTheme="majorHAnsi" w:hAnsiTheme="majorHAnsi" w:cstheme="majorHAnsi"/>
          <w:highlight w:val="green"/>
        </w:rPr>
        <w:t>China sees no need to develop non-</w:t>
      </w:r>
      <w:r w:rsidRPr="008617FF">
        <w:rPr>
          <w:rStyle w:val="StyleUnderline"/>
          <w:rFonts w:asciiTheme="majorHAnsi" w:hAnsiTheme="majorHAnsi" w:cstheme="majorHAnsi"/>
          <w:highlight w:val="green"/>
        </w:rPr>
        <w:lastRenderedPageBreak/>
        <w:t>strategic</w:t>
      </w:r>
      <w:r w:rsidRPr="008617FF">
        <w:rPr>
          <w:rStyle w:val="StyleUnderline"/>
          <w:rFonts w:asciiTheme="majorHAnsi" w:hAnsiTheme="majorHAnsi" w:cstheme="majorHAnsi"/>
        </w:rPr>
        <w:t xml:space="preserve"> nuclear </w:t>
      </w:r>
      <w:r w:rsidRPr="008617FF">
        <w:rPr>
          <w:rStyle w:val="StyleUnderline"/>
          <w:rFonts w:asciiTheme="majorHAnsi" w:hAnsiTheme="majorHAnsi" w:cstheme="majorHAnsi"/>
          <w:highlight w:val="green"/>
        </w:rPr>
        <w:t>weapons, such as</w:t>
      </w:r>
      <w:r w:rsidRPr="008617FF">
        <w:rPr>
          <w:rFonts w:asciiTheme="majorHAnsi" w:hAnsiTheme="majorHAnsi" w:cstheme="majorHAnsi"/>
          <w:sz w:val="16"/>
        </w:rPr>
        <w:t xml:space="preserve"> </w:t>
      </w:r>
      <w:r w:rsidRPr="008617FF">
        <w:rPr>
          <w:rStyle w:val="Emphasis"/>
          <w:rFonts w:asciiTheme="majorHAnsi" w:hAnsiTheme="majorHAnsi" w:cstheme="majorHAnsi"/>
          <w:bCs/>
          <w:highlight w:val="green"/>
        </w:rPr>
        <w:t>t</w:t>
      </w:r>
      <w:r w:rsidRPr="008617FF">
        <w:rPr>
          <w:rFonts w:asciiTheme="majorHAnsi" w:hAnsiTheme="majorHAnsi" w:cstheme="majorHAnsi"/>
          <w:sz w:val="16"/>
        </w:rPr>
        <w:t xml:space="preserve">actical </w:t>
      </w:r>
      <w:r w:rsidRPr="008617FF">
        <w:rPr>
          <w:rStyle w:val="Emphasis"/>
          <w:rFonts w:asciiTheme="majorHAnsi" w:hAnsiTheme="majorHAnsi" w:cstheme="majorHAnsi"/>
          <w:bCs/>
          <w:highlight w:val="green"/>
        </w:rPr>
        <w:t>n</w:t>
      </w:r>
      <w:r w:rsidRPr="008617FF">
        <w:rPr>
          <w:rFonts w:asciiTheme="majorHAnsi" w:hAnsiTheme="majorHAnsi" w:cstheme="majorHAnsi"/>
          <w:sz w:val="16"/>
        </w:rPr>
        <w:t xml:space="preserve">uclear </w:t>
      </w:r>
      <w:r w:rsidRPr="008617FF">
        <w:rPr>
          <w:rStyle w:val="Emphasis"/>
          <w:rFonts w:asciiTheme="majorHAnsi" w:hAnsiTheme="majorHAnsi" w:cstheme="majorHAnsi"/>
          <w:bCs/>
          <w:highlight w:val="green"/>
        </w:rPr>
        <w:t>w</w:t>
      </w:r>
      <w:r w:rsidRPr="008617FF">
        <w:rPr>
          <w:rFonts w:asciiTheme="majorHAnsi" w:hAnsiTheme="majorHAnsi" w:cstheme="majorHAnsi"/>
          <w:sz w:val="16"/>
        </w:rPr>
        <w:t xml:space="preserve">eapons, which in China’s view are primarily for use on the battlefield; </w:t>
      </w:r>
      <w:r w:rsidRPr="008617FF">
        <w:rPr>
          <w:rStyle w:val="StyleUnderline"/>
          <w:rFonts w:asciiTheme="majorHAnsi" w:hAnsiTheme="majorHAnsi" w:cstheme="majorHAnsi"/>
        </w:rPr>
        <w:t>to develop</w:t>
      </w:r>
      <w:r w:rsidRPr="008617FF">
        <w:rPr>
          <w:rFonts w:asciiTheme="majorHAnsi" w:hAnsiTheme="majorHAnsi" w:cstheme="majorHAnsi"/>
          <w:sz w:val="16"/>
        </w:rPr>
        <w:t xml:space="preserve"> so-called </w:t>
      </w:r>
      <w:r w:rsidRPr="008617FF">
        <w:rPr>
          <w:rStyle w:val="StyleUnderline"/>
          <w:rFonts w:asciiTheme="majorHAnsi" w:hAnsiTheme="majorHAnsi" w:cstheme="majorHAnsi"/>
        </w:rPr>
        <w:t>precision- strike nuclear war-fighting capabilities; or to deploy nuclear weapons on the soil of other countries</w:t>
      </w:r>
      <w:r w:rsidRPr="008617FF">
        <w:rPr>
          <w:rFonts w:asciiTheme="majorHAnsi" w:hAnsiTheme="majorHAnsi" w:cstheme="majorHAnsi"/>
          <w:sz w:val="16"/>
        </w:rPr>
        <w:t xml:space="preserve">. </w:t>
      </w:r>
      <w:r w:rsidRPr="008617FF">
        <w:rPr>
          <w:rStyle w:val="StyleUnderline"/>
          <w:rFonts w:asciiTheme="majorHAnsi" w:hAnsiTheme="majorHAnsi" w:cstheme="majorHAnsi"/>
        </w:rPr>
        <w:t>Furthermore, China considers it unnecessary to keep its nuclear forces at the launch-on-warning alert level</w:t>
      </w:r>
      <w:r w:rsidRPr="008617FF">
        <w:rPr>
          <w:rFonts w:asciiTheme="majorHAnsi" w:hAnsiTheme="majorHAnsi" w:cstheme="majorHAnsi"/>
          <w:sz w:val="16"/>
        </w:rPr>
        <w:t xml:space="preserve">, because it is prepared only to mount counter- attacks if attacked. </w:t>
      </w:r>
      <w:r w:rsidRPr="008617FF">
        <w:rPr>
          <w:rStyle w:val="StyleUnderline"/>
          <w:rFonts w:asciiTheme="majorHAnsi" w:hAnsiTheme="majorHAnsi" w:cstheme="majorHAnsi"/>
        </w:rPr>
        <w:t>Before any counterattack takes place, China must first determine whether the attack</w:t>
      </w:r>
      <w:r w:rsidRPr="008617FF">
        <w:rPr>
          <w:rFonts w:asciiTheme="majorHAnsi" w:hAnsiTheme="majorHAnsi" w:cstheme="majorHAnsi"/>
          <w:sz w:val="16"/>
        </w:rPr>
        <w:t xml:space="preserve"> against China </w:t>
      </w:r>
      <w:r w:rsidRPr="008617FF">
        <w:rPr>
          <w:rStyle w:val="StyleUnderline"/>
          <w:rFonts w:asciiTheme="majorHAnsi" w:hAnsiTheme="majorHAnsi" w:cstheme="majorHAnsi"/>
        </w:rPr>
        <w:t>is</w:t>
      </w:r>
      <w:r w:rsidRPr="008617FF">
        <w:rPr>
          <w:rFonts w:asciiTheme="majorHAnsi" w:hAnsiTheme="majorHAnsi" w:cstheme="majorHAnsi"/>
          <w:sz w:val="16"/>
        </w:rPr>
        <w:t xml:space="preserve"> of a </w:t>
      </w:r>
      <w:r w:rsidRPr="008617FF">
        <w:rPr>
          <w:rStyle w:val="StyleUnderline"/>
          <w:rFonts w:asciiTheme="majorHAnsi" w:hAnsiTheme="majorHAnsi" w:cstheme="majorHAnsi"/>
        </w:rPr>
        <w:t>nuclear</w:t>
      </w:r>
      <w:r w:rsidRPr="008617FF">
        <w:rPr>
          <w:rFonts w:asciiTheme="majorHAnsi" w:hAnsiTheme="majorHAnsi" w:cstheme="majorHAnsi"/>
          <w:sz w:val="16"/>
        </w:rPr>
        <w:t xml:space="preserve"> nature </w:t>
      </w:r>
      <w:r w:rsidRPr="008617FF">
        <w:rPr>
          <w:rStyle w:val="StyleUnderline"/>
          <w:rFonts w:asciiTheme="majorHAnsi" w:hAnsiTheme="majorHAnsi" w:cstheme="majorHAnsi"/>
        </w:rPr>
        <w:t>and who the attacker is</w:t>
      </w:r>
      <w:r w:rsidRPr="008617FF">
        <w:rPr>
          <w:rFonts w:asciiTheme="majorHAnsi" w:hAnsiTheme="majorHAnsi" w:cstheme="majorHAnsi"/>
          <w:sz w:val="16"/>
        </w:rPr>
        <w:t xml:space="preserve">. Such investigation and verification will be time-consuming. In fact, </w:t>
      </w:r>
      <w:r w:rsidRPr="008617FF">
        <w:rPr>
          <w:rStyle w:val="StyleUnderline"/>
          <w:rFonts w:asciiTheme="majorHAnsi" w:hAnsiTheme="majorHAnsi" w:cstheme="majorHAnsi"/>
        </w:rPr>
        <w:t>China</w:t>
      </w:r>
      <w:r w:rsidRPr="008617FF">
        <w:rPr>
          <w:rFonts w:asciiTheme="majorHAnsi" w:hAnsiTheme="majorHAnsi" w:cstheme="majorHAnsi"/>
          <w:sz w:val="16"/>
        </w:rPr>
        <w:t xml:space="preserve"> generally </w:t>
      </w:r>
      <w:r w:rsidRPr="008617FF">
        <w:rPr>
          <w:rStyle w:val="StyleUnderline"/>
          <w:rFonts w:asciiTheme="majorHAnsi" w:hAnsiTheme="majorHAnsi" w:cstheme="majorHAnsi"/>
        </w:rPr>
        <w:t xml:space="preserve">keeps its warheads away from </w:t>
      </w:r>
      <w:r w:rsidRPr="008617FF">
        <w:rPr>
          <w:rFonts w:asciiTheme="majorHAnsi" w:hAnsiTheme="majorHAnsi" w:cstheme="majorHAnsi"/>
          <w:sz w:val="16"/>
        </w:rPr>
        <w:t>intercontinental ballistic missile (</w:t>
      </w:r>
      <w:r w:rsidRPr="008617FF">
        <w:rPr>
          <w:rStyle w:val="StyleUnderline"/>
          <w:rFonts w:asciiTheme="majorHAnsi" w:hAnsiTheme="majorHAnsi" w:cstheme="majorHAnsi"/>
        </w:rPr>
        <w:t>ICBM</w:t>
      </w:r>
      <w:r w:rsidRPr="008617FF">
        <w:rPr>
          <w:rFonts w:asciiTheme="majorHAnsi" w:hAnsiTheme="majorHAnsi" w:cstheme="majorHAnsi"/>
          <w:sz w:val="16"/>
        </w:rPr>
        <w:t xml:space="preserve">) </w:t>
      </w:r>
      <w:r w:rsidRPr="008617FF">
        <w:rPr>
          <w:rStyle w:val="StyleUnderline"/>
          <w:rFonts w:asciiTheme="majorHAnsi" w:hAnsiTheme="majorHAnsi" w:cstheme="majorHAnsi"/>
        </w:rPr>
        <w:t>launchers</w:t>
      </w:r>
      <w:r w:rsidRPr="008617FF">
        <w:rPr>
          <w:rFonts w:asciiTheme="majorHAnsi" w:hAnsiTheme="majorHAnsi" w:cstheme="majorHAnsi"/>
          <w:sz w:val="16"/>
        </w:rPr>
        <w:t xml:space="preserve">, installing them only when launching becomes necessary. </w:t>
      </w:r>
      <w:r w:rsidRPr="008617FF">
        <w:rPr>
          <w:rStyle w:val="StyleUnderline"/>
          <w:rFonts w:asciiTheme="majorHAnsi" w:hAnsiTheme="majorHAnsi" w:cstheme="majorHAnsi"/>
        </w:rPr>
        <w:t>This</w:t>
      </w:r>
      <w:r w:rsidRPr="008617FF">
        <w:rPr>
          <w:rFonts w:asciiTheme="majorHAnsi" w:hAnsiTheme="majorHAnsi" w:cstheme="majorHAnsi"/>
          <w:sz w:val="16"/>
        </w:rPr>
        <w:t xml:space="preserve"> approach not only </w:t>
      </w:r>
      <w:r w:rsidRPr="008617FF">
        <w:rPr>
          <w:rStyle w:val="StyleUnderline"/>
          <w:rFonts w:asciiTheme="majorHAnsi" w:hAnsiTheme="majorHAnsi" w:cstheme="majorHAnsi"/>
        </w:rPr>
        <w:t>improves</w:t>
      </w:r>
      <w:r w:rsidRPr="008617FF">
        <w:rPr>
          <w:rFonts w:asciiTheme="majorHAnsi" w:hAnsiTheme="majorHAnsi" w:cstheme="majorHAnsi"/>
          <w:sz w:val="16"/>
        </w:rPr>
        <w:t xml:space="preserve"> the </w:t>
      </w:r>
      <w:r w:rsidRPr="008617FF">
        <w:rPr>
          <w:rStyle w:val="StyleUnderline"/>
          <w:rFonts w:asciiTheme="majorHAnsi" w:hAnsiTheme="majorHAnsi" w:cstheme="majorHAnsi"/>
        </w:rPr>
        <w:t>survivability</w:t>
      </w:r>
      <w:r w:rsidRPr="008617FF">
        <w:rPr>
          <w:rFonts w:asciiTheme="majorHAnsi" w:hAnsiTheme="majorHAnsi" w:cstheme="majorHAnsi"/>
          <w:sz w:val="16"/>
        </w:rPr>
        <w:t xml:space="preserve"> of its nuclear force </w:t>
      </w:r>
      <w:r w:rsidRPr="008617FF">
        <w:rPr>
          <w:rStyle w:val="StyleUnderline"/>
          <w:rFonts w:asciiTheme="majorHAnsi" w:hAnsiTheme="majorHAnsi" w:cstheme="majorHAnsi"/>
        </w:rPr>
        <w:t>but also,</w:t>
      </w:r>
      <w:r w:rsidRPr="008617FF">
        <w:rPr>
          <w:rFonts w:asciiTheme="majorHAnsi" w:hAnsiTheme="majorHAnsi" w:cstheme="majorHAnsi"/>
          <w:sz w:val="16"/>
        </w:rPr>
        <w:t xml:space="preserve"> more importantly, </w:t>
      </w:r>
      <w:r w:rsidRPr="008617FF">
        <w:rPr>
          <w:rStyle w:val="StyleUnderline"/>
          <w:rFonts w:asciiTheme="majorHAnsi" w:hAnsiTheme="majorHAnsi" w:cstheme="majorHAnsi"/>
        </w:rPr>
        <w:t xml:space="preserve">tells the world that China’s nuclear posture is </w:t>
      </w:r>
      <w:r w:rsidRPr="008617FF">
        <w:rPr>
          <w:rStyle w:val="Emphasis"/>
          <w:rFonts w:asciiTheme="majorHAnsi" w:hAnsiTheme="majorHAnsi" w:cstheme="majorHAnsi"/>
          <w:bCs/>
        </w:rPr>
        <w:t>never</w:t>
      </w:r>
      <w:r w:rsidRPr="008617FF">
        <w:rPr>
          <w:rStyle w:val="StyleUnderline"/>
          <w:rFonts w:asciiTheme="majorHAnsi" w:hAnsiTheme="majorHAnsi" w:cstheme="majorHAnsi"/>
        </w:rPr>
        <w:t xml:space="preserve"> </w:t>
      </w:r>
      <w:r w:rsidRPr="008617FF">
        <w:rPr>
          <w:rStyle w:val="Emphasis"/>
          <w:rFonts w:asciiTheme="majorHAnsi" w:hAnsiTheme="majorHAnsi" w:cstheme="majorHAnsi"/>
          <w:bCs/>
        </w:rPr>
        <w:t>offensive</w:t>
      </w:r>
      <w:r w:rsidRPr="008617FF">
        <w:rPr>
          <w:rFonts w:asciiTheme="majorHAnsi" w:hAnsiTheme="majorHAnsi" w:cstheme="majorHAnsi"/>
          <w:sz w:val="16"/>
        </w:rPr>
        <w:t xml:space="preserve">. </w:t>
      </w:r>
      <w:r w:rsidRPr="008617FF">
        <w:rPr>
          <w:rStyle w:val="StyleUnderline"/>
          <w:rFonts w:asciiTheme="majorHAnsi" w:hAnsiTheme="majorHAnsi" w:cstheme="majorHAnsi"/>
        </w:rPr>
        <w:t>All these are logical effects of the</w:t>
      </w:r>
      <w:r w:rsidRPr="008617FF">
        <w:rPr>
          <w:rFonts w:asciiTheme="majorHAnsi" w:hAnsiTheme="majorHAnsi" w:cstheme="majorHAnsi"/>
          <w:sz w:val="16"/>
        </w:rPr>
        <w:t xml:space="preserve"> </w:t>
      </w:r>
      <w:r w:rsidRPr="008617FF">
        <w:rPr>
          <w:rStyle w:val="Emphasis"/>
          <w:rFonts w:asciiTheme="majorHAnsi" w:hAnsiTheme="majorHAnsi" w:cstheme="majorHAnsi"/>
          <w:bCs/>
        </w:rPr>
        <w:t>n</w:t>
      </w:r>
      <w:r w:rsidRPr="008617FF">
        <w:rPr>
          <w:rFonts w:asciiTheme="majorHAnsi" w:hAnsiTheme="majorHAnsi" w:cstheme="majorHAnsi"/>
          <w:sz w:val="16"/>
        </w:rPr>
        <w:t>o</w:t>
      </w:r>
      <w:r w:rsidRPr="008617FF">
        <w:rPr>
          <w:rStyle w:val="Emphasis"/>
          <w:rFonts w:asciiTheme="majorHAnsi" w:hAnsiTheme="majorHAnsi" w:cstheme="majorHAnsi"/>
          <w:bCs/>
        </w:rPr>
        <w:t>f</w:t>
      </w:r>
      <w:r w:rsidRPr="008617FF">
        <w:rPr>
          <w:rFonts w:asciiTheme="majorHAnsi" w:hAnsiTheme="majorHAnsi" w:cstheme="majorHAnsi"/>
          <w:sz w:val="16"/>
        </w:rPr>
        <w:t>irs</w:t>
      </w:r>
      <w:r w:rsidRPr="008617FF">
        <w:rPr>
          <w:rFonts w:asciiTheme="majorHAnsi" w:hAnsiTheme="majorHAnsi" w:cstheme="majorHAnsi"/>
          <w:b/>
          <w:bCs/>
          <w:sz w:val="16"/>
        </w:rPr>
        <w:t>t</w:t>
      </w:r>
      <w:r w:rsidRPr="008617FF">
        <w:rPr>
          <w:rStyle w:val="Emphasis"/>
          <w:rFonts w:asciiTheme="majorHAnsi" w:hAnsiTheme="majorHAnsi" w:cstheme="majorHAnsi"/>
          <w:bCs/>
        </w:rPr>
        <w:t>u</w:t>
      </w:r>
      <w:r w:rsidRPr="008617FF">
        <w:rPr>
          <w:rFonts w:asciiTheme="majorHAnsi" w:hAnsiTheme="majorHAnsi" w:cstheme="majorHAnsi"/>
          <w:sz w:val="16"/>
        </w:rPr>
        <w:t xml:space="preserve">se policy, </w:t>
      </w:r>
      <w:r w:rsidRPr="008617FF">
        <w:rPr>
          <w:rStyle w:val="StyleUnderline"/>
          <w:rFonts w:asciiTheme="majorHAnsi" w:hAnsiTheme="majorHAnsi" w:cstheme="majorHAnsi"/>
        </w:rPr>
        <w:t xml:space="preserve">which indeed </w:t>
      </w:r>
      <w:r w:rsidRPr="008617FF">
        <w:rPr>
          <w:rStyle w:val="Emphasis"/>
          <w:rFonts w:asciiTheme="majorHAnsi" w:hAnsiTheme="majorHAnsi" w:cstheme="majorHAnsi"/>
          <w:bCs/>
        </w:rPr>
        <w:t>determines China’s nuclear posture</w:t>
      </w:r>
      <w:r w:rsidRPr="008617FF">
        <w:rPr>
          <w:rFonts w:asciiTheme="majorHAnsi" w:hAnsiTheme="majorHAnsi" w:cstheme="majorHAnsi"/>
          <w:sz w:val="16"/>
        </w:rPr>
        <w:t xml:space="preserve">, including the mission, size, and structure of its nuclear weapons, as well as the doctrine governing them. For this reason, </w:t>
      </w:r>
      <w:r w:rsidRPr="008617FF">
        <w:rPr>
          <w:rStyle w:val="StyleUnderline"/>
          <w:rFonts w:asciiTheme="majorHAnsi" w:hAnsiTheme="majorHAnsi" w:cstheme="majorHAnsi"/>
        </w:rPr>
        <w:t>the common depiction of China’s</w:t>
      </w:r>
      <w:r w:rsidRPr="008617FF">
        <w:rPr>
          <w:rFonts w:asciiTheme="majorHAnsi" w:hAnsiTheme="majorHAnsi" w:cstheme="majorHAnsi"/>
          <w:sz w:val="16"/>
        </w:rPr>
        <w:t xml:space="preserve"> </w:t>
      </w:r>
      <w:r w:rsidRPr="008617FF">
        <w:rPr>
          <w:rStyle w:val="Emphasis"/>
          <w:rFonts w:asciiTheme="majorHAnsi" w:hAnsiTheme="majorHAnsi" w:cstheme="majorHAnsi"/>
          <w:bCs/>
        </w:rPr>
        <w:t>n</w:t>
      </w:r>
      <w:r w:rsidRPr="008617FF">
        <w:rPr>
          <w:rFonts w:asciiTheme="majorHAnsi" w:hAnsiTheme="majorHAnsi" w:cstheme="majorHAnsi"/>
          <w:sz w:val="16"/>
        </w:rPr>
        <w:t>o</w:t>
      </w:r>
      <w:r w:rsidRPr="008617FF">
        <w:rPr>
          <w:rStyle w:val="Emphasis"/>
          <w:rFonts w:asciiTheme="majorHAnsi" w:hAnsiTheme="majorHAnsi" w:cstheme="majorHAnsi"/>
          <w:bCs/>
        </w:rPr>
        <w:t>f</w:t>
      </w:r>
      <w:r w:rsidRPr="008617FF">
        <w:rPr>
          <w:rFonts w:asciiTheme="majorHAnsi" w:hAnsiTheme="majorHAnsi" w:cstheme="majorHAnsi"/>
          <w:sz w:val="16"/>
        </w:rPr>
        <w:t>irst</w:t>
      </w:r>
      <w:r w:rsidRPr="008617FF">
        <w:rPr>
          <w:rStyle w:val="Emphasis"/>
          <w:rFonts w:asciiTheme="majorHAnsi" w:hAnsiTheme="majorHAnsi" w:cstheme="majorHAnsi"/>
          <w:bCs/>
        </w:rPr>
        <w:t>u</w:t>
      </w:r>
      <w:r w:rsidRPr="008617FF">
        <w:rPr>
          <w:rFonts w:asciiTheme="majorHAnsi" w:hAnsiTheme="majorHAnsi" w:cstheme="majorHAnsi"/>
          <w:sz w:val="16"/>
        </w:rPr>
        <w:t xml:space="preserve">se policy </w:t>
      </w:r>
      <w:r w:rsidRPr="008617FF">
        <w:rPr>
          <w:rStyle w:val="StyleUnderline"/>
          <w:rFonts w:asciiTheme="majorHAnsi" w:hAnsiTheme="majorHAnsi" w:cstheme="majorHAnsi"/>
        </w:rPr>
        <w:t xml:space="preserve">as unverifiable rhetoric is </w:t>
      </w:r>
      <w:r w:rsidRPr="008617FF">
        <w:rPr>
          <w:rStyle w:val="Emphasis"/>
          <w:rFonts w:asciiTheme="majorHAnsi" w:hAnsiTheme="majorHAnsi" w:cstheme="majorHAnsi"/>
          <w:bCs/>
        </w:rPr>
        <w:t>demonstrably</w:t>
      </w:r>
      <w:r w:rsidRPr="008617FF">
        <w:rPr>
          <w:rStyle w:val="StyleUnderline"/>
          <w:rFonts w:asciiTheme="majorHAnsi" w:hAnsiTheme="majorHAnsi" w:cstheme="majorHAnsi"/>
        </w:rPr>
        <w:t xml:space="preserve"> </w:t>
      </w:r>
      <w:r w:rsidRPr="008617FF">
        <w:rPr>
          <w:rStyle w:val="Emphasis"/>
          <w:rFonts w:asciiTheme="majorHAnsi" w:hAnsiTheme="majorHAnsi" w:cstheme="majorHAnsi"/>
          <w:bCs/>
        </w:rPr>
        <w:t>groundless</w:t>
      </w:r>
      <w:r w:rsidRPr="008617FF">
        <w:rPr>
          <w:rFonts w:asciiTheme="majorHAnsi" w:hAnsiTheme="majorHAnsi" w:cstheme="majorHAnsi"/>
          <w:sz w:val="16"/>
        </w:rPr>
        <w:t xml:space="preserve">. Currently, along with its technological and political development, </w:t>
      </w:r>
      <w:r w:rsidRPr="008617FF">
        <w:rPr>
          <w:rStyle w:val="StyleUnderline"/>
          <w:rFonts w:asciiTheme="majorHAnsi" w:hAnsiTheme="majorHAnsi" w:cstheme="majorHAnsi"/>
        </w:rPr>
        <w:t>China</w:t>
      </w:r>
      <w:r w:rsidRPr="008617FF">
        <w:rPr>
          <w:rFonts w:asciiTheme="majorHAnsi" w:hAnsiTheme="majorHAnsi" w:cstheme="majorHAnsi"/>
          <w:sz w:val="16"/>
        </w:rPr>
        <w:t xml:space="preserve">, like other nuclear weapon states, </w:t>
      </w:r>
      <w:r w:rsidRPr="008617FF">
        <w:rPr>
          <w:rStyle w:val="StyleUnderline"/>
          <w:rFonts w:asciiTheme="majorHAnsi" w:hAnsiTheme="majorHAnsi" w:cstheme="majorHAnsi"/>
        </w:rPr>
        <w:t>is also modernizing its array of nuclear armaments, particularly by enhancing the surety, reliability, and effectiveness of its ballistic missiles</w:t>
      </w:r>
      <w:r w:rsidRPr="008617FF">
        <w:rPr>
          <w:rFonts w:asciiTheme="majorHAnsi" w:hAnsiTheme="majorHAnsi" w:cstheme="majorHAnsi"/>
          <w:sz w:val="16"/>
        </w:rPr>
        <w:t xml:space="preserve">. </w:t>
      </w:r>
      <w:r w:rsidRPr="008617FF">
        <w:rPr>
          <w:rStyle w:val="StyleUnderline"/>
          <w:rFonts w:asciiTheme="majorHAnsi" w:hAnsiTheme="majorHAnsi" w:cstheme="majorHAnsi"/>
        </w:rPr>
        <w:t>This includes</w:t>
      </w:r>
      <w:r w:rsidRPr="008617FF">
        <w:rPr>
          <w:rFonts w:asciiTheme="majorHAnsi" w:hAnsiTheme="majorHAnsi" w:cstheme="majorHAnsi"/>
          <w:sz w:val="16"/>
        </w:rPr>
        <w:t xml:space="preserve">, among others, </w:t>
      </w:r>
      <w:r w:rsidRPr="008617FF">
        <w:rPr>
          <w:rStyle w:val="StyleUnderline"/>
          <w:rFonts w:asciiTheme="majorHAnsi" w:hAnsiTheme="majorHAnsi" w:cstheme="majorHAnsi"/>
        </w:rPr>
        <w:t>building a nuclear triangle focusing on land- launching ICBMs complemented by bombers and submarines</w:t>
      </w:r>
      <w:r w:rsidRPr="008617FF">
        <w:rPr>
          <w:rFonts w:asciiTheme="majorHAnsi" w:hAnsiTheme="majorHAnsi" w:cstheme="majorHAnsi"/>
          <w:sz w:val="16"/>
        </w:rPr>
        <w:t xml:space="preserve">. </w:t>
      </w:r>
      <w:r w:rsidRPr="008617FF">
        <w:rPr>
          <w:rStyle w:val="StyleUnderline"/>
          <w:rFonts w:asciiTheme="majorHAnsi" w:hAnsiTheme="majorHAnsi" w:cstheme="majorHAnsi"/>
        </w:rPr>
        <w:t>China is also strengthening its capacity for rapid reaction, effective penetration, conventional precision strikes, damage infliction, and its own protection and survivability</w:t>
      </w:r>
      <w:r w:rsidRPr="008617FF">
        <w:rPr>
          <w:rFonts w:asciiTheme="majorHAnsi" w:hAnsiTheme="majorHAnsi" w:cstheme="majorHAnsi"/>
          <w:sz w:val="16"/>
        </w:rPr>
        <w:t xml:space="preserve">. All these actions are geared toward effectively handling future war threats and emergencies. And all these steps, as pointed out by China’s Defense White Paper, have been taken in line with the country’s pledge never to be the first to resort to nuclear weapons (Information Office of the State Council (China) 2013, 12). In short, the no-first-use policy keeps China out of an arms race with other states, and this healthy mindset allows China to proceed with its nuclear modernization programs at a more measured and unruffled pace, in conformity with its national defense needs and within the limits of its overall national strength. Third, the unconditional no-first-use policy also means that nuclear development is not considered a way of compensating for any shortage of conventional capabilities in China’s overall military planning. This is another important factor distinguishing China’s nuclear strategy from that of other nuclear powers. In the eyes of other nuclear powers, nuclear weapons, other than being more powerfully destructive, are not qualitatively different from conventional weapons; both are ready and available for use in the battlefield. In the early years of the Cold War, when the US enjoyed first a nuclear monopoly and later nuclear superiority over the USSR but lagged behind in terms of conventional forces, it waved nuclear bombers as a trump card in its massive retaliation plan. In those years, Washington planned that if war should erupt with the USSR, it would immediately use nuclear weapons to crush the enemy. But soon, the Soviets caught up with the US nuclear capability while maintaining a superior conventional posture relative to NATO’s deployment in Europe. By this time, the latter alliance was forced to abandon the idea of winning the war through massive nuclear attacks. But the US and NATO were still prepared to use nuclear weapons first as an effective firewall to stop an offensive by Warsaw Pact conventional forces. With the end of the Cold War and the breakup of the Warsaw Pact, the confrontation persisted between the two factions, with the US and the NATO on one side, and Russia, which retained the legacy of the Soviet era, on the other side. But the two sides now seem to have swapped positions, with Russia on the weak side, particularly with regard to conventional weapons. It is, thus, now Russia’s turn to follow the same path that the Western bloc had adopted during the Cold War era, offsetting its conventional inferiority with its nuclear arsenal. Soon after the end of the Cold War, in November 1993, Russia announced that it was abandoning its pledge not to use nuclear weapons first, emphasizing that in a future major military conflict with the West, it would launch a first strike if deemed necessary – although many believe that the USSR was never serious about its no-first-use pledge during the Cold War. Britain and France, the two next-tier nuclear states, also cling to the position of willingness to use nuclear weapons first, even though as members of NATO they are already under the US nuclear umbrella at least theoretically. Their calculation seems to be that, if they were to give up this position, their status as global powers would be substantially undermined and their status within NATO greatly impaired. Another consideration behind these countries’ threat to use nuclear weapons first is the desire to maintain their traditional interests in specific regions of the world, such as the Middle East and Africa.4 </w:t>
      </w:r>
      <w:r w:rsidRPr="008617FF">
        <w:rPr>
          <w:rStyle w:val="StyleUnderline"/>
          <w:rFonts w:asciiTheme="majorHAnsi" w:hAnsiTheme="majorHAnsi" w:cstheme="majorHAnsi"/>
          <w:highlight w:val="green"/>
        </w:rPr>
        <w:t xml:space="preserve">China has taken an approach fundamentally different from the other </w:t>
      </w:r>
      <w:r w:rsidRPr="008617FF">
        <w:rPr>
          <w:rStyle w:val="StyleUnderline"/>
          <w:rFonts w:asciiTheme="majorHAnsi" w:hAnsiTheme="majorHAnsi" w:cstheme="majorHAnsi"/>
        </w:rPr>
        <w:t xml:space="preserve">NPT </w:t>
      </w:r>
      <w:r w:rsidRPr="008617FF">
        <w:rPr>
          <w:rStyle w:val="StyleUnderline"/>
          <w:rFonts w:asciiTheme="majorHAnsi" w:hAnsiTheme="majorHAnsi" w:cstheme="majorHAnsi"/>
          <w:highlight w:val="green"/>
        </w:rPr>
        <w:t>nuclear weapon states</w:t>
      </w:r>
      <w:r w:rsidRPr="008617FF">
        <w:rPr>
          <w:rStyle w:val="StyleUnderline"/>
          <w:rFonts w:asciiTheme="majorHAnsi" w:hAnsiTheme="majorHAnsi" w:cstheme="majorHAnsi"/>
        </w:rPr>
        <w:t>.</w:t>
      </w:r>
      <w:r w:rsidRPr="008617FF">
        <w:rPr>
          <w:rFonts w:asciiTheme="majorHAnsi" w:hAnsiTheme="majorHAnsi" w:cstheme="majorHAnsi"/>
          <w:sz w:val="16"/>
        </w:rPr>
        <w:t xml:space="preserve"> </w:t>
      </w:r>
      <w:r w:rsidRPr="008617FF">
        <w:rPr>
          <w:rStyle w:val="StyleUnderline"/>
          <w:rFonts w:asciiTheme="majorHAnsi" w:hAnsiTheme="majorHAnsi" w:cstheme="majorHAnsi"/>
        </w:rPr>
        <w:t>Its</w:t>
      </w:r>
      <w:r w:rsidRPr="008617FF">
        <w:rPr>
          <w:rFonts w:asciiTheme="majorHAnsi" w:hAnsiTheme="majorHAnsi" w:cstheme="majorHAnsi"/>
          <w:sz w:val="16"/>
        </w:rPr>
        <w:t xml:space="preserve"> </w:t>
      </w:r>
      <w:r w:rsidRPr="008617FF">
        <w:rPr>
          <w:rStyle w:val="Emphasis"/>
          <w:rFonts w:asciiTheme="majorHAnsi" w:hAnsiTheme="majorHAnsi" w:cstheme="majorHAnsi"/>
          <w:bCs/>
        </w:rPr>
        <w:t>n</w:t>
      </w:r>
      <w:r w:rsidRPr="008617FF">
        <w:rPr>
          <w:rFonts w:asciiTheme="majorHAnsi" w:hAnsiTheme="majorHAnsi" w:cstheme="majorHAnsi"/>
          <w:sz w:val="16"/>
        </w:rPr>
        <w:t>o</w:t>
      </w:r>
      <w:r w:rsidRPr="008617FF">
        <w:rPr>
          <w:rStyle w:val="Emphasis"/>
          <w:rFonts w:asciiTheme="majorHAnsi" w:hAnsiTheme="majorHAnsi" w:cstheme="majorHAnsi"/>
          <w:bCs/>
        </w:rPr>
        <w:t>-f</w:t>
      </w:r>
      <w:r w:rsidRPr="008617FF">
        <w:rPr>
          <w:rFonts w:asciiTheme="majorHAnsi" w:hAnsiTheme="majorHAnsi" w:cstheme="majorHAnsi"/>
          <w:sz w:val="16"/>
        </w:rPr>
        <w:t>irst</w:t>
      </w:r>
      <w:r w:rsidRPr="008617FF">
        <w:rPr>
          <w:rStyle w:val="Emphasis"/>
          <w:rFonts w:asciiTheme="majorHAnsi" w:hAnsiTheme="majorHAnsi" w:cstheme="majorHAnsi"/>
        </w:rPr>
        <w:t>-</w:t>
      </w:r>
      <w:r w:rsidRPr="008617FF">
        <w:rPr>
          <w:rStyle w:val="Emphasis"/>
          <w:rFonts w:asciiTheme="majorHAnsi" w:hAnsiTheme="majorHAnsi" w:cstheme="majorHAnsi"/>
          <w:bCs/>
        </w:rPr>
        <w:t>u</w:t>
      </w:r>
      <w:r w:rsidRPr="008617FF">
        <w:rPr>
          <w:rFonts w:asciiTheme="majorHAnsi" w:hAnsiTheme="majorHAnsi" w:cstheme="majorHAnsi"/>
          <w:sz w:val="16"/>
        </w:rPr>
        <w:t xml:space="preserve">se pledge </w:t>
      </w:r>
      <w:r w:rsidRPr="008617FF">
        <w:rPr>
          <w:rStyle w:val="StyleUnderline"/>
          <w:rFonts w:asciiTheme="majorHAnsi" w:hAnsiTheme="majorHAnsi" w:cstheme="majorHAnsi"/>
        </w:rPr>
        <w:t>demonstrates that China does not plan to offset its relatively weak conventional strength</w:t>
      </w:r>
      <w:r w:rsidRPr="008617FF">
        <w:rPr>
          <w:rFonts w:asciiTheme="majorHAnsi" w:hAnsiTheme="majorHAnsi" w:cstheme="majorHAnsi"/>
          <w:sz w:val="16"/>
        </w:rPr>
        <w:t xml:space="preserve"> (vis-à-vis the US, for example) </w:t>
      </w:r>
      <w:r w:rsidRPr="008617FF">
        <w:rPr>
          <w:rStyle w:val="StyleUnderline"/>
          <w:rFonts w:asciiTheme="majorHAnsi" w:hAnsiTheme="majorHAnsi" w:cstheme="majorHAnsi"/>
        </w:rPr>
        <w:t>with its nuclear capabilities, nor would it consider resorting to nuclear weapons first in a conventional conflict</w:t>
      </w:r>
      <w:r w:rsidRPr="008617FF">
        <w:rPr>
          <w:rFonts w:asciiTheme="majorHAnsi" w:hAnsiTheme="majorHAnsi" w:cstheme="majorHAnsi"/>
          <w:sz w:val="16"/>
        </w:rPr>
        <w:t xml:space="preserve">. </w:t>
      </w:r>
      <w:r w:rsidRPr="008617FF">
        <w:rPr>
          <w:rStyle w:val="StyleUnderline"/>
          <w:rFonts w:asciiTheme="majorHAnsi" w:hAnsiTheme="majorHAnsi" w:cstheme="majorHAnsi"/>
        </w:rPr>
        <w:t>There are at least two reasons for this</w:t>
      </w:r>
      <w:r w:rsidRPr="008617FF">
        <w:rPr>
          <w:rFonts w:asciiTheme="majorHAnsi" w:hAnsiTheme="majorHAnsi" w:cstheme="majorHAnsi"/>
          <w:sz w:val="16"/>
        </w:rPr>
        <w:t xml:space="preserve"> approach. </w:t>
      </w:r>
      <w:r w:rsidRPr="008617FF">
        <w:rPr>
          <w:rStyle w:val="StyleUnderline"/>
          <w:rFonts w:asciiTheme="majorHAnsi" w:hAnsiTheme="majorHAnsi" w:cstheme="majorHAnsi"/>
        </w:rPr>
        <w:t>One</w:t>
      </w:r>
      <w:r w:rsidRPr="008617FF">
        <w:rPr>
          <w:rFonts w:asciiTheme="majorHAnsi" w:hAnsiTheme="majorHAnsi" w:cstheme="majorHAnsi"/>
          <w:sz w:val="16"/>
        </w:rPr>
        <w:t xml:space="preserve"> reason </w:t>
      </w:r>
      <w:r w:rsidRPr="008617FF">
        <w:rPr>
          <w:rStyle w:val="StyleUnderline"/>
          <w:rFonts w:asciiTheme="majorHAnsi" w:hAnsiTheme="majorHAnsi" w:cstheme="majorHAnsi"/>
        </w:rPr>
        <w:t>is that China deeply understands the huge, devastating consequences of the use of nuclear weapons</w:t>
      </w:r>
      <w:r w:rsidRPr="008617FF">
        <w:rPr>
          <w:rFonts w:asciiTheme="majorHAnsi" w:hAnsiTheme="majorHAnsi" w:cstheme="majorHAnsi"/>
          <w:sz w:val="16"/>
        </w:rPr>
        <w:t xml:space="preserve">, including the massive and inhumane damage that would be perpetrated on both sides, and especially on innocent people. </w:t>
      </w:r>
      <w:r w:rsidRPr="008617FF">
        <w:rPr>
          <w:rStyle w:val="StyleUnderline"/>
          <w:rFonts w:asciiTheme="majorHAnsi" w:hAnsiTheme="majorHAnsi" w:cstheme="majorHAnsi"/>
        </w:rPr>
        <w:t xml:space="preserve">Furthermore, China believes that a </w:t>
      </w:r>
      <w:r w:rsidRPr="008617FF">
        <w:rPr>
          <w:rStyle w:val="Emphasis"/>
          <w:rFonts w:asciiTheme="majorHAnsi" w:hAnsiTheme="majorHAnsi" w:cstheme="majorHAnsi"/>
          <w:bCs/>
        </w:rPr>
        <w:t>disconnection between nuclear and conventional forces may be in China’s best interests</w:t>
      </w:r>
      <w:r w:rsidRPr="008617FF">
        <w:rPr>
          <w:rFonts w:asciiTheme="majorHAnsi" w:hAnsiTheme="majorHAnsi" w:cstheme="majorHAnsi"/>
          <w:sz w:val="16"/>
        </w:rPr>
        <w:t xml:space="preserve">. </w:t>
      </w:r>
      <w:r w:rsidRPr="008617FF">
        <w:rPr>
          <w:rStyle w:val="StyleUnderline"/>
          <w:rFonts w:asciiTheme="majorHAnsi" w:hAnsiTheme="majorHAnsi" w:cstheme="majorHAnsi"/>
        </w:rPr>
        <w:t>The</w:t>
      </w:r>
      <w:r w:rsidRPr="008617FF">
        <w:rPr>
          <w:rFonts w:asciiTheme="majorHAnsi" w:hAnsiTheme="majorHAnsi" w:cstheme="majorHAnsi"/>
          <w:sz w:val="16"/>
        </w:rPr>
        <w:t xml:space="preserve"> </w:t>
      </w:r>
      <w:r w:rsidRPr="008617FF">
        <w:rPr>
          <w:rStyle w:val="Emphasis"/>
          <w:rFonts w:asciiTheme="majorHAnsi" w:hAnsiTheme="majorHAnsi" w:cstheme="majorHAnsi"/>
          <w:bCs/>
        </w:rPr>
        <w:t>n</w:t>
      </w:r>
      <w:r w:rsidRPr="008617FF">
        <w:rPr>
          <w:rFonts w:asciiTheme="majorHAnsi" w:hAnsiTheme="majorHAnsi" w:cstheme="majorHAnsi"/>
          <w:sz w:val="16"/>
        </w:rPr>
        <w:t>o</w:t>
      </w:r>
      <w:r w:rsidRPr="008617FF">
        <w:rPr>
          <w:rStyle w:val="Emphasis"/>
          <w:rFonts w:asciiTheme="majorHAnsi" w:hAnsiTheme="majorHAnsi" w:cstheme="majorHAnsi"/>
          <w:bCs/>
        </w:rPr>
        <w:t>f</w:t>
      </w:r>
      <w:r w:rsidRPr="008617FF">
        <w:rPr>
          <w:rFonts w:asciiTheme="majorHAnsi" w:hAnsiTheme="majorHAnsi" w:cstheme="majorHAnsi"/>
          <w:sz w:val="16"/>
        </w:rPr>
        <w:t xml:space="preserve">irst- </w:t>
      </w:r>
      <w:r w:rsidRPr="008617FF">
        <w:rPr>
          <w:rStyle w:val="Emphasis"/>
          <w:rFonts w:asciiTheme="majorHAnsi" w:hAnsiTheme="majorHAnsi" w:cstheme="majorHAnsi"/>
          <w:bCs/>
        </w:rPr>
        <w:t>u</w:t>
      </w:r>
      <w:r w:rsidRPr="008617FF">
        <w:rPr>
          <w:rFonts w:asciiTheme="majorHAnsi" w:hAnsiTheme="majorHAnsi" w:cstheme="majorHAnsi"/>
          <w:sz w:val="16"/>
        </w:rPr>
        <w:t xml:space="preserve">se policy </w:t>
      </w:r>
      <w:r w:rsidRPr="008617FF">
        <w:rPr>
          <w:rStyle w:val="StyleUnderline"/>
          <w:rFonts w:asciiTheme="majorHAnsi" w:hAnsiTheme="majorHAnsi" w:cstheme="majorHAnsi"/>
        </w:rPr>
        <w:t>was formulated by the first-generation leaders of the newly founded republic in 1949; all these leaders had experienced long revolutionary wars and had little taste for engaging in another large-scale conventional war</w:t>
      </w:r>
      <w:r w:rsidRPr="008617FF">
        <w:rPr>
          <w:rFonts w:asciiTheme="majorHAnsi" w:hAnsiTheme="majorHAnsi" w:cstheme="majorHAnsi"/>
          <w:sz w:val="16"/>
        </w:rPr>
        <w:t xml:space="preserve">. In </w:t>
      </w:r>
      <w:r w:rsidRPr="008617FF">
        <w:rPr>
          <w:rStyle w:val="StyleUnderline"/>
          <w:rFonts w:asciiTheme="majorHAnsi" w:hAnsiTheme="majorHAnsi" w:cstheme="majorHAnsi"/>
        </w:rPr>
        <w:t xml:space="preserve">their vision of a next war involving China, there was no role for China as an </w:t>
      </w:r>
      <w:r w:rsidRPr="008617FF">
        <w:rPr>
          <w:rStyle w:val="StyleUnderline"/>
          <w:rFonts w:asciiTheme="majorHAnsi" w:hAnsiTheme="majorHAnsi" w:cstheme="majorHAnsi"/>
        </w:rPr>
        <w:lastRenderedPageBreak/>
        <w:t>invader; rather, China would be the invaded country</w:t>
      </w:r>
      <w:r w:rsidRPr="008617FF">
        <w:rPr>
          <w:rFonts w:asciiTheme="majorHAnsi" w:hAnsiTheme="majorHAnsi" w:cstheme="majorHAnsi"/>
          <w:sz w:val="16"/>
        </w:rPr>
        <w:t xml:space="preserve">, meaning that the war would be on China’s soil. Such a war was quite familiar to leaders like Mao Zedong and Zhou Enlai. They were confident that under the Communist Party’s leadership, and with its disciplined military force supported by the people, </w:t>
      </w:r>
      <w:r w:rsidRPr="008617FF">
        <w:rPr>
          <w:rStyle w:val="StyleUnderline"/>
          <w:rFonts w:asciiTheme="majorHAnsi" w:hAnsiTheme="majorHAnsi" w:cstheme="majorHAnsi"/>
        </w:rPr>
        <w:t>China could fight a prolonged people’s war, using inferior weapons to vanquish its technically superior enemies, who would eventually drown in “the sea of people’s war</w:t>
      </w:r>
      <w:r w:rsidRPr="008617FF">
        <w:rPr>
          <w:rFonts w:asciiTheme="majorHAnsi" w:hAnsiTheme="majorHAnsi" w:cstheme="majorHAnsi"/>
          <w:sz w:val="16"/>
        </w:rPr>
        <w:t xml:space="preserve">” (Sun 2006). This strategic thinking, passed down from the forefathers, continues to be deeply imprinted in the minds of their successors and serves as important guidance shaping the no-first-use policy regarding nuclear weapons. </w:t>
      </w:r>
      <w:r w:rsidRPr="008617FF">
        <w:rPr>
          <w:rStyle w:val="StyleUnderline"/>
          <w:rFonts w:asciiTheme="majorHAnsi" w:hAnsiTheme="majorHAnsi" w:cstheme="majorHAnsi"/>
        </w:rPr>
        <w:t>Finally, the unconditional</w:t>
      </w:r>
      <w:r w:rsidRPr="008617FF">
        <w:rPr>
          <w:rFonts w:asciiTheme="majorHAnsi" w:hAnsiTheme="majorHAnsi" w:cstheme="majorHAnsi"/>
          <w:b/>
          <w:bCs/>
          <w:sz w:val="16"/>
        </w:rPr>
        <w:t xml:space="preserve"> </w:t>
      </w:r>
      <w:r w:rsidRPr="008617FF">
        <w:rPr>
          <w:rStyle w:val="Emphasis"/>
          <w:rFonts w:asciiTheme="majorHAnsi" w:hAnsiTheme="majorHAnsi" w:cstheme="majorHAnsi"/>
          <w:bCs/>
        </w:rPr>
        <w:t>n</w:t>
      </w:r>
      <w:r w:rsidRPr="008617FF">
        <w:rPr>
          <w:rFonts w:asciiTheme="majorHAnsi" w:hAnsiTheme="majorHAnsi" w:cstheme="majorHAnsi"/>
          <w:b/>
          <w:bCs/>
          <w:sz w:val="16"/>
        </w:rPr>
        <w:t>o</w:t>
      </w:r>
      <w:r w:rsidRPr="008617FF">
        <w:rPr>
          <w:rStyle w:val="Emphasis"/>
          <w:rFonts w:asciiTheme="majorHAnsi" w:hAnsiTheme="majorHAnsi" w:cstheme="majorHAnsi"/>
          <w:bCs/>
        </w:rPr>
        <w:t>-f</w:t>
      </w:r>
      <w:r w:rsidRPr="008617FF">
        <w:rPr>
          <w:rFonts w:asciiTheme="majorHAnsi" w:hAnsiTheme="majorHAnsi" w:cstheme="majorHAnsi"/>
          <w:sz w:val="16"/>
        </w:rPr>
        <w:t>irst</w:t>
      </w:r>
      <w:r w:rsidRPr="008617FF">
        <w:rPr>
          <w:rStyle w:val="Emphasis"/>
          <w:rFonts w:asciiTheme="majorHAnsi" w:hAnsiTheme="majorHAnsi" w:cstheme="majorHAnsi"/>
          <w:bCs/>
        </w:rPr>
        <w:t>-u</w:t>
      </w:r>
      <w:r w:rsidRPr="008617FF">
        <w:rPr>
          <w:rFonts w:asciiTheme="majorHAnsi" w:hAnsiTheme="majorHAnsi" w:cstheme="majorHAnsi"/>
          <w:sz w:val="16"/>
        </w:rPr>
        <w:t xml:space="preserve">se policy </w:t>
      </w:r>
      <w:r w:rsidRPr="008617FF">
        <w:rPr>
          <w:rStyle w:val="StyleUnderline"/>
          <w:rFonts w:asciiTheme="majorHAnsi" w:hAnsiTheme="majorHAnsi" w:cstheme="majorHAnsi"/>
        </w:rPr>
        <w:t>indicates that China does not intend to employ nuclear weapons as a foreign-policy tool to advance its national interests</w:t>
      </w:r>
      <w:r w:rsidRPr="008617FF">
        <w:rPr>
          <w:rFonts w:asciiTheme="majorHAnsi" w:hAnsiTheme="majorHAnsi" w:cstheme="majorHAnsi"/>
          <w:sz w:val="16"/>
        </w:rPr>
        <w:t xml:space="preserve">. </w:t>
      </w:r>
      <w:r w:rsidRPr="008617FF">
        <w:rPr>
          <w:rStyle w:val="StyleUnderline"/>
          <w:rFonts w:asciiTheme="majorHAnsi" w:hAnsiTheme="majorHAnsi" w:cstheme="majorHAnsi"/>
        </w:rPr>
        <w:t>This</w:t>
      </w:r>
      <w:r w:rsidRPr="008617FF">
        <w:rPr>
          <w:rFonts w:asciiTheme="majorHAnsi" w:hAnsiTheme="majorHAnsi" w:cstheme="majorHAnsi"/>
          <w:sz w:val="16"/>
        </w:rPr>
        <w:t xml:space="preserve"> view </w:t>
      </w:r>
      <w:r w:rsidRPr="008617FF">
        <w:rPr>
          <w:rStyle w:val="StyleUnderline"/>
          <w:rFonts w:asciiTheme="majorHAnsi" w:hAnsiTheme="majorHAnsi" w:cstheme="majorHAnsi"/>
        </w:rPr>
        <w:t xml:space="preserve">arises from China’s </w:t>
      </w:r>
      <w:r w:rsidRPr="008617FF">
        <w:rPr>
          <w:rStyle w:val="StyleUnderline"/>
          <w:rFonts w:asciiTheme="majorHAnsi" w:hAnsiTheme="majorHAnsi" w:cstheme="majorHAnsi"/>
          <w:highlight w:val="green"/>
        </w:rPr>
        <w:t>socialist system,</w:t>
      </w:r>
      <w:r w:rsidRPr="008617FF">
        <w:rPr>
          <w:rStyle w:val="StyleUnderline"/>
          <w:rFonts w:asciiTheme="majorHAnsi" w:hAnsiTheme="majorHAnsi" w:cstheme="majorHAnsi"/>
        </w:rPr>
        <w:t xml:space="preserve"> which </w:t>
      </w:r>
      <w:r w:rsidRPr="008617FF">
        <w:rPr>
          <w:rStyle w:val="StyleUnderline"/>
          <w:rFonts w:asciiTheme="majorHAnsi" w:hAnsiTheme="majorHAnsi" w:cstheme="majorHAnsi"/>
          <w:highlight w:val="green"/>
        </w:rPr>
        <w:t>has consistently supported a non-allied, independent foreign policy</w:t>
      </w:r>
      <w:r w:rsidRPr="008617FF">
        <w:rPr>
          <w:rStyle w:val="StyleUnderline"/>
          <w:rFonts w:asciiTheme="majorHAnsi" w:hAnsiTheme="majorHAnsi" w:cstheme="majorHAnsi"/>
        </w:rPr>
        <w:t xml:space="preserve"> of peaceful coexistence</w:t>
      </w:r>
      <w:r w:rsidRPr="008617FF">
        <w:rPr>
          <w:rFonts w:asciiTheme="majorHAnsi" w:hAnsiTheme="majorHAnsi" w:cstheme="majorHAnsi"/>
          <w:sz w:val="16"/>
        </w:rPr>
        <w:t xml:space="preserve">. In sharp contrast, the US acted in exactly the opposite way. By providing “extended nuclear deterrence” to its allies, the US sought from the onset to control these countries and prevent them from developing indigenous nuclear weapons, keeping them dependent on a global security system dominated by Washington. Such arrangements may have worked for some time, but whether they could work permanently is a big question. Many of these allies have never become fully reconciled to putting their fate in US hands and have desired to break away from the US control from time to time, giving rise to complicated frictions in the alliances. </w:t>
      </w:r>
      <w:r w:rsidRPr="008617FF">
        <w:rPr>
          <w:rStyle w:val="StyleUnderline"/>
          <w:rFonts w:asciiTheme="majorHAnsi" w:hAnsiTheme="majorHAnsi" w:cstheme="majorHAnsi"/>
        </w:rPr>
        <w:t>China</w:t>
      </w:r>
      <w:r w:rsidRPr="008617FF">
        <w:rPr>
          <w:rFonts w:asciiTheme="majorHAnsi" w:hAnsiTheme="majorHAnsi" w:cstheme="majorHAnsi"/>
          <w:sz w:val="16"/>
        </w:rPr>
        <w:t xml:space="preserve"> has no such problems. It </w:t>
      </w:r>
      <w:r w:rsidRPr="008617FF">
        <w:rPr>
          <w:rStyle w:val="StyleUnderline"/>
          <w:rFonts w:asciiTheme="majorHAnsi" w:hAnsiTheme="majorHAnsi" w:cstheme="majorHAnsi"/>
        </w:rPr>
        <w:t>stands firm, not forming a military alliance with any other state nor using nuclear weapons as a means to control or influence another state’s policy</w:t>
      </w:r>
      <w:r w:rsidRPr="008617FF">
        <w:rPr>
          <w:rFonts w:asciiTheme="majorHAnsi" w:hAnsiTheme="majorHAnsi" w:cstheme="majorHAnsi"/>
          <w:sz w:val="16"/>
        </w:rPr>
        <w:t xml:space="preserve">. </w:t>
      </w:r>
      <w:r w:rsidRPr="008617FF">
        <w:rPr>
          <w:rStyle w:val="StyleUnderline"/>
          <w:rFonts w:asciiTheme="majorHAnsi" w:hAnsiTheme="majorHAnsi" w:cstheme="majorHAnsi"/>
        </w:rPr>
        <w:t>This position is consistent with its</w:t>
      </w:r>
      <w:r w:rsidRPr="008617FF">
        <w:rPr>
          <w:rFonts w:asciiTheme="majorHAnsi" w:hAnsiTheme="majorHAnsi" w:cstheme="majorHAnsi"/>
          <w:sz w:val="16"/>
        </w:rPr>
        <w:t xml:space="preserve"> </w:t>
      </w:r>
      <w:r w:rsidRPr="008617FF">
        <w:rPr>
          <w:rStyle w:val="Emphasis"/>
          <w:rFonts w:asciiTheme="majorHAnsi" w:hAnsiTheme="majorHAnsi" w:cstheme="majorHAnsi"/>
          <w:bCs/>
        </w:rPr>
        <w:t>n</w:t>
      </w:r>
      <w:r w:rsidRPr="008617FF">
        <w:rPr>
          <w:rFonts w:asciiTheme="majorHAnsi" w:hAnsiTheme="majorHAnsi" w:cstheme="majorHAnsi"/>
          <w:sz w:val="16"/>
        </w:rPr>
        <w:t>o</w:t>
      </w:r>
      <w:r w:rsidRPr="008617FF">
        <w:rPr>
          <w:rStyle w:val="Emphasis"/>
          <w:rFonts w:asciiTheme="majorHAnsi" w:hAnsiTheme="majorHAnsi" w:cstheme="majorHAnsi"/>
          <w:bCs/>
        </w:rPr>
        <w:t>-f</w:t>
      </w:r>
      <w:r w:rsidRPr="008617FF">
        <w:rPr>
          <w:rFonts w:asciiTheme="majorHAnsi" w:hAnsiTheme="majorHAnsi" w:cstheme="majorHAnsi"/>
          <w:sz w:val="16"/>
        </w:rPr>
        <w:t>irst</w:t>
      </w:r>
      <w:r w:rsidRPr="008617FF">
        <w:rPr>
          <w:rStyle w:val="Emphasis"/>
          <w:rFonts w:asciiTheme="majorHAnsi" w:hAnsiTheme="majorHAnsi" w:cstheme="majorHAnsi"/>
          <w:bCs/>
        </w:rPr>
        <w:t>-u</w:t>
      </w:r>
      <w:r w:rsidRPr="008617FF">
        <w:rPr>
          <w:rFonts w:asciiTheme="majorHAnsi" w:hAnsiTheme="majorHAnsi" w:cstheme="majorHAnsi"/>
          <w:b/>
          <w:bCs/>
          <w:sz w:val="16"/>
        </w:rPr>
        <w:t>se</w:t>
      </w:r>
      <w:r w:rsidRPr="008617FF">
        <w:rPr>
          <w:rFonts w:asciiTheme="majorHAnsi" w:hAnsiTheme="majorHAnsi" w:cstheme="majorHAnsi"/>
          <w:sz w:val="16"/>
        </w:rPr>
        <w:t xml:space="preserve"> pledge.</w:t>
      </w:r>
    </w:p>
    <w:p w14:paraId="51D50987" w14:textId="77777777" w:rsidR="00BA4A51" w:rsidRPr="008617FF" w:rsidRDefault="00BA4A51" w:rsidP="00BA4A51">
      <w:pPr>
        <w:pStyle w:val="Heading3"/>
        <w:rPr>
          <w:rFonts w:asciiTheme="majorHAnsi" w:hAnsiTheme="majorHAnsi" w:cstheme="majorHAnsi"/>
        </w:rPr>
      </w:pPr>
      <w:r w:rsidRPr="008617FF">
        <w:rPr>
          <w:rFonts w:asciiTheme="majorHAnsi" w:hAnsiTheme="majorHAnsi" w:cstheme="majorHAnsi"/>
        </w:rPr>
        <w:lastRenderedPageBreak/>
        <w:t>2AC – M – Nuclear War —&gt; Extinction</w:t>
      </w:r>
    </w:p>
    <w:p w14:paraId="74DB4E1E" w14:textId="77777777" w:rsidR="00BA4A51" w:rsidRPr="008617FF" w:rsidRDefault="00BA4A51" w:rsidP="00BA4A51">
      <w:pPr>
        <w:pStyle w:val="Heading4"/>
        <w:rPr>
          <w:rFonts w:asciiTheme="majorHAnsi" w:hAnsiTheme="majorHAnsi" w:cstheme="majorHAnsi"/>
        </w:rPr>
      </w:pPr>
      <w:bookmarkStart w:id="0" w:name="_Hlk71289572"/>
      <w:r w:rsidRPr="008617FF">
        <w:rPr>
          <w:rFonts w:asciiTheme="majorHAnsi" w:hAnsiTheme="majorHAnsi" w:cstheme="majorHAnsi"/>
        </w:rPr>
        <w:t xml:space="preserve">Nuclear winter from a </w:t>
      </w:r>
      <w:r w:rsidRPr="008617FF">
        <w:rPr>
          <w:rFonts w:asciiTheme="majorHAnsi" w:hAnsiTheme="majorHAnsi" w:cstheme="majorHAnsi"/>
          <w:u w:val="single"/>
        </w:rPr>
        <w:t>small</w:t>
      </w:r>
      <w:r w:rsidRPr="008617FF">
        <w:rPr>
          <w:rFonts w:asciiTheme="majorHAnsi" w:hAnsiTheme="majorHAnsi" w:cstheme="majorHAnsi"/>
        </w:rPr>
        <w:t xml:space="preserve"> exchange causes </w:t>
      </w:r>
      <w:r w:rsidRPr="008617FF">
        <w:rPr>
          <w:rFonts w:asciiTheme="majorHAnsi" w:hAnsiTheme="majorHAnsi" w:cstheme="majorHAnsi"/>
          <w:u w:val="single"/>
        </w:rPr>
        <w:t>extinction</w:t>
      </w:r>
      <w:r w:rsidRPr="008617FF">
        <w:rPr>
          <w:rFonts w:asciiTheme="majorHAnsi" w:hAnsiTheme="majorHAnsi" w:cstheme="majorHAnsi"/>
        </w:rPr>
        <w:t xml:space="preserve">. </w:t>
      </w:r>
    </w:p>
    <w:p w14:paraId="1C50B914" w14:textId="77777777" w:rsidR="00BA4A51" w:rsidRPr="008617FF" w:rsidRDefault="00BA4A51" w:rsidP="00BA4A51">
      <w:pPr>
        <w:rPr>
          <w:rFonts w:asciiTheme="majorHAnsi" w:hAnsiTheme="majorHAnsi" w:cstheme="majorHAnsi"/>
        </w:rPr>
      </w:pPr>
      <w:r w:rsidRPr="008617FF">
        <w:rPr>
          <w:rStyle w:val="Style13ptBold"/>
          <w:rFonts w:asciiTheme="majorHAnsi" w:hAnsiTheme="majorHAnsi" w:cstheme="majorHAnsi"/>
        </w:rPr>
        <w:t>Futter 21</w:t>
      </w:r>
      <w:r w:rsidRPr="008617FF">
        <w:rPr>
          <w:rFonts w:asciiTheme="majorHAnsi" w:hAnsiTheme="majorHAnsi" w:cstheme="majorHAnsi"/>
        </w:rPr>
        <w:t xml:space="preserve"> [Andrew Futter; School of History, Politics and International Relations, University of Leicester; Published: 2021; </w:t>
      </w:r>
      <w:r w:rsidRPr="008617FF">
        <w:rPr>
          <w:rFonts w:asciiTheme="majorHAnsi" w:hAnsiTheme="majorHAnsi" w:cstheme="majorHAnsi"/>
          <w:i/>
          <w:iCs/>
        </w:rPr>
        <w:t>The Politics of Nuclear Weapons</w:t>
      </w:r>
      <w:r w:rsidRPr="008617FF">
        <w:rPr>
          <w:rFonts w:asciiTheme="majorHAnsi" w:hAnsiTheme="majorHAnsi" w:cstheme="majorHAnsi"/>
        </w:rPr>
        <w:t xml:space="preserve">; Chapter 2: “2. What Are Nuclear Weapons and Why Are They So Powerful?”; Palgrave Macmillan; Accessed: 4-26-2021] KL </w:t>
      </w:r>
    </w:p>
    <w:p w14:paraId="5FD9088F" w14:textId="77777777" w:rsidR="00BA4A51" w:rsidRPr="008617FF" w:rsidRDefault="00BA4A51" w:rsidP="00BA4A51">
      <w:pPr>
        <w:rPr>
          <w:rFonts w:asciiTheme="majorHAnsi" w:hAnsiTheme="majorHAnsi" w:cstheme="majorHAnsi"/>
        </w:rPr>
      </w:pPr>
      <w:r w:rsidRPr="008617FF">
        <w:rPr>
          <w:rFonts w:asciiTheme="majorHAnsi" w:hAnsiTheme="majorHAnsi" w:cstheme="majorHAnsi"/>
        </w:rPr>
        <w:t>*Tables excluded*</w:t>
      </w:r>
    </w:p>
    <w:p w14:paraId="242A3D0D"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 xml:space="preserve">Following the first H-bomb test, the United States and the Soviet Union, and later the other nuclear powers, began amassing enormous stockpiles of nuclear weapons of ever-increasing destructive power (for more on this see Chap. 3). Within fifteen years, the devices used against Japan to destroy two medium-sized cities had been dwarfed by </w:t>
      </w:r>
      <w:r w:rsidRPr="008617FF">
        <w:rPr>
          <w:rStyle w:val="Emphasis"/>
          <w:rFonts w:asciiTheme="majorHAnsi" w:hAnsiTheme="majorHAnsi" w:cstheme="majorHAnsi"/>
        </w:rPr>
        <w:t xml:space="preserve">new </w:t>
      </w:r>
      <w:r w:rsidRPr="008617FF">
        <w:rPr>
          <w:rStyle w:val="Emphasis"/>
          <w:rFonts w:asciiTheme="majorHAnsi" w:hAnsiTheme="majorHAnsi" w:cstheme="majorHAnsi"/>
          <w:highlight w:val="cyan"/>
        </w:rPr>
        <w:t>thermonuclear</w:t>
      </w:r>
      <w:r w:rsidRPr="008617FF">
        <w:rPr>
          <w:rStyle w:val="StyleUnderline"/>
          <w:rFonts w:asciiTheme="majorHAnsi" w:hAnsiTheme="majorHAnsi" w:cstheme="majorHAnsi"/>
          <w:highlight w:val="cyan"/>
        </w:rPr>
        <w:t xml:space="preserve"> bombs</w:t>
      </w:r>
      <w:r w:rsidRPr="008617FF">
        <w:rPr>
          <w:rFonts w:asciiTheme="majorHAnsi" w:hAnsiTheme="majorHAnsi" w:cstheme="majorHAnsi"/>
          <w:sz w:val="16"/>
        </w:rPr>
        <w:t xml:space="preserve"> which </w:t>
      </w:r>
      <w:r w:rsidRPr="008617FF">
        <w:rPr>
          <w:rStyle w:val="StyleUnderline"/>
          <w:rFonts w:asciiTheme="majorHAnsi" w:hAnsiTheme="majorHAnsi" w:cstheme="majorHAnsi"/>
        </w:rPr>
        <w:t xml:space="preserve">could </w:t>
      </w:r>
      <w:r w:rsidRPr="008617FF">
        <w:rPr>
          <w:rStyle w:val="StyleUnderline"/>
          <w:rFonts w:asciiTheme="majorHAnsi" w:hAnsiTheme="majorHAnsi" w:cstheme="majorHAnsi"/>
          <w:highlight w:val="cyan"/>
        </w:rPr>
        <w:t>wipe out</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entire </w:t>
      </w:r>
      <w:r w:rsidRPr="008617FF">
        <w:rPr>
          <w:rStyle w:val="Emphasis"/>
          <w:rFonts w:asciiTheme="majorHAnsi" w:hAnsiTheme="majorHAnsi" w:cstheme="majorHAnsi"/>
          <w:highlight w:val="cyan"/>
        </w:rPr>
        <w:t>societies</w:t>
      </w:r>
      <w:r w:rsidRPr="008617FF">
        <w:rPr>
          <w:rFonts w:asciiTheme="majorHAnsi" w:hAnsiTheme="majorHAnsi" w:cstheme="majorHAnsi"/>
          <w:sz w:val="16"/>
        </w:rPr>
        <w:t>. A broad idea of the type of destruction that the ever-more powerful bombs could inflict is demonstrated in the Table 2.2 below.</w:t>
      </w:r>
    </w:p>
    <w:p w14:paraId="0374F32B"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 xml:space="preserve">While the destructive capacity of these larger devices almost feels like something from Science Fiction, most modern nuclear weapons don’t far exceed the 1-megaton yield. Nevertheless, it is important to note that </w:t>
      </w:r>
      <w:r w:rsidRPr="008617FF">
        <w:rPr>
          <w:rStyle w:val="StyleUnderline"/>
          <w:rFonts w:asciiTheme="majorHAnsi" w:hAnsiTheme="majorHAnsi" w:cstheme="majorHAnsi"/>
        </w:rPr>
        <w:t xml:space="preserve">modern nuclear weapons are </w:t>
      </w:r>
      <w:r w:rsidRPr="008617FF">
        <w:rPr>
          <w:rStyle w:val="Emphasis"/>
          <w:rFonts w:asciiTheme="majorHAnsi" w:hAnsiTheme="majorHAnsi" w:cstheme="majorHAnsi"/>
        </w:rPr>
        <w:t>exponentially more powerful</w:t>
      </w:r>
      <w:r w:rsidRPr="008617FF">
        <w:rPr>
          <w:rStyle w:val="StyleUnderline"/>
          <w:rFonts w:asciiTheme="majorHAnsi" w:hAnsiTheme="majorHAnsi" w:cstheme="majorHAnsi"/>
        </w:rPr>
        <w:t xml:space="preserve"> than those used in 1945</w:t>
      </w:r>
      <w:r w:rsidRPr="008617FF">
        <w:rPr>
          <w:rFonts w:asciiTheme="majorHAnsi" w:hAnsiTheme="majorHAnsi" w:cstheme="majorHAnsi"/>
          <w:sz w:val="16"/>
        </w:rPr>
        <w:t>.</w:t>
      </w:r>
    </w:p>
    <w:p w14:paraId="38A16B20"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 xml:space="preserve">In the 1980s, scientists predicted that </w:t>
      </w:r>
      <w:r w:rsidRPr="008617FF">
        <w:rPr>
          <w:rStyle w:val="Emphasis"/>
          <w:rFonts w:asciiTheme="majorHAnsi" w:hAnsiTheme="majorHAnsi" w:cstheme="majorHAnsi"/>
          <w:highlight w:val="cyan"/>
        </w:rPr>
        <w:t>any</w:t>
      </w:r>
      <w:r w:rsidRPr="008617FF">
        <w:rPr>
          <w:rStyle w:val="Emphasis"/>
          <w:rFonts w:asciiTheme="majorHAnsi" w:hAnsiTheme="majorHAnsi" w:cstheme="majorHAnsi"/>
        </w:rPr>
        <w:t xml:space="preserve"> large-scale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use of</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cyan"/>
        </w:rPr>
        <w:t>nuc</w:t>
      </w:r>
      <w:r w:rsidRPr="008617FF">
        <w:rPr>
          <w:rStyle w:val="StyleUnderline"/>
          <w:rFonts w:asciiTheme="majorHAnsi" w:hAnsiTheme="majorHAnsi" w:cstheme="majorHAnsi"/>
        </w:rPr>
        <w:t>lear weapon</w:t>
      </w:r>
      <w:r w:rsidRPr="008617FF">
        <w:rPr>
          <w:rStyle w:val="Emphasis"/>
          <w:rFonts w:asciiTheme="majorHAnsi" w:hAnsiTheme="majorHAnsi" w:cstheme="majorHAnsi"/>
          <w:highlight w:val="cyan"/>
        </w:rPr>
        <w:t>s</w:t>
      </w:r>
      <w:r w:rsidRPr="008617FF">
        <w:rPr>
          <w:rFonts w:asciiTheme="majorHAnsi" w:hAnsiTheme="majorHAnsi" w:cstheme="majorHAnsi"/>
          <w:sz w:val="16"/>
        </w:rPr>
        <w:t xml:space="preserve"> could </w:t>
      </w:r>
      <w:r w:rsidRPr="008617FF">
        <w:rPr>
          <w:rStyle w:val="StyleUnderline"/>
          <w:rFonts w:asciiTheme="majorHAnsi" w:hAnsiTheme="majorHAnsi" w:cstheme="majorHAnsi"/>
          <w:highlight w:val="cyan"/>
        </w:rPr>
        <w:t>result in</w:t>
      </w:r>
      <w:r w:rsidRPr="008617FF">
        <w:rPr>
          <w:rFonts w:asciiTheme="majorHAnsi" w:hAnsiTheme="majorHAnsi" w:cstheme="majorHAnsi"/>
          <w:sz w:val="16"/>
        </w:rPr>
        <w:t xml:space="preserve"> a phenomenon called </w:t>
      </w:r>
      <w:r w:rsidRPr="008617FF">
        <w:rPr>
          <w:rStyle w:val="StyleUnderline"/>
          <w:rFonts w:asciiTheme="majorHAnsi" w:hAnsiTheme="majorHAnsi" w:cstheme="majorHAnsi"/>
          <w:highlight w:val="cyan"/>
        </w:rPr>
        <w:t xml:space="preserve">nuclear </w:t>
      </w:r>
      <w:r w:rsidRPr="008617FF">
        <w:rPr>
          <w:rStyle w:val="Emphasis"/>
          <w:rFonts w:asciiTheme="majorHAnsi" w:hAnsiTheme="majorHAnsi" w:cstheme="majorHAnsi"/>
          <w:highlight w:val="cyan"/>
        </w:rPr>
        <w:t>winter</w:t>
      </w:r>
      <w:r w:rsidRPr="008617FF">
        <w:rPr>
          <w:rFonts w:asciiTheme="majorHAnsi" w:hAnsiTheme="majorHAnsi" w:cstheme="majorHAnsi"/>
          <w:sz w:val="16"/>
        </w:rPr>
        <w:t xml:space="preserve">. The concern was that </w:t>
      </w:r>
      <w:r w:rsidRPr="008617FF">
        <w:rPr>
          <w:rStyle w:val="StyleUnderline"/>
          <w:rFonts w:asciiTheme="majorHAnsi" w:hAnsiTheme="majorHAnsi" w:cstheme="majorHAnsi"/>
          <w:highlight w:val="cyan"/>
        </w:rPr>
        <w:t>firestorms</w:t>
      </w:r>
      <w:r w:rsidRPr="008617FF">
        <w:rPr>
          <w:rStyle w:val="StyleUnderline"/>
          <w:rFonts w:asciiTheme="majorHAnsi" w:hAnsiTheme="majorHAnsi" w:cstheme="majorHAnsi"/>
        </w:rPr>
        <w:t xml:space="preserve"> caused by a sizeable nuclear exchange</w:t>
      </w:r>
      <w:r w:rsidRPr="008617FF">
        <w:rPr>
          <w:rFonts w:asciiTheme="majorHAnsi" w:hAnsiTheme="majorHAnsi" w:cstheme="majorHAnsi"/>
          <w:sz w:val="16"/>
        </w:rPr>
        <w:t xml:space="preserve"> (nominally between the two superpowers) might potentially </w:t>
      </w:r>
      <w:r w:rsidRPr="008617FF">
        <w:rPr>
          <w:rStyle w:val="StyleUnderline"/>
          <w:rFonts w:asciiTheme="majorHAnsi" w:hAnsiTheme="majorHAnsi" w:cstheme="majorHAnsi"/>
          <w:highlight w:val="cyan"/>
        </w:rPr>
        <w:t>release</w:t>
      </w:r>
      <w:r w:rsidRPr="008617FF">
        <w:rPr>
          <w:rStyle w:val="StyleUnderline"/>
          <w:rFonts w:asciiTheme="majorHAnsi" w:hAnsiTheme="majorHAnsi" w:cstheme="majorHAnsi"/>
        </w:rPr>
        <w:t xml:space="preserve"> so much</w:t>
      </w:r>
      <w:r w:rsidRPr="008617FF">
        <w:rPr>
          <w:rFonts w:asciiTheme="majorHAnsi" w:hAnsiTheme="majorHAnsi" w:cstheme="majorHAnsi"/>
          <w:sz w:val="16"/>
        </w:rPr>
        <w:t xml:space="preserve"> smoke, dust and </w:t>
      </w:r>
      <w:r w:rsidRPr="008617FF">
        <w:rPr>
          <w:rStyle w:val="StyleUnderline"/>
          <w:rFonts w:asciiTheme="majorHAnsi" w:hAnsiTheme="majorHAnsi" w:cstheme="majorHAnsi"/>
        </w:rPr>
        <w:t xml:space="preserve">fallout that </w:t>
      </w:r>
      <w:r w:rsidRPr="008617FF">
        <w:rPr>
          <w:rStyle w:val="Emphasis"/>
          <w:rFonts w:asciiTheme="majorHAnsi" w:hAnsiTheme="majorHAnsi" w:cstheme="majorHAnsi"/>
          <w:highlight w:val="cyan"/>
        </w:rPr>
        <w:t>drastic climatic effects</w:t>
      </w:r>
      <w:r w:rsidRPr="008617FF">
        <w:rPr>
          <w:rStyle w:val="StyleUnderline"/>
          <w:rFonts w:asciiTheme="majorHAnsi" w:hAnsiTheme="majorHAnsi" w:cstheme="majorHAnsi"/>
        </w:rPr>
        <w:t xml:space="preserve"> would result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 xml:space="preserve">much </w:t>
      </w:r>
      <w:r w:rsidRPr="008617FF">
        <w:rPr>
          <w:rStyle w:val="Emphasis"/>
          <w:rFonts w:asciiTheme="majorHAnsi" w:hAnsiTheme="majorHAnsi" w:cstheme="majorHAnsi"/>
          <w:highlight w:val="cyan"/>
        </w:rPr>
        <w:t>colder</w:t>
      </w:r>
      <w:r w:rsidRPr="008617FF">
        <w:rPr>
          <w:rStyle w:val="StyleUnderline"/>
          <w:rFonts w:asciiTheme="majorHAnsi" w:hAnsiTheme="majorHAnsi" w:cstheme="majorHAnsi"/>
          <w:highlight w:val="cyan"/>
        </w:rPr>
        <w:t xml:space="preserve"> weather and reduced </w:t>
      </w:r>
      <w:r w:rsidRPr="008617FF">
        <w:rPr>
          <w:rStyle w:val="Emphasis"/>
          <w:rFonts w:asciiTheme="majorHAnsi" w:hAnsiTheme="majorHAnsi" w:cstheme="majorHAnsi"/>
          <w:highlight w:val="cyan"/>
        </w:rPr>
        <w:t>sunlight</w:t>
      </w:r>
      <w:r w:rsidRPr="008617FF">
        <w:rPr>
          <w:rFonts w:asciiTheme="majorHAnsi" w:hAnsiTheme="majorHAnsi" w:cstheme="majorHAnsi"/>
          <w:sz w:val="16"/>
        </w:rPr>
        <w:t xml:space="preserve"> produced </w:t>
      </w:r>
      <w:r w:rsidRPr="008617FF">
        <w:rPr>
          <w:rStyle w:val="StyleUnderline"/>
          <w:rFonts w:asciiTheme="majorHAnsi" w:hAnsiTheme="majorHAnsi" w:cstheme="majorHAnsi"/>
          <w:highlight w:val="cyan"/>
        </w:rPr>
        <w:t>would present a</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considerable </w:t>
      </w:r>
      <w:r w:rsidRPr="008617FF">
        <w:rPr>
          <w:rStyle w:val="Emphasis"/>
          <w:rFonts w:asciiTheme="majorHAnsi" w:hAnsiTheme="majorHAnsi" w:cstheme="majorHAnsi"/>
          <w:highlight w:val="cyan"/>
        </w:rPr>
        <w:t>challenge</w:t>
      </w:r>
      <w:r w:rsidRPr="008617FF">
        <w:rPr>
          <w:rStyle w:val="StyleUnderline"/>
          <w:rFonts w:asciiTheme="majorHAnsi" w:hAnsiTheme="majorHAnsi" w:cstheme="majorHAnsi"/>
          <w:highlight w:val="cyan"/>
        </w:rPr>
        <w:t xml:space="preserve"> to </w:t>
      </w:r>
      <w:r w:rsidRPr="008617FF">
        <w:rPr>
          <w:rStyle w:val="Emphasis"/>
          <w:rFonts w:asciiTheme="majorHAnsi" w:hAnsiTheme="majorHAnsi" w:cstheme="majorHAnsi"/>
          <w:highlight w:val="cyan"/>
        </w:rPr>
        <w:t>all life</w:t>
      </w:r>
      <w:r w:rsidRPr="008617FF">
        <w:rPr>
          <w:rFonts w:asciiTheme="majorHAnsi" w:hAnsiTheme="majorHAnsi" w:cstheme="majorHAnsi"/>
          <w:sz w:val="16"/>
        </w:rPr>
        <w:t xml:space="preserve"> on our planet. In fact, it has been argued that there would be more human casualties globally from a nuclear winter than from the initial nuclear exchange.53 As Carl Sagan warned back in 1983:</w:t>
      </w:r>
    </w:p>
    <w:p w14:paraId="23976E70" w14:textId="77777777" w:rsidR="00BA4A51" w:rsidRPr="008617FF" w:rsidRDefault="00BA4A51" w:rsidP="00BA4A51">
      <w:pPr>
        <w:ind w:left="720"/>
        <w:rPr>
          <w:rFonts w:asciiTheme="majorHAnsi" w:hAnsiTheme="majorHAnsi" w:cstheme="majorHAnsi"/>
          <w:sz w:val="16"/>
        </w:rPr>
      </w:pPr>
      <w:r w:rsidRPr="008617FF">
        <w:rPr>
          <w:rFonts w:asciiTheme="majorHAnsi" w:hAnsiTheme="majorHAnsi" w:cstheme="majorHAnsi"/>
          <w:sz w:val="16"/>
        </w:rPr>
        <w:t xml:space="preserve">cold, dark, </w:t>
      </w:r>
      <w:r w:rsidRPr="008617FF">
        <w:rPr>
          <w:rStyle w:val="StyleUnderline"/>
          <w:rFonts w:asciiTheme="majorHAnsi" w:hAnsiTheme="majorHAnsi" w:cstheme="majorHAnsi"/>
        </w:rPr>
        <w:t xml:space="preserve">radioactivity, pyrotoxins and ultraviolet light following </w:t>
      </w:r>
      <w:r w:rsidRPr="008617FF">
        <w:rPr>
          <w:rStyle w:val="StyleUnderline"/>
          <w:rFonts w:asciiTheme="majorHAnsi" w:hAnsiTheme="majorHAnsi" w:cstheme="majorHAnsi"/>
          <w:highlight w:val="cyan"/>
        </w:rPr>
        <w:t>a nuclear war</w:t>
      </w:r>
      <w:r w:rsidRPr="008617FF">
        <w:rPr>
          <w:rFonts w:asciiTheme="majorHAnsi" w:hAnsiTheme="majorHAnsi" w:cstheme="majorHAnsi"/>
          <w:sz w:val="16"/>
        </w:rPr>
        <w:t>—</w:t>
      </w:r>
      <w:r w:rsidRPr="008617FF">
        <w:rPr>
          <w:rStyle w:val="StyleUnderline"/>
          <w:rFonts w:asciiTheme="majorHAnsi" w:hAnsiTheme="majorHAnsi" w:cstheme="majorHAnsi"/>
          <w:highlight w:val="cyan"/>
        </w:rPr>
        <w:t>including</w:t>
      </w:r>
      <w:r w:rsidRPr="008617FF">
        <w:rPr>
          <w:rFonts w:asciiTheme="majorHAnsi" w:hAnsiTheme="majorHAnsi" w:cstheme="majorHAnsi"/>
          <w:sz w:val="16"/>
        </w:rPr>
        <w:t xml:space="preserve"> some scenarios involving </w:t>
      </w:r>
      <w:r w:rsidRPr="008617FF">
        <w:rPr>
          <w:rStyle w:val="StyleUnderline"/>
          <w:rFonts w:asciiTheme="majorHAnsi" w:hAnsiTheme="majorHAnsi" w:cstheme="majorHAnsi"/>
          <w:highlight w:val="cyan"/>
        </w:rPr>
        <w:t>only a</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small </w:t>
      </w:r>
      <w:r w:rsidRPr="008617FF">
        <w:rPr>
          <w:rStyle w:val="Emphasis"/>
          <w:rFonts w:asciiTheme="majorHAnsi" w:hAnsiTheme="majorHAnsi" w:cstheme="majorHAnsi"/>
          <w:highlight w:val="cyan"/>
        </w:rPr>
        <w:t>fraction</w:t>
      </w:r>
      <w:r w:rsidRPr="008617FF">
        <w:rPr>
          <w:rStyle w:val="StyleUnderline"/>
          <w:rFonts w:asciiTheme="majorHAnsi" w:hAnsiTheme="majorHAnsi" w:cstheme="majorHAnsi"/>
          <w:highlight w:val="cyan"/>
        </w:rPr>
        <w:t xml:space="preserve"> of</w:t>
      </w:r>
      <w:r w:rsidRPr="008617FF">
        <w:rPr>
          <w:rFonts w:asciiTheme="majorHAnsi" w:hAnsiTheme="majorHAnsi" w:cstheme="majorHAnsi"/>
          <w:sz w:val="16"/>
        </w:rPr>
        <w:t xml:space="preserve"> the world strategic </w:t>
      </w:r>
      <w:r w:rsidRPr="008617FF">
        <w:rPr>
          <w:rStyle w:val="StyleUnderline"/>
          <w:rFonts w:asciiTheme="majorHAnsi" w:hAnsiTheme="majorHAnsi" w:cstheme="majorHAnsi"/>
          <w:highlight w:val="cyan"/>
        </w:rPr>
        <w:t>arsenals</w:t>
      </w:r>
      <w:r w:rsidRPr="008617FF">
        <w:rPr>
          <w:rFonts w:asciiTheme="majorHAnsi" w:hAnsiTheme="majorHAnsi" w:cstheme="majorHAnsi"/>
          <w:sz w:val="16"/>
        </w:rPr>
        <w:t>—</w:t>
      </w:r>
      <w:r w:rsidRPr="008617FF">
        <w:rPr>
          <w:rStyle w:val="StyleUnderline"/>
          <w:rFonts w:asciiTheme="majorHAnsi" w:hAnsiTheme="majorHAnsi" w:cstheme="majorHAnsi"/>
          <w:highlight w:val="cyan"/>
        </w:rPr>
        <w:t xml:space="preserve">would imperil </w:t>
      </w:r>
      <w:r w:rsidRPr="008617FF">
        <w:rPr>
          <w:rStyle w:val="Emphasis"/>
          <w:rFonts w:asciiTheme="majorHAnsi" w:hAnsiTheme="majorHAnsi" w:cstheme="majorHAnsi"/>
          <w:highlight w:val="cyan"/>
        </w:rPr>
        <w:t>every survivor</w:t>
      </w:r>
      <w:r w:rsidRPr="008617FF">
        <w:rPr>
          <w:rFonts w:asciiTheme="majorHAnsi" w:hAnsiTheme="majorHAnsi" w:cstheme="majorHAnsi"/>
          <w:sz w:val="16"/>
        </w:rPr>
        <w:t xml:space="preserve"> on the planet. </w:t>
      </w:r>
      <w:r w:rsidRPr="008617FF">
        <w:rPr>
          <w:rStyle w:val="StyleUnderline"/>
          <w:rFonts w:asciiTheme="majorHAnsi" w:hAnsiTheme="majorHAnsi" w:cstheme="majorHAnsi"/>
          <w:highlight w:val="cyan"/>
        </w:rPr>
        <w:t>There is</w:t>
      </w:r>
      <w:r w:rsidRPr="008617FF">
        <w:rPr>
          <w:rStyle w:val="StyleUnderline"/>
          <w:rFonts w:asciiTheme="majorHAnsi" w:hAnsiTheme="majorHAnsi" w:cstheme="majorHAnsi"/>
        </w:rPr>
        <w:t xml:space="preserve"> a </w:t>
      </w:r>
      <w:r w:rsidRPr="008617FF">
        <w:rPr>
          <w:rStyle w:val="Emphasis"/>
          <w:rFonts w:asciiTheme="majorHAnsi" w:hAnsiTheme="majorHAnsi" w:cstheme="majorHAnsi"/>
        </w:rPr>
        <w:t xml:space="preserve">real </w:t>
      </w:r>
      <w:r w:rsidRPr="008617FF">
        <w:rPr>
          <w:rStyle w:val="Emphasis"/>
          <w:rFonts w:asciiTheme="majorHAnsi" w:hAnsiTheme="majorHAnsi" w:cstheme="majorHAnsi"/>
          <w:highlight w:val="cyan"/>
        </w:rPr>
        <w:t>danger</w:t>
      </w:r>
      <w:r w:rsidRPr="008617FF">
        <w:rPr>
          <w:rStyle w:val="StyleUnderline"/>
          <w:rFonts w:asciiTheme="majorHAnsi" w:hAnsiTheme="majorHAnsi" w:cstheme="majorHAnsi"/>
          <w:highlight w:val="cyan"/>
        </w:rPr>
        <w:t xml:space="preserve"> of</w:t>
      </w:r>
      <w:r w:rsidRPr="008617FF">
        <w:rPr>
          <w:rStyle w:val="StyleUnderline"/>
          <w:rFonts w:asciiTheme="majorHAnsi" w:hAnsiTheme="majorHAnsi" w:cstheme="majorHAnsi"/>
        </w:rPr>
        <w:t xml:space="preserve"> the</w:t>
      </w:r>
      <w:r w:rsidRPr="008617FF">
        <w:rPr>
          <w:rFonts w:asciiTheme="majorHAnsi" w:hAnsiTheme="majorHAnsi" w:cstheme="majorHAnsi"/>
          <w:sz w:val="16"/>
        </w:rPr>
        <w:t xml:space="preserve"> </w:t>
      </w:r>
      <w:r w:rsidRPr="008617FF">
        <w:rPr>
          <w:rStyle w:val="Emphasis"/>
          <w:rFonts w:asciiTheme="majorHAnsi" w:hAnsiTheme="majorHAnsi" w:cstheme="majorHAnsi"/>
          <w:sz w:val="28"/>
          <w:szCs w:val="28"/>
          <w:highlight w:val="cyan"/>
        </w:rPr>
        <w:t>extinction</w:t>
      </w:r>
      <w:r w:rsidRPr="008617FF">
        <w:rPr>
          <w:rFonts w:asciiTheme="majorHAnsi" w:hAnsiTheme="majorHAnsi" w:cstheme="majorHAnsi"/>
          <w:sz w:val="16"/>
        </w:rPr>
        <w:t xml:space="preserve"> </w:t>
      </w:r>
      <w:r w:rsidRPr="008617FF">
        <w:rPr>
          <w:rStyle w:val="StyleUnderline"/>
          <w:rFonts w:asciiTheme="majorHAnsi" w:hAnsiTheme="majorHAnsi" w:cstheme="majorHAnsi"/>
        </w:rPr>
        <w:t>of humanity</w:t>
      </w:r>
      <w:r w:rsidRPr="008617FF">
        <w:rPr>
          <w:rFonts w:asciiTheme="majorHAnsi" w:hAnsiTheme="majorHAnsi" w:cstheme="majorHAnsi"/>
          <w:sz w:val="16"/>
        </w:rPr>
        <w:t>.54</w:t>
      </w:r>
    </w:p>
    <w:p w14:paraId="037480EE"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While the nuclear winter debate referred primarily to the large Cold War-era nuclear stockpiles of the United States and the Soviet Union, the logic of climatic catastrophe was reenergised in recent years as part of the Humanitarian Initiative to Prohibit Nuclear Weapons and the subsequent Nuclear Ban Treaty agreed in 2017 (discussed in greater detail in Chap. 10).55 It has also emerged in the context of the India–Pakistan nuclear rivalry.56</w:t>
      </w:r>
    </w:p>
    <w:p w14:paraId="2782CD74"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Approximately 150,00–</w:t>
      </w:r>
      <w:r w:rsidRPr="008617FF">
        <w:rPr>
          <w:rStyle w:val="StyleUnderline"/>
          <w:rFonts w:asciiTheme="majorHAnsi" w:hAnsiTheme="majorHAnsi" w:cstheme="majorHAnsi"/>
        </w:rPr>
        <w:t>240,000 people died</w:t>
      </w:r>
      <w:r w:rsidRPr="008617FF">
        <w:rPr>
          <w:rFonts w:asciiTheme="majorHAnsi" w:hAnsiTheme="majorHAnsi" w:cstheme="majorHAnsi"/>
          <w:sz w:val="16"/>
        </w:rPr>
        <w:t xml:space="preserve"> as a result </w:t>
      </w:r>
      <w:r w:rsidRPr="008617FF">
        <w:rPr>
          <w:rStyle w:val="StyleUnderline"/>
          <w:rFonts w:asciiTheme="majorHAnsi" w:hAnsiTheme="majorHAnsi" w:cstheme="majorHAnsi"/>
        </w:rPr>
        <w:t>of the</w:t>
      </w:r>
      <w:r w:rsidRPr="008617FF">
        <w:rPr>
          <w:rFonts w:asciiTheme="majorHAnsi" w:hAnsiTheme="majorHAnsi" w:cstheme="majorHAnsi"/>
          <w:sz w:val="16"/>
        </w:rPr>
        <w:t xml:space="preserve"> Fat Man and Little Boy </w:t>
      </w:r>
      <w:r w:rsidRPr="008617FF">
        <w:rPr>
          <w:rStyle w:val="StyleUnderline"/>
          <w:rFonts w:asciiTheme="majorHAnsi" w:hAnsiTheme="majorHAnsi" w:cstheme="majorHAnsi"/>
        </w:rPr>
        <w:t>bombs</w:t>
      </w:r>
      <w:r w:rsidRPr="008617FF">
        <w:rPr>
          <w:rFonts w:asciiTheme="majorHAnsi" w:hAnsiTheme="majorHAnsi" w:cstheme="majorHAnsi"/>
          <w:sz w:val="16"/>
        </w:rPr>
        <w:t xml:space="preserve"> dropped </w:t>
      </w:r>
      <w:r w:rsidRPr="008617FF">
        <w:rPr>
          <w:rStyle w:val="StyleUnderline"/>
          <w:rFonts w:asciiTheme="majorHAnsi" w:hAnsiTheme="majorHAnsi" w:cstheme="majorHAnsi"/>
        </w:rPr>
        <w:t>on Japan in 1945</w:t>
      </w:r>
      <w:r w:rsidRPr="008617FF">
        <w:rPr>
          <w:rFonts w:asciiTheme="majorHAnsi" w:hAnsiTheme="majorHAnsi" w:cstheme="majorHAnsi"/>
          <w:sz w:val="16"/>
        </w:rPr>
        <w:t xml:space="preserve">, with a significant percentage dying almost immediately from the explosion. The destructive capacity of these crude fission bombs shocked the world. </w:t>
      </w:r>
      <w:r w:rsidRPr="008617FF">
        <w:rPr>
          <w:rStyle w:val="Emphasis"/>
          <w:rFonts w:asciiTheme="majorHAnsi" w:hAnsiTheme="majorHAnsi" w:cstheme="majorHAnsi"/>
        </w:rPr>
        <w:t>Two</w:t>
      </w:r>
      <w:r w:rsidRPr="008617FF">
        <w:rPr>
          <w:rStyle w:val="StyleUnderline"/>
          <w:rFonts w:asciiTheme="majorHAnsi" w:hAnsiTheme="majorHAnsi" w:cstheme="majorHAnsi"/>
        </w:rPr>
        <w:t xml:space="preserve"> bombs</w:t>
      </w:r>
      <w:r w:rsidRPr="008617FF">
        <w:rPr>
          <w:rFonts w:asciiTheme="majorHAnsi" w:hAnsiTheme="majorHAnsi" w:cstheme="majorHAnsi"/>
          <w:sz w:val="16"/>
        </w:rPr>
        <w:t xml:space="preserve"> had </w:t>
      </w:r>
      <w:r w:rsidRPr="008617FF">
        <w:rPr>
          <w:rStyle w:val="StyleUnderline"/>
          <w:rFonts w:asciiTheme="majorHAnsi" w:hAnsiTheme="majorHAnsi" w:cstheme="majorHAnsi"/>
        </w:rPr>
        <w:t xml:space="preserve">caused the equivalent damage of hundreds of aircraft dropping </w:t>
      </w:r>
      <w:r w:rsidRPr="008617FF">
        <w:rPr>
          <w:rStyle w:val="Emphasis"/>
          <w:rFonts w:asciiTheme="majorHAnsi" w:hAnsiTheme="majorHAnsi" w:cstheme="majorHAnsi"/>
        </w:rPr>
        <w:t>thousands of tons</w:t>
      </w:r>
      <w:r w:rsidRPr="008617FF">
        <w:rPr>
          <w:rStyle w:val="StyleUnderline"/>
          <w:rFonts w:asciiTheme="majorHAnsi" w:hAnsiTheme="majorHAnsi" w:cstheme="majorHAnsi"/>
        </w:rPr>
        <w:t xml:space="preserve"> of conventional munitions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But compared with modern nuclear weapons, these bombs appear </w:t>
      </w:r>
      <w:r w:rsidRPr="008617FF">
        <w:rPr>
          <w:rStyle w:val="Emphasis"/>
          <w:rFonts w:asciiTheme="majorHAnsi" w:hAnsiTheme="majorHAnsi" w:cstheme="majorHAnsi"/>
        </w:rPr>
        <w:t>alarming mild</w:t>
      </w:r>
      <w:r w:rsidRPr="008617FF">
        <w:rPr>
          <w:rFonts w:asciiTheme="majorHAnsi" w:hAnsiTheme="majorHAnsi" w:cstheme="majorHAnsi"/>
          <w:sz w:val="16"/>
        </w:rPr>
        <w:t xml:space="preserve">. It must be assumed that if a single megaton bomb were to be exploded in or above a large, densely populated modern city, the death rate and destruction would be many times higher than in Hiroshima and Nagasaki. </w:t>
      </w:r>
      <w:r w:rsidRPr="008617FF">
        <w:rPr>
          <w:rStyle w:val="StyleUnderline"/>
          <w:rFonts w:asciiTheme="majorHAnsi" w:hAnsiTheme="majorHAnsi" w:cstheme="majorHAnsi"/>
        </w:rPr>
        <w:t xml:space="preserve">If many nuclear weapons were used it could mean </w:t>
      </w:r>
      <w:r w:rsidRPr="008617FF">
        <w:rPr>
          <w:rStyle w:val="StyleUnderline"/>
          <w:rFonts w:asciiTheme="majorHAnsi" w:hAnsiTheme="majorHAnsi" w:cstheme="majorHAnsi"/>
          <w:highlight w:val="cyan"/>
        </w:rPr>
        <w:t xml:space="preserve">the </w:t>
      </w:r>
      <w:r w:rsidRPr="008617FF">
        <w:rPr>
          <w:rStyle w:val="Emphasis"/>
          <w:rFonts w:asciiTheme="majorHAnsi" w:hAnsiTheme="majorHAnsi" w:cstheme="majorHAnsi"/>
          <w:highlight w:val="cyan"/>
        </w:rPr>
        <w:t>destruction</w:t>
      </w:r>
      <w:r w:rsidRPr="008617FF">
        <w:rPr>
          <w:rStyle w:val="StyleUnderline"/>
          <w:rFonts w:asciiTheme="majorHAnsi" w:hAnsiTheme="majorHAnsi" w:cstheme="majorHAnsi"/>
          <w:highlight w:val="cyan"/>
        </w:rPr>
        <w:t xml:space="preserve"> of</w:t>
      </w:r>
      <w:r w:rsidRPr="008617FF">
        <w:rPr>
          <w:rFonts w:asciiTheme="majorHAnsi" w:hAnsiTheme="majorHAnsi" w:cstheme="majorHAnsi"/>
          <w:sz w:val="16"/>
        </w:rPr>
        <w:t xml:space="preserve"> entire countries, societies, and even </w:t>
      </w:r>
      <w:r w:rsidRPr="008617FF">
        <w:rPr>
          <w:rStyle w:val="Emphasis"/>
          <w:rFonts w:asciiTheme="majorHAnsi" w:hAnsiTheme="majorHAnsi" w:cstheme="majorHAnsi"/>
          <w:highlight w:val="cyan"/>
        </w:rPr>
        <w:t>life</w:t>
      </w:r>
      <w:r w:rsidRPr="008617FF">
        <w:rPr>
          <w:rFonts w:asciiTheme="majorHAnsi" w:hAnsiTheme="majorHAnsi" w:cstheme="majorHAnsi"/>
          <w:sz w:val="16"/>
        </w:rPr>
        <w:t xml:space="preserve"> as we know it.</w:t>
      </w:r>
    </w:p>
    <w:bookmarkEnd w:id="0"/>
    <w:p w14:paraId="6010AE4F" w14:textId="77777777" w:rsidR="00BA4A51" w:rsidRPr="008617FF" w:rsidRDefault="00BA4A51" w:rsidP="00BA4A51">
      <w:pPr>
        <w:rPr>
          <w:rFonts w:asciiTheme="majorHAnsi" w:hAnsiTheme="majorHAnsi" w:cstheme="majorHAnsi"/>
        </w:rPr>
      </w:pPr>
    </w:p>
    <w:p w14:paraId="7AFBFE5D" w14:textId="77777777" w:rsidR="00BA4A51" w:rsidRPr="008617FF" w:rsidRDefault="00BA4A51" w:rsidP="00BA4A51">
      <w:pPr>
        <w:pStyle w:val="Heading4"/>
        <w:rPr>
          <w:rFonts w:asciiTheme="majorHAnsi" w:hAnsiTheme="majorHAnsi" w:cstheme="majorHAnsi"/>
        </w:rPr>
      </w:pPr>
      <w:r w:rsidRPr="008617FF">
        <w:rPr>
          <w:rFonts w:asciiTheme="majorHAnsi" w:hAnsiTheme="majorHAnsi" w:cstheme="majorHAnsi"/>
        </w:rPr>
        <w:t>Nuclear war causes extinction.</w:t>
      </w:r>
    </w:p>
    <w:p w14:paraId="305A24AE" w14:textId="77777777" w:rsidR="00BA4A51" w:rsidRPr="008617FF" w:rsidRDefault="00BA4A51" w:rsidP="00BA4A51">
      <w:pPr>
        <w:rPr>
          <w:rFonts w:asciiTheme="majorHAnsi" w:hAnsiTheme="majorHAnsi" w:cstheme="majorHAnsi"/>
        </w:rPr>
      </w:pPr>
      <w:r w:rsidRPr="008617FF">
        <w:rPr>
          <w:rStyle w:val="Style13ptBold"/>
          <w:rFonts w:asciiTheme="majorHAnsi" w:hAnsiTheme="majorHAnsi" w:cstheme="majorHAnsi"/>
        </w:rPr>
        <w:t>Caldwell 18</w:t>
      </w:r>
      <w:r w:rsidRPr="008617FF">
        <w:rPr>
          <w:rFonts w:asciiTheme="majorHAnsi" w:hAnsiTheme="majorHAnsi" w:cstheme="majorHAnsi"/>
        </w:rPr>
        <w:t xml:space="preserve"> — Joseph George Caldwell; a mathematical statistician and systems and software engineer. BS in Mathematics from Carnegie Mellon University. PhD in Statistics from the University of North Carolina at Chapel Hill [Published: May 15, 2018; Updated: May 17, 2018; "Is Nuclear War Survivable?"; FoundationWebsite.org; Accessed: 4-21-2021; http://www.foundationwebsite.org/IsNuclearWarSurvivable.pdf]//KL</w:t>
      </w:r>
    </w:p>
    <w:p w14:paraId="0D3DFA76"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lastRenderedPageBreak/>
        <w:t xml:space="preserve">To better understand the nature of the threat of nuclear war to human existence, it is helpful to consider the various types and levels of nuclear war that might occur. Several alternative scenarios for nuclear war are listed below. </w:t>
      </w:r>
      <w:r w:rsidRPr="008617FF">
        <w:rPr>
          <w:rStyle w:val="StyleUnderline"/>
          <w:rFonts w:asciiTheme="majorHAnsi" w:hAnsiTheme="majorHAnsi" w:cstheme="majorHAnsi"/>
        </w:rPr>
        <w:t xml:space="preserve">Nuclear war produces </w:t>
      </w:r>
      <w:r w:rsidRPr="008617FF">
        <w:rPr>
          <w:rStyle w:val="Emphasis"/>
          <w:rFonts w:asciiTheme="majorHAnsi" w:hAnsiTheme="majorHAnsi" w:cstheme="majorHAnsi"/>
          <w:highlight w:val="cyan"/>
        </w:rPr>
        <w:t>radioactive fallout</w:t>
      </w:r>
      <w:r w:rsidRPr="008617FF">
        <w:rPr>
          <w:rStyle w:val="StyleUnderline"/>
          <w:rFonts w:asciiTheme="majorHAnsi" w:hAnsiTheme="majorHAnsi" w:cstheme="majorHAnsi"/>
        </w:rPr>
        <w:t xml:space="preserve">, which can </w:t>
      </w:r>
      <w:r w:rsidRPr="008617FF">
        <w:rPr>
          <w:rStyle w:val="StyleUnderline"/>
          <w:rFonts w:asciiTheme="majorHAnsi" w:hAnsiTheme="majorHAnsi" w:cstheme="majorHAnsi"/>
          <w:highlight w:val="cyan"/>
        </w:rPr>
        <w:t>cause</w:t>
      </w:r>
      <w:r w:rsidRPr="008617FF">
        <w:rPr>
          <w:rFonts w:asciiTheme="majorHAnsi" w:hAnsiTheme="majorHAnsi" w:cstheme="majorHAnsi"/>
          <w:sz w:val="16"/>
        </w:rPr>
        <w:t xml:space="preserve"> substantial injury and </w:t>
      </w:r>
      <w:r w:rsidRPr="008617FF">
        <w:rPr>
          <w:rStyle w:val="StyleUnderline"/>
          <w:rFonts w:asciiTheme="majorHAnsi" w:hAnsiTheme="majorHAnsi" w:cstheme="majorHAnsi"/>
          <w:highlight w:val="cyan"/>
        </w:rPr>
        <w:t>death</w:t>
      </w:r>
      <w:r w:rsidRPr="008617FF">
        <w:rPr>
          <w:rFonts w:asciiTheme="majorHAnsi" w:hAnsiTheme="majorHAnsi" w:cstheme="majorHAnsi"/>
          <w:sz w:val="16"/>
        </w:rPr>
        <w:t xml:space="preserve">. For large-scale nuclear war, the major source of destruction is from </w:t>
      </w:r>
      <w:r w:rsidRPr="008617FF">
        <w:rPr>
          <w:rStyle w:val="StyleUnderline"/>
          <w:rFonts w:asciiTheme="majorHAnsi" w:hAnsiTheme="majorHAnsi" w:cstheme="majorHAnsi"/>
          <w:highlight w:val="cyan"/>
        </w:rPr>
        <w:t>a</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nuclear winter</w:t>
      </w:r>
      <w:r w:rsidRPr="008617FF">
        <w:rPr>
          <w:rFonts w:asciiTheme="majorHAnsi" w:hAnsiTheme="majorHAnsi" w:cstheme="majorHAnsi"/>
          <w:sz w:val="16"/>
        </w:rPr>
        <w:t xml:space="preserve">” – </w:t>
      </w:r>
      <w:r w:rsidRPr="008617FF">
        <w:rPr>
          <w:rStyle w:val="StyleUnderline"/>
          <w:rFonts w:asciiTheme="majorHAnsi" w:hAnsiTheme="majorHAnsi" w:cstheme="majorHAnsi"/>
        </w:rPr>
        <w:t xml:space="preserve">a </w:t>
      </w:r>
      <w:r w:rsidRPr="008617FF">
        <w:rPr>
          <w:rStyle w:val="Emphasis"/>
          <w:rFonts w:asciiTheme="majorHAnsi" w:hAnsiTheme="majorHAnsi" w:cstheme="majorHAnsi"/>
          <w:highlight w:val="cyan"/>
        </w:rPr>
        <w:t>reduc</w:t>
      </w:r>
      <w:r w:rsidRPr="008617FF">
        <w:rPr>
          <w:rStyle w:val="StyleUnderline"/>
          <w:rFonts w:asciiTheme="majorHAnsi" w:hAnsiTheme="majorHAnsi" w:cstheme="majorHAnsi"/>
        </w:rPr>
        <w:t xml:space="preserve">tion in </w:t>
      </w:r>
      <w:r w:rsidRPr="008617FF">
        <w:rPr>
          <w:rStyle w:val="StyleUnderline"/>
          <w:rFonts w:asciiTheme="majorHAnsi" w:hAnsiTheme="majorHAnsi" w:cstheme="majorHAnsi"/>
          <w:highlight w:val="cyan"/>
        </w:rPr>
        <w:t>sunlight</w:t>
      </w:r>
      <w:r w:rsidRPr="008617FF">
        <w:rPr>
          <w:rStyle w:val="StyleUnderline"/>
          <w:rFonts w:asciiTheme="majorHAnsi" w:hAnsiTheme="majorHAnsi" w:cstheme="majorHAnsi"/>
        </w:rPr>
        <w:t xml:space="preserve"> caused by large amounts of dust</w:t>
      </w:r>
      <w:r w:rsidRPr="008617FF">
        <w:rPr>
          <w:rFonts w:asciiTheme="majorHAnsi" w:hAnsiTheme="majorHAnsi" w:cstheme="majorHAnsi"/>
          <w:sz w:val="16"/>
        </w:rPr>
        <w:t xml:space="preserve"> injected into the upper atmosphere, with a resulting reduction in sunshine </w:t>
      </w:r>
      <w:r w:rsidRPr="008617FF">
        <w:rPr>
          <w:rStyle w:val="StyleUnderline"/>
          <w:rFonts w:asciiTheme="majorHAnsi" w:hAnsiTheme="majorHAnsi" w:cstheme="majorHAnsi"/>
          <w:highlight w:val="cyan"/>
        </w:rPr>
        <w:t>and plant growth</w:t>
      </w:r>
      <w:r w:rsidRPr="008617FF">
        <w:rPr>
          <w:rFonts w:asciiTheme="majorHAnsi" w:hAnsiTheme="majorHAnsi" w:cstheme="majorHAnsi"/>
          <w:sz w:val="16"/>
        </w:rPr>
        <w:t xml:space="preserve"> for many months. </w:t>
      </w:r>
      <w:r w:rsidRPr="008617FF">
        <w:rPr>
          <w:rStyle w:val="StyleUnderline"/>
          <w:rFonts w:asciiTheme="majorHAnsi" w:hAnsiTheme="majorHAnsi" w:cstheme="majorHAnsi"/>
          <w:highlight w:val="cyan"/>
        </w:rPr>
        <w:t>This</w:t>
      </w:r>
      <w:r w:rsidRPr="008617FF">
        <w:rPr>
          <w:rStyle w:val="StyleUnderline"/>
          <w:rFonts w:asciiTheme="majorHAnsi" w:hAnsiTheme="majorHAnsi" w:cstheme="majorHAnsi"/>
        </w:rPr>
        <w:t xml:space="preserve"> phenomenon </w:t>
      </w:r>
      <w:r w:rsidRPr="008617FF">
        <w:rPr>
          <w:rStyle w:val="StyleUnderline"/>
          <w:rFonts w:asciiTheme="majorHAnsi" w:hAnsiTheme="majorHAnsi" w:cstheme="majorHAnsi"/>
          <w:highlight w:val="cyan"/>
        </w:rPr>
        <w:t>happened following the</w:t>
      </w:r>
      <w:r w:rsidRPr="008617FF">
        <w:rPr>
          <w:rStyle w:val="StyleUnderline"/>
          <w:rFonts w:asciiTheme="majorHAnsi" w:hAnsiTheme="majorHAnsi" w:cstheme="majorHAnsi"/>
        </w:rPr>
        <w:t xml:space="preserve"> collision of a </w:t>
      </w:r>
      <w:r w:rsidRPr="008617FF">
        <w:rPr>
          <w:rStyle w:val="Emphasis"/>
          <w:rFonts w:asciiTheme="majorHAnsi" w:hAnsiTheme="majorHAnsi" w:cstheme="majorHAnsi"/>
        </w:rPr>
        <w:t xml:space="preserve">large </w:t>
      </w:r>
      <w:r w:rsidRPr="008617FF">
        <w:rPr>
          <w:rStyle w:val="Emphasis"/>
          <w:rFonts w:asciiTheme="majorHAnsi" w:hAnsiTheme="majorHAnsi" w:cstheme="majorHAnsi"/>
          <w:highlight w:val="cyan"/>
        </w:rPr>
        <w:t>asteroid</w:t>
      </w:r>
      <w:r w:rsidRPr="008617FF">
        <w:rPr>
          <w:rStyle w:val="StyleUnderline"/>
          <w:rFonts w:asciiTheme="majorHAnsi" w:hAnsiTheme="majorHAnsi" w:cstheme="majorHAnsi"/>
        </w:rPr>
        <w:t xml:space="preserve"> 65 million years ago</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 xml:space="preserve">and resulted in the </w:t>
      </w:r>
      <w:r w:rsidRPr="008617FF">
        <w:rPr>
          <w:rStyle w:val="Emphasis"/>
          <w:rFonts w:asciiTheme="majorHAnsi" w:hAnsiTheme="majorHAnsi" w:cstheme="majorHAnsi"/>
          <w:highlight w:val="cyan"/>
        </w:rPr>
        <w:t>extinction</w:t>
      </w:r>
      <w:r w:rsidRPr="008617FF">
        <w:rPr>
          <w:rStyle w:val="StyleUnderline"/>
          <w:rFonts w:asciiTheme="majorHAnsi" w:hAnsiTheme="majorHAnsi" w:cstheme="majorHAnsi"/>
          <w:highlight w:val="cyan"/>
        </w:rPr>
        <w:t xml:space="preserve"> of</w:t>
      </w:r>
      <w:r w:rsidRPr="008617FF">
        <w:rPr>
          <w:rFonts w:asciiTheme="majorHAnsi" w:hAnsiTheme="majorHAnsi" w:cstheme="majorHAnsi"/>
          <w:sz w:val="16"/>
        </w:rPr>
        <w:t xml:space="preserve"> many large animals, including </w:t>
      </w:r>
      <w:r w:rsidRPr="008617FF">
        <w:rPr>
          <w:rStyle w:val="Emphasis"/>
          <w:rFonts w:asciiTheme="majorHAnsi" w:hAnsiTheme="majorHAnsi" w:cstheme="majorHAnsi"/>
          <w:highlight w:val="cyan"/>
        </w:rPr>
        <w:t>dinosaurs</w:t>
      </w:r>
      <w:r w:rsidRPr="008617FF">
        <w:rPr>
          <w:rFonts w:asciiTheme="majorHAnsi" w:hAnsiTheme="majorHAnsi" w:cstheme="majorHAnsi"/>
          <w:sz w:val="16"/>
        </w:rPr>
        <w:t xml:space="preserve">. </w:t>
      </w:r>
    </w:p>
    <w:p w14:paraId="1DBE2CC7"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 xml:space="preserve">1. </w:t>
      </w:r>
      <w:r w:rsidRPr="008617FF">
        <w:rPr>
          <w:rStyle w:val="StyleUnderline"/>
          <w:rFonts w:asciiTheme="majorHAnsi" w:hAnsiTheme="majorHAnsi" w:cstheme="majorHAnsi"/>
        </w:rPr>
        <w:t>Small-scale nuclear war</w:t>
      </w:r>
      <w:r w:rsidRPr="008617FF">
        <w:rPr>
          <w:rFonts w:asciiTheme="majorHAnsi" w:hAnsiTheme="majorHAnsi" w:cstheme="majorHAnsi"/>
          <w:sz w:val="16"/>
        </w:rPr>
        <w:t xml:space="preserve">. The occurrence of a nuclear war that may be sufficiently large to cause the </w:t>
      </w:r>
      <w:r w:rsidRPr="008617FF">
        <w:rPr>
          <w:rStyle w:val="StyleUnderline"/>
          <w:rFonts w:asciiTheme="majorHAnsi" w:hAnsiTheme="majorHAnsi" w:cstheme="majorHAnsi"/>
        </w:rPr>
        <w:t>collapse</w:t>
      </w:r>
      <w:r w:rsidRPr="008617FF">
        <w:rPr>
          <w:rFonts w:asciiTheme="majorHAnsi" w:hAnsiTheme="majorHAnsi" w:cstheme="majorHAnsi"/>
          <w:sz w:val="16"/>
        </w:rPr>
        <w:t xml:space="preserve"> of </w:t>
      </w:r>
      <w:r w:rsidRPr="008617FF">
        <w:rPr>
          <w:rStyle w:val="StyleUnderline"/>
          <w:rFonts w:asciiTheme="majorHAnsi" w:hAnsiTheme="majorHAnsi" w:cstheme="majorHAnsi"/>
        </w:rPr>
        <w:t>large-scale industrial society</w:t>
      </w:r>
      <w:r w:rsidRPr="008617FF">
        <w:rPr>
          <w:rFonts w:asciiTheme="majorHAnsi" w:hAnsiTheme="majorHAnsi" w:cstheme="majorHAnsi"/>
          <w:sz w:val="16"/>
        </w:rPr>
        <w:t xml:space="preserve">, but with little danger of causing a nuclear winter. Industrial civilization would be damaged and could collapse, but, given the human drive to rebuild, it would eventually recover. The chance of human extinction is low. </w:t>
      </w:r>
    </w:p>
    <w:p w14:paraId="23C892B4"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 xml:space="preserve">2. </w:t>
      </w:r>
      <w:r w:rsidRPr="008617FF">
        <w:rPr>
          <w:rStyle w:val="StyleUnderline"/>
          <w:rFonts w:asciiTheme="majorHAnsi" w:hAnsiTheme="majorHAnsi" w:cstheme="majorHAnsi"/>
        </w:rPr>
        <w:t>Medium-scale nuclear war</w:t>
      </w:r>
      <w:r w:rsidRPr="008617FF">
        <w:rPr>
          <w:rFonts w:asciiTheme="majorHAnsi" w:hAnsiTheme="majorHAnsi" w:cstheme="majorHAnsi"/>
          <w:sz w:val="16"/>
        </w:rPr>
        <w:t xml:space="preserve">. The occurrence of a nuclear war that is relatively certain to cause the collapse of large-scale industrial society, but </w:t>
      </w:r>
      <w:r w:rsidRPr="008617FF">
        <w:rPr>
          <w:rStyle w:val="StyleUnderline"/>
          <w:rFonts w:asciiTheme="majorHAnsi" w:hAnsiTheme="majorHAnsi" w:cstheme="majorHAnsi"/>
        </w:rPr>
        <w:t>with significant danger of causing a nuclear winter</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Human extinction </w:t>
      </w:r>
      <w:r w:rsidRPr="008617FF">
        <w:rPr>
          <w:rStyle w:val="Emphasis"/>
          <w:rFonts w:asciiTheme="majorHAnsi" w:hAnsiTheme="majorHAnsi" w:cstheme="majorHAnsi"/>
        </w:rPr>
        <w:t>may</w:t>
      </w:r>
      <w:r w:rsidRPr="008617FF">
        <w:rPr>
          <w:rFonts w:asciiTheme="majorHAnsi" w:hAnsiTheme="majorHAnsi" w:cstheme="majorHAnsi"/>
          <w:sz w:val="16"/>
        </w:rPr>
        <w:t xml:space="preserve"> or may not </w:t>
      </w:r>
      <w:r w:rsidRPr="008617FF">
        <w:rPr>
          <w:rStyle w:val="Emphasis"/>
          <w:rFonts w:asciiTheme="majorHAnsi" w:hAnsiTheme="majorHAnsi" w:cstheme="majorHAnsi"/>
        </w:rPr>
        <w:t>occur</w:t>
      </w:r>
      <w:r w:rsidRPr="008617FF">
        <w:rPr>
          <w:rFonts w:asciiTheme="majorHAnsi" w:hAnsiTheme="majorHAnsi" w:cstheme="majorHAnsi"/>
          <w:sz w:val="16"/>
        </w:rPr>
        <w:t xml:space="preserve">. </w:t>
      </w:r>
    </w:p>
    <w:p w14:paraId="60B0D702"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 xml:space="preserve">3. </w:t>
      </w:r>
      <w:r w:rsidRPr="008617FF">
        <w:rPr>
          <w:rStyle w:val="StyleUnderline"/>
          <w:rFonts w:asciiTheme="majorHAnsi" w:hAnsiTheme="majorHAnsi" w:cstheme="majorHAnsi"/>
        </w:rPr>
        <w:t xml:space="preserve">Large-scale </w:t>
      </w:r>
      <w:r w:rsidRPr="008617FF">
        <w:rPr>
          <w:rStyle w:val="StyleUnderline"/>
          <w:rFonts w:asciiTheme="majorHAnsi" w:hAnsiTheme="majorHAnsi" w:cstheme="majorHAnsi"/>
          <w:highlight w:val="cyan"/>
        </w:rPr>
        <w:t>nuclear war</w:t>
      </w:r>
      <w:r w:rsidRPr="008617FF">
        <w:rPr>
          <w:rFonts w:asciiTheme="majorHAnsi" w:hAnsiTheme="majorHAnsi" w:cstheme="majorHAnsi"/>
          <w:sz w:val="16"/>
        </w:rPr>
        <w:t xml:space="preserve">, without prior preparation. The occurrence of a nuclear war that </w:t>
      </w:r>
      <w:r w:rsidRPr="008617FF">
        <w:rPr>
          <w:rStyle w:val="StyleUnderline"/>
          <w:rFonts w:asciiTheme="majorHAnsi" w:hAnsiTheme="majorHAnsi" w:cstheme="majorHAnsi"/>
          <w:highlight w:val="cyan"/>
        </w:rPr>
        <w:t>will wipe out</w:t>
      </w:r>
      <w:r w:rsidRPr="008617FF">
        <w:rPr>
          <w:rStyle w:val="StyleUnderline"/>
          <w:rFonts w:asciiTheme="majorHAnsi" w:hAnsiTheme="majorHAnsi" w:cstheme="majorHAnsi"/>
        </w:rPr>
        <w:t xml:space="preserve"> large-scale </w:t>
      </w:r>
      <w:r w:rsidRPr="008617FF">
        <w:rPr>
          <w:rStyle w:val="Emphasis"/>
          <w:rFonts w:asciiTheme="majorHAnsi" w:hAnsiTheme="majorHAnsi" w:cstheme="majorHAnsi"/>
          <w:highlight w:val="cyan"/>
        </w:rPr>
        <w:t>industrial society</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likely </w:t>
      </w:r>
      <w:r w:rsidRPr="008617FF">
        <w:rPr>
          <w:rStyle w:val="StyleUnderline"/>
          <w:rFonts w:asciiTheme="majorHAnsi" w:hAnsiTheme="majorHAnsi" w:cstheme="majorHAnsi"/>
        </w:rPr>
        <w:t xml:space="preserve">cause a </w:t>
      </w:r>
      <w:r w:rsidRPr="008617FF">
        <w:rPr>
          <w:rStyle w:val="Emphasis"/>
          <w:rFonts w:asciiTheme="majorHAnsi" w:hAnsiTheme="majorHAnsi" w:cstheme="majorHAnsi"/>
        </w:rPr>
        <w:t>nuclear winter</w:t>
      </w:r>
      <w:r w:rsidRPr="008617FF">
        <w:rPr>
          <w:rFonts w:asciiTheme="majorHAnsi" w:hAnsiTheme="majorHAnsi" w:cstheme="majorHAnsi"/>
          <w:sz w:val="16"/>
        </w:rPr>
        <w:t xml:space="preserve">. Make no preparation for such an occurrence. </w:t>
      </w:r>
      <w:r w:rsidRPr="008617FF">
        <w:rPr>
          <w:rStyle w:val="StyleUnderline"/>
          <w:rFonts w:asciiTheme="majorHAnsi" w:hAnsiTheme="majorHAnsi" w:cstheme="majorHAnsi"/>
        </w:rPr>
        <w:t xml:space="preserve">Leave the issue of whether any human beings survive to </w:t>
      </w:r>
      <w:r w:rsidRPr="008617FF">
        <w:rPr>
          <w:rStyle w:val="Emphasis"/>
          <w:rFonts w:asciiTheme="majorHAnsi" w:hAnsiTheme="majorHAnsi" w:cstheme="majorHAnsi"/>
        </w:rPr>
        <w:t>chance</w:t>
      </w:r>
      <w:r w:rsidRPr="008617FF">
        <w:rPr>
          <w:rFonts w:asciiTheme="majorHAnsi" w:hAnsiTheme="majorHAnsi" w:cstheme="majorHAnsi"/>
          <w:sz w:val="16"/>
        </w:rPr>
        <w:t xml:space="preserve">. Absent preparations, </w:t>
      </w:r>
      <w:r w:rsidRPr="008617FF">
        <w:rPr>
          <w:rStyle w:val="StyleUnderline"/>
          <w:rFonts w:asciiTheme="majorHAnsi" w:hAnsiTheme="majorHAnsi" w:cstheme="majorHAnsi"/>
          <w:highlight w:val="cyan"/>
        </w:rPr>
        <w:t>the likelihood of</w:t>
      </w:r>
      <w:r w:rsidRPr="008617FF">
        <w:rPr>
          <w:rStyle w:val="StyleUnderline"/>
          <w:rFonts w:asciiTheme="majorHAnsi" w:hAnsiTheme="majorHAnsi" w:cstheme="majorHAnsi"/>
        </w:rPr>
        <w:t xml:space="preserve"> human </w:t>
      </w:r>
      <w:r w:rsidRPr="008617FF">
        <w:rPr>
          <w:rStyle w:val="StyleUnderline"/>
          <w:rFonts w:asciiTheme="majorHAnsi" w:hAnsiTheme="majorHAnsi" w:cstheme="majorHAnsi"/>
          <w:highlight w:val="cyan"/>
        </w:rPr>
        <w:t xml:space="preserve">extinction is </w:t>
      </w:r>
      <w:r w:rsidRPr="008617FF">
        <w:rPr>
          <w:rStyle w:val="Emphasis"/>
          <w:rFonts w:asciiTheme="majorHAnsi" w:hAnsiTheme="majorHAnsi" w:cstheme="majorHAnsi"/>
          <w:highlight w:val="cyan"/>
        </w:rPr>
        <w:t>high</w:t>
      </w:r>
      <w:r w:rsidRPr="008617FF">
        <w:rPr>
          <w:rFonts w:asciiTheme="majorHAnsi" w:hAnsiTheme="majorHAnsi" w:cstheme="majorHAnsi"/>
          <w:sz w:val="16"/>
        </w:rPr>
        <w:t>.</w:t>
      </w:r>
    </w:p>
    <w:p w14:paraId="7B355CD6" w14:textId="77777777" w:rsidR="00BA4A51" w:rsidRPr="008617FF" w:rsidRDefault="00BA4A51" w:rsidP="00BA4A51">
      <w:pPr>
        <w:pStyle w:val="Heading4"/>
        <w:rPr>
          <w:rFonts w:asciiTheme="majorHAnsi" w:hAnsiTheme="majorHAnsi" w:cstheme="majorHAnsi"/>
        </w:rPr>
      </w:pPr>
      <w:bookmarkStart w:id="1" w:name="_Hlk71289611"/>
      <w:r w:rsidRPr="008617FF">
        <w:rPr>
          <w:rFonts w:asciiTheme="majorHAnsi" w:hAnsiTheme="majorHAnsi" w:cstheme="majorHAnsi"/>
        </w:rPr>
        <w:t xml:space="preserve">Nuclear winter occurs — the only 2 comprehensive simulations agree. </w:t>
      </w:r>
    </w:p>
    <w:p w14:paraId="49377A46" w14:textId="77777777" w:rsidR="00BA4A51" w:rsidRPr="008617FF" w:rsidRDefault="00BA4A51" w:rsidP="00BA4A51">
      <w:pPr>
        <w:rPr>
          <w:rFonts w:asciiTheme="majorHAnsi" w:hAnsiTheme="majorHAnsi" w:cstheme="majorHAnsi"/>
        </w:rPr>
      </w:pPr>
      <w:r w:rsidRPr="008617FF">
        <w:rPr>
          <w:rFonts w:asciiTheme="majorHAnsi" w:hAnsiTheme="majorHAnsi" w:cstheme="majorHAnsi"/>
        </w:rPr>
        <w:t>Tg = teragram = 1,000,000,000,000 grams</w:t>
      </w:r>
    </w:p>
    <w:p w14:paraId="705AA512" w14:textId="77777777" w:rsidR="00BA4A51" w:rsidRPr="008617FF" w:rsidRDefault="00BA4A51" w:rsidP="00BA4A51">
      <w:pPr>
        <w:rPr>
          <w:rFonts w:asciiTheme="majorHAnsi" w:hAnsiTheme="majorHAnsi" w:cstheme="majorHAnsi"/>
        </w:rPr>
      </w:pPr>
      <w:r w:rsidRPr="008617FF">
        <w:rPr>
          <w:rFonts w:asciiTheme="majorHAnsi" w:hAnsiTheme="majorHAnsi" w:cstheme="majorHAnsi"/>
        </w:rPr>
        <w:t>WACCM4 = Community Earth System Model‐Whole Atmosphere Community Climate Model version 4</w:t>
      </w:r>
    </w:p>
    <w:p w14:paraId="607B94FB" w14:textId="77777777" w:rsidR="00BA4A51" w:rsidRPr="008617FF" w:rsidRDefault="00BA4A51" w:rsidP="00BA4A51">
      <w:pPr>
        <w:rPr>
          <w:rFonts w:asciiTheme="majorHAnsi" w:hAnsiTheme="majorHAnsi" w:cstheme="majorHAnsi"/>
        </w:rPr>
      </w:pPr>
      <w:r w:rsidRPr="008617FF">
        <w:rPr>
          <w:rStyle w:val="Style13ptBold"/>
          <w:rFonts w:asciiTheme="majorHAnsi" w:hAnsiTheme="majorHAnsi" w:cstheme="majorHAnsi"/>
        </w:rPr>
        <w:t>Coupe et al. 19</w:t>
      </w:r>
      <w:r w:rsidRPr="008617FF">
        <w:rPr>
          <w:rFonts w:asciiTheme="majorHAnsi" w:hAnsiTheme="majorHAnsi" w:cstheme="majorHAnsi"/>
        </w:rPr>
        <w:t xml:space="preserve"> [Joshua Coupe; Published: 7-23-2019; "Nuclear Winter Responses to Nuclear War Between the United States and Russia in the Whole Atmosphere Community Climate Model Version 4 and the Goddard Institute for Space Studies ModelE"; AGU Journals; Accessed: 4-21-2021; </w:t>
      </w:r>
      <w:hyperlink r:id="rId46" w:history="1">
        <w:r w:rsidRPr="008617FF">
          <w:rPr>
            <w:rStyle w:val="Hyperlink"/>
            <w:rFonts w:asciiTheme="majorHAnsi" w:hAnsiTheme="majorHAnsi" w:cstheme="majorHAnsi"/>
          </w:rPr>
          <w:t>https://agupubs.onlinelibrary.wiley.com/doi/10.1029/2019JD030509</w:t>
        </w:r>
      </w:hyperlink>
      <w:r w:rsidRPr="008617FF">
        <w:rPr>
          <w:rFonts w:asciiTheme="majorHAnsi" w:hAnsiTheme="majorHAnsi" w:cstheme="majorHAnsi"/>
        </w:rPr>
        <w:t>] Pen—KL</w:t>
      </w:r>
    </w:p>
    <w:p w14:paraId="000F3B54"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 xml:space="preserve">Abstract Current nuclear arsenals used in a </w:t>
      </w:r>
      <w:r w:rsidRPr="008617FF">
        <w:rPr>
          <w:rStyle w:val="StyleUnderline"/>
          <w:rFonts w:asciiTheme="majorHAnsi" w:hAnsiTheme="majorHAnsi" w:cstheme="majorHAnsi"/>
          <w:highlight w:val="cyan"/>
        </w:rPr>
        <w:t xml:space="preserve">war between the </w:t>
      </w:r>
      <w:r w:rsidRPr="008617FF">
        <w:rPr>
          <w:rStyle w:val="Emphasis"/>
          <w:rFonts w:asciiTheme="majorHAnsi" w:hAnsiTheme="majorHAnsi" w:cstheme="majorHAnsi"/>
          <w:highlight w:val="cyan"/>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highlight w:val="cyan"/>
        </w:rPr>
        <w:t>S</w:t>
      </w:r>
      <w:r w:rsidRPr="008617FF">
        <w:rPr>
          <w:rStyle w:val="StyleUnderline"/>
          <w:rFonts w:asciiTheme="majorHAnsi" w:hAnsiTheme="majorHAnsi" w:cstheme="majorHAnsi"/>
        </w:rPr>
        <w:t xml:space="preserve">tates </w:t>
      </w:r>
      <w:r w:rsidRPr="008617FF">
        <w:rPr>
          <w:rStyle w:val="StyleUnderline"/>
          <w:rFonts w:asciiTheme="majorHAnsi" w:hAnsiTheme="majorHAnsi" w:cstheme="majorHAnsi"/>
          <w:highlight w:val="cyan"/>
        </w:rPr>
        <w:t>and Russia</w:t>
      </w:r>
      <w:r w:rsidRPr="008617FF">
        <w:rPr>
          <w:rFonts w:asciiTheme="majorHAnsi" w:hAnsiTheme="majorHAnsi" w:cstheme="majorHAnsi"/>
          <w:sz w:val="16"/>
        </w:rPr>
        <w:t xml:space="preserve"> could </w:t>
      </w:r>
      <w:r w:rsidRPr="008617FF">
        <w:rPr>
          <w:rStyle w:val="StyleUnderline"/>
          <w:rFonts w:asciiTheme="majorHAnsi" w:hAnsiTheme="majorHAnsi" w:cstheme="majorHAnsi"/>
          <w:highlight w:val="cyan"/>
        </w:rPr>
        <w:t xml:space="preserve">inject </w:t>
      </w:r>
      <w:r w:rsidRPr="008617FF">
        <w:rPr>
          <w:rStyle w:val="Emphasis"/>
          <w:rFonts w:asciiTheme="majorHAnsi" w:hAnsiTheme="majorHAnsi" w:cstheme="majorHAnsi"/>
          <w:highlight w:val="cyan"/>
        </w:rPr>
        <w:t>150 Tg</w:t>
      </w:r>
      <w:r w:rsidRPr="008617FF">
        <w:rPr>
          <w:rStyle w:val="StyleUnderline"/>
          <w:rFonts w:asciiTheme="majorHAnsi" w:hAnsiTheme="majorHAnsi" w:cstheme="majorHAnsi"/>
          <w:highlight w:val="cyan"/>
        </w:rPr>
        <w:t xml:space="preserve"> of soot</w:t>
      </w:r>
      <w:r w:rsidRPr="008617FF">
        <w:rPr>
          <w:rStyle w:val="StyleUnderline"/>
          <w:rFonts w:asciiTheme="majorHAnsi" w:hAnsiTheme="majorHAnsi" w:cstheme="majorHAnsi"/>
        </w:rPr>
        <w:t xml:space="preserve"> from fires ignited by nuclear explosions</w:t>
      </w:r>
      <w:r w:rsidRPr="008617FF">
        <w:rPr>
          <w:rFonts w:asciiTheme="majorHAnsi" w:hAnsiTheme="majorHAnsi" w:cstheme="majorHAnsi"/>
          <w:sz w:val="16"/>
        </w:rPr>
        <w:t xml:space="preserve"> into the upper troposphere and lower stratosphere. </w:t>
      </w:r>
      <w:r w:rsidRPr="008617FF">
        <w:rPr>
          <w:rStyle w:val="StyleUnderline"/>
          <w:rFonts w:asciiTheme="majorHAnsi" w:hAnsiTheme="majorHAnsi" w:cstheme="majorHAnsi"/>
        </w:rPr>
        <w:t xml:space="preserve">We </w:t>
      </w:r>
      <w:r w:rsidRPr="008617FF">
        <w:rPr>
          <w:rStyle w:val="Emphasis"/>
          <w:rFonts w:asciiTheme="majorHAnsi" w:hAnsiTheme="majorHAnsi" w:cstheme="majorHAnsi"/>
        </w:rPr>
        <w:t>simulate</w:t>
      </w:r>
      <w:r w:rsidRPr="008617FF">
        <w:rPr>
          <w:rStyle w:val="StyleUnderline"/>
          <w:rFonts w:asciiTheme="majorHAnsi" w:hAnsiTheme="majorHAnsi" w:cstheme="majorHAnsi"/>
        </w:rPr>
        <w:t xml:space="preserve"> the climate response</w:t>
      </w:r>
      <w:r w:rsidRPr="008617FF">
        <w:rPr>
          <w:rFonts w:asciiTheme="majorHAnsi" w:hAnsiTheme="majorHAnsi" w:cstheme="majorHAnsi"/>
          <w:sz w:val="16"/>
        </w:rPr>
        <w:t xml:space="preserve"> </w:t>
      </w:r>
      <w:r w:rsidRPr="008617FF">
        <w:rPr>
          <w:rStyle w:val="StyleUnderline"/>
          <w:rFonts w:asciiTheme="majorHAnsi" w:hAnsiTheme="majorHAnsi" w:cstheme="majorHAnsi"/>
        </w:rPr>
        <w:t>using</w:t>
      </w:r>
      <w:r w:rsidRPr="008617FF">
        <w:rPr>
          <w:rFonts w:asciiTheme="majorHAnsi" w:hAnsiTheme="majorHAnsi" w:cstheme="majorHAnsi"/>
          <w:sz w:val="16"/>
        </w:rPr>
        <w:t xml:space="preserve"> the Community Earth System Model‐Whole Atmosphere Community Climate Model version 4 (</w:t>
      </w:r>
      <w:r w:rsidRPr="008617FF">
        <w:rPr>
          <w:rStyle w:val="StyleUnderline"/>
          <w:rFonts w:asciiTheme="majorHAnsi" w:hAnsiTheme="majorHAnsi" w:cstheme="majorHAnsi"/>
        </w:rPr>
        <w:t>WACCM4</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run at </w:t>
      </w:r>
      <w:r w:rsidRPr="008617FF">
        <w:rPr>
          <w:rStyle w:val="Emphasis"/>
          <w:rFonts w:asciiTheme="majorHAnsi" w:hAnsiTheme="majorHAnsi" w:cstheme="majorHAnsi"/>
        </w:rPr>
        <w:t>2° horizontal resolution</w:t>
      </w:r>
      <w:r w:rsidRPr="008617FF">
        <w:rPr>
          <w:rStyle w:val="StyleUnderline"/>
          <w:rFonts w:asciiTheme="majorHAnsi" w:hAnsiTheme="majorHAnsi" w:cstheme="majorHAnsi"/>
        </w:rPr>
        <w:t xml:space="preserve"> with </w:t>
      </w:r>
      <w:r w:rsidRPr="008617FF">
        <w:rPr>
          <w:rStyle w:val="Emphasis"/>
          <w:rFonts w:asciiTheme="majorHAnsi" w:hAnsiTheme="majorHAnsi" w:cstheme="majorHAnsi"/>
        </w:rPr>
        <w:t>66 layers</w:t>
      </w:r>
      <w:r w:rsidRPr="008617FF">
        <w:rPr>
          <w:rStyle w:val="StyleUnderline"/>
          <w:rFonts w:asciiTheme="majorHAnsi" w:hAnsiTheme="majorHAnsi" w:cstheme="majorHAnsi"/>
        </w:rPr>
        <w:t xml:space="preserve"> from the surface to 140 km, with full stratospheric chemistry and with aerosols</w:t>
      </w:r>
      <w:r w:rsidRPr="008617FF">
        <w:rPr>
          <w:rFonts w:asciiTheme="majorHAnsi" w:hAnsiTheme="majorHAnsi" w:cstheme="majorHAnsi"/>
          <w:sz w:val="16"/>
        </w:rPr>
        <w:t xml:space="preserve"> from the Community Aerosol and Radiation Model for Atmospheres </w:t>
      </w:r>
      <w:r w:rsidRPr="008617FF">
        <w:rPr>
          <w:rStyle w:val="StyleUnderline"/>
          <w:rFonts w:asciiTheme="majorHAnsi" w:hAnsiTheme="majorHAnsi" w:cstheme="majorHAnsi"/>
        </w:rPr>
        <w:t xml:space="preserve">allowing for </w:t>
      </w:r>
      <w:r w:rsidRPr="008617FF">
        <w:rPr>
          <w:rStyle w:val="Emphasis"/>
          <w:rFonts w:asciiTheme="majorHAnsi" w:hAnsiTheme="majorHAnsi" w:cstheme="majorHAnsi"/>
        </w:rPr>
        <w:t>particle growth</w:t>
      </w:r>
      <w:r w:rsidRPr="008617FF">
        <w:rPr>
          <w:rStyle w:val="StyleUnderline"/>
          <w:rFonts w:asciiTheme="majorHAnsi" w:hAnsiTheme="majorHAnsi" w:cstheme="majorHAnsi"/>
        </w:rPr>
        <w:t>. We compare the results to an older simulation conducted in 2007</w:t>
      </w:r>
      <w:r w:rsidRPr="008617FF">
        <w:rPr>
          <w:rFonts w:asciiTheme="majorHAnsi" w:hAnsiTheme="majorHAnsi" w:cstheme="majorHAnsi"/>
          <w:sz w:val="16"/>
        </w:rPr>
        <w:t xml:space="preserve"> with the Goddard Institute for Space Studies ModelE run at 4° × 5° horizontal resolution with 23 levels up to 80 km and constant specified aerosol properties and ozone. </w:t>
      </w:r>
      <w:r w:rsidRPr="008617FF">
        <w:rPr>
          <w:rStyle w:val="StyleUnderline"/>
          <w:rFonts w:asciiTheme="majorHAnsi" w:hAnsiTheme="majorHAnsi" w:cstheme="majorHAnsi"/>
          <w:highlight w:val="cyan"/>
        </w:rPr>
        <w:t>The</w:t>
      </w:r>
      <w:r w:rsidRPr="008617FF">
        <w:rPr>
          <w:rStyle w:val="StyleUnderline"/>
          <w:rFonts w:asciiTheme="majorHAnsi" w:hAnsiTheme="majorHAnsi" w:cstheme="majorHAnsi"/>
        </w:rPr>
        <w:t xml:space="preserve">se are the </w:t>
      </w:r>
      <w:r w:rsidRPr="008617FF">
        <w:rPr>
          <w:rStyle w:val="Emphasis"/>
          <w:rFonts w:asciiTheme="majorHAnsi" w:hAnsiTheme="majorHAnsi" w:cstheme="majorHAnsi"/>
          <w:highlight w:val="cyan"/>
        </w:rPr>
        <w:t>only two</w:t>
      </w:r>
      <w:r w:rsidRPr="008617FF">
        <w:rPr>
          <w:rStyle w:val="StyleUnderline"/>
          <w:rFonts w:asciiTheme="majorHAnsi" w:hAnsiTheme="majorHAnsi" w:cstheme="majorHAnsi"/>
          <w:highlight w:val="cyan"/>
        </w:rPr>
        <w:t xml:space="preserve"> comprehensive</w:t>
      </w:r>
      <w:r w:rsidRPr="008617FF">
        <w:rPr>
          <w:rStyle w:val="StyleUnderline"/>
          <w:rFonts w:asciiTheme="majorHAnsi" w:hAnsiTheme="majorHAnsi" w:cstheme="majorHAnsi"/>
        </w:rPr>
        <w:t xml:space="preserve"> climate model </w:t>
      </w:r>
      <w:r w:rsidRPr="008617FF">
        <w:rPr>
          <w:rStyle w:val="StyleUnderline"/>
          <w:rFonts w:asciiTheme="majorHAnsi" w:hAnsiTheme="majorHAnsi" w:cstheme="majorHAnsi"/>
          <w:highlight w:val="cyan"/>
        </w:rPr>
        <w:t>simulations</w:t>
      </w:r>
      <w:r w:rsidRPr="008617FF">
        <w:rPr>
          <w:rStyle w:val="StyleUnderline"/>
          <w:rFonts w:asciiTheme="majorHAnsi" w:hAnsiTheme="majorHAnsi" w:cstheme="majorHAnsi"/>
        </w:rPr>
        <w:t xml:space="preserve"> of this scenario</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 xml:space="preserve">Despite having </w:t>
      </w:r>
      <w:r w:rsidRPr="008617FF">
        <w:rPr>
          <w:rStyle w:val="Emphasis"/>
          <w:rFonts w:asciiTheme="majorHAnsi" w:hAnsiTheme="majorHAnsi" w:cstheme="majorHAnsi"/>
          <w:highlight w:val="cyan"/>
        </w:rPr>
        <w:t>different features</w:t>
      </w:r>
      <w:r w:rsidRPr="008617FF">
        <w:rPr>
          <w:rStyle w:val="StyleUnderline"/>
          <w:rFonts w:asciiTheme="majorHAnsi" w:hAnsiTheme="majorHAnsi" w:cstheme="majorHAnsi"/>
        </w:rPr>
        <w:t xml:space="preserve"> and capabilities, </w:t>
      </w:r>
      <w:r w:rsidRPr="008617FF">
        <w:rPr>
          <w:rStyle w:val="StyleUnderline"/>
          <w:rFonts w:asciiTheme="majorHAnsi" w:hAnsiTheme="majorHAnsi" w:cstheme="majorHAnsi"/>
          <w:highlight w:val="cyan"/>
        </w:rPr>
        <w:t xml:space="preserve">both models produce </w:t>
      </w:r>
      <w:r w:rsidRPr="008617FF">
        <w:rPr>
          <w:rStyle w:val="Emphasis"/>
          <w:rFonts w:asciiTheme="majorHAnsi" w:hAnsiTheme="majorHAnsi" w:cstheme="majorHAnsi"/>
          <w:highlight w:val="cyan"/>
        </w:rPr>
        <w:t>similar results</w:t>
      </w:r>
      <w:r w:rsidRPr="008617FF">
        <w:rPr>
          <w:rFonts w:asciiTheme="majorHAnsi" w:hAnsiTheme="majorHAnsi" w:cstheme="majorHAnsi"/>
          <w:sz w:val="16"/>
        </w:rPr>
        <w:t xml:space="preserve">. </w:t>
      </w:r>
      <w:r w:rsidRPr="008617FF">
        <w:rPr>
          <w:rStyle w:val="Emphasis"/>
          <w:rFonts w:asciiTheme="majorHAnsi" w:hAnsiTheme="majorHAnsi" w:cstheme="majorHAnsi"/>
          <w:highlight w:val="cyan"/>
        </w:rPr>
        <w:t>Nuclear winter</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 xml:space="preserve">with </w:t>
      </w:r>
      <w:r w:rsidRPr="008617FF">
        <w:rPr>
          <w:rStyle w:val="Emphasis"/>
          <w:rFonts w:asciiTheme="majorHAnsi" w:hAnsiTheme="majorHAnsi" w:cstheme="majorHAnsi"/>
          <w:highlight w:val="cyan"/>
        </w:rPr>
        <w:t>below freezing</w:t>
      </w:r>
      <w:r w:rsidRPr="008617FF">
        <w:rPr>
          <w:rStyle w:val="StyleUnderline"/>
          <w:rFonts w:asciiTheme="majorHAnsi" w:hAnsiTheme="majorHAnsi" w:cstheme="majorHAnsi"/>
          <w:highlight w:val="cyan"/>
        </w:rPr>
        <w:t xml:space="preserve"> temperatures</w:t>
      </w:r>
      <w:r w:rsidRPr="008617FF">
        <w:rPr>
          <w:rFonts w:asciiTheme="majorHAnsi" w:hAnsiTheme="majorHAnsi" w:cstheme="majorHAnsi"/>
          <w:sz w:val="16"/>
        </w:rPr>
        <w:t xml:space="preserve"> over much of the Northern Hemisphere </w:t>
      </w:r>
      <w:r w:rsidRPr="008617FF">
        <w:rPr>
          <w:rStyle w:val="StyleUnderline"/>
          <w:rFonts w:asciiTheme="majorHAnsi" w:hAnsiTheme="majorHAnsi" w:cstheme="majorHAnsi"/>
        </w:rPr>
        <w:t xml:space="preserve">during </w:t>
      </w:r>
      <w:r w:rsidRPr="008617FF">
        <w:rPr>
          <w:rStyle w:val="Emphasis"/>
          <w:rFonts w:asciiTheme="majorHAnsi" w:hAnsiTheme="majorHAnsi" w:cstheme="majorHAnsi"/>
        </w:rPr>
        <w:t>summer</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occurs</w:t>
      </w:r>
      <w:r w:rsidRPr="008617FF">
        <w:rPr>
          <w:rFonts w:asciiTheme="majorHAnsi" w:hAnsiTheme="majorHAnsi" w:cstheme="majorHAnsi"/>
          <w:sz w:val="16"/>
        </w:rPr>
        <w:t xml:space="preserve"> because of a reduction of surface solar radiation due to smoke lofted into the stratosphere. WACCM4's more sophisticated aerosol representation removes smoke more quickly, but the magnitude of the climate response is not reduced. In fact, the higher‐resolution WACCM4 simulates larger temperature and precipitation reductions than ModelE in the first few years following a 150‐Tg soot injection. A strengthening of the northern polar vortex occurs during winter in both simulations in the first year, contributing to above normal, but still below freezing, temperatures in the Arctic and northern Eurasia.</w:t>
      </w:r>
    </w:p>
    <w:bookmarkEnd w:id="1"/>
    <w:p w14:paraId="6363A655" w14:textId="77777777" w:rsidR="00BA4A51" w:rsidRPr="008617FF" w:rsidRDefault="00BA4A51" w:rsidP="00BA4A51">
      <w:pPr>
        <w:rPr>
          <w:rStyle w:val="StyleUnderline"/>
          <w:rFonts w:asciiTheme="majorHAnsi" w:hAnsiTheme="majorHAnsi" w:cstheme="majorHAnsi"/>
        </w:rPr>
      </w:pPr>
    </w:p>
    <w:p w14:paraId="2FF98CF2" w14:textId="77777777" w:rsidR="00BA4A51" w:rsidRPr="008617FF" w:rsidRDefault="00BA4A51" w:rsidP="00BA4A51">
      <w:pPr>
        <w:pStyle w:val="Heading3"/>
        <w:rPr>
          <w:rFonts w:asciiTheme="majorHAnsi" w:hAnsiTheme="majorHAnsi" w:cstheme="majorHAnsi"/>
        </w:rPr>
      </w:pPr>
      <w:r w:rsidRPr="008617FF">
        <w:rPr>
          <w:rFonts w:asciiTheme="majorHAnsi" w:hAnsiTheme="majorHAnsi" w:cstheme="majorHAnsi"/>
        </w:rPr>
        <w:lastRenderedPageBreak/>
        <w:t>2AC – UQ – Instability Brink</w:t>
      </w:r>
    </w:p>
    <w:p w14:paraId="13A0F9E8" w14:textId="77777777" w:rsidR="00BA4A51" w:rsidRPr="008617FF" w:rsidRDefault="00BA4A51" w:rsidP="00BA4A51">
      <w:pPr>
        <w:pStyle w:val="Heading4"/>
        <w:rPr>
          <w:rFonts w:asciiTheme="majorHAnsi" w:hAnsiTheme="majorHAnsi" w:cstheme="majorHAnsi"/>
        </w:rPr>
      </w:pPr>
      <w:r w:rsidRPr="008617FF">
        <w:rPr>
          <w:rFonts w:asciiTheme="majorHAnsi" w:hAnsiTheme="majorHAnsi" w:cstheme="majorHAnsi"/>
        </w:rPr>
        <w:t xml:space="preserve">We’re on the </w:t>
      </w:r>
      <w:r w:rsidRPr="008617FF">
        <w:rPr>
          <w:rFonts w:asciiTheme="majorHAnsi" w:hAnsiTheme="majorHAnsi" w:cstheme="majorHAnsi"/>
          <w:u w:val="single"/>
        </w:rPr>
        <w:t>brink</w:t>
      </w:r>
      <w:r w:rsidRPr="008617FF">
        <w:rPr>
          <w:rFonts w:asciiTheme="majorHAnsi" w:hAnsiTheme="majorHAnsi" w:cstheme="majorHAnsi"/>
        </w:rPr>
        <w:t xml:space="preserve"> of first-strike capabilities.</w:t>
      </w:r>
    </w:p>
    <w:p w14:paraId="219FF287" w14:textId="77777777" w:rsidR="00BA4A51" w:rsidRPr="008617FF" w:rsidRDefault="00BA4A51" w:rsidP="00BA4A51">
      <w:pPr>
        <w:rPr>
          <w:rFonts w:asciiTheme="majorHAnsi" w:hAnsiTheme="majorHAnsi" w:cstheme="majorHAnsi"/>
        </w:rPr>
      </w:pPr>
      <w:r w:rsidRPr="008617FF">
        <w:rPr>
          <w:rStyle w:val="Style13ptBold"/>
          <w:rFonts w:asciiTheme="majorHAnsi" w:hAnsiTheme="majorHAnsi" w:cstheme="majorHAnsi"/>
        </w:rPr>
        <w:t>Walt 21</w:t>
      </w:r>
      <w:r w:rsidRPr="008617FF">
        <w:rPr>
          <w:rFonts w:asciiTheme="majorHAnsi" w:hAnsiTheme="majorHAnsi" w:cstheme="majorHAnsi"/>
        </w:rPr>
        <w:t xml:space="preserve"> [Stephen M. Walt – Robert and Renée Belfer professor of international relations at Harvard University; "It’s Time to Fold America’s Nuclear Umbrella"; Foreign Policy; 3-21-2021; Accessible Online at https://foreignpolicy.com/2021/03/23/its-time-to-fold-americas-nuclear-umbrella/] DL 7-19-2021</w:t>
      </w:r>
    </w:p>
    <w:p w14:paraId="1027F632"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 xml:space="preserve">Thus, the perceived need to extend deterrence is one of the reasons why the United States has long sought nuclear superiority. It’s not the only reason: A genuine first strike capability could limit damage in the event of an actual war. A few commentators have also tried to argue—not very convincingly—that superiority would enable the stronger side to coerce weaker states in crises. </w:t>
      </w:r>
      <w:r w:rsidRPr="008617FF">
        <w:rPr>
          <w:rStyle w:val="StyleUnderline"/>
          <w:rFonts w:asciiTheme="majorHAnsi" w:hAnsiTheme="majorHAnsi" w:cstheme="majorHAnsi"/>
          <w:highlight w:val="cyan"/>
        </w:rPr>
        <w:t>Chasing</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rPr>
        <w:t>holy grail</w:t>
      </w:r>
      <w:r w:rsidRPr="008617FF">
        <w:rPr>
          <w:rStyle w:val="StyleUnderline"/>
          <w:rFonts w:asciiTheme="majorHAnsi" w:hAnsiTheme="majorHAnsi" w:cstheme="majorHAnsi"/>
        </w:rPr>
        <w:t xml:space="preserve"> of a </w:t>
      </w:r>
      <w:r w:rsidRPr="008617FF">
        <w:rPr>
          <w:rStyle w:val="StyleUnderline"/>
          <w:rFonts w:asciiTheme="majorHAnsi" w:hAnsiTheme="majorHAnsi" w:cstheme="majorHAnsi"/>
          <w:highlight w:val="cyan"/>
        </w:rPr>
        <w:t>first-strike</w:t>
      </w:r>
      <w:r w:rsidRPr="008617FF">
        <w:rPr>
          <w:rStyle w:val="StyleUnderline"/>
          <w:rFonts w:asciiTheme="majorHAnsi" w:hAnsiTheme="majorHAnsi" w:cstheme="majorHAnsi"/>
        </w:rPr>
        <w:t xml:space="preserve"> advantage </w:t>
      </w:r>
      <w:r w:rsidRPr="008617FF">
        <w:rPr>
          <w:rStyle w:val="StyleUnderline"/>
          <w:rFonts w:asciiTheme="majorHAnsi" w:hAnsiTheme="majorHAnsi" w:cstheme="majorHAnsi"/>
          <w:highlight w:val="cyan"/>
        </w:rPr>
        <w:t>was</w:t>
      </w:r>
      <w:r w:rsidRPr="008617FF">
        <w:rPr>
          <w:rFonts w:asciiTheme="majorHAnsi" w:hAnsiTheme="majorHAnsi" w:cstheme="majorHAnsi"/>
          <w:sz w:val="16"/>
        </w:rPr>
        <w:t xml:space="preserve"> also </w:t>
      </w:r>
      <w:r w:rsidRPr="008617FF">
        <w:rPr>
          <w:rStyle w:val="Emphasis"/>
          <w:rFonts w:asciiTheme="majorHAnsi" w:hAnsiTheme="majorHAnsi" w:cstheme="majorHAnsi"/>
          <w:highlight w:val="cyan"/>
        </w:rPr>
        <w:t>popular</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 xml:space="preserve">with </w:t>
      </w:r>
      <w:r w:rsidRPr="008617FF">
        <w:rPr>
          <w:rStyle w:val="Emphasis"/>
          <w:rFonts w:asciiTheme="majorHAnsi" w:hAnsiTheme="majorHAnsi" w:cstheme="majorHAnsi"/>
          <w:highlight w:val="cyan"/>
        </w:rPr>
        <w:t>defense contractors</w:t>
      </w:r>
      <w:r w:rsidRPr="008617FF">
        <w:rPr>
          <w:rFonts w:asciiTheme="majorHAnsi" w:hAnsiTheme="majorHAnsi" w:cstheme="majorHAnsi"/>
          <w:sz w:val="16"/>
        </w:rPr>
        <w:t xml:space="preserve"> and parts of the armed services </w:t>
      </w:r>
      <w:r w:rsidRPr="008617FF">
        <w:rPr>
          <w:rStyle w:val="StyleUnderline"/>
          <w:rFonts w:asciiTheme="majorHAnsi" w:hAnsiTheme="majorHAnsi" w:cstheme="majorHAnsi"/>
          <w:highlight w:val="cyan"/>
        </w:rPr>
        <w:t>because it requires</w:t>
      </w:r>
      <w:r w:rsidRPr="008617FF">
        <w:rPr>
          <w:rStyle w:val="StyleUnderline"/>
          <w:rFonts w:asciiTheme="majorHAnsi" w:hAnsiTheme="majorHAnsi" w:cstheme="majorHAnsi"/>
        </w:rPr>
        <w:t xml:space="preserve"> spending </w:t>
      </w:r>
      <w:r w:rsidRPr="008617FF">
        <w:rPr>
          <w:rStyle w:val="Emphasis"/>
          <w:rFonts w:asciiTheme="majorHAnsi" w:hAnsiTheme="majorHAnsi" w:cstheme="majorHAnsi"/>
          <w:highlight w:val="cyan"/>
        </w:rPr>
        <w:t>billions</w:t>
      </w:r>
      <w:r w:rsidRPr="008617FF">
        <w:rPr>
          <w:rStyle w:val="Emphasis"/>
          <w:rFonts w:asciiTheme="majorHAnsi" w:hAnsiTheme="majorHAnsi" w:cstheme="majorHAnsi"/>
        </w:rPr>
        <w:t xml:space="preserve"> of dollars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annually</w:t>
      </w:r>
      <w:r w:rsidRPr="008617FF">
        <w:rPr>
          <w:rStyle w:val="StyleUnderline"/>
          <w:rFonts w:asciiTheme="majorHAnsi" w:hAnsiTheme="majorHAnsi" w:cstheme="majorHAnsi"/>
        </w:rPr>
        <w:t xml:space="preserve"> on</w:t>
      </w:r>
      <w:r w:rsidRPr="008617FF">
        <w:rPr>
          <w:rFonts w:asciiTheme="majorHAnsi" w:hAnsiTheme="majorHAnsi" w:cstheme="majorHAnsi"/>
          <w:sz w:val="16"/>
        </w:rPr>
        <w:t xml:space="preserve"> more and more accurate weapons, more efficient and destructive warheads, improved surveillance and anti-submarine warfare capabilities, and lots of other </w:t>
      </w:r>
      <w:r w:rsidRPr="008617FF">
        <w:rPr>
          <w:rStyle w:val="Emphasis"/>
          <w:rFonts w:asciiTheme="majorHAnsi" w:hAnsiTheme="majorHAnsi" w:cstheme="majorHAnsi"/>
        </w:rPr>
        <w:t>shiny objects</w:t>
      </w:r>
      <w:r w:rsidRPr="008617FF">
        <w:rPr>
          <w:rFonts w:asciiTheme="majorHAnsi" w:hAnsiTheme="majorHAnsi" w:cstheme="majorHAnsi"/>
          <w:sz w:val="16"/>
        </w:rPr>
        <w:t>.</w:t>
      </w:r>
    </w:p>
    <w:p w14:paraId="681C84C6"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 xml:space="preserve">Interestingly, a number of sophisticated </w:t>
      </w:r>
      <w:r w:rsidRPr="008617FF">
        <w:rPr>
          <w:rStyle w:val="StyleUnderline"/>
          <w:rFonts w:asciiTheme="majorHAnsi" w:hAnsiTheme="majorHAnsi" w:cstheme="majorHAnsi"/>
        </w:rPr>
        <w:t>scholars have recently claimed</w:t>
      </w:r>
      <w:r w:rsidRPr="008617FF">
        <w:rPr>
          <w:rFonts w:asciiTheme="majorHAnsi" w:hAnsiTheme="majorHAnsi" w:cstheme="majorHAnsi"/>
          <w:sz w:val="16"/>
        </w:rPr>
        <w:t xml:space="preserve"> that </w:t>
      </w:r>
      <w:r w:rsidRPr="008617FF">
        <w:rPr>
          <w:rStyle w:val="StyleUnderline"/>
          <w:rFonts w:asciiTheme="majorHAnsi" w:hAnsiTheme="majorHAnsi" w:cstheme="majorHAnsi"/>
          <w:highlight w:val="cyan"/>
        </w:rPr>
        <w:t>tech</w:t>
      </w:r>
      <w:r w:rsidRPr="008617FF">
        <w:rPr>
          <w:rStyle w:val="StyleUnderline"/>
          <w:rFonts w:asciiTheme="majorHAnsi" w:hAnsiTheme="majorHAnsi" w:cstheme="majorHAnsi"/>
        </w:rPr>
        <w:t xml:space="preserve">nological advances have </w:t>
      </w:r>
      <w:r w:rsidRPr="008617FF">
        <w:rPr>
          <w:rStyle w:val="StyleUnderline"/>
          <w:rFonts w:asciiTheme="majorHAnsi" w:hAnsiTheme="majorHAnsi" w:cstheme="majorHAnsi"/>
          <w:highlight w:val="cyan"/>
        </w:rPr>
        <w:t xml:space="preserve">put the </w:t>
      </w:r>
      <w:r w:rsidRPr="008617FF">
        <w:rPr>
          <w:rStyle w:val="Emphasis"/>
          <w:rFonts w:asciiTheme="majorHAnsi" w:hAnsiTheme="majorHAnsi" w:cstheme="majorHAnsi"/>
          <w:highlight w:val="cyan"/>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highlight w:val="cyan"/>
        </w:rPr>
        <w:t>S</w:t>
      </w:r>
      <w:r w:rsidRPr="008617FF">
        <w:rPr>
          <w:rStyle w:val="StyleUnderline"/>
          <w:rFonts w:asciiTheme="majorHAnsi" w:hAnsiTheme="majorHAnsi" w:cstheme="majorHAnsi"/>
        </w:rPr>
        <w:t xml:space="preserve">tates </w:t>
      </w:r>
      <w:r w:rsidRPr="008617FF">
        <w:rPr>
          <w:rStyle w:val="StyleUnderline"/>
          <w:rFonts w:asciiTheme="majorHAnsi" w:hAnsiTheme="majorHAnsi" w:cstheme="majorHAnsi"/>
          <w:highlight w:val="cyan"/>
        </w:rPr>
        <w:t xml:space="preserve">on the </w:t>
      </w:r>
      <w:r w:rsidRPr="008617FF">
        <w:rPr>
          <w:rStyle w:val="Emphasis"/>
          <w:rFonts w:asciiTheme="majorHAnsi" w:hAnsiTheme="majorHAnsi" w:cstheme="majorHAnsi"/>
          <w:highlight w:val="cyan"/>
        </w:rPr>
        <w:t>brink</w:t>
      </w:r>
      <w:r w:rsidRPr="008617FF">
        <w:rPr>
          <w:rStyle w:val="StyleUnderline"/>
          <w:rFonts w:asciiTheme="majorHAnsi" w:hAnsiTheme="majorHAnsi" w:cstheme="majorHAnsi"/>
          <w:highlight w:val="cyan"/>
        </w:rPr>
        <w:t xml:space="preserve"> of</w:t>
      </w:r>
      <w:r w:rsidRPr="008617FF">
        <w:rPr>
          <w:rStyle w:val="StyleUnderline"/>
          <w:rFonts w:asciiTheme="majorHAnsi" w:hAnsiTheme="majorHAnsi" w:cstheme="majorHAnsi"/>
        </w:rPr>
        <w:t xml:space="preserve"> a true </w:t>
      </w:r>
      <w:r w:rsidRPr="008617FF">
        <w:rPr>
          <w:rStyle w:val="StyleUnderline"/>
          <w:rFonts w:asciiTheme="majorHAnsi" w:hAnsiTheme="majorHAnsi" w:cstheme="majorHAnsi"/>
          <w:highlight w:val="cyan"/>
        </w:rPr>
        <w:t>first-strike</w:t>
      </w:r>
      <w:r w:rsidRPr="008617FF">
        <w:rPr>
          <w:rStyle w:val="StyleUnderline"/>
          <w:rFonts w:asciiTheme="majorHAnsi" w:hAnsiTheme="majorHAnsi" w:cstheme="majorHAnsi"/>
        </w:rPr>
        <w:t xml:space="preserve"> capability</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Perhaps </w:t>
      </w:r>
      <w:r w:rsidRPr="008617FF">
        <w:rPr>
          <w:rStyle w:val="StyleUnderline"/>
          <w:rFonts w:asciiTheme="majorHAnsi" w:hAnsiTheme="majorHAnsi" w:cstheme="majorHAnsi"/>
          <w:highlight w:val="cyan"/>
        </w:rPr>
        <w:t>in theory</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but</w:t>
      </w:r>
      <w:r w:rsidRPr="008617FF">
        <w:rPr>
          <w:rFonts w:asciiTheme="majorHAnsi" w:hAnsiTheme="majorHAnsi" w:cstheme="majorHAnsi"/>
          <w:sz w:val="16"/>
        </w:rPr>
        <w:t xml:space="preserve"> certainly </w:t>
      </w:r>
      <w:r w:rsidRPr="008617FF">
        <w:rPr>
          <w:rStyle w:val="StyleUnderline"/>
          <w:rFonts w:asciiTheme="majorHAnsi" w:hAnsiTheme="majorHAnsi" w:cstheme="majorHAnsi"/>
          <w:highlight w:val="cyan"/>
        </w:rPr>
        <w:t xml:space="preserve">not as a </w:t>
      </w:r>
      <w:r w:rsidRPr="008617FF">
        <w:rPr>
          <w:rStyle w:val="Emphasis"/>
          <w:rFonts w:asciiTheme="majorHAnsi" w:hAnsiTheme="majorHAnsi" w:cstheme="majorHAnsi"/>
          <w:highlight w:val="cyan"/>
        </w:rPr>
        <w:t>usable option</w:t>
      </w:r>
      <w:r w:rsidRPr="008617FF">
        <w:rPr>
          <w:rFonts w:asciiTheme="majorHAnsi" w:hAnsiTheme="majorHAnsi" w:cstheme="majorHAnsi"/>
          <w:sz w:val="16"/>
        </w:rPr>
        <w:t xml:space="preserve">. To see why, ask yourself what you would do if you were president and facing a serious crisis with a nuclear-armed adversary. You’ve put the armed services on alert, and there is some danger that force might be used and fighting could escalate. </w:t>
      </w:r>
      <w:r w:rsidRPr="008617FF">
        <w:rPr>
          <w:rStyle w:val="StyleUnderline"/>
          <w:rFonts w:asciiTheme="majorHAnsi" w:hAnsiTheme="majorHAnsi" w:cstheme="majorHAnsi"/>
        </w:rPr>
        <w:t xml:space="preserve">Suppose your military advisors and intelligence experts tell you if you order a first strike now, you can </w:t>
      </w:r>
      <w:r w:rsidRPr="008617FF">
        <w:rPr>
          <w:rStyle w:val="Emphasis"/>
          <w:rFonts w:asciiTheme="majorHAnsi" w:hAnsiTheme="majorHAnsi" w:cstheme="majorHAnsi"/>
        </w:rPr>
        <w:t>almost certainly</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destroy the enemy’s </w:t>
      </w:r>
      <w:r w:rsidRPr="008617FF">
        <w:rPr>
          <w:rStyle w:val="Emphasis"/>
          <w:rFonts w:asciiTheme="majorHAnsi" w:hAnsiTheme="majorHAnsi" w:cstheme="majorHAnsi"/>
        </w:rPr>
        <w:t>entire</w:t>
      </w:r>
      <w:r w:rsidRPr="008617FF">
        <w:rPr>
          <w:rStyle w:val="StyleUnderline"/>
          <w:rFonts w:asciiTheme="majorHAnsi" w:hAnsiTheme="majorHAnsi" w:cstheme="majorHAnsi"/>
        </w:rPr>
        <w:t xml:space="preserve"> nuclear arsenal</w:t>
      </w:r>
      <w:r w:rsidRPr="008617FF">
        <w:rPr>
          <w:rFonts w:asciiTheme="majorHAnsi" w:hAnsiTheme="majorHAnsi" w:cstheme="majorHAnsi"/>
          <w:sz w:val="16"/>
        </w:rPr>
        <w:t>, leaving the United States unscathed and in an ideal position to resolve the dispute on favorable terms.</w:t>
      </w:r>
    </w:p>
    <w:p w14:paraId="291E8B01"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 xml:space="preserve">Being a sensible person, </w:t>
      </w:r>
      <w:r w:rsidRPr="008617FF">
        <w:rPr>
          <w:rStyle w:val="StyleUnderline"/>
          <w:rFonts w:asciiTheme="majorHAnsi" w:hAnsiTheme="majorHAnsi" w:cstheme="majorHAnsi"/>
        </w:rPr>
        <w:t>you’d</w:t>
      </w:r>
      <w:r w:rsidRPr="008617FF">
        <w:rPr>
          <w:rFonts w:asciiTheme="majorHAnsi" w:hAnsiTheme="majorHAnsi" w:cstheme="majorHAnsi"/>
          <w:sz w:val="16"/>
        </w:rPr>
        <w:t xml:space="preserve"> undoubtedly </w:t>
      </w:r>
      <w:r w:rsidRPr="008617FF">
        <w:rPr>
          <w:rStyle w:val="StyleUnderline"/>
          <w:rFonts w:asciiTheme="majorHAnsi" w:hAnsiTheme="majorHAnsi" w:cstheme="majorHAnsi"/>
        </w:rPr>
        <w:t>ask</w:t>
      </w:r>
      <w:r w:rsidRPr="008617FF">
        <w:rPr>
          <w:rFonts w:asciiTheme="majorHAnsi" w:hAnsiTheme="majorHAnsi" w:cstheme="majorHAnsi"/>
          <w:sz w:val="16"/>
        </w:rPr>
        <w:t xml:space="preserve"> them: “</w:t>
      </w:r>
      <w:r w:rsidRPr="008617FF">
        <w:rPr>
          <w:rStyle w:val="StyleUnderline"/>
          <w:rFonts w:asciiTheme="majorHAnsi" w:hAnsiTheme="majorHAnsi" w:cstheme="majorHAnsi"/>
        </w:rPr>
        <w:t xml:space="preserve">Can you guarantee that? Are you absolutely, </w:t>
      </w:r>
      <w:r w:rsidRPr="008617FF">
        <w:rPr>
          <w:rStyle w:val="Emphasis"/>
          <w:rFonts w:asciiTheme="majorHAnsi" w:hAnsiTheme="majorHAnsi" w:cstheme="majorHAnsi"/>
        </w:rPr>
        <w:t>100 percent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sure the enemy will have </w:t>
      </w:r>
      <w:r w:rsidRPr="008617FF">
        <w:rPr>
          <w:rStyle w:val="Emphasis"/>
          <w:rFonts w:asciiTheme="majorHAnsi" w:hAnsiTheme="majorHAnsi" w:cstheme="majorHAnsi"/>
        </w:rPr>
        <w:t>zero</w:t>
      </w:r>
      <w:r w:rsidRPr="008617FF">
        <w:rPr>
          <w:rFonts w:asciiTheme="majorHAnsi" w:hAnsiTheme="majorHAnsi" w:cstheme="majorHAnsi"/>
          <w:sz w:val="16"/>
        </w:rPr>
        <w:t xml:space="preserve"> usable </w:t>
      </w:r>
      <w:r w:rsidRPr="008617FF">
        <w:rPr>
          <w:rStyle w:val="StyleUnderline"/>
          <w:rFonts w:asciiTheme="majorHAnsi" w:hAnsiTheme="majorHAnsi" w:cstheme="majorHAnsi"/>
        </w:rPr>
        <w:t>weapons left</w:t>
      </w:r>
      <w:r w:rsidRPr="008617FF">
        <w:rPr>
          <w:rFonts w:asciiTheme="majorHAnsi" w:hAnsiTheme="majorHAnsi" w:cstheme="majorHAnsi"/>
          <w:sz w:val="16"/>
        </w:rPr>
        <w:t>, and therefore, we won’t even get our hair mussed?”</w:t>
      </w:r>
    </w:p>
    <w:p w14:paraId="13C76E7F"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“We are highly confident of success,” you are told. “But there is a slim chance that a few enemy weapons would survive and reach U.S. soil. No more than one to three.”</w:t>
      </w:r>
    </w:p>
    <w:p w14:paraId="64E6BC66" w14:textId="77777777" w:rsidR="00BA4A51" w:rsidRPr="008617FF" w:rsidRDefault="00BA4A51" w:rsidP="00BA4A51">
      <w:pPr>
        <w:rPr>
          <w:rStyle w:val="StyleUnderline"/>
          <w:rFonts w:asciiTheme="majorHAnsi" w:hAnsiTheme="majorHAnsi" w:cstheme="majorHAnsi"/>
        </w:rPr>
      </w:pPr>
      <w:r w:rsidRPr="008617FF">
        <w:rPr>
          <w:rFonts w:asciiTheme="majorHAnsi" w:hAnsiTheme="majorHAnsi" w:cstheme="majorHAnsi"/>
          <w:sz w:val="16"/>
        </w:rPr>
        <w:t xml:space="preserve">Even if you weren’t troubled by the moral issues involved in ordering an attack that would kill untold numbers of people (and you ought to be), would you do it? Of course you wouldn’t, </w:t>
      </w:r>
      <w:r w:rsidRPr="008617FF">
        <w:rPr>
          <w:rStyle w:val="StyleUnderline"/>
          <w:rFonts w:asciiTheme="majorHAnsi" w:hAnsiTheme="majorHAnsi" w:cstheme="majorHAnsi"/>
          <w:highlight w:val="cyan"/>
        </w:rPr>
        <w:t>because you wouldn’t</w:t>
      </w:r>
      <w:r w:rsidRPr="008617FF">
        <w:rPr>
          <w:rStyle w:val="StyleUnderline"/>
          <w:rFonts w:asciiTheme="majorHAnsi" w:hAnsiTheme="majorHAnsi" w:cstheme="majorHAnsi"/>
        </w:rPr>
        <w:t xml:space="preserve"> want to </w:t>
      </w:r>
      <w:r w:rsidRPr="008617FF">
        <w:rPr>
          <w:rStyle w:val="StyleUnderline"/>
          <w:rFonts w:asciiTheme="majorHAnsi" w:hAnsiTheme="majorHAnsi" w:cstheme="majorHAnsi"/>
          <w:highlight w:val="cyan"/>
        </w:rPr>
        <w:t>risk losing</w:t>
      </w:r>
      <w:r w:rsidRPr="008617FF">
        <w:rPr>
          <w:rFonts w:asciiTheme="majorHAnsi" w:hAnsiTheme="majorHAnsi" w:cstheme="majorHAnsi"/>
          <w:sz w:val="16"/>
        </w:rPr>
        <w:t xml:space="preserve"> New York, Los Angeles, Chicago, Boston, or </w:t>
      </w:r>
      <w:r w:rsidRPr="008617FF">
        <w:rPr>
          <w:rStyle w:val="StyleUnderline"/>
          <w:rFonts w:asciiTheme="majorHAnsi" w:hAnsiTheme="majorHAnsi" w:cstheme="majorHAnsi"/>
          <w:highlight w:val="cyan"/>
        </w:rPr>
        <w:t>a</w:t>
      </w:r>
      <w:r w:rsidRPr="008617FF">
        <w:rPr>
          <w:rFonts w:asciiTheme="majorHAnsi" w:hAnsiTheme="majorHAnsi" w:cstheme="majorHAnsi"/>
          <w:sz w:val="16"/>
        </w:rPr>
        <w:t xml:space="preserve">ny other </w:t>
      </w:r>
      <w:r w:rsidRPr="008617FF">
        <w:rPr>
          <w:rStyle w:val="StyleUnderline"/>
          <w:rFonts w:asciiTheme="majorHAnsi" w:hAnsiTheme="majorHAnsi" w:cstheme="majorHAnsi"/>
          <w:highlight w:val="cyan"/>
        </w:rPr>
        <w:t>major</w:t>
      </w:r>
      <w:r w:rsidRPr="008617FF">
        <w:rPr>
          <w:rFonts w:asciiTheme="majorHAnsi" w:hAnsiTheme="majorHAnsi" w:cstheme="majorHAnsi"/>
          <w:sz w:val="16"/>
        </w:rPr>
        <w:t xml:space="preserve"> U.S. </w:t>
      </w:r>
      <w:r w:rsidRPr="008617FF">
        <w:rPr>
          <w:rStyle w:val="StyleUnderline"/>
          <w:rFonts w:asciiTheme="majorHAnsi" w:hAnsiTheme="majorHAnsi" w:cstheme="majorHAnsi"/>
          <w:highlight w:val="cyan"/>
        </w:rPr>
        <w:t>city</w:t>
      </w:r>
      <w:r w:rsidRPr="008617FF">
        <w:rPr>
          <w:rStyle w:val="StyleUnderline"/>
          <w:rFonts w:asciiTheme="majorHAnsi" w:hAnsiTheme="majorHAnsi" w:cstheme="majorHAnsi"/>
        </w:rPr>
        <w:t xml:space="preserve">, which is what might happen </w:t>
      </w:r>
      <w:r w:rsidRPr="008617FF">
        <w:rPr>
          <w:rStyle w:val="StyleUnderline"/>
          <w:rFonts w:asciiTheme="majorHAnsi" w:hAnsiTheme="majorHAnsi" w:cstheme="majorHAnsi"/>
          <w:highlight w:val="cyan"/>
        </w:rPr>
        <w:t>if that first strike</w:t>
      </w:r>
      <w:r w:rsidRPr="008617FF">
        <w:rPr>
          <w:rStyle w:val="StyleUnderline"/>
          <w:rFonts w:asciiTheme="majorHAnsi" w:hAnsiTheme="majorHAnsi" w:cstheme="majorHAnsi"/>
        </w:rPr>
        <w:t xml:space="preserve"> you authorized </w:t>
      </w:r>
      <w:r w:rsidRPr="008617FF">
        <w:rPr>
          <w:rStyle w:val="StyleUnderline"/>
          <w:rFonts w:asciiTheme="majorHAnsi" w:hAnsiTheme="majorHAnsi" w:cstheme="majorHAnsi"/>
          <w:highlight w:val="cyan"/>
        </w:rPr>
        <w:t>turned out to be</w:t>
      </w:r>
      <w:r w:rsidRPr="008617FF">
        <w:rPr>
          <w:rStyle w:val="StyleUnderline"/>
          <w:rFonts w:asciiTheme="majorHAnsi" w:hAnsiTheme="majorHAnsi" w:cstheme="majorHAnsi"/>
        </w:rPr>
        <w:t xml:space="preserve"> just </w:t>
      </w:r>
      <w:r w:rsidRPr="008617FF">
        <w:rPr>
          <w:rStyle w:val="StyleUnderline"/>
          <w:rFonts w:asciiTheme="majorHAnsi" w:hAnsiTheme="majorHAnsi" w:cstheme="majorHAnsi"/>
          <w:highlight w:val="cyan"/>
        </w:rPr>
        <w:t xml:space="preserve">a </w:t>
      </w:r>
      <w:r w:rsidRPr="008617FF">
        <w:rPr>
          <w:rStyle w:val="Emphasis"/>
          <w:rFonts w:asciiTheme="majorHAnsi" w:hAnsiTheme="majorHAnsi" w:cstheme="majorHAnsi"/>
          <w:highlight w:val="cyan"/>
        </w:rPr>
        <w:t>tiny bit less</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effective</w:t>
      </w:r>
      <w:r w:rsidRPr="008617FF">
        <w:rPr>
          <w:rFonts w:asciiTheme="majorHAnsi" w:hAnsiTheme="majorHAnsi" w:cstheme="majorHAnsi"/>
          <w:sz w:val="16"/>
        </w:rPr>
        <w:t xml:space="preserve"> than your advisors predicted. To issue a launch order, </w:t>
      </w:r>
      <w:r w:rsidRPr="008617FF">
        <w:rPr>
          <w:rStyle w:val="StyleUnderline"/>
          <w:rFonts w:asciiTheme="majorHAnsi" w:hAnsiTheme="majorHAnsi" w:cstheme="majorHAnsi"/>
          <w:highlight w:val="cyan"/>
        </w:rPr>
        <w:t>you’d have to believe the proposed attack would work perfectly</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rPr>
        <w:t>very first time</w:t>
      </w:r>
      <w:r w:rsidRPr="008617FF">
        <w:rPr>
          <w:rStyle w:val="StyleUnderline"/>
          <w:rFonts w:asciiTheme="majorHAnsi" w:hAnsiTheme="majorHAnsi" w:cstheme="majorHAnsi"/>
        </w:rPr>
        <w:t xml:space="preserve"> it was executed</w:t>
      </w:r>
      <w:r w:rsidRPr="008617FF">
        <w:rPr>
          <w:rFonts w:asciiTheme="majorHAnsi" w:hAnsiTheme="majorHAnsi" w:cstheme="majorHAnsi"/>
          <w:sz w:val="16"/>
        </w:rPr>
        <w:t xml:space="preserve"> (simulations and exercises aren’t the same), almost all of the missiles and bombs that have been sitting in silos or storage facilities for years would work as designed, </w:t>
      </w:r>
      <w:r w:rsidRPr="008617FF">
        <w:rPr>
          <w:rStyle w:val="StyleUnderline"/>
          <w:rFonts w:asciiTheme="majorHAnsi" w:hAnsiTheme="majorHAnsi" w:cstheme="majorHAnsi"/>
          <w:highlight w:val="cyan"/>
        </w:rPr>
        <w:t>and the other side wouldn’t have</w:t>
      </w:r>
      <w:r w:rsidRPr="008617FF">
        <w:rPr>
          <w:rFonts w:asciiTheme="majorHAnsi" w:hAnsiTheme="majorHAnsi" w:cstheme="majorHAnsi"/>
          <w:sz w:val="16"/>
        </w:rPr>
        <w:t xml:space="preserve"> dispersed its own forces or hidden some extra </w:t>
      </w:r>
      <w:r w:rsidRPr="008617FF">
        <w:rPr>
          <w:rStyle w:val="StyleUnderline"/>
          <w:rFonts w:asciiTheme="majorHAnsi" w:hAnsiTheme="majorHAnsi" w:cstheme="majorHAnsi"/>
          <w:highlight w:val="cyan"/>
        </w:rPr>
        <w:t>weapons</w:t>
      </w:r>
      <w:r w:rsidRPr="008617FF">
        <w:rPr>
          <w:rFonts w:asciiTheme="majorHAnsi" w:hAnsiTheme="majorHAnsi" w:cstheme="majorHAnsi"/>
          <w:sz w:val="16"/>
        </w:rPr>
        <w:t xml:space="preserve"> in places </w:t>
      </w:r>
      <w:r w:rsidRPr="008617FF">
        <w:rPr>
          <w:rStyle w:val="StyleUnderline"/>
          <w:rFonts w:asciiTheme="majorHAnsi" w:hAnsiTheme="majorHAnsi" w:cstheme="majorHAnsi"/>
          <w:highlight w:val="cyan"/>
        </w:rPr>
        <w:t>you</w:t>
      </w:r>
      <w:r w:rsidRPr="008617FF">
        <w:rPr>
          <w:rStyle w:val="StyleUnderline"/>
          <w:rFonts w:asciiTheme="majorHAnsi" w:hAnsiTheme="majorHAnsi" w:cstheme="majorHAnsi"/>
        </w:rPr>
        <w:t xml:space="preserve"> had </w:t>
      </w:r>
      <w:r w:rsidRPr="008617FF">
        <w:rPr>
          <w:rStyle w:val="Emphasis"/>
          <w:rFonts w:asciiTheme="majorHAnsi" w:hAnsiTheme="majorHAnsi" w:cstheme="majorHAnsi"/>
          <w:highlight w:val="cyan"/>
        </w:rPr>
        <w:t>failed</w:t>
      </w:r>
      <w:r w:rsidRPr="008617FF">
        <w:rPr>
          <w:rStyle w:val="StyleUnderline"/>
          <w:rFonts w:asciiTheme="majorHAnsi" w:hAnsiTheme="majorHAnsi" w:cstheme="majorHAnsi"/>
          <w:highlight w:val="cyan"/>
        </w:rPr>
        <w:t xml:space="preserve"> to detect</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Based on</w:t>
      </w:r>
      <w:r w:rsidRPr="008617FF">
        <w:rPr>
          <w:rFonts w:asciiTheme="majorHAnsi" w:hAnsiTheme="majorHAnsi" w:cstheme="majorHAnsi"/>
          <w:sz w:val="16"/>
        </w:rPr>
        <w:t xml:space="preserve"> everything the United States’ knows about complex military operations and the </w:t>
      </w:r>
      <w:r w:rsidRPr="008617FF">
        <w:rPr>
          <w:rStyle w:val="StyleUnderline"/>
          <w:rFonts w:asciiTheme="majorHAnsi" w:hAnsiTheme="majorHAnsi" w:cstheme="majorHAnsi"/>
          <w:highlight w:val="cyan"/>
        </w:rPr>
        <w:t>limits of intel</w:t>
      </w:r>
      <w:r w:rsidRPr="008617FF">
        <w:rPr>
          <w:rStyle w:val="StyleUnderline"/>
          <w:rFonts w:asciiTheme="majorHAnsi" w:hAnsiTheme="majorHAnsi" w:cstheme="majorHAnsi"/>
        </w:rPr>
        <w:t xml:space="preserve">ligence, </w:t>
      </w:r>
      <w:r w:rsidRPr="008617FF">
        <w:rPr>
          <w:rStyle w:val="StyleUnderline"/>
          <w:rFonts w:asciiTheme="majorHAnsi" w:hAnsiTheme="majorHAnsi" w:cstheme="majorHAnsi"/>
          <w:highlight w:val="cyan"/>
        </w:rPr>
        <w:t xml:space="preserve">you’d be a </w:t>
      </w:r>
      <w:r w:rsidRPr="008617FF">
        <w:rPr>
          <w:rStyle w:val="Emphasis"/>
          <w:rFonts w:asciiTheme="majorHAnsi" w:hAnsiTheme="majorHAnsi" w:cstheme="majorHAnsi"/>
          <w:highlight w:val="cyan"/>
        </w:rPr>
        <w:t>fool</w:t>
      </w:r>
      <w:r w:rsidRPr="008617FF">
        <w:rPr>
          <w:rStyle w:val="StyleUnderline"/>
          <w:rFonts w:asciiTheme="majorHAnsi" w:hAnsiTheme="majorHAnsi" w:cstheme="majorHAnsi"/>
          <w:highlight w:val="cyan"/>
        </w:rPr>
        <w:t xml:space="preserve"> to roll the dice</w:t>
      </w:r>
      <w:r w:rsidRPr="008617FF">
        <w:rPr>
          <w:rStyle w:val="StyleUnderline"/>
          <w:rFonts w:asciiTheme="majorHAnsi" w:hAnsiTheme="majorHAnsi" w:cstheme="majorHAnsi"/>
        </w:rPr>
        <w:t xml:space="preserve"> in this way.</w:t>
      </w:r>
    </w:p>
    <w:p w14:paraId="02D69317"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 xml:space="preserve">One more thing: </w:t>
      </w:r>
      <w:r w:rsidRPr="008617FF">
        <w:rPr>
          <w:rStyle w:val="StyleUnderline"/>
          <w:rFonts w:asciiTheme="majorHAnsi" w:hAnsiTheme="majorHAnsi" w:cstheme="majorHAnsi"/>
          <w:highlight w:val="cyan"/>
        </w:rPr>
        <w:t xml:space="preserve">As first-strike capabilities </w:t>
      </w:r>
      <w:r w:rsidRPr="008617FF">
        <w:rPr>
          <w:rStyle w:val="Emphasis"/>
          <w:rFonts w:asciiTheme="majorHAnsi" w:hAnsiTheme="majorHAnsi" w:cstheme="majorHAnsi"/>
          <w:highlight w:val="cyan"/>
        </w:rPr>
        <w:t>improve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adversaries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may</w:t>
      </w:r>
      <w:r w:rsidRPr="008617FF">
        <w:rPr>
          <w:rStyle w:val="StyleUnderline"/>
          <w:rFonts w:asciiTheme="majorHAnsi" w:hAnsiTheme="majorHAnsi" w:cstheme="majorHAnsi"/>
        </w:rPr>
        <w:t xml:space="preserve"> respond by keeping forces on </w:t>
      </w:r>
      <w:r w:rsidRPr="008617FF">
        <w:rPr>
          <w:rStyle w:val="Emphasis"/>
          <w:rFonts w:asciiTheme="majorHAnsi" w:hAnsiTheme="majorHAnsi" w:cstheme="majorHAnsi"/>
        </w:rPr>
        <w:t>higher alert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or </w:t>
      </w:r>
      <w:r w:rsidRPr="008617FF">
        <w:rPr>
          <w:rStyle w:val="StyleUnderline"/>
          <w:rFonts w:asciiTheme="majorHAnsi" w:hAnsiTheme="majorHAnsi" w:cstheme="majorHAnsi"/>
          <w:highlight w:val="cyan"/>
        </w:rPr>
        <w:t>adopt</w:t>
      </w:r>
      <w:r w:rsidRPr="008617FF">
        <w:rPr>
          <w:rStyle w:val="StyleUnderline"/>
          <w:rFonts w:asciiTheme="majorHAnsi" w:hAnsiTheme="majorHAnsi" w:cstheme="majorHAnsi"/>
        </w:rPr>
        <w:t>ing “</w:t>
      </w:r>
      <w:r w:rsidRPr="008617FF">
        <w:rPr>
          <w:rStyle w:val="Emphasis"/>
          <w:rFonts w:asciiTheme="majorHAnsi" w:hAnsiTheme="majorHAnsi" w:cstheme="majorHAnsi"/>
          <w:highlight w:val="cyan"/>
        </w:rPr>
        <w:t>launch-on-warning</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 xml:space="preserve">procedures that increase the risk of </w:t>
      </w:r>
      <w:r w:rsidRPr="008617FF">
        <w:rPr>
          <w:rStyle w:val="Emphasis"/>
          <w:rFonts w:asciiTheme="majorHAnsi" w:hAnsiTheme="majorHAnsi" w:cstheme="majorHAnsi"/>
          <w:highlight w:val="cyan"/>
        </w:rPr>
        <w:t>accidental</w:t>
      </w:r>
      <w:r w:rsidRPr="008617FF">
        <w:rPr>
          <w:rFonts w:asciiTheme="majorHAnsi" w:hAnsiTheme="majorHAnsi" w:cstheme="majorHAnsi"/>
          <w:sz w:val="16"/>
        </w:rPr>
        <w:t xml:space="preserve"> </w:t>
      </w:r>
      <w:r w:rsidRPr="008617FF">
        <w:rPr>
          <w:rStyle w:val="StyleUnderline"/>
          <w:rFonts w:asciiTheme="majorHAnsi" w:hAnsiTheme="majorHAnsi" w:cstheme="majorHAnsi"/>
        </w:rPr>
        <w:t>or</w:t>
      </w:r>
      <w:r w:rsidRPr="008617FF">
        <w:rPr>
          <w:rFonts w:asciiTheme="majorHAnsi" w:hAnsiTheme="majorHAnsi" w:cstheme="majorHAnsi"/>
          <w:sz w:val="16"/>
        </w:rPr>
        <w:t xml:space="preserve"> </w:t>
      </w:r>
      <w:r w:rsidRPr="008617FF">
        <w:rPr>
          <w:rStyle w:val="Emphasis"/>
          <w:rFonts w:asciiTheme="majorHAnsi" w:hAnsiTheme="majorHAnsi" w:cstheme="majorHAnsi"/>
        </w:rPr>
        <w:t>inadvertent</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war</w:t>
      </w:r>
      <w:r w:rsidRPr="008617FF">
        <w:rPr>
          <w:rFonts w:asciiTheme="majorHAnsi" w:hAnsiTheme="majorHAnsi" w:cstheme="majorHAnsi"/>
          <w:sz w:val="16"/>
        </w:rPr>
        <w:t>. No matter what U.S. forces are capable of in theory, in short, it’s hard to see how any president would be willing to use nukes first even if the probability of “success” was extremely high. This reality casts further doubt on the whole idea of extended deterrence, insofar as it is based on the threat to deliberately escalate to the nuclear level if a key ally is in danger of being conquered.</w:t>
      </w:r>
    </w:p>
    <w:p w14:paraId="7CD57A65" w14:textId="77777777" w:rsidR="00BA4A51" w:rsidRPr="008617FF" w:rsidRDefault="00BA4A51" w:rsidP="00BA4A51">
      <w:pPr>
        <w:pStyle w:val="Heading3"/>
        <w:rPr>
          <w:rFonts w:asciiTheme="majorHAnsi" w:hAnsiTheme="majorHAnsi" w:cstheme="majorHAnsi"/>
        </w:rPr>
      </w:pPr>
      <w:r w:rsidRPr="008617FF">
        <w:rPr>
          <w:rFonts w:asciiTheme="majorHAnsi" w:hAnsiTheme="majorHAnsi" w:cstheme="majorHAnsi"/>
        </w:rPr>
        <w:lastRenderedPageBreak/>
        <w:t>2AC – IL – New START</w:t>
      </w:r>
    </w:p>
    <w:p w14:paraId="24C578DF" w14:textId="77777777" w:rsidR="00BA4A51" w:rsidRPr="008617FF" w:rsidRDefault="00BA4A51" w:rsidP="00BA4A51">
      <w:pPr>
        <w:pStyle w:val="Heading4"/>
        <w:rPr>
          <w:rStyle w:val="Style13ptBold"/>
          <w:rFonts w:asciiTheme="majorHAnsi" w:hAnsiTheme="majorHAnsi" w:cstheme="majorHAnsi"/>
          <w:b/>
          <w:bCs w:val="0"/>
        </w:rPr>
      </w:pPr>
      <w:r w:rsidRPr="008617FF">
        <w:rPr>
          <w:rStyle w:val="Style13ptBold"/>
          <w:rFonts w:asciiTheme="majorHAnsi" w:hAnsiTheme="majorHAnsi" w:cstheme="majorHAnsi"/>
          <w:b/>
        </w:rPr>
        <w:t xml:space="preserve">New START is vitally important. </w:t>
      </w:r>
    </w:p>
    <w:p w14:paraId="46BAB716" w14:textId="77777777" w:rsidR="00BA4A51" w:rsidRPr="008617FF" w:rsidRDefault="00BA4A51" w:rsidP="00BA4A51">
      <w:pPr>
        <w:rPr>
          <w:rFonts w:asciiTheme="majorHAnsi" w:hAnsiTheme="majorHAnsi" w:cstheme="majorHAnsi"/>
        </w:rPr>
      </w:pPr>
      <w:r w:rsidRPr="008617FF">
        <w:rPr>
          <w:rStyle w:val="Style13ptBold"/>
          <w:rFonts w:asciiTheme="majorHAnsi" w:hAnsiTheme="majorHAnsi" w:cstheme="majorHAnsi"/>
        </w:rPr>
        <w:t>Vikram 20</w:t>
      </w:r>
      <w:r w:rsidRPr="008617FF">
        <w:rPr>
          <w:rFonts w:asciiTheme="majorHAnsi" w:hAnsiTheme="majorHAnsi" w:cstheme="majorHAnsi"/>
        </w:rPr>
        <w:t xml:space="preserve"> [Akshai Vikram, Roger L. Hale Fellow at Ploughshares Fund, focuses on U.S. nuclear policy. A previous opposition researcher for the Democratic National Committee and a campaign staffer for the Kentucky Democratic Party. He has written on U.S. nuclear policy and U.S.-Iran relations for outlets such as Inkstick Media, The National Interest, Defense One, and the Quincy Institute’s Responsible Statecraft. M.A. in International Economics and American Foreign Policy from the Johns Hopkins University SAIS. B.A. in International Studies and Political Science from Johns Hopkins Baltimore; Published: 8-2020; " The New Nuclear Arms Race"; Ploughshares Fund; Accessed: 7-16-2021; https://www.ploughshares.org/sites/default/files/Hale-Report-2020_v7.pdf]//KL</w:t>
      </w:r>
    </w:p>
    <w:p w14:paraId="040EAA0D" w14:textId="77777777" w:rsidR="00BA4A51" w:rsidRPr="008617FF" w:rsidRDefault="00BA4A51" w:rsidP="00BA4A51">
      <w:pPr>
        <w:rPr>
          <w:rStyle w:val="StyleUnderline"/>
          <w:rFonts w:asciiTheme="majorHAnsi" w:hAnsiTheme="majorHAnsi" w:cstheme="majorHAnsi"/>
        </w:rPr>
      </w:pPr>
      <w:r w:rsidRPr="008617FF">
        <w:rPr>
          <w:rFonts w:asciiTheme="majorHAnsi" w:hAnsiTheme="majorHAnsi" w:cstheme="majorHAnsi"/>
          <w:sz w:val="16"/>
        </w:rPr>
        <w:t xml:space="preserve">Today, </w:t>
      </w:r>
      <w:r w:rsidRPr="008617FF">
        <w:rPr>
          <w:rStyle w:val="StyleUnderline"/>
          <w:rFonts w:asciiTheme="majorHAnsi" w:hAnsiTheme="majorHAnsi" w:cstheme="majorHAnsi"/>
          <w:highlight w:val="cyan"/>
        </w:rPr>
        <w:t xml:space="preserve">the </w:t>
      </w:r>
      <w:r w:rsidRPr="008617FF">
        <w:rPr>
          <w:rStyle w:val="Emphasis"/>
          <w:rFonts w:asciiTheme="majorHAnsi" w:hAnsiTheme="majorHAnsi" w:cstheme="majorHAnsi"/>
          <w:highlight w:val="cyan"/>
        </w:rPr>
        <w:t>last</w:t>
      </w:r>
      <w:r w:rsidRPr="008617FF">
        <w:rPr>
          <w:rStyle w:val="Emphasis"/>
          <w:rFonts w:asciiTheme="majorHAnsi" w:hAnsiTheme="majorHAnsi" w:cstheme="majorHAnsi"/>
        </w:rPr>
        <w:t xml:space="preserve"> remaining </w:t>
      </w:r>
      <w:r w:rsidRPr="008617FF">
        <w:rPr>
          <w:rStyle w:val="Emphasis"/>
          <w:rFonts w:asciiTheme="majorHAnsi" w:hAnsiTheme="majorHAnsi" w:cstheme="majorHAnsi"/>
          <w:highlight w:val="cyan"/>
        </w:rPr>
        <w:t>limit</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on</w:t>
      </w:r>
      <w:r w:rsidRPr="008617FF">
        <w:rPr>
          <w:rStyle w:val="StyleUnderline"/>
          <w:rFonts w:asciiTheme="majorHAnsi" w:hAnsiTheme="majorHAnsi" w:cstheme="majorHAnsi"/>
        </w:rPr>
        <w:t xml:space="preserve"> U.S. and Russian </w:t>
      </w:r>
      <w:r w:rsidRPr="008617FF">
        <w:rPr>
          <w:rStyle w:val="StyleUnderline"/>
          <w:rFonts w:asciiTheme="majorHAnsi" w:hAnsiTheme="majorHAnsi" w:cstheme="majorHAnsi"/>
          <w:highlight w:val="cyan"/>
        </w:rPr>
        <w:t>nuclear deployments is</w:t>
      </w:r>
      <w:r w:rsidRPr="008617FF">
        <w:rPr>
          <w:rFonts w:asciiTheme="majorHAnsi" w:hAnsiTheme="majorHAnsi" w:cstheme="majorHAnsi"/>
          <w:sz w:val="16"/>
        </w:rPr>
        <w:t xml:space="preserve"> the New Strategic Arms Reduction Treaty (</w:t>
      </w:r>
      <w:r w:rsidRPr="008617FF">
        <w:rPr>
          <w:rStyle w:val="Emphasis"/>
          <w:rFonts w:asciiTheme="majorHAnsi" w:hAnsiTheme="majorHAnsi" w:cstheme="majorHAnsi"/>
          <w:highlight w:val="cyan"/>
        </w:rPr>
        <w:t>New START</w:t>
      </w:r>
      <w:r w:rsidRPr="008617FF">
        <w:rPr>
          <w:rFonts w:asciiTheme="majorHAnsi" w:hAnsiTheme="majorHAnsi" w:cstheme="majorHAnsi"/>
          <w:sz w:val="16"/>
        </w:rPr>
        <w:t>). New START was intended by the Obama administration as a first step towards larger reductions. The treaty still leaves both sides with enormous firepower, far more than any the other nuclear powers possess. Even under the New START agreement, U.S. Ohio class submarines can carry up to 20 Trident missiles each, each of which can be equipped w</w:t>
      </w:r>
      <w:r w:rsidRPr="008617FF">
        <w:rPr>
          <w:rStyle w:val="StyleUnderline"/>
          <w:rFonts w:asciiTheme="majorHAnsi" w:hAnsiTheme="majorHAnsi" w:cstheme="majorHAnsi"/>
          <w:highlight w:val="cyan"/>
        </w:rPr>
        <w:t>it</w:t>
      </w:r>
      <w:r w:rsidRPr="008617FF">
        <w:rPr>
          <w:rFonts w:asciiTheme="majorHAnsi" w:hAnsiTheme="majorHAnsi" w:cstheme="majorHAnsi"/>
          <w:sz w:val="16"/>
        </w:rPr>
        <w:t xml:space="preserve">h up to 8 warheads, each capable of an explosive yield 32 times greater than that of the Hiroshima bomb. The U.S. has fourteen such submarines.50 Nevertheless, </w:t>
      </w:r>
      <w:r w:rsidRPr="008617FF">
        <w:rPr>
          <w:rStyle w:val="StyleUnderline"/>
          <w:rFonts w:asciiTheme="majorHAnsi" w:hAnsiTheme="majorHAnsi" w:cstheme="majorHAnsi"/>
        </w:rPr>
        <w:t xml:space="preserve">as the last remaining legal constraint on the size of U.S. and Russian arsenals, New START </w:t>
      </w:r>
      <w:r w:rsidRPr="008617FF">
        <w:rPr>
          <w:rStyle w:val="StyleUnderline"/>
          <w:rFonts w:asciiTheme="majorHAnsi" w:hAnsiTheme="majorHAnsi" w:cstheme="majorHAnsi"/>
          <w:highlight w:val="cyan"/>
        </w:rPr>
        <w:t xml:space="preserve">is </w:t>
      </w:r>
      <w:r w:rsidRPr="008617FF">
        <w:rPr>
          <w:rStyle w:val="Emphasis"/>
          <w:rFonts w:asciiTheme="majorHAnsi" w:hAnsiTheme="majorHAnsi" w:cstheme="majorHAnsi"/>
          <w:highlight w:val="cyan"/>
        </w:rPr>
        <w:t>vitally important</w:t>
      </w:r>
      <w:r w:rsidRPr="008617FF">
        <w:rPr>
          <w:rFonts w:asciiTheme="majorHAnsi" w:hAnsiTheme="majorHAnsi" w:cstheme="majorHAnsi"/>
          <w:sz w:val="16"/>
        </w:rPr>
        <w:t xml:space="preserve">. So far, the Trump administration has refused to commit to extending the agreement. Instead, it has repeatedly threatened to let New START lapse, against Moscow’s open objection. Unlike in the cases of the INF, there is no question that Russia is in full compliance with New START. The next president will have to decide whether to extend the agreement by February 2021. </w:t>
      </w:r>
      <w:r w:rsidRPr="008617FF">
        <w:rPr>
          <w:rStyle w:val="StyleUnderline"/>
          <w:rFonts w:asciiTheme="majorHAnsi" w:hAnsiTheme="majorHAnsi" w:cstheme="majorHAnsi"/>
          <w:highlight w:val="cyan"/>
        </w:rPr>
        <w:t xml:space="preserve">If the U.S. </w:t>
      </w:r>
      <w:r w:rsidRPr="008617FF">
        <w:rPr>
          <w:rStyle w:val="Emphasis"/>
          <w:rFonts w:asciiTheme="majorHAnsi" w:hAnsiTheme="majorHAnsi" w:cstheme="majorHAnsi"/>
          <w:highlight w:val="cyan"/>
        </w:rPr>
        <w:t>fails</w:t>
      </w:r>
      <w:r w:rsidRPr="008617FF">
        <w:rPr>
          <w:rStyle w:val="StyleUnderline"/>
          <w:rFonts w:asciiTheme="majorHAnsi" w:hAnsiTheme="majorHAnsi" w:cstheme="majorHAnsi"/>
          <w:highlight w:val="cyan"/>
        </w:rPr>
        <w:t xml:space="preserve"> to extend, we will be left with </w:t>
      </w:r>
      <w:r w:rsidRPr="008617FF">
        <w:rPr>
          <w:rStyle w:val="Emphasis"/>
          <w:rFonts w:asciiTheme="majorHAnsi" w:hAnsiTheme="majorHAnsi" w:cstheme="majorHAnsi"/>
          <w:highlight w:val="cyan"/>
        </w:rPr>
        <w:t>no restraints</w:t>
      </w:r>
      <w:r w:rsidRPr="008617FF">
        <w:rPr>
          <w:rStyle w:val="StyleUnderline"/>
          <w:rFonts w:asciiTheme="majorHAnsi" w:hAnsiTheme="majorHAnsi" w:cstheme="majorHAnsi"/>
        </w:rPr>
        <w:t xml:space="preserve"> on U.S. and Russian nuclear weapons </w:t>
      </w:r>
      <w:r w:rsidRPr="008617FF">
        <w:rPr>
          <w:rStyle w:val="StyleUnderline"/>
          <w:rFonts w:asciiTheme="majorHAnsi" w:hAnsiTheme="majorHAnsi" w:cstheme="majorHAnsi"/>
          <w:highlight w:val="cyan"/>
        </w:rPr>
        <w:t xml:space="preserve">for the first time </w:t>
      </w:r>
      <w:r w:rsidRPr="008617FF">
        <w:rPr>
          <w:rStyle w:val="Emphasis"/>
          <w:rFonts w:asciiTheme="majorHAnsi" w:hAnsiTheme="majorHAnsi" w:cstheme="majorHAnsi"/>
          <w:highlight w:val="cyan"/>
        </w:rPr>
        <w:t>since the</w:t>
      </w:r>
      <w:r w:rsidRPr="008617FF">
        <w:rPr>
          <w:rStyle w:val="Emphasis"/>
          <w:rFonts w:asciiTheme="majorHAnsi" w:hAnsiTheme="majorHAnsi" w:cstheme="majorHAnsi"/>
        </w:rPr>
        <w:t xml:space="preserve"> 19</w:t>
      </w:r>
      <w:r w:rsidRPr="008617FF">
        <w:rPr>
          <w:rStyle w:val="Emphasis"/>
          <w:rFonts w:asciiTheme="majorHAnsi" w:hAnsiTheme="majorHAnsi" w:cstheme="majorHAnsi"/>
          <w:highlight w:val="cyan"/>
        </w:rPr>
        <w:t>70s</w:t>
      </w:r>
      <w:r w:rsidRPr="008617FF">
        <w:rPr>
          <w:rStyle w:val="StyleUnderline"/>
          <w:rFonts w:asciiTheme="majorHAnsi" w:hAnsiTheme="majorHAnsi" w:cstheme="majorHAnsi"/>
        </w:rPr>
        <w:t>.</w:t>
      </w:r>
    </w:p>
    <w:p w14:paraId="21D4B77C" w14:textId="2E77AA58" w:rsidR="00317DA9" w:rsidRDefault="00A61F57" w:rsidP="00BA4A51">
      <w:pPr>
        <w:pStyle w:val="Heading3"/>
        <w:rPr>
          <w:rFonts w:asciiTheme="majorHAnsi" w:hAnsiTheme="majorHAnsi" w:cstheme="majorHAnsi"/>
        </w:rPr>
      </w:pPr>
      <w:r>
        <w:rPr>
          <w:rFonts w:asciiTheme="majorHAnsi" w:hAnsiTheme="majorHAnsi" w:cstheme="majorHAnsi"/>
        </w:rPr>
        <w:lastRenderedPageBreak/>
        <w:t xml:space="preserve">2AC/1AR – </w:t>
      </w:r>
      <w:r w:rsidR="00317DA9">
        <w:rPr>
          <w:rFonts w:asciiTheme="majorHAnsi" w:hAnsiTheme="majorHAnsi" w:cstheme="majorHAnsi"/>
        </w:rPr>
        <w:t>AT: New START Bad</w:t>
      </w:r>
    </w:p>
    <w:p w14:paraId="06A5C20D" w14:textId="77777777" w:rsidR="00712CEA" w:rsidRDefault="00712CEA" w:rsidP="00712CEA">
      <w:pPr>
        <w:pStyle w:val="Heading4"/>
      </w:pPr>
      <w:r>
        <w:t>New start good</w:t>
      </w:r>
    </w:p>
    <w:p w14:paraId="201229F1" w14:textId="77777777" w:rsidR="00712CEA" w:rsidRDefault="00712CEA" w:rsidP="00712CEA">
      <w:r w:rsidRPr="00F23150">
        <w:rPr>
          <w:rStyle w:val="Style13ptBold"/>
        </w:rPr>
        <w:t>Korda and Kristensen 20</w:t>
      </w:r>
      <w:r>
        <w:t xml:space="preserve"> (</w:t>
      </w:r>
      <w:r w:rsidRPr="00210DF9">
        <w:t>Matt Korda is a Research Associate for the Nuclear Information Project at the Federation of American Scientists</w:t>
      </w:r>
      <w:r>
        <w:t xml:space="preserve">. </w:t>
      </w:r>
      <w:r w:rsidRPr="00210DF9">
        <w:t>Hans M. Kristensen is director of the Nuclear Information Project at the Federation of American Scientists where he provides the public with analysis and background information about the status of nuclear forces and the role of nuclear weapons</w:t>
      </w:r>
      <w:r>
        <w:t>. “</w:t>
      </w:r>
      <w:r w:rsidRPr="00210DF9">
        <w:t>Count-Down Begins For No-Brainer: Extend New START Treaty</w:t>
      </w:r>
      <w:r>
        <w:t xml:space="preserve">”, Federation of American Scientists. </w:t>
      </w:r>
      <w:r w:rsidRPr="00210DF9">
        <w:t>February 5, 2020</w:t>
      </w:r>
      <w:r>
        <w:t xml:space="preserve">. </w:t>
      </w:r>
      <w:r w:rsidRPr="00210DF9">
        <w:t>https://fas.org/blogs/security/2020/02/count-down-begins-for-no-brainer-extend-new-start-treaty/</w:t>
      </w:r>
      <w:r>
        <w:t>)</w:t>
      </w:r>
    </w:p>
    <w:p w14:paraId="73DFC562" w14:textId="77777777" w:rsidR="00712CEA" w:rsidRDefault="00712CEA" w:rsidP="00712CEA">
      <w:r>
        <w:t xml:space="preserve">1. </w:t>
      </w:r>
      <w:r w:rsidRPr="00210DF9">
        <w:rPr>
          <w:rStyle w:val="StyleUnderline"/>
        </w:rPr>
        <w:t>New START keeps nuclear arsenals in check. If the treaty expires, there will be no constraints on US or Russian strategic arsenals for the first time since 1972. It would remove caps on how many strategic nuclear missiles and bombers the two sides can own and how many warheads that are carried on them. This means that Russia could quickly upload about a thousand new warheads onto its deployed missile arsenal–without adding a single new missile. The United States could upload even more because it has more missiles and bombers than Russia</w:t>
      </w:r>
      <w:r>
        <w:t xml:space="preserve"> (see table below). And both sides could begin to increase their arsenals, risking a new nuclear arms race.</w:t>
      </w:r>
    </w:p>
    <w:p w14:paraId="6AA441B3" w14:textId="77777777" w:rsidR="00712CEA" w:rsidRDefault="00712CEA" w:rsidP="00712CEA">
      <w:r>
        <w:t xml:space="preserve">Both Russia and the United States have large warhead inventories that could be added to missiles and bombers if New START treaty expires. </w:t>
      </w:r>
    </w:p>
    <w:p w14:paraId="3A796F08" w14:textId="77777777" w:rsidR="00712CEA" w:rsidRDefault="00712CEA" w:rsidP="00712CEA">
      <w:r w:rsidRPr="00210DF9">
        <w:rPr>
          <w:rStyle w:val="StyleUnderline"/>
        </w:rPr>
        <w:t>At a time when NATO-Russian relations are at their lowest since the end of the Cold War, when long-term predictability is more important than in the past three decades, allowing New START constraints to expire is obviously not in the US strategic interest or that of its allies</w:t>
      </w:r>
      <w:r>
        <w:t>. Very simply, New START is a good deal for both the United States and Russia; it cannot be allowed to expire without replacing it with something better.</w:t>
      </w:r>
    </w:p>
    <w:p w14:paraId="5FA55B2C" w14:textId="77777777" w:rsidR="00712CEA" w:rsidRDefault="00712CEA" w:rsidP="00712CEA">
      <w:r>
        <w:t xml:space="preserve">2. New START force level is the basis for current nuclear infrastructure plans. </w:t>
      </w:r>
      <w:r w:rsidRPr="00210DF9">
        <w:rPr>
          <w:rStyle w:val="StyleUnderline"/>
        </w:rPr>
        <w:t>Both the United States and Russia have structured their nuclear weapons and industry modernization plans on the assumption that the New START force level will continue, or at least not increase. If New START falls away, those assumptions and modernization plans will have to be revised</w:t>
      </w:r>
      <w:r>
        <w:t>, resulting in significant additional costs that neither Russia nor the United States can afford.</w:t>
      </w:r>
    </w:p>
    <w:p w14:paraId="65A79BF2" w14:textId="77777777" w:rsidR="00712CEA" w:rsidRDefault="00712CEA" w:rsidP="00712CEA">
      <w:r>
        <w:t>3</w:t>
      </w:r>
      <w:r w:rsidRPr="00210DF9">
        <w:rPr>
          <w:rStyle w:val="StyleUnderline"/>
        </w:rPr>
        <w:t>. New START offers transparency and predictability in an unstable world. Under the current treaty, the United States receives a notification every time a Russian missile is deployed, every time a missile or bomber moves between bases, and every time a new missile is produced. Without these notifications, the United States would have to spend more money and incur significant risks</w:t>
      </w:r>
      <w:r>
        <w:t xml:space="preserve"> to get the exact same information through National Technical Means (i.e. satellites and other forms of site monitoring). Russia benefits in the same way.</w:t>
      </w:r>
    </w:p>
    <w:p w14:paraId="6A168182" w14:textId="77777777" w:rsidR="00712CEA" w:rsidRDefault="00712CEA" w:rsidP="00712CEA">
      <w:r w:rsidRPr="00210DF9">
        <w:rPr>
          <w:rStyle w:val="StyleUnderline"/>
        </w:rPr>
        <w:t>New START has forced Russia and the United States to reduce deployed strategic nuclear forces</w:t>
      </w:r>
      <w:r>
        <w:t xml:space="preserve">. </w:t>
      </w:r>
    </w:p>
    <w:p w14:paraId="7C7335F5" w14:textId="77777777" w:rsidR="00712CEA" w:rsidRDefault="00712CEA" w:rsidP="00712CEA">
      <w:r>
        <w:t>Why would we willingly give all that up – to get absolutely nothing in return (and actually pay a steep price for giving it up)?</w:t>
      </w:r>
    </w:p>
    <w:p w14:paraId="6AEA011F" w14:textId="77777777" w:rsidR="00712CEA" w:rsidRDefault="00712CEA" w:rsidP="00712CEA">
      <w:pPr>
        <w:pStyle w:val="Heading4"/>
      </w:pPr>
      <w:r>
        <w:lastRenderedPageBreak/>
        <w:t>NS k2 US Deterrence and Strat Stability</w:t>
      </w:r>
    </w:p>
    <w:p w14:paraId="2E39EBB0" w14:textId="77777777" w:rsidR="00712CEA" w:rsidRPr="00F23150" w:rsidRDefault="00712CEA" w:rsidP="00712CEA">
      <w:r w:rsidRPr="005154E1">
        <w:rPr>
          <w:rStyle w:val="Style13ptBold"/>
        </w:rPr>
        <w:t>Rose 20</w:t>
      </w:r>
      <w:r>
        <w:t xml:space="preserve"> (Frank A. Rose </w:t>
      </w:r>
      <w:r w:rsidRPr="00F23150">
        <w:t xml:space="preserve">has been selected as the nominee for principal deputy administrator of the National Nuclear Security Administration </w:t>
      </w:r>
      <w:r>
        <w:t>and is on leave as</w:t>
      </w:r>
      <w:r w:rsidRPr="00F23150">
        <w:t xml:space="preserve"> a senior fellow and the co-director of the Center for Security, Strategy, and Technology in the Foreign Policy program at the Brookings Institution.</w:t>
      </w:r>
      <w:r>
        <w:t xml:space="preserve"> “</w:t>
      </w:r>
      <w:r w:rsidRPr="00F23150">
        <w:t>Deterrence, modernization, and alliance cohesion: The case for extending New START with Russia</w:t>
      </w:r>
      <w:r>
        <w:t xml:space="preserve">”. Brookings Institute. </w:t>
      </w:r>
      <w:r w:rsidRPr="005154E1">
        <w:t>January 16, 2020</w:t>
      </w:r>
      <w:r>
        <w:t xml:space="preserve">. </w:t>
      </w:r>
      <w:r w:rsidRPr="005154E1">
        <w:t>https://www.brookings.edu/blog/order-from-chaos/2020/01/16/deterrence-modernization-and-alliance-cohesion-the-case-for-extending-new-start-with-russia/</w:t>
      </w:r>
      <w:r>
        <w:t>)</w:t>
      </w:r>
    </w:p>
    <w:p w14:paraId="7F13884A" w14:textId="77777777" w:rsidR="00712CEA" w:rsidRPr="005154E1" w:rsidRDefault="00712CEA" w:rsidP="00712CEA">
      <w:pPr>
        <w:rPr>
          <w:rStyle w:val="StyleUnderline"/>
        </w:rPr>
      </w:pPr>
      <w:r w:rsidRPr="005154E1">
        <w:rPr>
          <w:rStyle w:val="StyleUnderline"/>
        </w:rPr>
        <w:t>The strongest argument in favor of New START extension is that it would help the United States maintain a modern and effective strategic nuclear deterrent. This point has been made most cogently by General John Hyten, the current vice chairman of the Joint Chiefs of Staff and former commander of U.S. Strategic Command, who noted in congressional testimony that:</w:t>
      </w:r>
    </w:p>
    <w:p w14:paraId="2B60786B" w14:textId="77777777" w:rsidR="00712CEA" w:rsidRPr="005154E1" w:rsidRDefault="00712CEA" w:rsidP="00712CEA">
      <w:pPr>
        <w:rPr>
          <w:rStyle w:val="StyleUnderline"/>
        </w:rPr>
      </w:pPr>
      <w:r w:rsidRPr="005154E1">
        <w:rPr>
          <w:rStyle w:val="StyleUnderline"/>
        </w:rPr>
        <w:t>I’m a big supporter [of the treaty] … When it comes to nuclear weapons and nuclear capabilities, that bilateral, verifiable arms control agreements are essential to our ability to provide an effective deterrent.</w:t>
      </w:r>
    </w:p>
    <w:p w14:paraId="2EF86C53" w14:textId="77777777" w:rsidR="00712CEA" w:rsidRDefault="00712CEA" w:rsidP="00712CEA">
      <w:r w:rsidRPr="005154E1">
        <w:rPr>
          <w:rStyle w:val="StyleUnderline"/>
        </w:rPr>
        <w:t>Through its notification and inspection regime, New START provides the United States insights into Russian strategic nuclear forces that it wouldn’t necessarily get without the treaty</w:t>
      </w:r>
      <w:r>
        <w:t xml:space="preserve">. A recent State Department report noted that “without the data exchanges and access through on-site inspections to Russian facilities, the overall effect would be a decrease in our knowledge of Russian strategic nuclear forces.” While the United States certainly possesses robust national technical means to monitor Russian strategic forces, it would be difficult — and certainly more expensive — to get that data otherwise. </w:t>
      </w:r>
      <w:r w:rsidRPr="005154E1">
        <w:rPr>
          <w:rStyle w:val="StyleUnderline"/>
        </w:rPr>
        <w:t>Without the treaty, those national technical means would be stretched even thinner, which could hamper U.S. efforts to monitor other potential adversaries</w:t>
      </w:r>
      <w:r>
        <w:t>.</w:t>
      </w:r>
    </w:p>
    <w:p w14:paraId="0B6082A0" w14:textId="77777777" w:rsidR="00712CEA" w:rsidRPr="005154E1" w:rsidRDefault="00712CEA" w:rsidP="00712CEA">
      <w:pPr>
        <w:rPr>
          <w:rStyle w:val="StyleUnderline"/>
        </w:rPr>
      </w:pPr>
      <w:r w:rsidRPr="005154E1">
        <w:rPr>
          <w:rStyle w:val="StyleUnderline"/>
        </w:rPr>
        <w:t>The State Department has confirmed Russia’s compliance every year the treaty has been in force.</w:t>
      </w:r>
    </w:p>
    <w:p w14:paraId="107FD8C5" w14:textId="77777777" w:rsidR="00712CEA" w:rsidRPr="005154E1" w:rsidRDefault="00712CEA" w:rsidP="00712CEA">
      <w:pPr>
        <w:rPr>
          <w:rStyle w:val="StyleUnderline"/>
        </w:rPr>
      </w:pPr>
      <w:r w:rsidRPr="005154E1">
        <w:rPr>
          <w:rStyle w:val="StyleUnderline"/>
        </w:rPr>
        <w:t>Furthermore, New START means we’re more likely to detect noncompliant activity, which deters possible Russian cheating. And the fact is that the State Department has confirmed Russia’s compliance every year the treaty has been in force.</w:t>
      </w:r>
    </w:p>
    <w:p w14:paraId="13ABAA3A" w14:textId="77777777" w:rsidR="00712CEA" w:rsidRDefault="00712CEA" w:rsidP="00712CEA">
      <w:r w:rsidRPr="005154E1">
        <w:rPr>
          <w:rStyle w:val="StyleUnderline"/>
        </w:rPr>
        <w:t>New START has also played an important role in developing a bipartisan political consensus to modernize the U.S. strategic nuclear deterrent</w:t>
      </w:r>
      <w:r>
        <w:t xml:space="preserve">. As I have written elsewhere, New START helped build support among Democrats in Congress for the strategic modernization program. </w:t>
      </w:r>
      <w:r w:rsidRPr="005154E1">
        <w:rPr>
          <w:rStyle w:val="StyleUnderline"/>
        </w:rPr>
        <w:t xml:space="preserve">If New START expires without a replacement, it could lead to the continued fraying of the fragile bipartisan consensus in favor of the existing strategic modernization program. </w:t>
      </w:r>
      <w:r>
        <w:t>In September 2018, Senator Robert Menendez (D-NJ), the ranking member of the Senate Foreign Relations Committee, said that “bipartisan support for nuclear modernization is tied to maintaining an arms control process that controls and seeks to reduce Russian nuclear forces.”</w:t>
      </w:r>
    </w:p>
    <w:p w14:paraId="3BAE3070" w14:textId="77777777" w:rsidR="00712CEA" w:rsidRPr="005154E1" w:rsidRDefault="00712CEA" w:rsidP="00712CEA">
      <w:pPr>
        <w:rPr>
          <w:rStyle w:val="StyleUnderline"/>
        </w:rPr>
      </w:pPr>
      <w:r>
        <w:t>I</w:t>
      </w:r>
      <w:r w:rsidRPr="005154E1">
        <w:rPr>
          <w:rStyle w:val="StyleUnderline"/>
        </w:rPr>
        <w:t>f New START were to expire in 2021, it could provide Russia a near-term military advantage over the United States. This is primarily due to Russia’s ability to upload additional warheads on its large force of land-based intercontinental ballistic missiles (ICBMs), and the responsiveness of its nuclear weapons infrastructure.</w:t>
      </w:r>
      <w:r>
        <w:t xml:space="preserve"> Frank Klotz, the former commander of the U.S. Air Force Global Strike Command, made a similar point in July 2019, arguing that “</w:t>
      </w:r>
      <w:r w:rsidRPr="005154E1">
        <w:rPr>
          <w:rStyle w:val="StyleUnderline"/>
        </w:rPr>
        <w:t xml:space="preserve">at least initially the Russians would have the advantage because of the capabilities of the existing systems that </w:t>
      </w:r>
      <w:r w:rsidRPr="005154E1">
        <w:rPr>
          <w:rStyle w:val="StyleUnderline"/>
        </w:rPr>
        <w:lastRenderedPageBreak/>
        <w:t>they have … and the state of their nuclear weapons infrastructure.” Preventing Russia from gaining such a military advantage over the United States should be a priority. New START will help do that.</w:t>
      </w:r>
    </w:p>
    <w:p w14:paraId="24850976" w14:textId="77777777" w:rsidR="00712CEA" w:rsidRDefault="00712CEA" w:rsidP="00712CEA">
      <w:r w:rsidRPr="005154E1">
        <w:rPr>
          <w:rStyle w:val="StyleUnderline"/>
        </w:rPr>
        <w:t>Finally, modernizing the U.S. strategic deterrent will be expensive. A January 2019 Congressional Budget Office report estimates that the Trump administration’s current plans for U.S. strategic forces would cost $494 billion between the 2019 and 2028</w:t>
      </w:r>
      <w:r>
        <w:t xml:space="preserve"> — $94 billion more than the CBO’s 2017 estimate for the 2017-26 period, “in part because modernization programs continue to ramp up,” and these costs are certain to grow. </w:t>
      </w:r>
      <w:r w:rsidRPr="005154E1">
        <w:rPr>
          <w:rStyle w:val="StyleUnderline"/>
        </w:rPr>
        <w:t>The size and scope of the U.S. strategic modernization program is closely linked to New START. If the constraints on Russian strategic forces were to go away, it could require the United States to spend more on strategic modernization to deter a larger Russian nuclear force, further driving up the already high costs of the program</w:t>
      </w:r>
      <w:r>
        <w:t>.</w:t>
      </w:r>
    </w:p>
    <w:p w14:paraId="1EC8C65E" w14:textId="77777777" w:rsidR="00712CEA" w:rsidRDefault="00712CEA" w:rsidP="00712CEA">
      <w:pPr>
        <w:pStyle w:val="Heading4"/>
      </w:pPr>
      <w:r>
        <w:t>Independantly solves Alliances and k2 stability</w:t>
      </w:r>
    </w:p>
    <w:p w14:paraId="176EB71A" w14:textId="77777777" w:rsidR="00712CEA" w:rsidRPr="005154E1" w:rsidRDefault="00712CEA" w:rsidP="00712CEA">
      <w:r w:rsidRPr="005154E1">
        <w:rPr>
          <w:rStyle w:val="Style13ptBold"/>
        </w:rPr>
        <w:t>Rose 20</w:t>
      </w:r>
      <w:r>
        <w:t xml:space="preserve"> (Frank A. Rose </w:t>
      </w:r>
      <w:r w:rsidRPr="00F23150">
        <w:t xml:space="preserve">has been selected as the nominee for principal deputy administrator of the National Nuclear Security Administration </w:t>
      </w:r>
      <w:r>
        <w:t>and is on leave as</w:t>
      </w:r>
      <w:r w:rsidRPr="00F23150">
        <w:t xml:space="preserve"> a senior fellow and the co-director of the Center for Security, Strategy, and Technology in the Foreign Policy program at the Brookings Institution.</w:t>
      </w:r>
      <w:r>
        <w:t xml:space="preserve"> “</w:t>
      </w:r>
      <w:r w:rsidRPr="00F23150">
        <w:t>Deterrence, modernization, and alliance cohesion: The case for extending New START with Russia</w:t>
      </w:r>
      <w:r>
        <w:t xml:space="preserve">”. Brookings Institute. </w:t>
      </w:r>
      <w:r w:rsidRPr="005154E1">
        <w:t>January 16, 2020</w:t>
      </w:r>
      <w:r>
        <w:t xml:space="preserve">. </w:t>
      </w:r>
      <w:r w:rsidRPr="005154E1">
        <w:t>https://www.brookings.edu/blog/order-from-chaos/2020/01/16/deterrence-modernization-and-alliance-cohesion-the-case-for-extending-new-start-with-russia/</w:t>
      </w:r>
      <w:r>
        <w:t>)</w:t>
      </w:r>
    </w:p>
    <w:p w14:paraId="0D7327B5" w14:textId="77777777" w:rsidR="00712CEA" w:rsidRPr="005154E1" w:rsidRDefault="00712CEA" w:rsidP="00712CEA">
      <w:pPr>
        <w:rPr>
          <w:rStyle w:val="StyleUnderline"/>
        </w:rPr>
      </w:pPr>
      <w:r w:rsidRPr="005154E1">
        <w:rPr>
          <w:rStyle w:val="StyleUnderline"/>
        </w:rPr>
        <w:t>Arms control agreements like New START also play an important role in maintaining the cohesion of U.S. alliances, and ensuring allied support for defense and deterrence policy and programs. In many allied nations, nuclear weapons are deeply unpopular with parliaments and publics, and support for arms control and nonproliferation agreements has helped those governments build domestic political support for nuclear deterrence.</w:t>
      </w:r>
    </w:p>
    <w:p w14:paraId="15C6F444" w14:textId="77777777" w:rsidR="00712CEA" w:rsidRDefault="00712CEA" w:rsidP="00712CEA">
      <w:r>
        <w:t>For example, in the 1970s and 80s, Washington’s willingness to engage in arms control negotiations with the Soviet Union over intermediate-range ballistic and cruise missiles in Europe provided NATO partners with political cover to allow the U.S. deployment of intermediate-range missiles in Western Europe</w:t>
      </w:r>
      <w:r w:rsidRPr="005154E1">
        <w:rPr>
          <w:rStyle w:val="StyleUnderline"/>
        </w:rPr>
        <w:t>. With the end of the Intermediate Nuclear Forces (INF) Treaty this year after Russia violated the treaty by deploying a prohibited ground-launched cruise missile, NATO is currently examining how to respond to Russia’s deployment of that missile and other cruise missile capabilities</w:t>
      </w:r>
      <w:r>
        <w:t>.</w:t>
      </w:r>
    </w:p>
    <w:p w14:paraId="0C95A04F" w14:textId="77777777" w:rsidR="00712CEA" w:rsidRDefault="00712CEA" w:rsidP="00712CEA">
      <w:r>
        <w:t>That review will likely recommend taking military actions in response to the growing Russian cruise missile threat</w:t>
      </w:r>
      <w:r w:rsidRPr="005154E1">
        <w:rPr>
          <w:rStyle w:val="StyleUnderline"/>
        </w:rPr>
        <w:t>. If the United States fails to extend New START, it could make it more difficult for NATO to reach consensus on military response options.</w:t>
      </w:r>
      <w:r>
        <w:t xml:space="preserve"> We are already seeing how the Trump administration’s perceived disdain for arms control, in combination with its style of managing allied relationships, is affecting the ability of some NATO nations to take steps to maintain effective deterrent capabilities.</w:t>
      </w:r>
    </w:p>
    <w:p w14:paraId="6333B4BD" w14:textId="77777777" w:rsidR="00712CEA" w:rsidRDefault="00712CEA" w:rsidP="00712CEA">
      <w:r>
        <w:t xml:space="preserve">Recent events in Germany highlight this challenge. Last February, the center-left Social Democratic Party — the junior coalition partner in the German government — announced the creation of a commission to re-examine the party’s approach to foreign and security policy. </w:t>
      </w:r>
      <w:r w:rsidRPr="005154E1">
        <w:rPr>
          <w:rStyle w:val="StyleUnderline"/>
        </w:rPr>
        <w:t xml:space="preserve">As part of that review, the commission will examine Germany’s continued participation in NATO nuclear-sharing arrangements, under which German dual-capable aircraft would deliver U.S. </w:t>
      </w:r>
      <w:r w:rsidRPr="005154E1">
        <w:rPr>
          <w:rStyle w:val="StyleUnderline"/>
        </w:rPr>
        <w:lastRenderedPageBreak/>
        <w:t>non-strategic nuclear weapons in the event of war. Establishing the commission was reportedly a partial response to the U.S. withdrawal from the INF Treaty.</w:t>
      </w:r>
      <w:r>
        <w:t xml:space="preserve"> If the Social Democrats push the German government to let its dual-capable aircraft age out of use without replacing them, this could make other NATO allies less willing to replace theirs, which would have significant repercussions for overall NATO nuclear policy. </w:t>
      </w:r>
      <w:r w:rsidRPr="005154E1">
        <w:rPr>
          <w:rStyle w:val="StyleUnderline"/>
        </w:rPr>
        <w:t>A decision not to extend New START would likely embolden voices in Germany and other allied capitals who oppose alliance deterrence policies and believe the Trump administration’s stewardship of these policies may increase threats to Europe, not decrease them</w:t>
      </w:r>
      <w:r>
        <w:t>.</w:t>
      </w:r>
    </w:p>
    <w:p w14:paraId="51A99FC9" w14:textId="77777777" w:rsidR="00712CEA" w:rsidRPr="00F23150" w:rsidRDefault="00712CEA" w:rsidP="00712CEA"/>
    <w:p w14:paraId="7363B5C9" w14:textId="77777777" w:rsidR="00712CEA" w:rsidRDefault="00712CEA" w:rsidP="00712CEA">
      <w:pPr>
        <w:pStyle w:val="Heading4"/>
      </w:pPr>
      <w:r>
        <w:t>Russia is not expansionist- and they have no warrant they use NEW START to expand authorianism legitmacy</w:t>
      </w:r>
    </w:p>
    <w:p w14:paraId="5341E311" w14:textId="77777777" w:rsidR="00712CEA" w:rsidRPr="009018B1" w:rsidRDefault="00712CEA" w:rsidP="00712CEA">
      <w:r w:rsidRPr="00F5780C">
        <w:rPr>
          <w:rStyle w:val="Style13ptBold"/>
        </w:rPr>
        <w:t>Götz</w:t>
      </w:r>
      <w:r>
        <w:t xml:space="preserve"> and Merlen </w:t>
      </w:r>
      <w:r w:rsidRPr="00F5780C">
        <w:rPr>
          <w:rStyle w:val="Style13ptBold"/>
        </w:rPr>
        <w:t>19</w:t>
      </w:r>
      <w:r>
        <w:t xml:space="preserve"> – *Ph.D. in Political Science from Aarhus University, Post-doc @ Johns Hopkins, **PhD Candidate in IR @ Kent in UK (Elias and Camille, “Russia and the question of world order,” </w:t>
      </w:r>
      <w:r w:rsidRPr="009018B1">
        <w:rPr>
          <w:i/>
        </w:rPr>
        <w:t>European Politics and Society</w:t>
      </w:r>
      <w:r>
        <w:t>, 20.2)//BB</w:t>
      </w:r>
    </w:p>
    <w:p w14:paraId="21B0F78B" w14:textId="77777777" w:rsidR="00712CEA" w:rsidRDefault="00712CEA" w:rsidP="00712CEA">
      <w:r w:rsidRPr="00AE4DB8">
        <w:rPr>
          <w:rStyle w:val="StyleUnderline"/>
        </w:rPr>
        <w:t>To begin with, there are a number of reasons to be sceptical about the ‘revanchist Russia’ perspective. First, it adopts an overly deterministic position, which negates the open-ended character of history by underlining its predetermined course through certain ‘iron laws’ and the supposedly unchanging ‘essence’ of Russia</w:t>
      </w:r>
      <w:r w:rsidRPr="00AE4DB8">
        <w:t>. In so doing, this perspective effectively denies the role of individual agency: Whoever the leader is, or whatever the regime may be, Russians are subordinate to the quest for imperial greatness. This is a view that incidentally dovetails with that of extreme Russian nationalists, who see Russian history in similar holistic terms of a ‘single stream’ that connects Ivan IV, Peter the Great, Stalin, and Putin.</w:t>
      </w:r>
      <w:r w:rsidRPr="00AE4DB8">
        <w:rPr>
          <w:rStyle w:val="StyleUnderline"/>
        </w:rPr>
        <w:t xml:space="preserve"> However, Russia has experienced tremendous upheavals throughout history that dramatically changed its society and its relations with the outside world.</w:t>
      </w:r>
      <w:r w:rsidRPr="00AE4DB8">
        <w:t xml:space="preserve"> This happened often at the instigation of one or a few individuals. Both the beginning and the end of the Soviet Union, for example, serve as powerful reminders of the role agency plays in affecting Moscow’s internal and external affairs. </w:t>
      </w:r>
      <w:r w:rsidRPr="00AE4DB8">
        <w:rPr>
          <w:rStyle w:val="StyleUnderline"/>
        </w:rPr>
        <w:t>Furthermore, essentialist claims about Russian identity do not offer much insight into the dynamics of Moscow’s approach to the liberal international order, which has significantly fluctuated over time (Tsygankov, 2016).</w:t>
      </w:r>
      <w:r w:rsidRPr="00AE4DB8">
        <w:t xml:space="preserve"> </w:t>
      </w:r>
      <w:r w:rsidRPr="00AE4DB8">
        <w:rPr>
          <w:rStyle w:val="StyleUnderline"/>
        </w:rPr>
        <w:t>Second, Russia’s revisionist behaviour should not be exaggerated. Its intervention in Ukraine has remained relatively limited, as has its military activity in other post-Soviet states (Götz, 2016, p. 9). In fact, the scope of Russia’s revanchist aims is a matter of debate.</w:t>
      </w:r>
      <w:r w:rsidRPr="00AE4DB8">
        <w:t xml:space="preserve"> It is doubtful whether Moscow has a blueprint for an alternative international order with different norms and principles than the current one. Nor does its promotion of conservative authoritarianism seem to constitute a genuine agenda. As Lewis (2016) writes, ‘the export of conservative social and political values (…) has so far not developed into a coherent campaign, but remains a rather ad hoc and inchoate critique by Russian politicians of “multiculturalism”, LGBT rights and “political correctness” in Europe.’ Furthermore, the ‘revanchist Russia’ perspective is unable to account for the numerous instances in which Moscow has adhered to the norms, rules, and institutions that are associated with the existing liberal order. </w:t>
      </w:r>
      <w:r w:rsidRPr="00AE4DB8">
        <w:rPr>
          <w:rStyle w:val="StyleUnderline"/>
        </w:rPr>
        <w:t xml:space="preserve">While it might be a stretch to describe Moscow as a consistent defender of multilateralism (Lo, 2015), it has supported frameworks such as the 2015 Iran nuclear deal. It also acceded to the World Trade Organization in 2012 – after 19 years of talks – and continues to be a member of the European Court of Human Rights. The liberal goals and supranational methods of these institutions hardly fit with a revisionist imperial agenda. Third, Moscow’s behaviour is much more in line with that of an ordinary great power than the </w:t>
      </w:r>
      <w:r w:rsidRPr="00AE4DB8">
        <w:rPr>
          <w:rStyle w:val="StyleUnderline"/>
        </w:rPr>
        <w:lastRenderedPageBreak/>
        <w:t>‘revanchist Russia’ perspective makes it out to be. For one thing, Russia is by no means unique in its quest to establish a zone of influence in its near neighbourhood</w:t>
      </w:r>
      <w:r w:rsidRPr="00AE4DB8">
        <w:t xml:space="preserve">. As Carpenter (2017, January 19) points out, Russia is hardly the only country to regard the [sphere of influence] concept as important for its security. Or do U.S. officials believe that Chinese actions in the South China Sea, Turkey’s policies towards Iraq and Syria, and Saudi Arabia’s actions in Bahrain and Yemen do not involve such a consideration? For another, interference in the domestic affairs of other states is something of a habit for great powers. Whether they are democratic or authoritarian does not seem to make a difference in this regard. </w:t>
      </w:r>
      <w:r w:rsidRPr="00AE4DB8">
        <w:rPr>
          <w:rStyle w:val="StyleUnderline"/>
        </w:rPr>
        <w:t>The United States, for example, has a long track record of meddling in the internal affairs and electoral processes of other countries (Levin, 2016). It is therefore unlikely that a more democratic Russia will substantially change its key foreign policy objectives and activities. Furthermore, the discrediting of Russian concerns over NATO enlargement as an ‘imagined’ threat, rather than a ‘real’ one, misses the mark. Any international relations scholar worth their salt knows that uncertainty about others’ intentions is central to security dilemma dynamics. Thus, Moscow’s fears should not be brushed aside as idiosyncratic Russian paranoia.</w:t>
      </w:r>
      <w:r w:rsidRPr="00AE4DB8">
        <w:t xml:space="preserve"> In conclusion, it seems fair to say that the ‘revanchist Russia’ perspective faces an array of explanatory challenges and shortcomings.</w:t>
      </w:r>
    </w:p>
    <w:p w14:paraId="1D154659" w14:textId="77777777" w:rsidR="00712CEA" w:rsidRDefault="00712CEA" w:rsidP="00712CEA">
      <w:pPr>
        <w:pStyle w:val="Heading4"/>
      </w:pPr>
      <w:bookmarkStart w:id="2" w:name="Xa4c5a0f56b0a9486418040fab55dfd99e9d8e7d"/>
      <w:r>
        <w:t>No Russian expansionism — not interested in conquering</w:t>
      </w:r>
      <w:bookmarkEnd w:id="2"/>
    </w:p>
    <w:p w14:paraId="5438764F" w14:textId="77777777" w:rsidR="00712CEA" w:rsidRDefault="00712CEA" w:rsidP="00712CEA">
      <w:r>
        <w:rPr>
          <w:b/>
        </w:rPr>
        <w:t>Bandow 12</w:t>
      </w:r>
      <w:r>
        <w:t xml:space="preserve"> (Doug Bandow is a senior fellow at the Cato Institute, specializing in foreign policy and civil liberties, “Op Ed: NATO and Libya: It’s Time To Retire a Fading Alliance”, 1/2/12, http://feb17.info/editorials/op-ed-nato-and-libya-its-time-to-retire-a-fading-alliance/)</w:t>
      </w:r>
    </w:p>
    <w:p w14:paraId="151F9476" w14:textId="77777777" w:rsidR="00712CEA" w:rsidRPr="00AE4DB8" w:rsidRDefault="00712CEA" w:rsidP="00712CEA">
      <w:pPr>
        <w:pStyle w:val="BodyText"/>
      </w:pPr>
      <w:r w:rsidRPr="00210DF9">
        <w:t xml:space="preserve">The Cold War required an extraordinary defense commitment from the U.S. But no longer. Europe still matters, but it faces no genuine military threat. </w:t>
      </w:r>
      <w:r w:rsidRPr="00210DF9">
        <w:rPr>
          <w:rStyle w:val="StyleUnderline"/>
        </w:rPr>
        <w:t>Whatever happens politically in Moscow, there will be no Red Army pouring armored divisions through Germany’s Fulda Gap. Washington has much to worry about, but Europe is not on the list</w:t>
      </w:r>
      <w:r w:rsidRPr="00210DF9">
        <w:t xml:space="preserve">. Of course, the Europeans still have geopolitical concerns. Civil wars in the Balkans and Libya threatened refugee flows and economic disruption. </w:t>
      </w:r>
      <w:r w:rsidRPr="00210DF9">
        <w:rPr>
          <w:rStyle w:val="StyleUnderline"/>
        </w:rPr>
        <w:t>However, the Europeans are capable of handling such issues</w:t>
      </w:r>
      <w:r w:rsidRPr="00210DF9">
        <w:t xml:space="preserve">. Potentially more dangerous is the situation in Eastern Europe and beyond, most notably Georgia and Ukraine. </w:t>
      </w:r>
      <w:r w:rsidRPr="00210DF9">
        <w:rPr>
          <w:rStyle w:val="StyleUnderline"/>
        </w:rPr>
        <w:t xml:space="preserve">But not dangerous to America. The U.S. has survived most of its history with these lands successively part of the Russian Empire and the Soviet Union. Nor is there any evidence that Russia wants to forcibly reincorporate its “lost” territories into a renewed Soviet empire. Rather, Moscow appears to have retrogressed to a “great power” like Imperial Russia. The new Russia is concerned about international respect and border security. </w:t>
      </w:r>
      <w:r w:rsidRPr="00210DF9">
        <w:t>Threaten that, and war might result, as Georgia learned in 2008</w:t>
      </w:r>
      <w:r>
        <w:t>.</w:t>
      </w:r>
    </w:p>
    <w:p w14:paraId="778F2B96" w14:textId="77777777" w:rsidR="00712CEA" w:rsidRDefault="00712CEA" w:rsidP="00712CEA">
      <w:pPr>
        <w:pStyle w:val="Heading4"/>
      </w:pPr>
      <w:bookmarkStart w:id="3" w:name="X249a654a6e68e194072cec9cb4f1d0f9896b88d"/>
      <w:r>
        <w:t>Econ</w:t>
      </w:r>
      <w:bookmarkEnd w:id="3"/>
      <w:r>
        <w:t xml:space="preserve"> checks Russia expansionism</w:t>
      </w:r>
    </w:p>
    <w:p w14:paraId="4A880696" w14:textId="77777777" w:rsidR="00712CEA" w:rsidRDefault="00712CEA" w:rsidP="00712CEA">
      <w:r>
        <w:rPr>
          <w:b/>
        </w:rPr>
        <w:t>Muraviev 18</w:t>
      </w:r>
      <w:r>
        <w:t xml:space="preserve">  (</w:t>
      </w:r>
      <w:r w:rsidRPr="00210DF9">
        <w:t>Alexey</w:t>
      </w:r>
      <w:r>
        <w:t xml:space="preserve"> </w:t>
      </w:r>
      <w:r w:rsidRPr="00210DF9">
        <w:t xml:space="preserve">Muraviev, </w:t>
      </w:r>
      <w:r>
        <w:t xml:space="preserve">is a Associate Professor of National Security and Strategic Studies, Curtin University. “Russia not so much a (re)rising superpower as a skilled strategic spoiler,” </w:t>
      </w:r>
      <w:r>
        <w:rPr>
          <w:i/>
        </w:rPr>
        <w:t>The Conversation</w:t>
      </w:r>
      <w:r>
        <w:t xml:space="preserve">, </w:t>
      </w:r>
      <w:hyperlink r:id="rId47" w:history="1">
        <w:r w:rsidRPr="009F6874">
          <w:rPr>
            <w:rStyle w:val="Hyperlink"/>
          </w:rPr>
          <w:t>https://theconversation.com/russia-not-so-much-a-re-rising-superpower-as-a-skilled-strategic-spoiler-90916)</w:t>
        </w:r>
      </w:hyperlink>
    </w:p>
    <w:p w14:paraId="12EC3DAA" w14:textId="60D15FEC" w:rsidR="005B655B" w:rsidRPr="005B655B" w:rsidRDefault="00712CEA" w:rsidP="00712CEA">
      <w:pPr>
        <w:pStyle w:val="BodyText"/>
      </w:pPr>
      <w:r>
        <w:rPr>
          <w:u w:val="single"/>
        </w:rPr>
        <w:t>The Russian defence sector plays its traditional role of both earning much-needed cash and furthering Russia’s geopolitical agenda</w:t>
      </w:r>
      <w:r>
        <w:t xml:space="preserve">. In 2017, Russian arms exports were worth US$17 billion, while the total portfolio of foreign orders of Russian armaments and military equipment is about US$45 billion, effectively retaining the number-two position in global arms sales. Still, </w:t>
      </w:r>
      <w:r>
        <w:rPr>
          <w:b/>
          <w:u w:val="single"/>
        </w:rPr>
        <w:t>Russia has no means of global economic expansionism</w:t>
      </w:r>
      <w:r>
        <w:t xml:space="preserve">. </w:t>
      </w:r>
      <w:r>
        <w:rPr>
          <w:u w:val="single"/>
        </w:rPr>
        <w:t xml:space="preserve">It is </w:t>
      </w:r>
      <w:r>
        <w:rPr>
          <w:b/>
          <w:u w:val="single"/>
        </w:rPr>
        <w:t>desperately</w:t>
      </w:r>
      <w:r>
        <w:rPr>
          <w:u w:val="single"/>
        </w:rPr>
        <w:t xml:space="preserve"> seeking new </w:t>
      </w:r>
      <w:r>
        <w:rPr>
          <w:u w:val="single"/>
        </w:rPr>
        <w:lastRenderedPageBreak/>
        <w:t>economic opportunities and partnerships with other countries that do not want all the power focused on the US</w:t>
      </w:r>
      <w:r>
        <w:t xml:space="preserve">. This gives China a strategic lead because of its diversified extensive economic partnerships with the US, Europe and Asia. Yet it would be premature to crown China as the sole superpower rival to the US. Unlike Russia, China clearly lacks political and diplomatic experience – the ability to play complex games on a global chessboard. As an incoming superpower with global ambitions but limited experience in great power politics, China studies carefully the Soviet and Russian experiences and leaves Russia to fight all the major fights at international forums. North Korea and the South China Sea are among the few exceptions where the Chinese show strategic activism. Apart from its extensive diplomatic experience, China also needs Russia’s strategic nuclear and conventional military might. </w:t>
      </w:r>
      <w:r>
        <w:rPr>
          <w:u w:val="single"/>
        </w:rPr>
        <w:t>Under Putin, the Russian military managed to close the capability gap with the most advanced Western militaries and transformed itself from a large, under-equipped and understaffed army into an effective, highly motivated and battle-hardened force</w:t>
      </w:r>
      <w:r>
        <w:t xml:space="preserve">. </w:t>
      </w:r>
      <w:r>
        <w:rPr>
          <w:u w:val="single"/>
        </w:rPr>
        <w:t>Putin has given the once-cash-strapped military machine a massive financial boost – and, more importantly, full political support</w:t>
      </w:r>
      <w:r>
        <w:t xml:space="preserve">. Between 2013 and 2017, Russia landed in the world’s top-three nations on defence expenditure, just behind the US and China. In Europe, Russia has remained the single largest defence spender and buyer of major combat systems. From 2012 until early 2017, the Russian military received 30,000 new and upgraded armaments and items of heavy military equipment. The Syria campaign and Russia’s ability to exercise strategic reach has once again made the military factor supported by active diplomacy one of the key determinants of successful realising its national strategic agenda. In short, </w:t>
      </w:r>
      <w:r>
        <w:rPr>
          <w:u w:val="single"/>
        </w:rPr>
        <w:t>Russia is a major global power in outlook and reach</w:t>
      </w:r>
      <w:r>
        <w:t xml:space="preserve">, locked in a values-based confrontation with the West. </w:t>
      </w:r>
      <w:r>
        <w:rPr>
          <w:u w:val="single"/>
        </w:rPr>
        <w:t xml:space="preserve">But it still </w:t>
      </w:r>
      <w:r>
        <w:rPr>
          <w:b/>
          <w:u w:val="single"/>
        </w:rPr>
        <w:t>lacks all elements of a developed superpower</w:t>
      </w:r>
      <w:r>
        <w:t>.</w:t>
      </w:r>
    </w:p>
    <w:p w14:paraId="419E6D25" w14:textId="00358FA7" w:rsidR="00BA4A51" w:rsidRPr="008617FF" w:rsidRDefault="00BA4A51" w:rsidP="00BA4A51">
      <w:pPr>
        <w:pStyle w:val="Heading3"/>
        <w:rPr>
          <w:rFonts w:asciiTheme="majorHAnsi" w:hAnsiTheme="majorHAnsi" w:cstheme="majorHAnsi"/>
        </w:rPr>
      </w:pPr>
      <w:r w:rsidRPr="008617FF">
        <w:rPr>
          <w:rFonts w:asciiTheme="majorHAnsi" w:hAnsiTheme="majorHAnsi" w:cstheme="majorHAnsi"/>
        </w:rPr>
        <w:lastRenderedPageBreak/>
        <w:t>2AC – M – Nuclear War &gt; Disease</w:t>
      </w:r>
    </w:p>
    <w:p w14:paraId="75CDF5A9" w14:textId="77777777" w:rsidR="00BA4A51" w:rsidRPr="008617FF" w:rsidRDefault="00BA4A51" w:rsidP="00BA4A51">
      <w:pPr>
        <w:pStyle w:val="Heading4"/>
        <w:rPr>
          <w:rFonts w:asciiTheme="majorHAnsi" w:hAnsiTheme="majorHAnsi" w:cstheme="majorHAnsi"/>
        </w:rPr>
      </w:pPr>
      <w:r w:rsidRPr="008617FF">
        <w:rPr>
          <w:rFonts w:asciiTheme="majorHAnsi" w:hAnsiTheme="majorHAnsi" w:cstheme="majorHAnsi"/>
        </w:rPr>
        <w:t xml:space="preserve">Nuclear war outweighs disease. </w:t>
      </w:r>
    </w:p>
    <w:p w14:paraId="795650B3" w14:textId="77777777" w:rsidR="00BA4A51" w:rsidRPr="008617FF" w:rsidRDefault="00BA4A51" w:rsidP="00BA4A51">
      <w:pPr>
        <w:rPr>
          <w:rFonts w:asciiTheme="majorHAnsi" w:hAnsiTheme="majorHAnsi" w:cstheme="majorHAnsi"/>
        </w:rPr>
      </w:pPr>
      <w:r w:rsidRPr="008617FF">
        <w:rPr>
          <w:rStyle w:val="Style13ptBold"/>
          <w:rFonts w:asciiTheme="majorHAnsi" w:hAnsiTheme="majorHAnsi" w:cstheme="majorHAnsi"/>
        </w:rPr>
        <w:t>Caldwell 18</w:t>
      </w:r>
      <w:r w:rsidRPr="008617FF">
        <w:rPr>
          <w:rFonts w:asciiTheme="majorHAnsi" w:hAnsiTheme="majorHAnsi" w:cstheme="majorHAnsi"/>
        </w:rPr>
        <w:t xml:space="preserve"> — Joseph George Caldwell; a mathematical statistician and systems and software engineer. BS in Mathematics from Carnegie Mellon University. PhD in Statistics from the University of North Carolina at Chapel Hill [Published: May 15, 2018; Updated: May 17, 2018; "Is Nuclear War Survivable?"; FoundationWebsite.org; Accessed: 4-21-2021; http://www.foundationwebsite.org/IsNuclearWarSurvivable.pdf]//KL</w:t>
      </w:r>
    </w:p>
    <w:p w14:paraId="7F62CA0D"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 xml:space="preserve">History shows that </w:t>
      </w:r>
      <w:r w:rsidRPr="008617FF">
        <w:rPr>
          <w:rStyle w:val="StyleUnderline"/>
          <w:rFonts w:asciiTheme="majorHAnsi" w:hAnsiTheme="majorHAnsi" w:cstheme="majorHAnsi"/>
          <w:highlight w:val="cyan"/>
        </w:rPr>
        <w:t>the human</w:t>
      </w:r>
      <w:r w:rsidRPr="008617FF">
        <w:rPr>
          <w:rStyle w:val="StyleUnderline"/>
          <w:rFonts w:asciiTheme="majorHAnsi" w:hAnsiTheme="majorHAnsi" w:cstheme="majorHAnsi"/>
        </w:rPr>
        <w:t xml:space="preserve"> species </w:t>
      </w:r>
      <w:r w:rsidRPr="008617FF">
        <w:rPr>
          <w:rStyle w:val="StyleUnderline"/>
          <w:rFonts w:asciiTheme="majorHAnsi" w:hAnsiTheme="majorHAnsi" w:cstheme="majorHAnsi"/>
          <w:highlight w:val="cyan"/>
        </w:rPr>
        <w:t xml:space="preserve">is </w:t>
      </w:r>
      <w:r w:rsidRPr="008617FF">
        <w:rPr>
          <w:rStyle w:val="Emphasis"/>
          <w:rFonts w:asciiTheme="majorHAnsi" w:hAnsiTheme="majorHAnsi" w:cstheme="majorHAnsi"/>
        </w:rPr>
        <w:t xml:space="preserve">incredibly </w:t>
      </w:r>
      <w:r w:rsidRPr="008617FF">
        <w:rPr>
          <w:rStyle w:val="Emphasis"/>
          <w:rFonts w:asciiTheme="majorHAnsi" w:hAnsiTheme="majorHAnsi" w:cstheme="majorHAnsi"/>
          <w:highlight w:val="cyan"/>
        </w:rPr>
        <w:t>resistant</w:t>
      </w:r>
      <w:r w:rsidRPr="008617FF">
        <w:rPr>
          <w:rStyle w:val="StyleUnderline"/>
          <w:rFonts w:asciiTheme="majorHAnsi" w:hAnsiTheme="majorHAnsi" w:cstheme="majorHAnsi"/>
          <w:highlight w:val="cyan"/>
        </w:rPr>
        <w:t xml:space="preserve"> to </w:t>
      </w:r>
      <w:r w:rsidRPr="008617FF">
        <w:rPr>
          <w:rStyle w:val="Emphasis"/>
          <w:rFonts w:asciiTheme="majorHAnsi" w:hAnsiTheme="majorHAnsi" w:cstheme="majorHAnsi"/>
          <w:highlight w:val="cyan"/>
        </w:rPr>
        <w:t>disease</w:t>
      </w:r>
      <w:r w:rsidRPr="008617FF">
        <w:rPr>
          <w:rFonts w:asciiTheme="majorHAnsi" w:hAnsiTheme="majorHAnsi" w:cstheme="majorHAnsi"/>
          <w:sz w:val="16"/>
        </w:rPr>
        <w:t xml:space="preserve">. </w:t>
      </w:r>
      <w:r w:rsidRPr="008617FF">
        <w:rPr>
          <w:rStyle w:val="StyleUnderline"/>
          <w:rFonts w:asciiTheme="majorHAnsi" w:hAnsiTheme="majorHAnsi" w:cstheme="majorHAnsi"/>
        </w:rPr>
        <w:t>Whatever new disease comes along may kill</w:t>
      </w:r>
      <w:r w:rsidRPr="008617FF">
        <w:rPr>
          <w:rFonts w:asciiTheme="majorHAnsi" w:hAnsiTheme="majorHAnsi" w:cstheme="majorHAnsi"/>
          <w:sz w:val="16"/>
        </w:rPr>
        <w:t xml:space="preserve"> a large proportion of the population, </w:t>
      </w:r>
      <w:r w:rsidRPr="008617FF">
        <w:rPr>
          <w:rStyle w:val="StyleUnderline"/>
          <w:rFonts w:asciiTheme="majorHAnsi" w:hAnsiTheme="majorHAnsi" w:cstheme="majorHAnsi"/>
        </w:rPr>
        <w:t xml:space="preserve">but </w:t>
      </w:r>
      <w:r w:rsidRPr="008617FF">
        <w:rPr>
          <w:rStyle w:val="StyleUnderline"/>
          <w:rFonts w:asciiTheme="majorHAnsi" w:hAnsiTheme="majorHAnsi" w:cstheme="majorHAnsi"/>
          <w:highlight w:val="cyan"/>
        </w:rPr>
        <w:t>no</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large </w:t>
      </w:r>
      <w:r w:rsidRPr="008617FF">
        <w:rPr>
          <w:rStyle w:val="Emphasis"/>
          <w:rFonts w:asciiTheme="majorHAnsi" w:hAnsiTheme="majorHAnsi" w:cstheme="majorHAnsi"/>
          <w:highlight w:val="cyan"/>
        </w:rPr>
        <w:t>population</w:t>
      </w:r>
      <w:r w:rsidRPr="008617FF">
        <w:rPr>
          <w:rStyle w:val="StyleUnderline"/>
          <w:rFonts w:asciiTheme="majorHAnsi" w:hAnsiTheme="majorHAnsi" w:cstheme="majorHAnsi"/>
          <w:highlight w:val="cyan"/>
        </w:rPr>
        <w:t xml:space="preserve"> is ever </w:t>
      </w:r>
      <w:r w:rsidRPr="008617FF">
        <w:rPr>
          <w:rStyle w:val="Emphasis"/>
          <w:rFonts w:asciiTheme="majorHAnsi" w:hAnsiTheme="majorHAnsi" w:cstheme="majorHAnsi"/>
          <w:highlight w:val="cyan"/>
        </w:rPr>
        <w:t>wiped out</w:t>
      </w:r>
      <w:r w:rsidRPr="008617FF">
        <w:rPr>
          <w:rFonts w:asciiTheme="majorHAnsi" w:hAnsiTheme="majorHAnsi" w:cstheme="majorHAnsi"/>
          <w:sz w:val="16"/>
        </w:rPr>
        <w:t xml:space="preserve">. That is not to say it might not happen – it just appears, </w:t>
      </w:r>
      <w:r w:rsidRPr="008617FF">
        <w:rPr>
          <w:rStyle w:val="StyleUnderline"/>
          <w:rFonts w:asciiTheme="majorHAnsi" w:hAnsiTheme="majorHAnsi" w:cstheme="majorHAnsi"/>
        </w:rPr>
        <w:t xml:space="preserve">based on </w:t>
      </w:r>
      <w:r w:rsidRPr="008617FF">
        <w:rPr>
          <w:rStyle w:val="Emphasis"/>
          <w:rFonts w:asciiTheme="majorHAnsi" w:hAnsiTheme="majorHAnsi" w:cstheme="majorHAnsi"/>
        </w:rPr>
        <w:t>history</w:t>
      </w:r>
      <w:r w:rsidRPr="008617FF">
        <w:rPr>
          <w:rFonts w:asciiTheme="majorHAnsi" w:hAnsiTheme="majorHAnsi" w:cstheme="majorHAnsi"/>
          <w:sz w:val="16"/>
        </w:rPr>
        <w:t xml:space="preserve">, that </w:t>
      </w:r>
      <w:r w:rsidRPr="008617FF">
        <w:rPr>
          <w:rStyle w:val="StyleUnderline"/>
          <w:rFonts w:asciiTheme="majorHAnsi" w:hAnsiTheme="majorHAnsi" w:cstheme="majorHAnsi"/>
        </w:rPr>
        <w:t>it is not likely</w:t>
      </w:r>
      <w:r w:rsidRPr="008617FF">
        <w:rPr>
          <w:rFonts w:asciiTheme="majorHAnsi" w:hAnsiTheme="majorHAnsi" w:cstheme="majorHAnsi"/>
          <w:sz w:val="16"/>
        </w:rPr>
        <w:t xml:space="preserve">. </w:t>
      </w:r>
    </w:p>
    <w:p w14:paraId="0BEE4BA3"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 xml:space="preserve">With the advent of </w:t>
      </w:r>
      <w:r w:rsidRPr="008617FF">
        <w:rPr>
          <w:rStyle w:val="StyleUnderline"/>
          <w:rFonts w:asciiTheme="majorHAnsi" w:hAnsiTheme="majorHAnsi" w:cstheme="majorHAnsi"/>
        </w:rPr>
        <w:t>mass transportation and</w:t>
      </w:r>
      <w:r w:rsidRPr="008617FF">
        <w:rPr>
          <w:rFonts w:asciiTheme="majorHAnsi" w:hAnsiTheme="majorHAnsi" w:cstheme="majorHAnsi"/>
          <w:sz w:val="16"/>
        </w:rPr>
        <w:t xml:space="preserve"> commerce on a global scale, </w:t>
      </w:r>
      <w:r w:rsidRPr="008617FF">
        <w:rPr>
          <w:rStyle w:val="StyleUnderline"/>
          <w:rFonts w:asciiTheme="majorHAnsi" w:hAnsiTheme="majorHAnsi" w:cstheme="majorHAnsi"/>
        </w:rPr>
        <w:t>foreign species</w:t>
      </w:r>
      <w:r w:rsidRPr="008617FF">
        <w:rPr>
          <w:rFonts w:asciiTheme="majorHAnsi" w:hAnsiTheme="majorHAnsi" w:cstheme="majorHAnsi"/>
          <w:sz w:val="16"/>
        </w:rPr>
        <w:t xml:space="preserve"> have been introduced around the world, and are wreaking havoc with once-stable environments. Ecological events such as these are routinely treated with pesticides and genetic 13 modification. They may even contribute to starvation and famine, but historically they </w:t>
      </w:r>
      <w:r w:rsidRPr="008617FF">
        <w:rPr>
          <w:rStyle w:val="StyleUnderline"/>
          <w:rFonts w:asciiTheme="majorHAnsi" w:hAnsiTheme="majorHAnsi" w:cstheme="majorHAnsi"/>
        </w:rPr>
        <w:t xml:space="preserve">have not had an </w:t>
      </w:r>
      <w:r w:rsidRPr="008617FF">
        <w:rPr>
          <w:rStyle w:val="Emphasis"/>
          <w:rFonts w:asciiTheme="majorHAnsi" w:hAnsiTheme="majorHAnsi" w:cstheme="majorHAnsi"/>
        </w:rPr>
        <w:t>appreciable effect</w:t>
      </w:r>
      <w:r w:rsidRPr="008617FF">
        <w:rPr>
          <w:rStyle w:val="StyleUnderline"/>
          <w:rFonts w:asciiTheme="majorHAnsi" w:hAnsiTheme="majorHAnsi" w:cstheme="majorHAnsi"/>
        </w:rPr>
        <w:t xml:space="preserve"> on reducing</w:t>
      </w:r>
      <w:r w:rsidRPr="008617FF">
        <w:rPr>
          <w:rFonts w:asciiTheme="majorHAnsi" w:hAnsiTheme="majorHAnsi" w:cstheme="majorHAnsi"/>
          <w:sz w:val="16"/>
        </w:rPr>
        <w:t xml:space="preserve"> total </w:t>
      </w:r>
      <w:r w:rsidRPr="008617FF">
        <w:rPr>
          <w:rStyle w:val="StyleUnderline"/>
          <w:rFonts w:asciiTheme="majorHAnsi" w:hAnsiTheme="majorHAnsi" w:cstheme="majorHAnsi"/>
        </w:rPr>
        <w:t>human numbers</w:t>
      </w:r>
      <w:r w:rsidRPr="008617FF">
        <w:rPr>
          <w:rFonts w:asciiTheme="majorHAnsi" w:hAnsiTheme="majorHAnsi" w:cstheme="majorHAnsi"/>
          <w:sz w:val="16"/>
        </w:rPr>
        <w:t xml:space="preserve"> and industrial production. </w:t>
      </w:r>
    </w:p>
    <w:p w14:paraId="4FD869E1"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 xml:space="preserve">Based on history, it appears that </w:t>
      </w:r>
      <w:r w:rsidRPr="008617FF">
        <w:rPr>
          <w:rStyle w:val="Emphasis"/>
          <w:rFonts w:asciiTheme="majorHAnsi" w:hAnsiTheme="majorHAnsi" w:cstheme="majorHAnsi"/>
          <w:highlight w:val="cyan"/>
        </w:rPr>
        <w:t>disease</w:t>
      </w:r>
      <w:r w:rsidRPr="008617FF">
        <w:rPr>
          <w:rStyle w:val="StyleUnderline"/>
          <w:rFonts w:asciiTheme="majorHAnsi" w:hAnsiTheme="majorHAnsi" w:cstheme="majorHAnsi"/>
        </w:rPr>
        <w:t xml:space="preserve"> and pe</w:t>
      </w:r>
      <w:r w:rsidRPr="008617FF">
        <w:rPr>
          <w:rStyle w:val="Emphasis"/>
          <w:rFonts w:asciiTheme="majorHAnsi" w:hAnsiTheme="majorHAnsi" w:cstheme="majorHAnsi"/>
          <w:highlight w:val="cyan"/>
        </w:rPr>
        <w:t>s</w:t>
      </w:r>
      <w:r w:rsidRPr="008617FF">
        <w:rPr>
          <w:rStyle w:val="StyleUnderline"/>
          <w:rFonts w:asciiTheme="majorHAnsi" w:hAnsiTheme="majorHAnsi" w:cstheme="majorHAnsi"/>
        </w:rPr>
        <w:t xml:space="preserve">tilence </w:t>
      </w:r>
      <w:r w:rsidRPr="008617FF">
        <w:rPr>
          <w:rStyle w:val="StyleUnderline"/>
          <w:rFonts w:asciiTheme="majorHAnsi" w:hAnsiTheme="majorHAnsi" w:cstheme="majorHAnsi"/>
          <w:highlight w:val="cyan"/>
        </w:rPr>
        <w:t xml:space="preserve">are </w:t>
      </w:r>
      <w:r w:rsidRPr="008617FF">
        <w:rPr>
          <w:rStyle w:val="Emphasis"/>
          <w:rFonts w:asciiTheme="majorHAnsi" w:hAnsiTheme="majorHAnsi" w:cstheme="majorHAnsi"/>
          <w:highlight w:val="cyan"/>
        </w:rPr>
        <w:t>not</w:t>
      </w:r>
      <w:r w:rsidRPr="008617FF">
        <w:rPr>
          <w:rStyle w:val="StyleUnderline"/>
          <w:rFonts w:asciiTheme="majorHAnsi" w:hAnsiTheme="majorHAnsi" w:cstheme="majorHAnsi"/>
        </w:rPr>
        <w:t xml:space="preserve"> serious </w:t>
      </w:r>
      <w:r w:rsidRPr="008617FF">
        <w:rPr>
          <w:rStyle w:val="StyleUnderline"/>
          <w:rFonts w:asciiTheme="majorHAnsi" w:hAnsiTheme="majorHAnsi" w:cstheme="majorHAnsi"/>
          <w:highlight w:val="cyan"/>
        </w:rPr>
        <w:t>existential threats</w:t>
      </w:r>
      <w:r w:rsidRPr="008617FF">
        <w:rPr>
          <w:rStyle w:val="StyleUnderline"/>
          <w:rFonts w:asciiTheme="majorHAnsi" w:hAnsiTheme="majorHAnsi" w:cstheme="majorHAnsi"/>
        </w:rPr>
        <w:t xml:space="preserve"> to mankind. </w:t>
      </w:r>
      <w:r w:rsidRPr="008617FF">
        <w:rPr>
          <w:rStyle w:val="StyleUnderline"/>
          <w:rFonts w:asciiTheme="majorHAnsi" w:hAnsiTheme="majorHAnsi" w:cstheme="majorHAnsi"/>
          <w:highlight w:val="cyan"/>
        </w:rPr>
        <w:t>The world</w:t>
      </w:r>
      <w:r w:rsidRPr="008617FF">
        <w:rPr>
          <w:rStyle w:val="StyleUnderline"/>
          <w:rFonts w:asciiTheme="majorHAnsi" w:hAnsiTheme="majorHAnsi" w:cstheme="majorHAnsi"/>
        </w:rPr>
        <w:t xml:space="preserve">’s population </w:t>
      </w:r>
      <w:r w:rsidRPr="008617FF">
        <w:rPr>
          <w:rStyle w:val="StyleUnderline"/>
          <w:rFonts w:asciiTheme="majorHAnsi" w:hAnsiTheme="majorHAnsi" w:cstheme="majorHAnsi"/>
          <w:highlight w:val="cyan"/>
        </w:rPr>
        <w:t>has been</w:t>
      </w:r>
      <w:r w:rsidRPr="008617FF">
        <w:rPr>
          <w:rStyle w:val="StyleUnderline"/>
          <w:rFonts w:asciiTheme="majorHAnsi" w:hAnsiTheme="majorHAnsi" w:cstheme="majorHAnsi"/>
        </w:rPr>
        <w:t xml:space="preserve"> operating in a </w:t>
      </w:r>
      <w:r w:rsidRPr="008617FF">
        <w:rPr>
          <w:rStyle w:val="Emphasis"/>
          <w:rFonts w:asciiTheme="majorHAnsi" w:hAnsiTheme="majorHAnsi" w:cstheme="majorHAnsi"/>
        </w:rPr>
        <w:t xml:space="preserve">highly </w:t>
      </w:r>
      <w:r w:rsidRPr="008617FF">
        <w:rPr>
          <w:rStyle w:val="Emphasis"/>
          <w:rFonts w:asciiTheme="majorHAnsi" w:hAnsiTheme="majorHAnsi" w:cstheme="majorHAnsi"/>
          <w:highlight w:val="cyan"/>
        </w:rPr>
        <w:t>intermingling</w:t>
      </w:r>
      <w:r w:rsidRPr="008617FF">
        <w:rPr>
          <w:rStyle w:val="StyleUnderline"/>
          <w:rFonts w:asciiTheme="majorHAnsi" w:hAnsiTheme="majorHAnsi" w:cstheme="majorHAnsi"/>
        </w:rPr>
        <w:t xml:space="preserve"> mode </w:t>
      </w:r>
      <w:r w:rsidRPr="008617FF">
        <w:rPr>
          <w:rStyle w:val="StyleUnderline"/>
          <w:rFonts w:asciiTheme="majorHAnsi" w:hAnsiTheme="majorHAnsi" w:cstheme="majorHAnsi"/>
          <w:highlight w:val="cyan"/>
        </w:rPr>
        <w:t>for some time</w:t>
      </w:r>
      <w:r w:rsidRPr="008617FF">
        <w:rPr>
          <w:rStyle w:val="StyleUnderline"/>
          <w:rFonts w:asciiTheme="majorHAnsi" w:hAnsiTheme="majorHAnsi" w:cstheme="majorHAnsi"/>
        </w:rPr>
        <w:t xml:space="preserve">, and </w:t>
      </w:r>
      <w:r w:rsidRPr="008617FF">
        <w:rPr>
          <w:rStyle w:val="StyleUnderline"/>
          <w:rFonts w:asciiTheme="majorHAnsi" w:hAnsiTheme="majorHAnsi" w:cstheme="majorHAnsi"/>
          <w:highlight w:val="cyan"/>
        </w:rPr>
        <w:t xml:space="preserve">collapse has </w:t>
      </w:r>
      <w:r w:rsidRPr="008617FF">
        <w:rPr>
          <w:rStyle w:val="Emphasis"/>
          <w:rFonts w:asciiTheme="majorHAnsi" w:hAnsiTheme="majorHAnsi" w:cstheme="majorHAnsi"/>
          <w:highlight w:val="cyan"/>
        </w:rPr>
        <w:t>not occurred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Of</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highlight w:val="cyan"/>
        </w:rPr>
        <w:t>various threats</w:t>
      </w:r>
      <w:r w:rsidRPr="008617FF">
        <w:rPr>
          <w:rStyle w:val="StyleUnderline"/>
          <w:rFonts w:asciiTheme="majorHAnsi" w:hAnsiTheme="majorHAnsi" w:cstheme="majorHAnsi"/>
          <w:highlight w:val="cyan"/>
        </w:rPr>
        <w:t xml:space="preserve"> to</w:t>
      </w:r>
      <w:r w:rsidRPr="008617FF">
        <w:rPr>
          <w:rStyle w:val="StyleUnderline"/>
          <w:rFonts w:asciiTheme="majorHAnsi" w:hAnsiTheme="majorHAnsi" w:cstheme="majorHAnsi"/>
        </w:rPr>
        <w:t xml:space="preserve"> mankind’s </w:t>
      </w:r>
      <w:r w:rsidRPr="008617FF">
        <w:rPr>
          <w:rStyle w:val="StyleUnderline"/>
          <w:rFonts w:asciiTheme="majorHAnsi" w:hAnsiTheme="majorHAnsi" w:cstheme="majorHAnsi"/>
          <w:highlight w:val="cyan"/>
        </w:rPr>
        <w:t>existence</w:t>
      </w:r>
      <w:r w:rsidRPr="008617FF">
        <w:rPr>
          <w:rStyle w:val="StyleUnderline"/>
          <w:rFonts w:asciiTheme="majorHAnsi" w:hAnsiTheme="majorHAnsi" w:cstheme="majorHAnsi"/>
        </w:rPr>
        <w:t xml:space="preserve">, it appears that </w:t>
      </w:r>
      <w:r w:rsidRPr="008617FF">
        <w:rPr>
          <w:rStyle w:val="Emphasis"/>
          <w:rFonts w:asciiTheme="majorHAnsi" w:hAnsiTheme="majorHAnsi" w:cstheme="majorHAnsi"/>
          <w:highlight w:val="cyan"/>
        </w:rPr>
        <w:t>just one</w:t>
      </w:r>
      <w:r w:rsidRPr="008617FF">
        <w:rPr>
          <w:rStyle w:val="StyleUnderline"/>
          <w:rFonts w:asciiTheme="majorHAnsi" w:hAnsiTheme="majorHAnsi" w:cstheme="majorHAnsi"/>
          <w:highlight w:val="cyan"/>
        </w:rPr>
        <w:t xml:space="preserve">, </w:t>
      </w:r>
      <w:r w:rsidRPr="008617FF">
        <w:rPr>
          <w:rStyle w:val="Emphasis"/>
          <w:rFonts w:asciiTheme="majorHAnsi" w:hAnsiTheme="majorHAnsi" w:cstheme="majorHAnsi"/>
          <w:sz w:val="28"/>
          <w:szCs w:val="28"/>
          <w:highlight w:val="cyan"/>
        </w:rPr>
        <w:t>nuclear war</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 xml:space="preserve">is </w:t>
      </w:r>
      <w:r w:rsidRPr="008617FF">
        <w:rPr>
          <w:rStyle w:val="StyleUnderline"/>
          <w:rFonts w:asciiTheme="majorHAnsi" w:hAnsiTheme="majorHAnsi" w:cstheme="majorHAnsi"/>
        </w:rPr>
        <w:t xml:space="preserve">a </w:t>
      </w:r>
      <w:r w:rsidRPr="008617FF">
        <w:rPr>
          <w:rStyle w:val="Emphasis"/>
          <w:rFonts w:asciiTheme="majorHAnsi" w:hAnsiTheme="majorHAnsi" w:cstheme="majorHAnsi"/>
          <w:highlight w:val="cyan"/>
        </w:rPr>
        <w:t>serious</w:t>
      </w:r>
      <w:r w:rsidRPr="008617FF">
        <w:rPr>
          <w:rStyle w:val="Emphasis"/>
          <w:rFonts w:asciiTheme="majorHAnsi" w:hAnsiTheme="majorHAnsi" w:cstheme="majorHAnsi"/>
        </w:rPr>
        <w:t xml:space="preserve"> threat</w:t>
      </w:r>
      <w:r w:rsidRPr="008617FF">
        <w:rPr>
          <w:rFonts w:asciiTheme="majorHAnsi" w:hAnsiTheme="majorHAnsi" w:cstheme="majorHAnsi"/>
          <w:sz w:val="16"/>
        </w:rPr>
        <w:t>.</w:t>
      </w:r>
    </w:p>
    <w:p w14:paraId="3C62C963" w14:textId="77777777" w:rsidR="00BA4A51" w:rsidRPr="008617FF" w:rsidRDefault="00BA4A51" w:rsidP="00BA4A51">
      <w:pPr>
        <w:rPr>
          <w:rFonts w:asciiTheme="majorHAnsi" w:hAnsiTheme="majorHAnsi" w:cstheme="majorHAnsi"/>
          <w:b/>
          <w:iCs/>
          <w:u w:val="single"/>
          <w:bdr w:val="single" w:sz="8" w:space="0" w:color="auto"/>
        </w:rPr>
      </w:pPr>
    </w:p>
    <w:p w14:paraId="34D49CFA" w14:textId="77777777" w:rsidR="00BA4A51" w:rsidRPr="008617FF" w:rsidRDefault="00BA4A51" w:rsidP="00BA4A51">
      <w:pPr>
        <w:pStyle w:val="Heading3"/>
        <w:rPr>
          <w:rFonts w:asciiTheme="majorHAnsi" w:hAnsiTheme="majorHAnsi" w:cstheme="majorHAnsi"/>
        </w:rPr>
      </w:pPr>
      <w:r w:rsidRPr="008617FF">
        <w:rPr>
          <w:rFonts w:asciiTheme="majorHAnsi" w:hAnsiTheme="majorHAnsi" w:cstheme="majorHAnsi"/>
        </w:rPr>
        <w:lastRenderedPageBreak/>
        <w:t>2AC – M – AT: MAD</w:t>
      </w:r>
    </w:p>
    <w:p w14:paraId="5B96FDA2" w14:textId="77777777" w:rsidR="00BA4A51" w:rsidRPr="008617FF" w:rsidRDefault="00BA4A51" w:rsidP="00BA4A51">
      <w:pPr>
        <w:pStyle w:val="Heading4"/>
        <w:rPr>
          <w:rFonts w:asciiTheme="majorHAnsi" w:hAnsiTheme="majorHAnsi" w:cstheme="majorHAnsi"/>
        </w:rPr>
      </w:pPr>
      <w:r w:rsidRPr="008617FF">
        <w:rPr>
          <w:rFonts w:asciiTheme="majorHAnsi" w:hAnsiTheme="majorHAnsi" w:cstheme="majorHAnsi"/>
        </w:rPr>
        <w:t>Nuclear war is likely — MAD doesn’t check.</w:t>
      </w:r>
    </w:p>
    <w:p w14:paraId="4A8D0F63" w14:textId="77777777" w:rsidR="00BA4A51" w:rsidRPr="008617FF" w:rsidRDefault="00BA4A51" w:rsidP="00BA4A51">
      <w:pPr>
        <w:rPr>
          <w:rFonts w:asciiTheme="majorHAnsi" w:hAnsiTheme="majorHAnsi" w:cstheme="majorHAnsi"/>
        </w:rPr>
      </w:pPr>
      <w:r w:rsidRPr="008617FF">
        <w:rPr>
          <w:rStyle w:val="Style13ptBold"/>
          <w:rFonts w:asciiTheme="majorHAnsi" w:hAnsiTheme="majorHAnsi" w:cstheme="majorHAnsi"/>
        </w:rPr>
        <w:t>Caldwell 18</w:t>
      </w:r>
      <w:r w:rsidRPr="008617FF">
        <w:rPr>
          <w:rFonts w:asciiTheme="majorHAnsi" w:hAnsiTheme="majorHAnsi" w:cstheme="majorHAnsi"/>
        </w:rPr>
        <w:t xml:space="preserve"> — Joseph George Caldwell; a mathematical statistician and systems and software engineer. BS in Mathematics from Carnegie Mellon University. PhD in Statistics from the University of North Carolina at Chapel Hill [Published: May 15, 2018; Updated: May 17, 2018; "Is Nuclear War Survivable?"; FoundationWebsite.org; Accessed: 4-21-2021; http://www.foundationwebsite.org/IsNuclearWarSurvivable.pdf]//KL</w:t>
      </w:r>
    </w:p>
    <w:p w14:paraId="20941325"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 xml:space="preserve">5. The Threat of Nuclear War </w:t>
      </w:r>
    </w:p>
    <w:p w14:paraId="6BAF4589"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 xml:space="preserve">Nuclear weapons were used in 1945, as soon as they were invented. Because of their effectiveness, many of the world’s leading nations immediately moved to acquire them. </w:t>
      </w:r>
    </w:p>
    <w:p w14:paraId="3E0B8378" w14:textId="77777777" w:rsidR="00BA4A51" w:rsidRPr="008617FF" w:rsidRDefault="00BA4A51" w:rsidP="00BA4A51">
      <w:pPr>
        <w:rPr>
          <w:rFonts w:asciiTheme="majorHAnsi" w:hAnsiTheme="majorHAnsi" w:cstheme="majorHAnsi"/>
          <w:sz w:val="16"/>
        </w:rPr>
      </w:pPr>
      <w:r w:rsidRPr="008617FF">
        <w:rPr>
          <w:rStyle w:val="StyleUnderline"/>
          <w:rFonts w:asciiTheme="majorHAnsi" w:hAnsiTheme="majorHAnsi" w:cstheme="majorHAnsi"/>
          <w:highlight w:val="cyan"/>
        </w:rPr>
        <w:t>Nuclear war</w:t>
      </w:r>
      <w:r w:rsidRPr="008617FF">
        <w:rPr>
          <w:rFonts w:asciiTheme="majorHAnsi" w:hAnsiTheme="majorHAnsi" w:cstheme="majorHAnsi"/>
          <w:sz w:val="16"/>
        </w:rPr>
        <w:t xml:space="preserve"> has been waged before, and it </w:t>
      </w:r>
      <w:r w:rsidRPr="008617FF">
        <w:rPr>
          <w:rStyle w:val="Emphasis"/>
          <w:rFonts w:asciiTheme="majorHAnsi" w:hAnsiTheme="majorHAnsi" w:cstheme="majorHAnsi"/>
          <w:highlight w:val="cyan"/>
        </w:rPr>
        <w:t>will</w:t>
      </w:r>
      <w:r w:rsidRPr="008617FF">
        <w:rPr>
          <w:rStyle w:val="StyleUnderline"/>
          <w:rFonts w:asciiTheme="majorHAnsi" w:hAnsiTheme="majorHAnsi" w:cstheme="majorHAnsi"/>
          <w:highlight w:val="cyan"/>
        </w:rPr>
        <w:t xml:space="preserve"> be waged</w:t>
      </w:r>
      <w:r w:rsidRPr="008617FF">
        <w:rPr>
          <w:rStyle w:val="StyleUnderline"/>
          <w:rFonts w:asciiTheme="majorHAnsi" w:hAnsiTheme="majorHAnsi" w:cstheme="majorHAnsi"/>
        </w:rPr>
        <w:t xml:space="preserve"> again</w:t>
      </w:r>
      <w:r w:rsidRPr="008617FF">
        <w:rPr>
          <w:rFonts w:asciiTheme="majorHAnsi" w:hAnsiTheme="majorHAnsi" w:cstheme="majorHAnsi"/>
          <w:sz w:val="16"/>
        </w:rPr>
        <w:t xml:space="preserve">. Nuclear weapons have not been used in warfare since 1945, primarily because of the military doctrine strategy of Mutual Assured Destruction, or </w:t>
      </w:r>
      <w:r w:rsidRPr="008617FF">
        <w:rPr>
          <w:rStyle w:val="StyleUnderline"/>
          <w:rFonts w:asciiTheme="majorHAnsi" w:hAnsiTheme="majorHAnsi" w:cstheme="majorHAnsi"/>
          <w:highlight w:val="cyan"/>
        </w:rPr>
        <w:t>MAD</w:t>
      </w:r>
      <w:r w:rsidRPr="008617FF">
        <w:rPr>
          <w:rFonts w:asciiTheme="majorHAnsi" w:hAnsiTheme="majorHAnsi" w:cstheme="majorHAnsi"/>
          <w:sz w:val="16"/>
        </w:rPr>
        <w:t xml:space="preserve">. Mutual Assured Destruction is not a very satisfying strategy for avoiding nuclear war. It may work – and has worked – for a time under the politics of greed but </w:t>
      </w:r>
      <w:r w:rsidRPr="008617FF">
        <w:rPr>
          <w:rStyle w:val="StyleUnderline"/>
          <w:rFonts w:asciiTheme="majorHAnsi" w:hAnsiTheme="majorHAnsi" w:cstheme="majorHAnsi"/>
          <w:highlight w:val="cyan"/>
        </w:rPr>
        <w:t>is not</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cyan"/>
        </w:rPr>
        <w:t>rational</w:t>
      </w:r>
      <w:r w:rsidRPr="008617FF">
        <w:rPr>
          <w:rStyle w:val="StyleUnderline"/>
          <w:rFonts w:asciiTheme="majorHAnsi" w:hAnsiTheme="majorHAnsi" w:cstheme="majorHAnsi"/>
        </w:rPr>
        <w:t xml:space="preserve"> approach </w:t>
      </w:r>
      <w:r w:rsidRPr="008617FF">
        <w:rPr>
          <w:rStyle w:val="StyleUnderline"/>
          <w:rFonts w:asciiTheme="majorHAnsi" w:hAnsiTheme="majorHAnsi" w:cstheme="majorHAnsi"/>
          <w:highlight w:val="cyan"/>
        </w:rPr>
        <w:t>under</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cyan"/>
        </w:rPr>
        <w:t xml:space="preserve">politics of </w:t>
      </w:r>
      <w:r w:rsidRPr="008617FF">
        <w:rPr>
          <w:rStyle w:val="Emphasis"/>
          <w:rFonts w:asciiTheme="majorHAnsi" w:hAnsiTheme="majorHAnsi" w:cstheme="majorHAnsi"/>
          <w:highlight w:val="cyan"/>
        </w:rPr>
        <w:t>envy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It</w:t>
      </w:r>
      <w:r w:rsidRPr="008617FF">
        <w:rPr>
          <w:rStyle w:val="StyleUnderline"/>
          <w:rFonts w:asciiTheme="majorHAnsi" w:hAnsiTheme="majorHAnsi" w:cstheme="majorHAnsi"/>
        </w:rPr>
        <w:t xml:space="preserve">s adoption </w:t>
      </w:r>
      <w:r w:rsidRPr="008617FF">
        <w:rPr>
          <w:rStyle w:val="StyleUnderline"/>
          <w:rFonts w:asciiTheme="majorHAnsi" w:hAnsiTheme="majorHAnsi" w:cstheme="majorHAnsi"/>
          <w:highlight w:val="cyan"/>
        </w:rPr>
        <w:t>rests on</w:t>
      </w:r>
      <w:r w:rsidRPr="008617FF">
        <w:rPr>
          <w:rStyle w:val="StyleUnderline"/>
          <w:rFonts w:asciiTheme="majorHAnsi" w:hAnsiTheme="majorHAnsi" w:cstheme="majorHAnsi"/>
        </w:rPr>
        <w:t xml:space="preserve"> a </w:t>
      </w:r>
      <w:r w:rsidRPr="008617FF">
        <w:rPr>
          <w:rStyle w:val="Emphasis"/>
          <w:rFonts w:asciiTheme="majorHAnsi" w:hAnsiTheme="majorHAnsi" w:cstheme="majorHAnsi"/>
        </w:rPr>
        <w:t xml:space="preserve">number of </w:t>
      </w:r>
      <w:r w:rsidRPr="008617FF">
        <w:rPr>
          <w:rStyle w:val="Emphasis"/>
          <w:rFonts w:asciiTheme="majorHAnsi" w:hAnsiTheme="majorHAnsi" w:cstheme="majorHAnsi"/>
          <w:highlight w:val="cyan"/>
        </w:rPr>
        <w:t>assumptions</w:t>
      </w:r>
      <w:r w:rsidRPr="008617FF">
        <w:rPr>
          <w:rFonts w:asciiTheme="majorHAnsi" w:hAnsiTheme="majorHAnsi" w:cstheme="majorHAnsi"/>
          <w:sz w:val="16"/>
        </w:rPr>
        <w:t xml:space="preserve">. The strategy of </w:t>
      </w:r>
      <w:r w:rsidRPr="008617FF">
        <w:rPr>
          <w:rStyle w:val="StyleUnderline"/>
          <w:rFonts w:asciiTheme="majorHAnsi" w:hAnsiTheme="majorHAnsi" w:cstheme="majorHAnsi"/>
          <w:highlight w:val="cyan"/>
        </w:rPr>
        <w:t>MAD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works</w:t>
      </w:r>
      <w:r w:rsidRPr="008617FF">
        <w:rPr>
          <w:rFonts w:asciiTheme="majorHAnsi" w:hAnsiTheme="majorHAnsi" w:cstheme="majorHAnsi"/>
          <w:sz w:val="16"/>
        </w:rPr>
        <w:t xml:space="preserve"> best </w:t>
      </w:r>
      <w:r w:rsidRPr="008617FF">
        <w:rPr>
          <w:rStyle w:val="StyleUnderline"/>
          <w:rFonts w:asciiTheme="majorHAnsi" w:hAnsiTheme="majorHAnsi" w:cstheme="majorHAnsi"/>
          <w:highlight w:val="cyan"/>
        </w:rPr>
        <w:t>when used by two</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nation-</w:t>
      </w:r>
      <w:r w:rsidRPr="008617FF">
        <w:rPr>
          <w:rStyle w:val="Emphasis"/>
          <w:rFonts w:asciiTheme="majorHAnsi" w:hAnsiTheme="majorHAnsi" w:cstheme="majorHAnsi"/>
          <w:highlight w:val="cyan"/>
        </w:rPr>
        <w:t>states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 xml:space="preserve">who have a </w:t>
      </w:r>
      <w:r w:rsidRPr="008617FF">
        <w:rPr>
          <w:rStyle w:val="Emphasis"/>
          <w:rFonts w:asciiTheme="majorHAnsi" w:hAnsiTheme="majorHAnsi" w:cstheme="majorHAnsi"/>
          <w:highlight w:val="cyan"/>
        </w:rPr>
        <w:t>lot to lose</w:t>
      </w:r>
      <w:r w:rsidRPr="008617FF">
        <w:rPr>
          <w:rStyle w:val="StyleUnderline"/>
          <w:rFonts w:asciiTheme="majorHAnsi" w:hAnsiTheme="majorHAnsi" w:cstheme="majorHAnsi"/>
        </w:rPr>
        <w:t xml:space="preserve"> in a nuclear war, </w:t>
      </w:r>
      <w:r w:rsidRPr="008617FF">
        <w:rPr>
          <w:rStyle w:val="StyleUnderline"/>
          <w:rFonts w:asciiTheme="majorHAnsi" w:hAnsiTheme="majorHAnsi" w:cstheme="majorHAnsi"/>
          <w:highlight w:val="cyan"/>
        </w:rPr>
        <w:t>and</w:t>
      </w:r>
      <w:r w:rsidRPr="008617FF">
        <w:rPr>
          <w:rStyle w:val="StyleUnderline"/>
          <w:rFonts w:asciiTheme="majorHAnsi" w:hAnsiTheme="majorHAnsi" w:cstheme="majorHAnsi"/>
        </w:rPr>
        <w:t xml:space="preserve"> they </w:t>
      </w:r>
      <w:r w:rsidRPr="008617FF">
        <w:rPr>
          <w:rStyle w:val="StyleUnderline"/>
          <w:rFonts w:asciiTheme="majorHAnsi" w:hAnsiTheme="majorHAnsi" w:cstheme="majorHAnsi"/>
          <w:highlight w:val="cyan"/>
        </w:rPr>
        <w:t>are the only ones possessing</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cyan"/>
        </w:rPr>
        <w:t>nuc</w:t>
      </w:r>
      <w:r w:rsidRPr="008617FF">
        <w:rPr>
          <w:rStyle w:val="StyleUnderline"/>
          <w:rFonts w:asciiTheme="majorHAnsi" w:hAnsiTheme="majorHAnsi" w:cstheme="majorHAnsi"/>
        </w:rPr>
        <w:t>lear weapon</w:t>
      </w:r>
      <w:r w:rsidRPr="008617FF">
        <w:rPr>
          <w:rStyle w:val="Emphasis"/>
          <w:rFonts w:asciiTheme="majorHAnsi" w:hAnsiTheme="majorHAnsi" w:cstheme="majorHAnsi"/>
          <w:highlight w:val="cyan"/>
        </w:rPr>
        <w:t>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It does not avoid</w:t>
      </w:r>
      <w:r w:rsidRPr="008617FF">
        <w:rPr>
          <w:rStyle w:val="StyleUnderline"/>
          <w:rFonts w:asciiTheme="majorHAnsi" w:hAnsiTheme="majorHAnsi" w:cstheme="majorHAnsi"/>
        </w:rPr>
        <w:t xml:space="preserve"> the problem of </w:t>
      </w:r>
      <w:r w:rsidRPr="008617FF">
        <w:rPr>
          <w:rStyle w:val="Emphasis"/>
          <w:rFonts w:asciiTheme="majorHAnsi" w:hAnsiTheme="majorHAnsi" w:cstheme="majorHAnsi"/>
          <w:highlight w:val="cyan"/>
        </w:rPr>
        <w:t>accidental</w:t>
      </w:r>
      <w:r w:rsidRPr="008617FF">
        <w:rPr>
          <w:rStyle w:val="StyleUnderline"/>
          <w:rFonts w:asciiTheme="majorHAnsi" w:hAnsiTheme="majorHAnsi" w:cstheme="majorHAnsi"/>
          <w:highlight w:val="cyan"/>
        </w:rPr>
        <w:t xml:space="preserve"> war</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It does not work</w:t>
      </w:r>
      <w:r w:rsidRPr="008617FF">
        <w:rPr>
          <w:rStyle w:val="StyleUnderline"/>
          <w:rFonts w:asciiTheme="majorHAnsi" w:hAnsiTheme="majorHAnsi" w:cstheme="majorHAnsi"/>
        </w:rPr>
        <w:t xml:space="preserve"> well </w:t>
      </w:r>
      <w:r w:rsidRPr="008617FF">
        <w:rPr>
          <w:rStyle w:val="StyleUnderline"/>
          <w:rFonts w:asciiTheme="majorHAnsi" w:hAnsiTheme="majorHAnsi" w:cstheme="majorHAnsi"/>
          <w:highlight w:val="cyan"/>
        </w:rPr>
        <w:t>if one side</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cyan"/>
        </w:rPr>
        <w:t>believes</w:t>
      </w:r>
      <w:r w:rsidRPr="008617FF">
        <w:rPr>
          <w:rStyle w:val="StyleUnderline"/>
          <w:rFonts w:asciiTheme="majorHAnsi" w:hAnsiTheme="majorHAnsi" w:cstheme="majorHAnsi"/>
        </w:rPr>
        <w:t xml:space="preserve"> that </w:t>
      </w:r>
      <w:r w:rsidRPr="008617FF">
        <w:rPr>
          <w:rStyle w:val="StyleUnderline"/>
          <w:rFonts w:asciiTheme="majorHAnsi" w:hAnsiTheme="majorHAnsi" w:cstheme="majorHAnsi"/>
          <w:highlight w:val="cyan"/>
        </w:rPr>
        <w:t>nuclear war is survivable</w:t>
      </w:r>
      <w:r w:rsidRPr="008617FF">
        <w:rPr>
          <w:rFonts w:asciiTheme="majorHAnsi" w:hAnsiTheme="majorHAnsi" w:cstheme="majorHAnsi"/>
          <w:sz w:val="16"/>
        </w:rPr>
        <w:t>. It does not w</w:t>
      </w:r>
      <w:r w:rsidRPr="008617FF">
        <w:rPr>
          <w:rStyle w:val="StyleUnderline"/>
          <w:rFonts w:asciiTheme="majorHAnsi" w:hAnsiTheme="majorHAnsi" w:cstheme="majorHAnsi"/>
          <w:highlight w:val="cyan"/>
        </w:rPr>
        <w:t>or</w:t>
      </w:r>
      <w:r w:rsidRPr="008617FF">
        <w:rPr>
          <w:rFonts w:asciiTheme="majorHAnsi" w:hAnsiTheme="majorHAnsi" w:cstheme="majorHAnsi"/>
          <w:sz w:val="16"/>
        </w:rPr>
        <w:t xml:space="preserve">k well </w:t>
      </w:r>
      <w:r w:rsidRPr="008617FF">
        <w:rPr>
          <w:rStyle w:val="StyleUnderline"/>
          <w:rFonts w:asciiTheme="majorHAnsi" w:hAnsiTheme="majorHAnsi" w:cstheme="majorHAnsi"/>
          <w:highlight w:val="cyan"/>
        </w:rPr>
        <w:t xml:space="preserve">if </w:t>
      </w:r>
      <w:r w:rsidRPr="008617FF">
        <w:rPr>
          <w:rStyle w:val="Emphasis"/>
          <w:rFonts w:asciiTheme="majorHAnsi" w:hAnsiTheme="majorHAnsi" w:cstheme="majorHAnsi"/>
          <w:highlight w:val="cyan"/>
        </w:rPr>
        <w:t>several groups</w:t>
      </w:r>
      <w:r w:rsidRPr="008617FF">
        <w:rPr>
          <w:rStyle w:val="StyleUnderline"/>
          <w:rFonts w:asciiTheme="majorHAnsi" w:hAnsiTheme="majorHAnsi" w:cstheme="majorHAnsi"/>
          <w:highlight w:val="cyan"/>
        </w:rPr>
        <w:t xml:space="preserve"> possess </w:t>
      </w:r>
      <w:r w:rsidRPr="008617FF">
        <w:rPr>
          <w:rStyle w:val="Emphasis"/>
          <w:rFonts w:asciiTheme="majorHAnsi" w:hAnsiTheme="majorHAnsi" w:cstheme="majorHAnsi"/>
          <w:highlight w:val="cyan"/>
        </w:rPr>
        <w:t>nuc</w:t>
      </w:r>
      <w:r w:rsidRPr="008617FF">
        <w:rPr>
          <w:rStyle w:val="StyleUnderline"/>
          <w:rFonts w:asciiTheme="majorHAnsi" w:hAnsiTheme="majorHAnsi" w:cstheme="majorHAnsi"/>
        </w:rPr>
        <w:t>lear weapon</w:t>
      </w:r>
      <w:r w:rsidRPr="008617FF">
        <w:rPr>
          <w:rStyle w:val="Emphasis"/>
          <w:rFonts w:asciiTheme="majorHAnsi" w:hAnsiTheme="majorHAnsi" w:cstheme="majorHAnsi"/>
          <w:highlight w:val="cyan"/>
        </w:rPr>
        <w:t>s</w:t>
      </w:r>
      <w:r w:rsidRPr="008617FF">
        <w:rPr>
          <w:rStyle w:val="StyleUnderline"/>
          <w:rFonts w:asciiTheme="majorHAnsi" w:hAnsiTheme="majorHAnsi" w:cstheme="majorHAnsi"/>
        </w:rPr>
        <w:t xml:space="preserve"> and it cannot be determined </w:t>
      </w:r>
      <w:r w:rsidRPr="008617FF">
        <w:rPr>
          <w:rStyle w:val="Emphasis"/>
          <w:rFonts w:asciiTheme="majorHAnsi" w:hAnsiTheme="majorHAnsi" w:cstheme="majorHAnsi"/>
        </w:rPr>
        <w:t>who</w:t>
      </w:r>
      <w:r w:rsidRPr="008617FF">
        <w:rPr>
          <w:rStyle w:val="StyleUnderline"/>
          <w:rFonts w:asciiTheme="majorHAnsi" w:hAnsiTheme="majorHAnsi" w:cstheme="majorHAnsi"/>
        </w:rPr>
        <w:t xml:space="preserve"> the attacker is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 xml:space="preserve">It does not avoid attack from </w:t>
      </w:r>
      <w:r w:rsidRPr="008617FF">
        <w:rPr>
          <w:rStyle w:val="Emphasis"/>
          <w:rFonts w:asciiTheme="majorHAnsi" w:hAnsiTheme="majorHAnsi" w:cstheme="majorHAnsi"/>
          <w:highlight w:val="cyan"/>
        </w:rPr>
        <w:t>disaffected</w:t>
      </w:r>
      <w:r w:rsidRPr="008617FF">
        <w:rPr>
          <w:rStyle w:val="StyleUnderline"/>
          <w:rFonts w:asciiTheme="majorHAnsi" w:hAnsiTheme="majorHAnsi" w:cstheme="majorHAnsi"/>
          <w:highlight w:val="cyan"/>
        </w:rPr>
        <w:t xml:space="preserve"> groups</w:t>
      </w:r>
      <w:r w:rsidRPr="008617FF">
        <w:rPr>
          <w:rStyle w:val="StyleUnderline"/>
          <w:rFonts w:asciiTheme="majorHAnsi" w:hAnsiTheme="majorHAnsi" w:cstheme="majorHAnsi"/>
        </w:rPr>
        <w:t xml:space="preserve"> who have </w:t>
      </w:r>
      <w:r w:rsidRPr="008617FF">
        <w:rPr>
          <w:rStyle w:val="Emphasis"/>
          <w:rFonts w:asciiTheme="majorHAnsi" w:hAnsiTheme="majorHAnsi" w:cstheme="majorHAnsi"/>
        </w:rPr>
        <w:t>little to lose</w:t>
      </w:r>
      <w:r w:rsidRPr="008617FF">
        <w:rPr>
          <w:rFonts w:asciiTheme="majorHAnsi" w:hAnsiTheme="majorHAnsi" w:cstheme="majorHAnsi"/>
          <w:sz w:val="16"/>
        </w:rPr>
        <w:t xml:space="preserve"> (and, in fact, may find a martyr’s death and heavenly reward quite preferable to a life of continued misery here on Earth). In 14 today’s world, </w:t>
      </w:r>
      <w:r w:rsidRPr="008617FF">
        <w:rPr>
          <w:rStyle w:val="StyleUnderline"/>
          <w:rFonts w:asciiTheme="majorHAnsi" w:hAnsiTheme="majorHAnsi" w:cstheme="majorHAnsi"/>
        </w:rPr>
        <w:t>there are plenty of people</w:t>
      </w:r>
      <w:r w:rsidRPr="008617FF">
        <w:rPr>
          <w:rFonts w:asciiTheme="majorHAnsi" w:hAnsiTheme="majorHAnsi" w:cstheme="majorHAnsi"/>
          <w:sz w:val="16"/>
        </w:rPr>
        <w:t xml:space="preserve"> living unhappy lives </w:t>
      </w:r>
      <w:r w:rsidRPr="008617FF">
        <w:rPr>
          <w:rStyle w:val="StyleUnderline"/>
          <w:rFonts w:asciiTheme="majorHAnsi" w:hAnsiTheme="majorHAnsi" w:cstheme="majorHAnsi"/>
        </w:rPr>
        <w:t>who would be</w:t>
      </w:r>
      <w:r w:rsidRPr="008617FF">
        <w:rPr>
          <w:rFonts w:asciiTheme="majorHAnsi" w:hAnsiTheme="majorHAnsi" w:cstheme="majorHAnsi"/>
          <w:sz w:val="16"/>
        </w:rPr>
        <w:t xml:space="preserve"> quite </w:t>
      </w:r>
      <w:r w:rsidRPr="008617FF">
        <w:rPr>
          <w:rStyle w:val="StyleUnderline"/>
          <w:rFonts w:asciiTheme="majorHAnsi" w:hAnsiTheme="majorHAnsi" w:cstheme="majorHAnsi"/>
        </w:rPr>
        <w:t>pleased to see the human race exterminated</w:t>
      </w:r>
      <w:r w:rsidRPr="008617FF">
        <w:rPr>
          <w:rFonts w:asciiTheme="majorHAnsi" w:hAnsiTheme="majorHAnsi" w:cstheme="majorHAnsi"/>
          <w:sz w:val="16"/>
        </w:rPr>
        <w:t xml:space="preserve">, their wretched selves included, if they cannot have things their way. </w:t>
      </w:r>
    </w:p>
    <w:p w14:paraId="5ABF5F3E" w14:textId="77777777" w:rsidR="00BA4A51" w:rsidRPr="008617FF" w:rsidRDefault="00BA4A51" w:rsidP="00BA4A51">
      <w:pPr>
        <w:rPr>
          <w:rFonts w:asciiTheme="majorHAnsi" w:hAnsiTheme="majorHAnsi" w:cstheme="majorHAnsi"/>
          <w:sz w:val="16"/>
        </w:rPr>
      </w:pPr>
      <w:r w:rsidRPr="008617FF">
        <w:rPr>
          <w:rFonts w:asciiTheme="majorHAnsi" w:hAnsiTheme="majorHAnsi" w:cstheme="majorHAnsi"/>
          <w:sz w:val="16"/>
        </w:rPr>
        <w:t xml:space="preserve">In today’s world, </w:t>
      </w:r>
      <w:r w:rsidRPr="008617FF">
        <w:rPr>
          <w:rStyle w:val="StyleUnderline"/>
          <w:rFonts w:asciiTheme="majorHAnsi" w:hAnsiTheme="majorHAnsi" w:cstheme="majorHAnsi"/>
        </w:rPr>
        <w:t xml:space="preserve">many of the </w:t>
      </w:r>
      <w:r w:rsidRPr="008617FF">
        <w:rPr>
          <w:rStyle w:val="Emphasis"/>
          <w:rFonts w:asciiTheme="majorHAnsi" w:hAnsiTheme="majorHAnsi" w:cstheme="majorHAnsi"/>
          <w:highlight w:val="cyan"/>
        </w:rPr>
        <w:t>assumptions required</w:t>
      </w:r>
      <w:r w:rsidRPr="008617FF">
        <w:rPr>
          <w:rStyle w:val="StyleUnderline"/>
          <w:rFonts w:asciiTheme="majorHAnsi" w:hAnsiTheme="majorHAnsi" w:cstheme="majorHAnsi"/>
        </w:rPr>
        <w:t xml:space="preserve"> for MAD to be effective </w:t>
      </w:r>
      <w:r w:rsidRPr="008617FF">
        <w:rPr>
          <w:rStyle w:val="Emphasis"/>
          <w:rFonts w:asciiTheme="majorHAnsi" w:hAnsiTheme="majorHAnsi" w:cstheme="majorHAnsi"/>
          <w:highlight w:val="cyan"/>
        </w:rPr>
        <w:t>no longer hold</w:t>
      </w:r>
      <w:r w:rsidRPr="008617FF">
        <w:rPr>
          <w:rFonts w:asciiTheme="majorHAnsi" w:hAnsiTheme="majorHAnsi" w:cstheme="majorHAnsi"/>
          <w:sz w:val="16"/>
        </w:rPr>
        <w:t xml:space="preserve">. Over time, the situation has changed substantially. While </w:t>
      </w:r>
      <w:r w:rsidRPr="008617FF">
        <w:rPr>
          <w:rStyle w:val="StyleUnderline"/>
          <w:rFonts w:asciiTheme="majorHAnsi" w:hAnsiTheme="majorHAnsi" w:cstheme="majorHAnsi"/>
        </w:rPr>
        <w:t>MAD</w:t>
      </w:r>
      <w:r w:rsidRPr="008617FF">
        <w:rPr>
          <w:rFonts w:asciiTheme="majorHAnsi" w:hAnsiTheme="majorHAnsi" w:cstheme="majorHAnsi"/>
          <w:sz w:val="16"/>
        </w:rPr>
        <w:t xml:space="preserve"> may have been an effective strategy at one time, it </w:t>
      </w:r>
      <w:r w:rsidRPr="008617FF">
        <w:rPr>
          <w:rStyle w:val="StyleUnderline"/>
          <w:rFonts w:asciiTheme="majorHAnsi" w:hAnsiTheme="majorHAnsi" w:cstheme="majorHAnsi"/>
        </w:rPr>
        <w:t xml:space="preserve">is no longer an effective deterrent. The likelihood of nuclear war is now </w:t>
      </w:r>
      <w:r w:rsidRPr="008617FF">
        <w:rPr>
          <w:rStyle w:val="Emphasis"/>
          <w:rFonts w:asciiTheme="majorHAnsi" w:hAnsiTheme="majorHAnsi" w:cstheme="majorHAnsi"/>
        </w:rPr>
        <w:t>substantially greater</w:t>
      </w:r>
      <w:r w:rsidRPr="008617FF">
        <w:rPr>
          <w:rStyle w:val="StyleUnderline"/>
          <w:rFonts w:asciiTheme="majorHAnsi" w:hAnsiTheme="majorHAnsi" w:cstheme="majorHAnsi"/>
        </w:rPr>
        <w:t xml:space="preserve"> than when MAD was first employed.</w:t>
      </w:r>
      <w:r w:rsidRPr="008617FF">
        <w:rPr>
          <w:rFonts w:asciiTheme="majorHAnsi" w:hAnsiTheme="majorHAnsi" w:cstheme="majorHAnsi"/>
          <w:sz w:val="16"/>
        </w:rPr>
        <w:t xml:space="preserve"> </w:t>
      </w:r>
    </w:p>
    <w:p w14:paraId="7AB5C6C1" w14:textId="77777777" w:rsidR="00BA4A51" w:rsidRPr="008617FF" w:rsidRDefault="00BA4A51" w:rsidP="00BA4A51">
      <w:pPr>
        <w:rPr>
          <w:rFonts w:asciiTheme="majorHAnsi" w:hAnsiTheme="majorHAnsi" w:cstheme="majorHAnsi"/>
          <w:sz w:val="16"/>
        </w:rPr>
      </w:pPr>
      <w:r w:rsidRPr="008617FF">
        <w:rPr>
          <w:rStyle w:val="StyleUnderline"/>
          <w:rFonts w:asciiTheme="majorHAnsi" w:hAnsiTheme="majorHAnsi" w:cstheme="majorHAnsi"/>
        </w:rPr>
        <w:t xml:space="preserve">In view of the massive stockpiles of </w:t>
      </w:r>
      <w:r w:rsidRPr="008617FF">
        <w:rPr>
          <w:rStyle w:val="Emphasis"/>
          <w:rFonts w:asciiTheme="majorHAnsi" w:hAnsiTheme="majorHAnsi" w:cstheme="majorHAnsi"/>
        </w:rPr>
        <w:t>nuc</w:t>
      </w:r>
      <w:r w:rsidRPr="008617FF">
        <w:rPr>
          <w:rStyle w:val="StyleUnderline"/>
          <w:rFonts w:asciiTheme="majorHAnsi" w:hAnsiTheme="majorHAnsi" w:cstheme="majorHAnsi"/>
        </w:rPr>
        <w:t>lear weapon</w:t>
      </w:r>
      <w:r w:rsidRPr="008617FF">
        <w:rPr>
          <w:rStyle w:val="Emphasis"/>
          <w:rFonts w:asciiTheme="majorHAnsi" w:hAnsiTheme="majorHAnsi" w:cstheme="majorHAnsi"/>
        </w:rPr>
        <w:t>s</w:t>
      </w:r>
      <w:r w:rsidRPr="008617FF">
        <w:rPr>
          <w:rFonts w:asciiTheme="majorHAnsi" w:hAnsiTheme="majorHAnsi" w:cstheme="majorHAnsi"/>
          <w:sz w:val="16"/>
        </w:rPr>
        <w:t xml:space="preserve"> possessed by the United States and </w:t>
      </w:r>
      <w:r w:rsidRPr="008617FF">
        <w:rPr>
          <w:rFonts w:asciiTheme="majorHAnsi" w:hAnsiTheme="majorHAnsi" w:cstheme="majorHAnsi"/>
          <w:sz w:val="16"/>
          <w:szCs w:val="16"/>
        </w:rPr>
        <w:t xml:space="preserve">Russia, it is obvious that they </w:t>
      </w:r>
      <w:r w:rsidRPr="008617FF">
        <w:rPr>
          <w:rStyle w:val="StyleUnderline"/>
          <w:rFonts w:asciiTheme="majorHAnsi" w:hAnsiTheme="majorHAnsi" w:cstheme="majorHAnsi"/>
          <w:highlight w:val="cyan"/>
        </w:rPr>
        <w:t>take the possibility of nuclear war</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very </w:t>
      </w:r>
      <w:r w:rsidRPr="008617FF">
        <w:rPr>
          <w:rStyle w:val="Emphasis"/>
          <w:rFonts w:asciiTheme="majorHAnsi" w:hAnsiTheme="majorHAnsi" w:cstheme="majorHAnsi"/>
          <w:highlight w:val="cyan"/>
        </w:rPr>
        <w:t>seriously</w:t>
      </w:r>
      <w:r w:rsidRPr="008617FF">
        <w:rPr>
          <w:rFonts w:asciiTheme="majorHAnsi" w:hAnsiTheme="majorHAnsi" w:cstheme="majorHAnsi"/>
          <w:sz w:val="16"/>
        </w:rPr>
        <w:t xml:space="preserve"> and have planned and prepared for it. </w:t>
      </w:r>
      <w:r w:rsidRPr="008617FF">
        <w:rPr>
          <w:rStyle w:val="StyleUnderline"/>
          <w:rFonts w:asciiTheme="majorHAnsi" w:hAnsiTheme="majorHAnsi" w:cstheme="majorHAnsi"/>
        </w:rPr>
        <w:t xml:space="preserve">Nuclear proliferation is </w:t>
      </w:r>
      <w:r w:rsidRPr="008617FF">
        <w:rPr>
          <w:rStyle w:val="Emphasis"/>
          <w:rFonts w:asciiTheme="majorHAnsi" w:hAnsiTheme="majorHAnsi" w:cstheme="majorHAnsi"/>
        </w:rPr>
        <w:t>gaining headway</w:t>
      </w:r>
      <w:r w:rsidRPr="008617FF">
        <w:rPr>
          <w:rFonts w:asciiTheme="majorHAnsi" w:hAnsiTheme="majorHAnsi" w:cstheme="majorHAnsi"/>
          <w:sz w:val="16"/>
        </w:rPr>
        <w:t xml:space="preserve">. At present, the following nations possess nuclear weapons: China, France, Russia, United Kingdom, United States, Israel, India, North Korea and Pakistan. The following countries share nuclear weapons with others: Belgium, Germany, Italy, Netherlands, and Turkey. In its May 5, 2018, edition, The Economist presented data on current global nuclear stockpiles – </w:t>
      </w:r>
      <w:r w:rsidRPr="008617FF">
        <w:rPr>
          <w:rStyle w:val="StyleUnderline"/>
          <w:rFonts w:asciiTheme="majorHAnsi" w:hAnsiTheme="majorHAnsi" w:cstheme="majorHAnsi"/>
        </w:rPr>
        <w:t xml:space="preserve">a global total of 9,345 </w:t>
      </w:r>
      <w:r w:rsidRPr="008617FF">
        <w:rPr>
          <w:rStyle w:val="Emphasis"/>
          <w:rFonts w:asciiTheme="majorHAnsi" w:hAnsiTheme="majorHAnsi" w:cstheme="majorHAnsi"/>
        </w:rPr>
        <w:t>nuc</w:t>
      </w:r>
      <w:r w:rsidRPr="008617FF">
        <w:rPr>
          <w:rStyle w:val="StyleUnderline"/>
          <w:rFonts w:asciiTheme="majorHAnsi" w:hAnsiTheme="majorHAnsi" w:cstheme="majorHAnsi"/>
        </w:rPr>
        <w:t>lear warhead</w:t>
      </w:r>
      <w:r w:rsidRPr="008617FF">
        <w:rPr>
          <w:rStyle w:val="Emphasis"/>
          <w:rFonts w:asciiTheme="majorHAnsi" w:hAnsiTheme="majorHAnsi" w:cstheme="majorHAnsi"/>
        </w:rPr>
        <w:t>s</w:t>
      </w:r>
      <w:r w:rsidRPr="008617FF">
        <w:rPr>
          <w:rFonts w:asciiTheme="majorHAnsi" w:hAnsiTheme="majorHAnsi" w:cstheme="majorHAnsi"/>
          <w:sz w:val="16"/>
        </w:rPr>
        <w:t xml:space="preserve">, with more on the way! </w:t>
      </w:r>
      <w:r w:rsidRPr="008617FF">
        <w:rPr>
          <w:rStyle w:val="StyleUnderline"/>
          <w:rFonts w:asciiTheme="majorHAnsi" w:hAnsiTheme="majorHAnsi" w:cstheme="majorHAnsi"/>
        </w:rPr>
        <w:t>Nuclear weapons were used once</w:t>
      </w:r>
      <w:r w:rsidRPr="008617FF">
        <w:rPr>
          <w:rFonts w:asciiTheme="majorHAnsi" w:hAnsiTheme="majorHAnsi" w:cstheme="majorHAnsi"/>
          <w:sz w:val="16"/>
        </w:rPr>
        <w:t xml:space="preserve">, were very effective, and </w:t>
      </w:r>
      <w:r w:rsidRPr="008617FF">
        <w:rPr>
          <w:rStyle w:val="StyleUnderline"/>
          <w:rFonts w:asciiTheme="majorHAnsi" w:hAnsiTheme="majorHAnsi" w:cstheme="majorHAnsi"/>
        </w:rPr>
        <w:t>it is likely</w:t>
      </w:r>
      <w:r w:rsidRPr="008617FF">
        <w:rPr>
          <w:rFonts w:asciiTheme="majorHAnsi" w:hAnsiTheme="majorHAnsi" w:cstheme="majorHAnsi"/>
          <w:sz w:val="16"/>
        </w:rPr>
        <w:t xml:space="preserve"> that </w:t>
      </w:r>
      <w:r w:rsidRPr="008617FF">
        <w:rPr>
          <w:rStyle w:val="StyleUnderline"/>
          <w:rFonts w:asciiTheme="majorHAnsi" w:hAnsiTheme="majorHAnsi" w:cstheme="majorHAnsi"/>
        </w:rPr>
        <w:t xml:space="preserve">they will be </w:t>
      </w:r>
      <w:r w:rsidRPr="008617FF">
        <w:rPr>
          <w:rStyle w:val="Emphasis"/>
          <w:rFonts w:asciiTheme="majorHAnsi" w:hAnsiTheme="majorHAnsi" w:cstheme="majorHAnsi"/>
        </w:rPr>
        <w:t>used again</w:t>
      </w:r>
      <w:r w:rsidRPr="008617FF">
        <w:rPr>
          <w:rFonts w:asciiTheme="majorHAnsi" w:hAnsiTheme="majorHAnsi" w:cstheme="majorHAnsi"/>
          <w:sz w:val="16"/>
        </w:rPr>
        <w:t xml:space="preserve"> – why else would so many countries be scrambling to acquire them? </w:t>
      </w:r>
    </w:p>
    <w:p w14:paraId="03A5301F" w14:textId="77777777" w:rsidR="00B52858" w:rsidRPr="008617FF" w:rsidRDefault="00B52858" w:rsidP="00B52858">
      <w:pPr>
        <w:rPr>
          <w:rFonts w:asciiTheme="majorHAnsi" w:hAnsiTheme="majorHAnsi" w:cstheme="majorHAnsi"/>
        </w:rPr>
      </w:pPr>
    </w:p>
    <w:p w14:paraId="35A5E329" w14:textId="5AD19E16" w:rsidR="00642A7E" w:rsidRPr="008617FF" w:rsidRDefault="00642A7E" w:rsidP="00642A7E">
      <w:pPr>
        <w:pStyle w:val="Heading2"/>
        <w:rPr>
          <w:rFonts w:asciiTheme="majorHAnsi" w:hAnsiTheme="majorHAnsi" w:cstheme="majorHAnsi"/>
        </w:rPr>
      </w:pPr>
      <w:r w:rsidRPr="008617FF">
        <w:rPr>
          <w:rFonts w:asciiTheme="majorHAnsi" w:hAnsiTheme="majorHAnsi" w:cstheme="majorHAnsi"/>
        </w:rPr>
        <w:lastRenderedPageBreak/>
        <w:t>Solvency</w:t>
      </w:r>
    </w:p>
    <w:p w14:paraId="4AF95710" w14:textId="18E7B226" w:rsidR="001F020F" w:rsidRPr="008617FF" w:rsidRDefault="00A70978" w:rsidP="001F020F">
      <w:pPr>
        <w:pStyle w:val="Heading3"/>
        <w:rPr>
          <w:rFonts w:asciiTheme="majorHAnsi" w:hAnsiTheme="majorHAnsi" w:cstheme="majorHAnsi"/>
        </w:rPr>
      </w:pPr>
      <w:r w:rsidRPr="008617FF">
        <w:rPr>
          <w:rFonts w:asciiTheme="majorHAnsi" w:hAnsiTheme="majorHAnsi" w:cstheme="majorHAnsi"/>
        </w:rPr>
        <w:lastRenderedPageBreak/>
        <w:t>2AC – Pits Key</w:t>
      </w:r>
    </w:p>
    <w:p w14:paraId="5A8DE4D7" w14:textId="77777777" w:rsidR="001F020F" w:rsidRPr="008617FF" w:rsidRDefault="001F020F" w:rsidP="001F020F">
      <w:pPr>
        <w:rPr>
          <w:rFonts w:asciiTheme="majorHAnsi" w:hAnsiTheme="majorHAnsi" w:cstheme="majorHAnsi"/>
        </w:rPr>
      </w:pPr>
    </w:p>
    <w:p w14:paraId="1090F8C1" w14:textId="77777777" w:rsidR="001F020F" w:rsidRPr="008617FF" w:rsidRDefault="001F020F" w:rsidP="001F020F">
      <w:pPr>
        <w:pStyle w:val="Heading4"/>
        <w:rPr>
          <w:rFonts w:asciiTheme="majorHAnsi" w:hAnsiTheme="majorHAnsi" w:cstheme="majorHAnsi"/>
        </w:rPr>
      </w:pPr>
      <w:r w:rsidRPr="008617FF">
        <w:rPr>
          <w:rFonts w:asciiTheme="majorHAnsi" w:hAnsiTheme="majorHAnsi" w:cstheme="majorHAnsi"/>
        </w:rPr>
        <w:t>Pits are required for GBSDs</w:t>
      </w:r>
    </w:p>
    <w:p w14:paraId="24A3C621" w14:textId="77777777" w:rsidR="001F020F" w:rsidRPr="008617FF" w:rsidRDefault="001F020F" w:rsidP="001F020F">
      <w:pPr>
        <w:rPr>
          <w:rFonts w:asciiTheme="majorHAnsi" w:hAnsiTheme="majorHAnsi" w:cstheme="majorHAnsi"/>
        </w:rPr>
      </w:pPr>
      <w:r w:rsidRPr="008617FF">
        <w:rPr>
          <w:rFonts w:asciiTheme="majorHAnsi" w:hAnsiTheme="majorHAnsi" w:cstheme="majorHAnsi"/>
        </w:rPr>
        <w:t>Kingston</w:t>
      </w:r>
      <w:r w:rsidRPr="008617FF">
        <w:rPr>
          <w:rStyle w:val="Style13ptBold"/>
          <w:rFonts w:asciiTheme="majorHAnsi" w:hAnsiTheme="majorHAnsi" w:cstheme="majorHAnsi"/>
        </w:rPr>
        <w:t> Reif 21</w:t>
      </w:r>
      <w:r w:rsidRPr="008617FF">
        <w:rPr>
          <w:rFonts w:asciiTheme="majorHAnsi" w:hAnsiTheme="majorHAnsi" w:cstheme="majorHAnsi"/>
        </w:rPr>
        <w:t>, Director for Disarmament and Threat Reduction Policy at the Arms Control Association, “U.S. Plutonium Pit Costs Rise,” Arms Control Today, vol. 51, no. 5, Arms Control Association, 06/2021, pp. 30–31</w:t>
      </w:r>
    </w:p>
    <w:p w14:paraId="39F49470" w14:textId="77777777" w:rsidR="001F020F" w:rsidRPr="008617FF" w:rsidRDefault="001F020F" w:rsidP="001F020F">
      <w:pPr>
        <w:rPr>
          <w:rFonts w:asciiTheme="majorHAnsi" w:hAnsiTheme="majorHAnsi" w:cstheme="majorHAnsi"/>
          <w:sz w:val="16"/>
        </w:rPr>
      </w:pPr>
      <w:r w:rsidRPr="008617FF">
        <w:rPr>
          <w:rFonts w:asciiTheme="majorHAnsi" w:hAnsiTheme="majorHAnsi" w:cstheme="majorHAnsi"/>
          <w:sz w:val="16"/>
        </w:rPr>
        <w:t xml:space="preserve">The updated cost estimate also raises questions about whether the Savannah River site can realistically produce at least 50 pits annually by 2030. Jill Hruby, President Biden’s nominee to be administrator of the NNSA told the Senate Armed Services Committee at her May 27 confirmation hearing that the </w:t>
      </w:r>
      <w:r w:rsidRPr="008617FF">
        <w:rPr>
          <w:rStyle w:val="StyleUnderline"/>
          <w:rFonts w:asciiTheme="majorHAnsi" w:hAnsiTheme="majorHAnsi" w:cstheme="majorHAnsi"/>
        </w:rPr>
        <w:t>50-pit goal “is likely to, now, be somewhere between 2030 and 2035.”</w:t>
      </w:r>
      <w:r w:rsidRPr="008617FF">
        <w:rPr>
          <w:rFonts w:asciiTheme="majorHAnsi" w:hAnsiTheme="majorHAnsi" w:cstheme="majorHAnsi"/>
          <w:sz w:val="16"/>
        </w:rPr>
        <w:t xml:space="preserve"> The budget request said that achieving that goal by 2030 “is not likely.”</w:t>
      </w:r>
    </w:p>
    <w:p w14:paraId="76EF6C38" w14:textId="77777777" w:rsidR="001F020F" w:rsidRPr="008617FF" w:rsidRDefault="001F020F" w:rsidP="001F020F">
      <w:pPr>
        <w:rPr>
          <w:rFonts w:asciiTheme="majorHAnsi" w:hAnsiTheme="majorHAnsi" w:cstheme="majorHAnsi"/>
          <w:sz w:val="16"/>
          <w:szCs w:val="16"/>
        </w:rPr>
      </w:pPr>
      <w:r w:rsidRPr="008617FF">
        <w:rPr>
          <w:rFonts w:asciiTheme="majorHAnsi" w:hAnsiTheme="majorHAnsi" w:cstheme="majorHAnsi"/>
          <w:sz w:val="16"/>
          <w:szCs w:val="16"/>
        </w:rPr>
        <w:t xml:space="preserve">The agency will set the official cost and schedule baseline for the Los Alamos and Savannah River facilities when their design is at least 90 percent complete. The Los Alamos facility is slated to reach this point in 2023. The agency has not suggested a target for the Savannah River facility. </w:t>
      </w:r>
    </w:p>
    <w:p w14:paraId="5A1790E3" w14:textId="77777777" w:rsidR="001F020F" w:rsidRPr="008617FF" w:rsidRDefault="001F020F" w:rsidP="001F020F">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 xml:space="preserve">Pentagon and the NNSA have offered several justifications for seeking a production capability of at least </w:t>
      </w:r>
      <w:r w:rsidRPr="008617FF">
        <w:rPr>
          <w:rStyle w:val="StyleUnderline"/>
          <w:rFonts w:asciiTheme="majorHAnsi" w:hAnsiTheme="majorHAnsi" w:cstheme="majorHAnsi"/>
          <w:highlight w:val="green"/>
        </w:rPr>
        <w:t>80 pits per year</w:t>
      </w:r>
      <w:r w:rsidRPr="008617FF">
        <w:rPr>
          <w:rStyle w:val="StyleUnderline"/>
          <w:rFonts w:asciiTheme="majorHAnsi" w:hAnsiTheme="majorHAnsi" w:cstheme="majorHAnsi"/>
        </w:rPr>
        <w:t xml:space="preserve"> by 2030. </w:t>
      </w:r>
      <w:r w:rsidRPr="008617FF">
        <w:rPr>
          <w:rFonts w:asciiTheme="majorHAnsi" w:hAnsiTheme="majorHAnsi" w:cstheme="majorHAnsi"/>
          <w:sz w:val="16"/>
        </w:rPr>
        <w:t xml:space="preserve">One is the </w:t>
      </w:r>
      <w:r w:rsidRPr="008617FF">
        <w:rPr>
          <w:rStyle w:val="StyleUnderline"/>
          <w:rFonts w:asciiTheme="majorHAnsi" w:hAnsiTheme="majorHAnsi" w:cstheme="majorHAnsi"/>
        </w:rPr>
        <w:t xml:space="preserve">need </w:t>
      </w:r>
      <w:r w:rsidRPr="008617FF">
        <w:rPr>
          <w:rStyle w:val="StyleUnderline"/>
          <w:rFonts w:asciiTheme="majorHAnsi" w:hAnsiTheme="majorHAnsi" w:cstheme="majorHAnsi"/>
          <w:highlight w:val="green"/>
        </w:rPr>
        <w:t>to build enough</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new W87-1</w:t>
      </w:r>
      <w:r w:rsidRPr="008617FF">
        <w:rPr>
          <w:rStyle w:val="StyleUnderline"/>
          <w:rFonts w:asciiTheme="majorHAnsi" w:hAnsiTheme="majorHAnsi" w:cstheme="majorHAnsi"/>
        </w:rPr>
        <w:t xml:space="preserve"> intercontinental ballistic missile (</w:t>
      </w:r>
      <w:r w:rsidRPr="008617FF">
        <w:rPr>
          <w:rStyle w:val="StyleUnderline"/>
          <w:rFonts w:asciiTheme="majorHAnsi" w:hAnsiTheme="majorHAnsi" w:cstheme="majorHAnsi"/>
          <w:highlight w:val="green"/>
        </w:rPr>
        <w:t>ICBM) warheads to arm</w:t>
      </w:r>
      <w:r w:rsidRPr="008617FF">
        <w:rPr>
          <w:rStyle w:val="StyleUnderline"/>
          <w:rFonts w:asciiTheme="majorHAnsi" w:hAnsiTheme="majorHAnsi" w:cstheme="majorHAnsi"/>
        </w:rPr>
        <w:t xml:space="preserve"> the Air Force’s new ICBM, known as the </w:t>
      </w:r>
      <w:r w:rsidRPr="008617FF">
        <w:rPr>
          <w:rStyle w:val="StyleUnderline"/>
          <w:rFonts w:asciiTheme="majorHAnsi" w:hAnsiTheme="majorHAnsi" w:cstheme="majorHAnsi"/>
          <w:highlight w:val="green"/>
        </w:rPr>
        <w:t>G</w:t>
      </w:r>
      <w:r w:rsidRPr="008617FF">
        <w:rPr>
          <w:rStyle w:val="StyleUnderline"/>
          <w:rFonts w:asciiTheme="majorHAnsi" w:hAnsiTheme="majorHAnsi" w:cstheme="majorHAnsi"/>
        </w:rPr>
        <w:t>round-</w:t>
      </w:r>
      <w:r w:rsidRPr="008617FF">
        <w:rPr>
          <w:rStyle w:val="StyleUnderline"/>
          <w:rFonts w:asciiTheme="majorHAnsi" w:hAnsiTheme="majorHAnsi" w:cstheme="majorHAnsi"/>
          <w:highlight w:val="green"/>
        </w:rPr>
        <w:t>B</w:t>
      </w:r>
      <w:r w:rsidRPr="008617FF">
        <w:rPr>
          <w:rStyle w:val="StyleUnderline"/>
          <w:rFonts w:asciiTheme="majorHAnsi" w:hAnsiTheme="majorHAnsi" w:cstheme="majorHAnsi"/>
        </w:rPr>
        <w:t xml:space="preserve">ased </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 xml:space="preserve">trategic </w:t>
      </w:r>
      <w:r w:rsidRPr="008617FF">
        <w:rPr>
          <w:rStyle w:val="StyleUnderline"/>
          <w:rFonts w:asciiTheme="majorHAnsi" w:hAnsiTheme="majorHAnsi" w:cstheme="majorHAnsi"/>
          <w:highlight w:val="green"/>
        </w:rPr>
        <w:t>D</w:t>
      </w:r>
      <w:r w:rsidRPr="008617FF">
        <w:rPr>
          <w:rStyle w:val="StyleUnderline"/>
          <w:rFonts w:asciiTheme="majorHAnsi" w:hAnsiTheme="majorHAnsi" w:cstheme="majorHAnsi"/>
        </w:rPr>
        <w:t>eterrent system.</w:t>
      </w:r>
      <w:r w:rsidRPr="008617FF">
        <w:rPr>
          <w:rFonts w:asciiTheme="majorHAnsi" w:hAnsiTheme="majorHAnsi" w:cstheme="majorHAnsi"/>
          <w:sz w:val="16"/>
        </w:rPr>
        <w:t xml:space="preserve"> The new missile system is slated to be fielded between 2028 and 2036.</w:t>
      </w:r>
    </w:p>
    <w:p w14:paraId="551E27B6" w14:textId="77777777" w:rsidR="001F020F" w:rsidRPr="008617FF" w:rsidRDefault="001F020F" w:rsidP="001F020F">
      <w:pPr>
        <w:rPr>
          <w:rFonts w:asciiTheme="majorHAnsi" w:hAnsiTheme="majorHAnsi" w:cstheme="majorHAnsi"/>
          <w:sz w:val="16"/>
        </w:rPr>
      </w:pPr>
    </w:p>
    <w:p w14:paraId="00E64365" w14:textId="77777777" w:rsidR="001F020F" w:rsidRPr="008617FF" w:rsidRDefault="001F020F" w:rsidP="001F020F">
      <w:pPr>
        <w:rPr>
          <w:rFonts w:asciiTheme="majorHAnsi" w:hAnsiTheme="majorHAnsi" w:cstheme="majorHAnsi"/>
          <w:sz w:val="16"/>
        </w:rPr>
      </w:pPr>
    </w:p>
    <w:p w14:paraId="1CB417BD" w14:textId="77777777" w:rsidR="001F020F" w:rsidRPr="008617FF" w:rsidRDefault="001F020F" w:rsidP="001F020F">
      <w:pPr>
        <w:pStyle w:val="Heading4"/>
        <w:rPr>
          <w:rFonts w:asciiTheme="majorHAnsi" w:hAnsiTheme="majorHAnsi" w:cstheme="majorHAnsi"/>
        </w:rPr>
      </w:pPr>
      <w:r w:rsidRPr="008617FF">
        <w:rPr>
          <w:rFonts w:asciiTheme="majorHAnsi" w:hAnsiTheme="majorHAnsi" w:cstheme="majorHAnsi"/>
        </w:rPr>
        <w:t>Pit production is necessary for stockpile modernization.</w:t>
      </w:r>
    </w:p>
    <w:p w14:paraId="43FF8148" w14:textId="77777777" w:rsidR="001F020F" w:rsidRPr="008617FF" w:rsidRDefault="001F020F" w:rsidP="001F020F">
      <w:pPr>
        <w:rPr>
          <w:rFonts w:asciiTheme="majorHAnsi" w:hAnsiTheme="majorHAnsi" w:cstheme="majorHAnsi"/>
        </w:rPr>
      </w:pPr>
      <w:r w:rsidRPr="008617FF">
        <w:rPr>
          <w:rFonts w:asciiTheme="majorHAnsi" w:hAnsiTheme="majorHAnsi" w:cstheme="majorHAnsi"/>
        </w:rPr>
        <w:t>Patty-Jane </w:t>
      </w:r>
      <w:r w:rsidRPr="008617FF">
        <w:rPr>
          <w:rStyle w:val="Style13ptBold"/>
          <w:rFonts w:asciiTheme="majorHAnsi" w:hAnsiTheme="majorHAnsi" w:cstheme="majorHAnsi"/>
        </w:rPr>
        <w:t>Geller &amp;</w:t>
      </w:r>
      <w:r w:rsidRPr="008617FF">
        <w:rPr>
          <w:rFonts w:asciiTheme="majorHAnsi" w:hAnsiTheme="majorHAnsi" w:cstheme="majorHAnsi"/>
        </w:rPr>
        <w:t> Rebeccah L. </w:t>
      </w:r>
      <w:r w:rsidRPr="008617FF">
        <w:rPr>
          <w:rStyle w:val="Style13ptBold"/>
          <w:rFonts w:asciiTheme="majorHAnsi" w:hAnsiTheme="majorHAnsi" w:cstheme="majorHAnsi"/>
        </w:rPr>
        <w:t>Heinrichs 21</w:t>
      </w:r>
      <w:r w:rsidRPr="008617FF">
        <w:rPr>
          <w:rFonts w:asciiTheme="majorHAnsi" w:hAnsiTheme="majorHAnsi" w:cstheme="majorHAnsi"/>
        </w:rPr>
        <w:t>, Geller is Policy Analyst for Nuclear Deterrence and Missile Defense in the Center for National Defense, of the Kathryn and Shelby Cullom Davis Institute for National Security and Foreign Policy, at The Heritage Foundation; Heinrichs is a Senior Fellow at the Hudson Institute, “Extending New START Makes U.S. Nuclear Modernization Imperative,” 3/16/21, The Heritage Foundation, </w:t>
      </w:r>
      <w:hyperlink r:id="rId48" w:tgtFrame="_blank" w:history="1">
        <w:r w:rsidRPr="008617FF">
          <w:rPr>
            <w:rStyle w:val="Hyperlink"/>
            <w:rFonts w:asciiTheme="majorHAnsi" w:hAnsiTheme="majorHAnsi" w:cstheme="majorHAnsi"/>
          </w:rPr>
          <w:t>https://www.heritage.org/sites/default/files/2021-03/BG3595.pdf</w:t>
        </w:r>
      </w:hyperlink>
    </w:p>
    <w:p w14:paraId="3C0F8168" w14:textId="77777777" w:rsidR="001F020F" w:rsidRPr="008617FF" w:rsidRDefault="001F020F" w:rsidP="001F020F">
      <w:pPr>
        <w:rPr>
          <w:rStyle w:val="StyleUnderline"/>
          <w:rFonts w:asciiTheme="majorHAnsi" w:hAnsiTheme="majorHAnsi" w:cstheme="majorHAnsi"/>
          <w:highlight w:val="green"/>
        </w:rPr>
      </w:pPr>
      <w:r w:rsidRPr="008617FF">
        <w:rPr>
          <w:rFonts w:asciiTheme="majorHAnsi" w:hAnsiTheme="majorHAnsi" w:cstheme="majorHAnsi"/>
          <w:sz w:val="16"/>
        </w:rPr>
        <w:t xml:space="preserve">As Russia and China build up their nuclear forces, U.S. nuclear warheads and delivery systems remain in dire need of modernization.19 Compared to Russia’s and China’s active nuclear weapon production facilities, the </w:t>
      </w:r>
      <w:r w:rsidRPr="008617FF">
        <w:rPr>
          <w:rStyle w:val="StyleUnderline"/>
          <w:rFonts w:asciiTheme="majorHAnsi" w:hAnsiTheme="majorHAnsi" w:cstheme="majorHAnsi"/>
          <w:highlight w:val="green"/>
        </w:rPr>
        <w:t>U.S. nuclear enterprise</w:t>
      </w:r>
      <w:r w:rsidRPr="008617FF">
        <w:rPr>
          <w:rStyle w:val="StyleUnderline"/>
          <w:rFonts w:asciiTheme="majorHAnsi" w:hAnsiTheme="majorHAnsi" w:cstheme="majorHAnsi"/>
        </w:rPr>
        <w:t xml:space="preserve"> has </w:t>
      </w:r>
      <w:r w:rsidRPr="008617FF">
        <w:rPr>
          <w:rStyle w:val="StyleUnderline"/>
          <w:rFonts w:asciiTheme="majorHAnsi" w:hAnsiTheme="majorHAnsi" w:cstheme="majorHAnsi"/>
          <w:highlight w:val="green"/>
        </w:rPr>
        <w:t>suffer</w:t>
      </w:r>
      <w:r w:rsidRPr="008617FF">
        <w:rPr>
          <w:rStyle w:val="StyleUnderline"/>
          <w:rFonts w:asciiTheme="majorHAnsi" w:hAnsiTheme="majorHAnsi" w:cstheme="majorHAnsi"/>
        </w:rPr>
        <w:t xml:space="preserve">ed from years of neglect and </w:t>
      </w:r>
      <w:r w:rsidRPr="008617FF">
        <w:rPr>
          <w:rStyle w:val="StyleUnderline"/>
          <w:rFonts w:asciiTheme="majorHAnsi" w:hAnsiTheme="majorHAnsi" w:cstheme="majorHAnsi"/>
          <w:highlight w:val="green"/>
        </w:rPr>
        <w:t>underfunding</w:t>
      </w:r>
      <w:r w:rsidRPr="008617FF">
        <w:rPr>
          <w:rStyle w:val="StyleUnderline"/>
          <w:rFonts w:asciiTheme="majorHAnsi" w:hAnsiTheme="majorHAnsi" w:cstheme="majorHAnsi"/>
        </w:rPr>
        <w:t xml:space="preserve"> since the Cold War. Ceilings in some facilities are literally crumbling</w:t>
      </w:r>
      <w:r w:rsidRPr="008617FF">
        <w:rPr>
          <w:rFonts w:asciiTheme="majorHAnsi" w:hAnsiTheme="majorHAnsi" w:cstheme="majorHAnsi"/>
          <w:sz w:val="16"/>
        </w:rPr>
        <w:t xml:space="preserve">,20and the United States is the only nuclear state in the world that cannot </w:t>
      </w:r>
      <w:r w:rsidRPr="008617FF">
        <w:rPr>
          <w:rStyle w:val="StyleUnderline"/>
          <w:rFonts w:asciiTheme="majorHAnsi" w:hAnsiTheme="majorHAnsi" w:cstheme="majorHAnsi"/>
          <w:highlight w:val="green"/>
        </w:rPr>
        <w:t>produce</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green"/>
        </w:rPr>
        <w:t>plutonium pit</w:t>
      </w:r>
      <w:r w:rsidRPr="008617FF">
        <w:rPr>
          <w:rStyle w:val="StyleUnderline"/>
          <w:rFonts w:asciiTheme="majorHAnsi" w:hAnsiTheme="majorHAnsi" w:cstheme="majorHAnsi"/>
        </w:rPr>
        <w:t xml:space="preserve">—which is </w:t>
      </w:r>
      <w:r w:rsidRPr="008617FF">
        <w:rPr>
          <w:rStyle w:val="StyleUnderline"/>
          <w:rFonts w:asciiTheme="majorHAnsi" w:hAnsiTheme="majorHAnsi" w:cstheme="majorHAnsi"/>
          <w:highlight w:val="green"/>
        </w:rPr>
        <w:t>essential for modernizing the nuclear stockpile.</w:t>
      </w:r>
    </w:p>
    <w:p w14:paraId="39E457A3" w14:textId="77777777" w:rsidR="001F020F" w:rsidRPr="008617FF" w:rsidRDefault="001F020F" w:rsidP="001F020F">
      <w:pPr>
        <w:rPr>
          <w:rStyle w:val="StyleUnderline"/>
          <w:rFonts w:asciiTheme="majorHAnsi" w:hAnsiTheme="majorHAnsi" w:cstheme="majorHAnsi"/>
          <w:highlight w:val="green"/>
        </w:rPr>
      </w:pPr>
    </w:p>
    <w:p w14:paraId="0802CE6D" w14:textId="77777777" w:rsidR="001F020F" w:rsidRPr="008617FF" w:rsidRDefault="001F020F" w:rsidP="001F020F">
      <w:pPr>
        <w:rPr>
          <w:rStyle w:val="StyleUnderline"/>
          <w:rFonts w:asciiTheme="majorHAnsi" w:hAnsiTheme="majorHAnsi" w:cstheme="majorHAnsi"/>
          <w:highlight w:val="green"/>
        </w:rPr>
      </w:pPr>
    </w:p>
    <w:p w14:paraId="6EB5E6A3" w14:textId="77777777" w:rsidR="001F020F" w:rsidRPr="008617FF" w:rsidRDefault="001F020F" w:rsidP="001F020F">
      <w:pPr>
        <w:rPr>
          <w:rStyle w:val="StyleUnderline"/>
          <w:rFonts w:asciiTheme="majorHAnsi" w:hAnsiTheme="majorHAnsi" w:cstheme="majorHAnsi"/>
          <w:highlight w:val="green"/>
        </w:rPr>
      </w:pPr>
    </w:p>
    <w:p w14:paraId="535E0083" w14:textId="77777777" w:rsidR="001F020F" w:rsidRPr="008617FF" w:rsidRDefault="001F020F" w:rsidP="001F020F">
      <w:pPr>
        <w:pStyle w:val="Heading4"/>
        <w:rPr>
          <w:rFonts w:asciiTheme="majorHAnsi" w:hAnsiTheme="majorHAnsi" w:cstheme="majorHAnsi"/>
        </w:rPr>
      </w:pPr>
      <w:r w:rsidRPr="008617FF">
        <w:rPr>
          <w:rFonts w:asciiTheme="majorHAnsi" w:hAnsiTheme="majorHAnsi" w:cstheme="majorHAnsi"/>
        </w:rPr>
        <w:t>The plan leaves no alternative to Minuteman life extension---refurbishing existing warheads for the GBSD is not an option.</w:t>
      </w:r>
    </w:p>
    <w:p w14:paraId="584680D3" w14:textId="77777777" w:rsidR="001F020F" w:rsidRPr="008617FF" w:rsidRDefault="001F020F" w:rsidP="001F020F">
      <w:pPr>
        <w:rPr>
          <w:rFonts w:asciiTheme="majorHAnsi" w:hAnsiTheme="majorHAnsi" w:cstheme="majorHAnsi"/>
        </w:rPr>
      </w:pPr>
      <w:r w:rsidRPr="008617FF">
        <w:rPr>
          <w:rStyle w:val="Style13ptBold"/>
          <w:rFonts w:asciiTheme="majorHAnsi" w:hAnsiTheme="majorHAnsi" w:cstheme="majorHAnsi"/>
        </w:rPr>
        <w:t>Cohen 19</w:t>
      </w:r>
      <w:r w:rsidRPr="008617FF">
        <w:rPr>
          <w:rFonts w:asciiTheme="majorHAnsi" w:hAnsiTheme="majorHAnsi" w:cstheme="majorHAnsi"/>
        </w:rPr>
        <w:t xml:space="preserve"> (Rachel S. Cohen 19 is a senior editor at the Air Force Magazine, "NNSA: New GBSD Warhead Plan Costs Slightly More Than Refurbished Option," Air Force Magazine, 1-31-2019, </w:t>
      </w:r>
      <w:r w:rsidRPr="008617FF">
        <w:rPr>
          <w:rFonts w:asciiTheme="majorHAnsi" w:hAnsiTheme="majorHAnsi" w:cstheme="majorHAnsi"/>
        </w:rPr>
        <w:lastRenderedPageBreak/>
        <w:t>https://www.airforcemag.com/nnsa-new-gbsd-warhead-plan-costs-slightly-more-than-refurbished-option/)//ILake-VP</w:t>
      </w:r>
    </w:p>
    <w:p w14:paraId="23C8F353" w14:textId="77777777" w:rsidR="001F020F" w:rsidRPr="008617FF" w:rsidRDefault="001F020F" w:rsidP="001F020F">
      <w:pPr>
        <w:rPr>
          <w:rFonts w:asciiTheme="majorHAnsi" w:hAnsiTheme="majorHAnsi" w:cstheme="majorHAnsi"/>
          <w:sz w:val="16"/>
          <w:szCs w:val="16"/>
        </w:rPr>
      </w:pPr>
      <w:r w:rsidRPr="008617FF">
        <w:rPr>
          <w:rFonts w:asciiTheme="majorHAnsi" w:hAnsiTheme="majorHAnsi" w:cstheme="majorHAnsi"/>
          <w:sz w:val="16"/>
          <w:szCs w:val="16"/>
        </w:rPr>
        <w:t>The National Nuclear Security Administration has canceled its previous plan to refurbish a warhead for use on the Air Force’s future land-based intercontinental ballistic missiles as well as on the Navy’s submarine-launched ballistic missiles, according to a </w:t>
      </w:r>
      <w:hyperlink r:id="rId49" w:history="1">
        <w:r w:rsidRPr="008617FF">
          <w:rPr>
            <w:rStyle w:val="Hyperlink"/>
            <w:rFonts w:asciiTheme="majorHAnsi" w:hAnsiTheme="majorHAnsi" w:cstheme="majorHAnsi"/>
            <w:sz w:val="16"/>
            <w:szCs w:val="16"/>
          </w:rPr>
          <w:t>December 2018 NNSA report to Congress</w:t>
        </w:r>
      </w:hyperlink>
      <w:r w:rsidRPr="008617FF">
        <w:rPr>
          <w:rFonts w:asciiTheme="majorHAnsi" w:hAnsiTheme="majorHAnsi" w:cstheme="majorHAnsi"/>
          <w:sz w:val="16"/>
          <w:szCs w:val="16"/>
        </w:rPr>
        <w:t> that Air Force Magazine viewed Jan. 29.</w:t>
      </w:r>
    </w:p>
    <w:p w14:paraId="6F2B745E" w14:textId="77777777" w:rsidR="001F020F" w:rsidRPr="008617FF" w:rsidRDefault="001F020F" w:rsidP="001F020F">
      <w:pPr>
        <w:rPr>
          <w:rFonts w:asciiTheme="majorHAnsi" w:hAnsiTheme="majorHAnsi" w:cstheme="majorHAnsi"/>
          <w:sz w:val="16"/>
        </w:rPr>
      </w:pPr>
      <w:r w:rsidRPr="008617FF">
        <w:rPr>
          <w:rFonts w:asciiTheme="majorHAnsi" w:hAnsiTheme="majorHAnsi" w:cstheme="majorHAnsi"/>
          <w:sz w:val="16"/>
        </w:rPr>
        <w:t>“[NNSA] is no longer planning for an interoperable warhead program as previously conceived,” the report states. “</w:t>
      </w:r>
      <w:r w:rsidRPr="008617FF">
        <w:rPr>
          <w:rFonts w:asciiTheme="majorHAnsi" w:hAnsiTheme="majorHAnsi" w:cstheme="majorHAnsi"/>
          <w:sz w:val="16"/>
          <w:szCs w:val="16"/>
        </w:rPr>
        <w:t>NNSA has no</w:t>
      </w:r>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plans to pursue</w:t>
      </w:r>
      <w:r w:rsidRPr="008617FF">
        <w:rPr>
          <w:rFonts w:asciiTheme="majorHAnsi" w:hAnsiTheme="majorHAnsi" w:cstheme="majorHAnsi"/>
          <w:u w:val="single"/>
        </w:rPr>
        <w:t xml:space="preserve"> a W78 </w:t>
      </w:r>
      <w:r w:rsidRPr="008617FF">
        <w:rPr>
          <w:rFonts w:asciiTheme="majorHAnsi" w:hAnsiTheme="majorHAnsi" w:cstheme="majorHAnsi"/>
          <w:highlight w:val="green"/>
          <w:u w:val="single"/>
        </w:rPr>
        <w:t>life-extension</w:t>
      </w:r>
      <w:r w:rsidRPr="008617FF">
        <w:rPr>
          <w:rFonts w:asciiTheme="majorHAnsi" w:hAnsiTheme="majorHAnsi" w:cstheme="majorHAnsi"/>
          <w:u w:val="single"/>
        </w:rPr>
        <w:t xml:space="preserve"> program</w:t>
      </w:r>
      <w:r w:rsidRPr="008617FF">
        <w:rPr>
          <w:rFonts w:asciiTheme="majorHAnsi" w:hAnsiTheme="majorHAnsi" w:cstheme="majorHAnsi"/>
          <w:sz w:val="16"/>
        </w:rPr>
        <w:t xml:space="preserve"> using the existing aeroshell.”</w:t>
      </w:r>
    </w:p>
    <w:p w14:paraId="711C2358" w14:textId="77777777" w:rsidR="001F020F" w:rsidRPr="008617FF" w:rsidRDefault="001F020F" w:rsidP="001F020F">
      <w:pPr>
        <w:rPr>
          <w:rFonts w:asciiTheme="majorHAnsi" w:hAnsiTheme="majorHAnsi" w:cstheme="majorHAnsi"/>
          <w:sz w:val="16"/>
        </w:rPr>
      </w:pPr>
      <w:r w:rsidRPr="008617FF">
        <w:rPr>
          <w:rFonts w:asciiTheme="majorHAnsi" w:hAnsiTheme="majorHAnsi" w:cstheme="majorHAnsi"/>
          <w:highlight w:val="green"/>
          <w:u w:val="single"/>
        </w:rPr>
        <w:t>Instead,</w:t>
      </w:r>
      <w:r w:rsidRPr="008617FF">
        <w:rPr>
          <w:rFonts w:asciiTheme="majorHAnsi" w:hAnsiTheme="majorHAnsi" w:cstheme="majorHAnsi"/>
          <w:sz w:val="16"/>
          <w:highlight w:val="green"/>
        </w:rPr>
        <w:t xml:space="preserve"> </w:t>
      </w:r>
      <w:r w:rsidRPr="008617FF">
        <w:rPr>
          <w:rFonts w:asciiTheme="majorHAnsi" w:hAnsiTheme="majorHAnsi" w:cstheme="majorHAnsi"/>
          <w:highlight w:val="green"/>
          <w:u w:val="single"/>
        </w:rPr>
        <w:t>NNSA will pursue</w:t>
      </w:r>
      <w:r w:rsidRPr="008617FF">
        <w:rPr>
          <w:rFonts w:asciiTheme="majorHAnsi" w:hAnsiTheme="majorHAnsi" w:cstheme="majorHAnsi"/>
          <w:sz w:val="16"/>
        </w:rPr>
        <w:t xml:space="preserve"> a safer but slightly </w:t>
      </w:r>
      <w:r w:rsidRPr="008617FF">
        <w:rPr>
          <w:rFonts w:asciiTheme="majorHAnsi" w:hAnsiTheme="majorHAnsi" w:cstheme="majorHAnsi"/>
          <w:b/>
          <w:highlight w:val="green"/>
          <w:u w:val="single"/>
        </w:rPr>
        <w:t>more expensive</w:t>
      </w:r>
      <w:r w:rsidRPr="008617FF">
        <w:rPr>
          <w:rFonts w:asciiTheme="majorHAnsi" w:hAnsiTheme="majorHAnsi" w:cstheme="majorHAnsi"/>
          <w:u w:val="single"/>
        </w:rPr>
        <w:t xml:space="preserve"> warhead for</w:t>
      </w:r>
      <w:r w:rsidRPr="008617FF">
        <w:rPr>
          <w:rFonts w:asciiTheme="majorHAnsi" w:hAnsiTheme="majorHAnsi" w:cstheme="majorHAnsi"/>
          <w:sz w:val="16"/>
        </w:rPr>
        <w:t xml:space="preserve"> the future </w:t>
      </w:r>
      <w:r w:rsidRPr="008617FF">
        <w:rPr>
          <w:rFonts w:asciiTheme="majorHAnsi" w:hAnsiTheme="majorHAnsi" w:cstheme="majorHAnsi"/>
          <w:highlight w:val="green"/>
          <w:u w:val="single"/>
        </w:rPr>
        <w:t>G</w:t>
      </w:r>
      <w:r w:rsidRPr="008617FF">
        <w:rPr>
          <w:rFonts w:asciiTheme="majorHAnsi" w:hAnsiTheme="majorHAnsi" w:cstheme="majorHAnsi"/>
          <w:u w:val="single"/>
        </w:rPr>
        <w:t>round-</w:t>
      </w:r>
      <w:r w:rsidRPr="008617FF">
        <w:rPr>
          <w:rFonts w:asciiTheme="majorHAnsi" w:hAnsiTheme="majorHAnsi" w:cstheme="majorHAnsi"/>
          <w:highlight w:val="green"/>
          <w:u w:val="single"/>
        </w:rPr>
        <w:t>B</w:t>
      </w:r>
      <w:r w:rsidRPr="008617FF">
        <w:rPr>
          <w:rFonts w:asciiTheme="majorHAnsi" w:hAnsiTheme="majorHAnsi" w:cstheme="majorHAnsi"/>
          <w:u w:val="single"/>
        </w:rPr>
        <w:t xml:space="preserve">ased </w:t>
      </w:r>
      <w:r w:rsidRPr="008617FF">
        <w:rPr>
          <w:rFonts w:asciiTheme="majorHAnsi" w:hAnsiTheme="majorHAnsi" w:cstheme="majorHAnsi"/>
          <w:highlight w:val="green"/>
          <w:u w:val="single"/>
        </w:rPr>
        <w:t>S</w:t>
      </w:r>
      <w:r w:rsidRPr="008617FF">
        <w:rPr>
          <w:rFonts w:asciiTheme="majorHAnsi" w:hAnsiTheme="majorHAnsi" w:cstheme="majorHAnsi"/>
          <w:u w:val="single"/>
        </w:rPr>
        <w:t xml:space="preserve">trategic </w:t>
      </w:r>
      <w:r w:rsidRPr="008617FF">
        <w:rPr>
          <w:rFonts w:asciiTheme="majorHAnsi" w:hAnsiTheme="majorHAnsi" w:cstheme="majorHAnsi"/>
          <w:highlight w:val="green"/>
          <w:u w:val="single"/>
        </w:rPr>
        <w:t>D</w:t>
      </w:r>
      <w:r w:rsidRPr="008617FF">
        <w:rPr>
          <w:rFonts w:asciiTheme="majorHAnsi" w:hAnsiTheme="majorHAnsi" w:cstheme="majorHAnsi"/>
          <w:u w:val="single"/>
        </w:rPr>
        <w:t>eterrent, the W87-1</w:t>
      </w:r>
      <w:r w:rsidRPr="008617FF">
        <w:rPr>
          <w:rFonts w:asciiTheme="majorHAnsi" w:hAnsiTheme="majorHAnsi" w:cstheme="majorHAnsi"/>
          <w:sz w:val="16"/>
        </w:rPr>
        <w:t xml:space="preserve">, which is </w:t>
      </w:r>
      <w:r w:rsidRPr="008617FF">
        <w:rPr>
          <w:rFonts w:asciiTheme="majorHAnsi" w:hAnsiTheme="majorHAnsi" w:cstheme="majorHAnsi"/>
          <w:u w:val="single"/>
        </w:rPr>
        <w:t>expected to</w:t>
      </w:r>
      <w:r w:rsidRPr="008617FF">
        <w:rPr>
          <w:rFonts w:asciiTheme="majorHAnsi" w:hAnsiTheme="majorHAnsi" w:cstheme="majorHAnsi"/>
          <w:highlight w:val="green"/>
          <w:u w:val="single"/>
        </w:rPr>
        <w:t xml:space="preserve"> cost</w:t>
      </w:r>
      <w:r w:rsidRPr="008617FF">
        <w:rPr>
          <w:rFonts w:asciiTheme="majorHAnsi" w:hAnsiTheme="majorHAnsi" w:cstheme="majorHAnsi"/>
          <w:sz w:val="16"/>
        </w:rPr>
        <w:t xml:space="preserve"> between $8.6 billion and $</w:t>
      </w:r>
      <w:r w:rsidRPr="008617FF">
        <w:rPr>
          <w:rFonts w:asciiTheme="majorHAnsi" w:hAnsiTheme="majorHAnsi" w:cstheme="majorHAnsi"/>
          <w:b/>
          <w:highlight w:val="green"/>
          <w:u w:val="single"/>
        </w:rPr>
        <w:t>14.8 billion</w:t>
      </w:r>
      <w:r w:rsidRPr="008617FF">
        <w:rPr>
          <w:rFonts w:asciiTheme="majorHAnsi" w:hAnsiTheme="majorHAnsi" w:cstheme="majorHAnsi"/>
          <w:u w:val="single"/>
        </w:rPr>
        <w:t xml:space="preserve"> before accounting for the fissile pit inside</w:t>
      </w:r>
      <w:r w:rsidRPr="008617FF">
        <w:rPr>
          <w:rFonts w:asciiTheme="majorHAnsi" w:hAnsiTheme="majorHAnsi" w:cstheme="majorHAnsi"/>
          <w:sz w:val="16"/>
        </w:rPr>
        <w:t>. The program began in November 2018, according to the Government Accountability Office.</w:t>
      </w:r>
    </w:p>
    <w:p w14:paraId="5F84E812" w14:textId="77777777" w:rsidR="001F020F" w:rsidRPr="008617FF" w:rsidRDefault="001F020F" w:rsidP="001F020F">
      <w:pPr>
        <w:rPr>
          <w:rFonts w:asciiTheme="majorHAnsi" w:hAnsiTheme="majorHAnsi" w:cstheme="majorHAnsi"/>
          <w:sz w:val="16"/>
        </w:rPr>
      </w:pPr>
      <w:r w:rsidRPr="008617FF">
        <w:rPr>
          <w:rFonts w:asciiTheme="majorHAnsi" w:hAnsiTheme="majorHAnsi" w:cstheme="majorHAnsi"/>
          <w:highlight w:val="green"/>
          <w:u w:val="single"/>
        </w:rPr>
        <w:t>Pit production</w:t>
      </w:r>
      <w:r w:rsidRPr="008617FF">
        <w:rPr>
          <w:rFonts w:asciiTheme="majorHAnsi" w:hAnsiTheme="majorHAnsi" w:cstheme="majorHAnsi"/>
          <w:sz w:val="16"/>
        </w:rPr>
        <w:t xml:space="preserve"> could </w:t>
      </w:r>
      <w:r w:rsidRPr="008617FF">
        <w:rPr>
          <w:rFonts w:asciiTheme="majorHAnsi" w:hAnsiTheme="majorHAnsi" w:cstheme="majorHAnsi"/>
          <w:highlight w:val="green"/>
          <w:u w:val="single"/>
        </w:rPr>
        <w:t>add</w:t>
      </w:r>
      <w:r w:rsidRPr="008617FF">
        <w:rPr>
          <w:rFonts w:asciiTheme="majorHAnsi" w:hAnsiTheme="majorHAnsi" w:cstheme="majorHAnsi"/>
          <w:sz w:val="16"/>
        </w:rPr>
        <w:t xml:space="preserve"> $300 million to </w:t>
      </w:r>
      <w:r w:rsidRPr="008617FF">
        <w:rPr>
          <w:rFonts w:asciiTheme="majorHAnsi" w:hAnsiTheme="majorHAnsi" w:cstheme="majorHAnsi"/>
          <w:u w:val="single"/>
        </w:rPr>
        <w:t>$</w:t>
      </w:r>
      <w:r w:rsidRPr="008617FF">
        <w:rPr>
          <w:rFonts w:asciiTheme="majorHAnsi" w:hAnsiTheme="majorHAnsi" w:cstheme="majorHAnsi"/>
          <w:b/>
          <w:highlight w:val="green"/>
          <w:u w:val="single"/>
        </w:rPr>
        <w:t>750 million</w:t>
      </w:r>
      <w:r w:rsidRPr="008617FF">
        <w:rPr>
          <w:rFonts w:asciiTheme="majorHAnsi" w:hAnsiTheme="majorHAnsi" w:cstheme="majorHAnsi"/>
          <w:highlight w:val="green"/>
          <w:u w:val="single"/>
        </w:rPr>
        <w:t xml:space="preserve"> to</w:t>
      </w:r>
      <w:r w:rsidRPr="008617FF">
        <w:rPr>
          <w:rFonts w:asciiTheme="majorHAnsi" w:hAnsiTheme="majorHAnsi" w:cstheme="majorHAnsi"/>
          <w:u w:val="single"/>
        </w:rPr>
        <w:t xml:space="preserve"> the program’s </w:t>
      </w:r>
      <w:r w:rsidRPr="008617FF">
        <w:rPr>
          <w:rFonts w:asciiTheme="majorHAnsi" w:hAnsiTheme="majorHAnsi" w:cstheme="majorHAnsi"/>
          <w:highlight w:val="green"/>
          <w:u w:val="single"/>
        </w:rPr>
        <w:t>overall price tag</w:t>
      </w:r>
      <w:r w:rsidRPr="008617FF">
        <w:rPr>
          <w:rFonts w:asciiTheme="majorHAnsi" w:hAnsiTheme="majorHAnsi" w:cstheme="majorHAnsi"/>
          <w:sz w:val="16"/>
        </w:rPr>
        <w:t>, which includes the projected budget and activities like technology maturation, though that estimate may change based on a forthcoming weapon design and cost report.</w:t>
      </w:r>
    </w:p>
    <w:p w14:paraId="08C7D32F" w14:textId="77777777" w:rsidR="001F020F" w:rsidRPr="008617FF" w:rsidRDefault="001F020F" w:rsidP="001F020F">
      <w:pPr>
        <w:rPr>
          <w:rFonts w:asciiTheme="majorHAnsi" w:hAnsiTheme="majorHAnsi" w:cstheme="majorHAnsi"/>
          <w:sz w:val="16"/>
        </w:rPr>
      </w:pPr>
      <w:r w:rsidRPr="008617FF">
        <w:rPr>
          <w:rFonts w:asciiTheme="majorHAnsi" w:hAnsiTheme="majorHAnsi" w:cstheme="majorHAnsi"/>
          <w:sz w:val="16"/>
        </w:rPr>
        <w:t xml:space="preserve">Pursuing a </w:t>
      </w:r>
      <w:r w:rsidRPr="008617FF">
        <w:rPr>
          <w:rFonts w:asciiTheme="majorHAnsi" w:hAnsiTheme="majorHAnsi" w:cstheme="majorHAnsi"/>
          <w:highlight w:val="green"/>
          <w:u w:val="single"/>
        </w:rPr>
        <w:t>life-extension</w:t>
      </w:r>
      <w:r w:rsidRPr="008617FF">
        <w:rPr>
          <w:rFonts w:asciiTheme="majorHAnsi" w:hAnsiTheme="majorHAnsi" w:cstheme="majorHAnsi"/>
          <w:sz w:val="16"/>
        </w:rPr>
        <w:t xml:space="preserve"> program for the W78 warhead was </w:t>
      </w:r>
      <w:r w:rsidRPr="008617FF">
        <w:rPr>
          <w:rFonts w:asciiTheme="majorHAnsi" w:hAnsiTheme="majorHAnsi" w:cstheme="majorHAnsi"/>
          <w:highlight w:val="green"/>
          <w:u w:val="single"/>
        </w:rPr>
        <w:t>projected to total $</w:t>
      </w:r>
      <w:r w:rsidRPr="008617FF">
        <w:rPr>
          <w:rFonts w:asciiTheme="majorHAnsi" w:hAnsiTheme="majorHAnsi" w:cstheme="majorHAnsi"/>
          <w:b/>
          <w:highlight w:val="green"/>
          <w:u w:val="single"/>
        </w:rPr>
        <w:t>8.5 billion</w:t>
      </w:r>
      <w:r w:rsidRPr="008617FF">
        <w:rPr>
          <w:rFonts w:asciiTheme="majorHAnsi" w:hAnsiTheme="majorHAnsi" w:cstheme="majorHAnsi"/>
          <w:sz w:val="16"/>
        </w:rPr>
        <w:t xml:space="preserve"> to $14.2 billion, according to NNSA. W78s are now deployed on the Minuteman III missiles that are spread across silos in Montana, North Dakota, and Wyoming, with the replacement warhead to follow in Fiscal 2030.</w:t>
      </w:r>
    </w:p>
    <w:p w14:paraId="74FD60FA" w14:textId="77777777" w:rsidR="001F020F" w:rsidRPr="008617FF" w:rsidRDefault="001F020F" w:rsidP="001F020F">
      <w:pPr>
        <w:rPr>
          <w:rFonts w:asciiTheme="majorHAnsi" w:hAnsiTheme="majorHAnsi" w:cstheme="majorHAnsi"/>
          <w:sz w:val="16"/>
        </w:rPr>
      </w:pPr>
      <w:r w:rsidRPr="008617FF">
        <w:rPr>
          <w:rFonts w:asciiTheme="majorHAnsi" w:hAnsiTheme="majorHAnsi" w:cstheme="majorHAnsi"/>
          <w:sz w:val="16"/>
        </w:rPr>
        <w:t>The warhead replacement’s updated price tag comes the week after the </w:t>
      </w:r>
      <w:hyperlink r:id="rId50" w:history="1">
        <w:r w:rsidRPr="008617FF">
          <w:rPr>
            <w:rStyle w:val="Hyperlink"/>
            <w:rFonts w:asciiTheme="majorHAnsi" w:hAnsiTheme="majorHAnsi" w:cstheme="majorHAnsi"/>
            <w:sz w:val="16"/>
          </w:rPr>
          <w:t>Congressional Budget Office revealed</w:t>
        </w:r>
      </w:hyperlink>
      <w:r w:rsidRPr="008617FF">
        <w:rPr>
          <w:rFonts w:asciiTheme="majorHAnsi" w:hAnsiTheme="majorHAnsi" w:cstheme="majorHAnsi"/>
          <w:sz w:val="16"/>
        </w:rPr>
        <w:t xml:space="preserve"> that modernizing America’s nuclear triad is </w:t>
      </w:r>
      <w:r w:rsidRPr="008617FF">
        <w:rPr>
          <w:rFonts w:asciiTheme="majorHAnsi" w:hAnsiTheme="majorHAnsi" w:cstheme="majorHAnsi"/>
          <w:highlight w:val="green"/>
          <w:u w:val="single"/>
        </w:rPr>
        <w:t xml:space="preserve">now expected to cost nearly </w:t>
      </w:r>
      <w:r w:rsidRPr="008617FF">
        <w:rPr>
          <w:rFonts w:asciiTheme="majorHAnsi" w:hAnsiTheme="majorHAnsi" w:cstheme="majorHAnsi"/>
          <w:b/>
          <w:highlight w:val="green"/>
          <w:u w:val="single"/>
        </w:rPr>
        <w:t>$500 billion</w:t>
      </w:r>
      <w:r w:rsidRPr="008617FF">
        <w:rPr>
          <w:rFonts w:asciiTheme="majorHAnsi" w:hAnsiTheme="majorHAnsi" w:cstheme="majorHAnsi"/>
          <w:sz w:val="16"/>
        </w:rPr>
        <w:t xml:space="preserve"> through Fiscal 2028, </w:t>
      </w:r>
      <w:r w:rsidRPr="008617FF">
        <w:rPr>
          <w:rFonts w:asciiTheme="majorHAnsi" w:hAnsiTheme="majorHAnsi" w:cstheme="majorHAnsi"/>
          <w:u w:val="single"/>
        </w:rPr>
        <w:t xml:space="preserve">including $61 billion to </w:t>
      </w:r>
      <w:r w:rsidRPr="008617FF">
        <w:rPr>
          <w:rFonts w:asciiTheme="majorHAnsi" w:hAnsiTheme="majorHAnsi" w:cstheme="majorHAnsi"/>
          <w:highlight w:val="green"/>
          <w:u w:val="single"/>
        </w:rPr>
        <w:t>update and operate</w:t>
      </w:r>
      <w:r w:rsidRPr="008617FF">
        <w:rPr>
          <w:rFonts w:asciiTheme="majorHAnsi" w:hAnsiTheme="majorHAnsi" w:cstheme="majorHAnsi"/>
          <w:u w:val="single"/>
        </w:rPr>
        <w:t xml:space="preserve"> the ICBM enterprise</w:t>
      </w:r>
      <w:r w:rsidRPr="008617FF">
        <w:rPr>
          <w:rFonts w:asciiTheme="majorHAnsi" w:hAnsiTheme="majorHAnsi" w:cstheme="majorHAnsi"/>
          <w:sz w:val="16"/>
        </w:rPr>
        <w:t xml:space="preserve">. The </w:t>
      </w:r>
      <w:r w:rsidRPr="008617FF">
        <w:rPr>
          <w:rFonts w:asciiTheme="majorHAnsi" w:hAnsiTheme="majorHAnsi" w:cstheme="majorHAnsi"/>
          <w:b/>
          <w:highlight w:val="green"/>
          <w:u w:val="single"/>
        </w:rPr>
        <w:t>growing figures</w:t>
      </w:r>
      <w:r w:rsidRPr="008617FF">
        <w:rPr>
          <w:rFonts w:asciiTheme="majorHAnsi" w:hAnsiTheme="majorHAnsi" w:cstheme="majorHAnsi"/>
          <w:sz w:val="16"/>
        </w:rPr>
        <w:t xml:space="preserve"> could lend ammunition to lawmakers like House Armed Services Committee Chair Adam Smith (D-Wash.) who oppose the nuclear modernization effort in its current form, while proponents say a new nuclear triad is affordable.</w:t>
      </w:r>
    </w:p>
    <w:p w14:paraId="377E4BC9" w14:textId="77777777" w:rsidR="001F020F" w:rsidRPr="008617FF" w:rsidRDefault="001F020F" w:rsidP="001F020F">
      <w:pPr>
        <w:rPr>
          <w:rFonts w:asciiTheme="majorHAnsi" w:hAnsiTheme="majorHAnsi" w:cstheme="majorHAnsi"/>
          <w:sz w:val="16"/>
          <w:szCs w:val="16"/>
        </w:rPr>
      </w:pPr>
      <w:r w:rsidRPr="008617FF">
        <w:rPr>
          <w:rFonts w:asciiTheme="majorHAnsi" w:hAnsiTheme="majorHAnsi" w:cstheme="majorHAnsi"/>
          <w:sz w:val="16"/>
          <w:szCs w:val="16"/>
        </w:rPr>
        <w:t>While the two warhead replacement costs are similar, NNSA now argues reworking the W78 “would not meet military requirements and would present several significant challenges and issues.”</w:t>
      </w:r>
    </w:p>
    <w:p w14:paraId="032E2654" w14:textId="77777777" w:rsidR="001F020F" w:rsidRPr="008617FF" w:rsidRDefault="001F020F" w:rsidP="001F020F">
      <w:pPr>
        <w:rPr>
          <w:rFonts w:asciiTheme="majorHAnsi" w:hAnsiTheme="majorHAnsi" w:cstheme="majorHAnsi"/>
          <w:sz w:val="16"/>
          <w:szCs w:val="16"/>
        </w:rPr>
      </w:pPr>
      <w:r w:rsidRPr="008617FF">
        <w:rPr>
          <w:rFonts w:asciiTheme="majorHAnsi" w:hAnsiTheme="majorHAnsi" w:cstheme="majorHAnsi"/>
          <w:sz w:val="16"/>
          <w:szCs w:val="16"/>
        </w:rPr>
        <w:t>A newly developed W87-1 would be an “insensitive high explosive,” which experts believe are safer because they are less likely than current “conventional high explosives” to detonate in an accident, like a fire or an unexpected impact. Insensitive high explosives meet improved Air Force and NNSA safety and security requirements, have improved controls to ensure proper launches, and can be more efficiently produced, according to the NNSA report.</w:t>
      </w:r>
    </w:p>
    <w:p w14:paraId="1C8122DC" w14:textId="77777777" w:rsidR="001F020F" w:rsidRPr="008617FF" w:rsidRDefault="001F020F" w:rsidP="001F020F">
      <w:pPr>
        <w:rPr>
          <w:rFonts w:asciiTheme="majorHAnsi" w:hAnsiTheme="majorHAnsi" w:cstheme="majorHAnsi"/>
          <w:sz w:val="16"/>
          <w:szCs w:val="16"/>
        </w:rPr>
      </w:pPr>
      <w:r w:rsidRPr="008617FF">
        <w:rPr>
          <w:rFonts w:asciiTheme="majorHAnsi" w:hAnsiTheme="majorHAnsi" w:cstheme="majorHAnsi"/>
          <w:sz w:val="16"/>
          <w:szCs w:val="16"/>
        </w:rPr>
        <w:t>In fact, switching to an insensitive warhead could potentially double the amount produced. Conventional explosives are separated from each other and handled one at a time to lower the chance of an accident that would trigger an explosion, but multiple insensitive explosives could be built in the same area at once.</w:t>
      </w:r>
    </w:p>
    <w:p w14:paraId="21230A33" w14:textId="77777777" w:rsidR="001F020F" w:rsidRPr="008617FF" w:rsidRDefault="001F020F" w:rsidP="001F020F">
      <w:pPr>
        <w:rPr>
          <w:rFonts w:asciiTheme="majorHAnsi" w:hAnsiTheme="majorHAnsi" w:cstheme="majorHAnsi"/>
          <w:sz w:val="16"/>
          <w:szCs w:val="16"/>
        </w:rPr>
      </w:pPr>
      <w:r w:rsidRPr="008617FF">
        <w:rPr>
          <w:rFonts w:asciiTheme="majorHAnsi" w:hAnsiTheme="majorHAnsi" w:cstheme="majorHAnsi"/>
          <w:sz w:val="16"/>
          <w:szCs w:val="16"/>
        </w:rPr>
        <w:t>“Operations on IHE-based weapons are conducted in bays that are designed with the understanding that the probability of high explosive detonation or high explosive violent reaction during weapons operations is essentially zero,” NNSA wrote.</w:t>
      </w:r>
    </w:p>
    <w:p w14:paraId="584AFA74" w14:textId="77777777" w:rsidR="001F020F" w:rsidRPr="008617FF" w:rsidRDefault="001F020F" w:rsidP="001F020F">
      <w:pPr>
        <w:rPr>
          <w:rFonts w:asciiTheme="majorHAnsi" w:hAnsiTheme="majorHAnsi" w:cstheme="majorHAnsi"/>
          <w:sz w:val="16"/>
          <w:szCs w:val="16"/>
        </w:rPr>
      </w:pPr>
      <w:r w:rsidRPr="008617FF">
        <w:rPr>
          <w:rFonts w:asciiTheme="majorHAnsi" w:hAnsiTheme="majorHAnsi" w:cstheme="majorHAnsi"/>
          <w:sz w:val="16"/>
          <w:szCs w:val="16"/>
        </w:rPr>
        <w:t>A congressional source told Air Force Magazine the US has prioritized nuclear safety and security since the end of the Cold War at the risk of fielding less responsive or reliable munitions, and that converting the warhead to an insensitive variant is seen as a step in the right direction.</w:t>
      </w:r>
    </w:p>
    <w:p w14:paraId="4F770942" w14:textId="77777777" w:rsidR="001F020F" w:rsidRPr="008617FF" w:rsidRDefault="001F020F" w:rsidP="001F020F">
      <w:pPr>
        <w:rPr>
          <w:rFonts w:asciiTheme="majorHAnsi" w:hAnsiTheme="majorHAnsi" w:cstheme="majorHAnsi"/>
          <w:sz w:val="16"/>
          <w:szCs w:val="16"/>
        </w:rPr>
      </w:pPr>
      <w:r w:rsidRPr="008617FF">
        <w:rPr>
          <w:rFonts w:asciiTheme="majorHAnsi" w:hAnsiTheme="majorHAnsi" w:cstheme="majorHAnsi"/>
          <w:sz w:val="16"/>
          <w:szCs w:val="16"/>
        </w:rPr>
        <w:t>Fitting an insensitive explosive in the Minuteman III’s current Mk12A aeroshell—which carries and protects the nuclear warhead inside—poses “significant technical problems” because it is larger and heavier.</w:t>
      </w:r>
    </w:p>
    <w:p w14:paraId="24AB1001" w14:textId="77777777" w:rsidR="001F020F" w:rsidRPr="008617FF" w:rsidRDefault="001F020F" w:rsidP="001F020F">
      <w:pPr>
        <w:rPr>
          <w:rFonts w:asciiTheme="majorHAnsi" w:hAnsiTheme="majorHAnsi" w:cstheme="majorHAnsi"/>
          <w:sz w:val="16"/>
          <w:szCs w:val="16"/>
        </w:rPr>
      </w:pPr>
      <w:r w:rsidRPr="008617FF">
        <w:rPr>
          <w:rFonts w:asciiTheme="majorHAnsi" w:hAnsiTheme="majorHAnsi" w:cstheme="majorHAnsi"/>
          <w:sz w:val="16"/>
          <w:szCs w:val="16"/>
        </w:rPr>
        <w:t>“Fortunately, for the W87-1, conditions allow trade space in terms of mass and volume for an IHE-based primary [fission explosive],” the report adds.</w:t>
      </w:r>
    </w:p>
    <w:p w14:paraId="5191C6D6" w14:textId="77777777" w:rsidR="001F020F" w:rsidRPr="008617FF" w:rsidRDefault="001F020F" w:rsidP="001F020F">
      <w:pPr>
        <w:rPr>
          <w:rFonts w:asciiTheme="majorHAnsi" w:hAnsiTheme="majorHAnsi" w:cstheme="majorHAnsi"/>
          <w:sz w:val="16"/>
          <w:szCs w:val="16"/>
        </w:rPr>
      </w:pPr>
      <w:r w:rsidRPr="008617FF">
        <w:rPr>
          <w:rFonts w:asciiTheme="majorHAnsi" w:hAnsiTheme="majorHAnsi" w:cstheme="majorHAnsi"/>
          <w:sz w:val="16"/>
          <w:szCs w:val="16"/>
        </w:rPr>
        <w:t>It’s unclear how the Nuclear Weapons Council’s directive to end the interoperable warhead effort in its earlier form will affect the Air Force’s fledgling acquisition program for a new GBSD re-entry vehicle, the Mark 21A, which was supposed to carry the IW-1.</w:t>
      </w:r>
    </w:p>
    <w:p w14:paraId="6085DCBA" w14:textId="77777777" w:rsidR="001F020F" w:rsidRPr="008617FF" w:rsidRDefault="001F020F" w:rsidP="001F020F">
      <w:pPr>
        <w:rPr>
          <w:rFonts w:asciiTheme="majorHAnsi" w:hAnsiTheme="majorHAnsi" w:cstheme="majorHAnsi"/>
          <w:sz w:val="16"/>
          <w:szCs w:val="16"/>
        </w:rPr>
      </w:pPr>
      <w:r w:rsidRPr="008617FF">
        <w:rPr>
          <w:rFonts w:asciiTheme="majorHAnsi" w:hAnsiTheme="majorHAnsi" w:cstheme="majorHAnsi"/>
          <w:sz w:val="16"/>
          <w:szCs w:val="16"/>
        </w:rPr>
        <w:t>The IW-1 initiative aimed to update the Air Force’s W78 and the Navy’s W88 and package them together into a warhead that could be used by either service’s nuclear arsenal. Now, a November 2018 GAO publication says the Navy plans to “complete a study examining the feasibility of using the nuclear explosive package developed for the W78 replacement warhead in its SLBM [Submarine Launched Ballistic Missile] system by the end of fiscal year 2019.”</w:t>
      </w:r>
    </w:p>
    <w:p w14:paraId="0A71B55F" w14:textId="77777777" w:rsidR="001F020F" w:rsidRPr="008617FF" w:rsidRDefault="001F020F" w:rsidP="001F020F">
      <w:pPr>
        <w:rPr>
          <w:rFonts w:asciiTheme="majorHAnsi" w:hAnsiTheme="majorHAnsi" w:cstheme="majorHAnsi"/>
          <w:sz w:val="16"/>
        </w:rPr>
      </w:pPr>
      <w:r w:rsidRPr="008617FF">
        <w:rPr>
          <w:rFonts w:asciiTheme="majorHAnsi" w:hAnsiTheme="majorHAnsi" w:cstheme="majorHAnsi"/>
          <w:sz w:val="16"/>
        </w:rPr>
        <w:lastRenderedPageBreak/>
        <w:t>The Nuclear Weapons Council approved the W87-1 program in August 2018 to start in Fiscal 2019, according to NNSA. W87-1 received $53 million this fiscal year. A chart included in the document, which projects costs through Fiscal 2037, shows annual spending on W87-1 would peak around $</w:t>
      </w:r>
      <w:r w:rsidRPr="008617FF">
        <w:rPr>
          <w:rFonts w:asciiTheme="majorHAnsi" w:hAnsiTheme="majorHAnsi" w:cstheme="majorHAnsi"/>
          <w:highlight w:val="green"/>
          <w:u w:val="single"/>
        </w:rPr>
        <w:t>700 million</w:t>
      </w:r>
      <w:r w:rsidRPr="008617FF">
        <w:rPr>
          <w:rFonts w:asciiTheme="majorHAnsi" w:hAnsiTheme="majorHAnsi" w:cstheme="majorHAnsi"/>
          <w:u w:val="single"/>
        </w:rPr>
        <w:t xml:space="preserve"> in Fiscal 2030 </w:t>
      </w:r>
      <w:r w:rsidRPr="008617FF">
        <w:rPr>
          <w:rFonts w:asciiTheme="majorHAnsi" w:hAnsiTheme="majorHAnsi" w:cstheme="majorHAnsi"/>
          <w:highlight w:val="green"/>
          <w:u w:val="single"/>
        </w:rPr>
        <w:t>under</w:t>
      </w:r>
      <w:r w:rsidRPr="008617FF">
        <w:rPr>
          <w:rFonts w:asciiTheme="majorHAnsi" w:hAnsiTheme="majorHAnsi" w:cstheme="majorHAnsi"/>
          <w:u w:val="single"/>
        </w:rPr>
        <w:t xml:space="preserve"> a </w:t>
      </w:r>
      <w:r w:rsidRPr="008617FF">
        <w:rPr>
          <w:rFonts w:asciiTheme="majorHAnsi" w:hAnsiTheme="majorHAnsi" w:cstheme="majorHAnsi"/>
          <w:highlight w:val="green"/>
          <w:u w:val="single"/>
        </w:rPr>
        <w:t>low estimate</w:t>
      </w:r>
      <w:r w:rsidRPr="008617FF">
        <w:rPr>
          <w:rFonts w:asciiTheme="majorHAnsi" w:hAnsiTheme="majorHAnsi" w:cstheme="majorHAnsi"/>
          <w:sz w:val="16"/>
        </w:rPr>
        <w:t>, or at about $1.2 billion in Fiscal 2031 under a high estimate.</w:t>
      </w:r>
    </w:p>
    <w:p w14:paraId="36AAA143" w14:textId="1E1CCA05" w:rsidR="001F020F" w:rsidRPr="008617FF" w:rsidRDefault="001F020F" w:rsidP="001F020F">
      <w:pPr>
        <w:rPr>
          <w:rFonts w:asciiTheme="majorHAnsi" w:hAnsiTheme="majorHAnsi" w:cstheme="majorHAnsi"/>
        </w:rPr>
      </w:pPr>
      <w:r w:rsidRPr="008617FF">
        <w:rPr>
          <w:rFonts w:asciiTheme="majorHAnsi" w:hAnsiTheme="majorHAnsi" w:cstheme="majorHAnsi"/>
          <w:sz w:val="16"/>
        </w:rPr>
        <w:t xml:space="preserve">“Previous [NNSA Stockpile Stewardship and Management Plan] estimates, which reflect the [Interoperable Warhead 1] program, underestimated the complexity of addressing </w:t>
      </w:r>
      <w:r w:rsidRPr="008617FF">
        <w:rPr>
          <w:rFonts w:asciiTheme="majorHAnsi" w:hAnsiTheme="majorHAnsi" w:cstheme="majorHAnsi"/>
          <w:u w:val="single"/>
        </w:rPr>
        <w:t>challenges of newly manufactured warhead components including development of IHE, enhanced classification anticipated with GBSD, surety features in ballistic missiles, new capability needed for secondary and nuclear explosive package work, increased program management control, and integration with [the] GBSD and Air Force aeroshell acquisition program</w:t>
      </w:r>
      <w:r w:rsidRPr="008617FF">
        <w:rPr>
          <w:rFonts w:asciiTheme="majorHAnsi" w:hAnsiTheme="majorHAnsi" w:cstheme="majorHAnsi"/>
          <w:sz w:val="16"/>
        </w:rPr>
        <w:t>,” the report states. “These complexities have been adjusted based on experiences and lessons learned from the W80-4, B61-12, and W88 Alt 370 programs. This projection more accurately reflects programmatic funding needs than previous estimates for IW-1.”</w:t>
      </w:r>
    </w:p>
    <w:p w14:paraId="1C182D99" w14:textId="77777777" w:rsidR="00860184" w:rsidRDefault="00860184" w:rsidP="00860184">
      <w:pPr>
        <w:pStyle w:val="Heading4"/>
      </w:pPr>
      <w:r>
        <w:t>Can’t use old pits – new programs require replacements</w:t>
      </w:r>
    </w:p>
    <w:p w14:paraId="669A0765" w14:textId="77777777" w:rsidR="00860184" w:rsidRDefault="00860184" w:rsidP="00860184">
      <w:r>
        <w:t xml:space="preserve">Jonathan </w:t>
      </w:r>
      <w:r w:rsidRPr="00101C7C">
        <w:rPr>
          <w:rStyle w:val="Heading4Char"/>
        </w:rPr>
        <w:t>Medalia '07</w:t>
      </w:r>
      <w:r w:rsidRPr="003D26E7">
        <w:t xml:space="preserve"> </w:t>
      </w:r>
      <w:r>
        <w:t>- Specialist in National Defense Foreign Affairs, Defense, and Trade Division</w:t>
      </w:r>
      <w:r w:rsidRPr="003D26E7">
        <w:t xml:space="preserve"> </w:t>
      </w:r>
      <w:r>
        <w:t xml:space="preserve">at the Congressional Research Service </w:t>
      </w:r>
      <w:r w:rsidRPr="003D26E7">
        <w:t>[</w:t>
      </w:r>
      <w:r>
        <w:t>Jonathan Medalia</w:t>
      </w:r>
      <w:r w:rsidRPr="003D26E7">
        <w:t xml:space="preserve">; ; </w:t>
      </w:r>
      <w:r>
        <w:t>12</w:t>
      </w:r>
      <w:r w:rsidRPr="003D26E7">
        <w:t>-</w:t>
      </w:r>
      <w:r>
        <w:t>03</w:t>
      </w:r>
      <w:r w:rsidRPr="003D26E7">
        <w:t>-</w:t>
      </w:r>
      <w:r>
        <w:t>2007</w:t>
      </w:r>
      <w:r w:rsidRPr="003D26E7">
        <w:t>; "</w:t>
      </w:r>
      <w:r>
        <w:t>Nuclear Warheads: The Reliable Replacement Warhead Program and the Life Extension Program</w:t>
      </w:r>
      <w:r w:rsidRPr="003D26E7">
        <w:t xml:space="preserve">"; </w:t>
      </w:r>
      <w:r>
        <w:t>Congressional Research Service</w:t>
      </w:r>
      <w:r w:rsidRPr="003D26E7">
        <w:t>; https://fas.org/sgp/crs/nuke/RL33748.pdf; accessed 8-6-2021 (nBrown)]</w:t>
      </w:r>
    </w:p>
    <w:p w14:paraId="3E1A8C1A" w14:textId="77777777" w:rsidR="00860184" w:rsidRDefault="00860184" w:rsidP="00860184">
      <w:r>
        <w:t>*RRW = reliable replacement warhead</w:t>
      </w:r>
    </w:p>
    <w:p w14:paraId="1B7D9631" w14:textId="77777777" w:rsidR="00860184" w:rsidRPr="00467923" w:rsidRDefault="00860184" w:rsidP="00860184">
      <w:pPr>
        <w:rPr>
          <w:sz w:val="16"/>
        </w:rPr>
      </w:pPr>
      <w:r w:rsidRPr="003D26E7">
        <w:rPr>
          <w:rStyle w:val="StyleUnderline"/>
        </w:rPr>
        <w:t xml:space="preserve">Pit life </w:t>
      </w:r>
      <w:r w:rsidRPr="00467923">
        <w:rPr>
          <w:sz w:val="16"/>
        </w:rPr>
        <w:t xml:space="preserve">also </w:t>
      </w:r>
      <w:r w:rsidRPr="003D26E7">
        <w:rPr>
          <w:rStyle w:val="StyleUnderline"/>
        </w:rPr>
        <w:t>bears on an issue that Congress has grappled with for years</w:t>
      </w:r>
      <w:r w:rsidRPr="00467923">
        <w:rPr>
          <w:sz w:val="16"/>
        </w:rPr>
        <w:t xml:space="preserve">, </w:t>
      </w:r>
      <w:r w:rsidRPr="003D26E7">
        <w:rPr>
          <w:rStyle w:val="StyleUnderline"/>
        </w:rPr>
        <w:t>pit production capacity</w:t>
      </w:r>
      <w:r w:rsidRPr="00467923">
        <w:rPr>
          <w:sz w:val="16"/>
        </w:rPr>
        <w:t xml:space="preserve"> and the need for a new production facility. In the FY2006 budget cycle, Congress deleted funds for a Modern Pit Facility, with a capacity of 125 pits per year. </w:t>
      </w:r>
      <w:r w:rsidRPr="003D26E7">
        <w:rPr>
          <w:rStyle w:val="StyleUnderline"/>
        </w:rPr>
        <w:t>NNSA argues that it needs more capacity</w:t>
      </w:r>
      <w:r w:rsidRPr="00467923">
        <w:rPr>
          <w:sz w:val="16"/>
        </w:rPr>
        <w:t xml:space="preserve"> than PF-4 offers. To that end, </w:t>
      </w:r>
      <w:r w:rsidRPr="003D26E7">
        <w:rPr>
          <w:rStyle w:val="StyleUnderline"/>
        </w:rPr>
        <w:t>its preferred Complex, “Complex 2030,” includes a Consolidated Plutonium Center (CPC) with a capacity of 125 pits per year</w:t>
      </w:r>
      <w:r w:rsidRPr="00467923">
        <w:rPr>
          <w:sz w:val="16"/>
        </w:rPr>
        <w:t xml:space="preserve">. John Harvey, Director of NNSA’s Policy Planning Staff, explained why that capacity is needed despite the pit life findings: </w:t>
      </w:r>
    </w:p>
    <w:p w14:paraId="3BF799FC" w14:textId="77777777" w:rsidR="00860184" w:rsidRPr="00467923" w:rsidRDefault="00860184" w:rsidP="00860184">
      <w:pPr>
        <w:rPr>
          <w:sz w:val="16"/>
        </w:rPr>
      </w:pPr>
      <w:r w:rsidRPr="003D26E7">
        <w:rPr>
          <w:rStyle w:val="StyleUnderline"/>
        </w:rPr>
        <w:t xml:space="preserve">First, </w:t>
      </w:r>
      <w:r w:rsidRPr="00467923">
        <w:rPr>
          <w:rStyle w:val="Emphasis"/>
        </w:rPr>
        <w:t>even with longer lifetimes</w:t>
      </w:r>
      <w:r w:rsidRPr="00467923">
        <w:rPr>
          <w:sz w:val="16"/>
        </w:rPr>
        <w:t xml:space="preserve">, </w:t>
      </w:r>
      <w:r w:rsidRPr="003D26E7">
        <w:rPr>
          <w:rStyle w:val="StyleUnderline"/>
        </w:rPr>
        <w:t>as the stockpile ages</w:t>
      </w:r>
      <w:r w:rsidRPr="00467923">
        <w:rPr>
          <w:sz w:val="16"/>
        </w:rPr>
        <w:t xml:space="preserve">, </w:t>
      </w:r>
      <w:r w:rsidRPr="003D26E7">
        <w:rPr>
          <w:rStyle w:val="StyleUnderline"/>
        </w:rPr>
        <w:t xml:space="preserve">we will need to </w:t>
      </w:r>
      <w:r w:rsidRPr="00467923">
        <w:rPr>
          <w:rStyle w:val="Emphasis"/>
        </w:rPr>
        <w:t>replace considerable numbers</w:t>
      </w:r>
      <w:r w:rsidRPr="003D26E7">
        <w:rPr>
          <w:rStyle w:val="StyleUnderline"/>
        </w:rPr>
        <w:t xml:space="preserve"> of pits in stockpiled warheads</w:t>
      </w:r>
      <w:r w:rsidRPr="00467923">
        <w:rPr>
          <w:sz w:val="16"/>
        </w:rPr>
        <w:t>.</w:t>
      </w:r>
      <w:r w:rsidRPr="003D26E7">
        <w:rPr>
          <w:rStyle w:val="StyleUnderline"/>
        </w:rPr>
        <w:t xml:space="preserve"> Second, even if pits were to live forever, we </w:t>
      </w:r>
      <w:r w:rsidRPr="00467923">
        <w:rPr>
          <w:sz w:val="16"/>
        </w:rPr>
        <w:t xml:space="preserve">will </w:t>
      </w:r>
      <w:r w:rsidRPr="003D26E7">
        <w:rPr>
          <w:rStyle w:val="StyleUnderline"/>
        </w:rPr>
        <w:t xml:space="preserve">require </w:t>
      </w:r>
      <w:r w:rsidRPr="00467923">
        <w:rPr>
          <w:rStyle w:val="Emphasis"/>
        </w:rPr>
        <w:t>substantial production</w:t>
      </w:r>
      <w:r w:rsidRPr="003D26E7">
        <w:rPr>
          <w:rStyle w:val="StyleUnderline"/>
        </w:rPr>
        <w:t xml:space="preserve"> capacity in order to introduc</w:t>
      </w:r>
      <w:r w:rsidRPr="00467923">
        <w:rPr>
          <w:sz w:val="16"/>
        </w:rPr>
        <w:t>e, once feasibility is established</w:t>
      </w:r>
      <w:r w:rsidRPr="00467923">
        <w:rPr>
          <w:rStyle w:val="StyleUnderline"/>
        </w:rPr>
        <w:t>, significant</w:t>
      </w:r>
      <w:r w:rsidRPr="003D26E7">
        <w:rPr>
          <w:rStyle w:val="StyleUnderline"/>
        </w:rPr>
        <w:t xml:space="preserve"> numbers of RRW warheads into the stockpile by 2030.</w:t>
      </w:r>
      <w:r w:rsidRPr="00467923">
        <w:rPr>
          <w:sz w:val="16"/>
        </w:rPr>
        <w:t xml:space="preserve"> </w:t>
      </w:r>
      <w:r w:rsidRPr="003D26E7">
        <w:rPr>
          <w:rStyle w:val="StyleUnderline"/>
        </w:rPr>
        <w:t xml:space="preserve">We should </w:t>
      </w:r>
      <w:r w:rsidRPr="003D26E7">
        <w:rPr>
          <w:rStyle w:val="Emphasis"/>
        </w:rPr>
        <w:t>not assume</w:t>
      </w:r>
      <w:r w:rsidRPr="003D26E7">
        <w:rPr>
          <w:rStyle w:val="StyleUnderline"/>
        </w:rPr>
        <w:t xml:space="preserve"> that RRW could </w:t>
      </w:r>
      <w:r w:rsidRPr="003D26E7">
        <w:rPr>
          <w:rStyle w:val="Emphasis"/>
        </w:rPr>
        <w:t>employ pit reuse</w:t>
      </w:r>
      <w:r w:rsidRPr="003D26E7">
        <w:rPr>
          <w:rStyle w:val="StyleUnderline"/>
        </w:rPr>
        <w:t xml:space="preserve"> and still provide important efficiencies for stockpile and infrastructure transformation</w:t>
      </w:r>
      <w:r w:rsidRPr="00467923">
        <w:rPr>
          <w:sz w:val="16"/>
        </w:rPr>
        <w:t>. Finally, at significantly smaller stockpile levels than today, we must anticipate that an adverse change in the geopolitical threat environment, or a technical problem with warheads in the operationally-deployed force, could require us to manufacture and deploy additional warheads on a relatively rapid timescale.108</w:t>
      </w:r>
    </w:p>
    <w:p w14:paraId="24DB3DA1" w14:textId="77777777" w:rsidR="00860184" w:rsidRPr="00467923" w:rsidRDefault="00860184" w:rsidP="00860184">
      <w:pPr>
        <w:rPr>
          <w:rStyle w:val="StyleUnderline"/>
        </w:rPr>
      </w:pPr>
      <w:r w:rsidRPr="00467923">
        <w:rPr>
          <w:sz w:val="16"/>
        </w:rPr>
        <w:t xml:space="preserve">LEP supporters challenge each point. (1) The JASON study implies that NNSA would not need to replace large numbers of pits of current warheads for many decades. (2) LEP supporters recognize that the competing RRW designs use pits of new design and would require pits of new manufacture, and that production of 50 pits per year would hold deployment of RRWs to an extremely slow pace. However, they see this reasoning as self-justifying: the assumption that RRW will be introduced justifies a new pit facility, and a new pit facility makes it possible to introduce RRWs at an acceptable pace. In the view of LEP supporters, LEP, especially if existing pits are retained, permits the United States to delay a decision on RRW for decades. (3) LEP supporters see this argument as circular. RRW permits a reduction in the stockpile, while the possibility of a technical or geopolitical problem requires a larger pit capacity to build more RRWs if needed. Instead, </w:t>
      </w:r>
      <w:r w:rsidRPr="00467923">
        <w:rPr>
          <w:rStyle w:val="StyleUnderline"/>
        </w:rPr>
        <w:t>LEP supporters would retain current warheads</w:t>
      </w:r>
      <w:r w:rsidRPr="00467923">
        <w:rPr>
          <w:sz w:val="16"/>
        </w:rPr>
        <w:t xml:space="preserve"> and maintain them with LEP and Stockpile Systems programs, </w:t>
      </w:r>
      <w:r w:rsidRPr="00467923">
        <w:rPr>
          <w:rStyle w:val="StyleUnderline"/>
        </w:rPr>
        <w:t>thereby avoiding the need for RRW and a new pit facility while hedging against technical risks and geopolitical threats</w:t>
      </w:r>
      <w:r w:rsidRPr="00467923">
        <w:rPr>
          <w:sz w:val="16"/>
        </w:rPr>
        <w:t xml:space="preserve">. </w:t>
      </w:r>
      <w:r w:rsidRPr="00467923">
        <w:rPr>
          <w:rStyle w:val="StyleUnderline"/>
        </w:rPr>
        <w:t>They see these reductions in cost and risk as outweighing any benefits that might arise from having fewer nondeployed warheads.</w:t>
      </w:r>
    </w:p>
    <w:p w14:paraId="09D7FE3E" w14:textId="77777777" w:rsidR="00860184" w:rsidRPr="00467923" w:rsidRDefault="00860184" w:rsidP="00860184">
      <w:pPr>
        <w:rPr>
          <w:sz w:val="16"/>
        </w:rPr>
      </w:pPr>
      <w:r w:rsidRPr="00467923">
        <w:rPr>
          <w:sz w:val="16"/>
        </w:rPr>
        <w:t>RRW supporters advance other reasons for a new pit facility. More capacity would permit production of more than one pit type at a time, so NNSA could respond to problems that require rebuilding pits out of the planned sequence and to threats that require new-design pits. In contrast</w:t>
      </w:r>
      <w:r w:rsidRPr="00467923">
        <w:rPr>
          <w:rStyle w:val="StyleUnderline"/>
        </w:rPr>
        <w:t>, it would be hard to manufacture several pit types concurrently in PF-4, and if a problem were discovered in a pit type in the stockpile, PF-4 might be unable to replace pits in time to prevent withdrawing some weapon systems from deployment.</w:t>
      </w:r>
      <w:r w:rsidRPr="00467923">
        <w:rPr>
          <w:sz w:val="16"/>
        </w:rPr>
        <w:t xml:space="preserve"> </w:t>
      </w:r>
      <w:r w:rsidRPr="00467923">
        <w:rPr>
          <w:rStyle w:val="StyleUnderline"/>
        </w:rPr>
        <w:t xml:space="preserve">Since PF-4 was </w:t>
      </w:r>
      <w:r w:rsidRPr="00467923">
        <w:rPr>
          <w:rStyle w:val="StyleUnderline"/>
        </w:rPr>
        <w:lastRenderedPageBreak/>
        <w:t>completed in 1978,</w:t>
      </w:r>
      <w:r w:rsidRPr="00467923">
        <w:rPr>
          <w:sz w:val="16"/>
        </w:rPr>
        <w:t xml:space="preserve"> it might prove less costly to build a new facility than to upgrade PF-4, as a recent example from industry indicates.109 </w:t>
      </w:r>
      <w:r w:rsidRPr="00467923">
        <w:rPr>
          <w:rStyle w:val="StyleUnderline"/>
        </w:rPr>
        <w:t>They doubt that PF-4 could accommodate increasingly stringent safety and security requirements,</w:t>
      </w:r>
      <w:r w:rsidRPr="00467923">
        <w:rPr>
          <w:sz w:val="16"/>
        </w:rPr>
        <w:t xml:space="preserve"> and note that TA-55 has problems meeting current standards.110 </w:t>
      </w:r>
      <w:r w:rsidRPr="00467923">
        <w:rPr>
          <w:rStyle w:val="StyleUnderline"/>
        </w:rPr>
        <w:t>Pit production capacity is critical for RRW regardless of pit aging</w:t>
      </w:r>
      <w:r w:rsidRPr="00467923">
        <w:rPr>
          <w:sz w:val="16"/>
        </w:rPr>
        <w:t xml:space="preserve">. </w:t>
      </w:r>
      <w:r w:rsidRPr="00467923">
        <w:rPr>
          <w:rStyle w:val="StyleUnderline"/>
        </w:rPr>
        <w:t xml:space="preserve">Since </w:t>
      </w:r>
      <w:r w:rsidRPr="00467923">
        <w:rPr>
          <w:rStyle w:val="Emphasis"/>
        </w:rPr>
        <w:t>the first RRW will use new pits</w:t>
      </w:r>
      <w:r w:rsidRPr="00467923">
        <w:rPr>
          <w:sz w:val="16"/>
        </w:rPr>
        <w:t>, production of 50 pits per year would make for a slow deployment of RRWs; converting the stockpile to RRWs would take decades.</w:t>
      </w:r>
    </w:p>
    <w:p w14:paraId="3E413F34" w14:textId="77777777" w:rsidR="00860184" w:rsidRDefault="00860184" w:rsidP="00860184"/>
    <w:p w14:paraId="68228DF2" w14:textId="77777777" w:rsidR="00860184" w:rsidRPr="009E44E7" w:rsidRDefault="00860184" w:rsidP="00860184">
      <w:pPr>
        <w:pStyle w:val="Heading4"/>
      </w:pPr>
      <w:r>
        <w:t xml:space="preserve">No reuse – nobody knows how long pits last, estimates are just outdated </w:t>
      </w:r>
      <w:r>
        <w:rPr>
          <w:u w:val="single"/>
        </w:rPr>
        <w:t>assumptions</w:t>
      </w:r>
      <w:r>
        <w:t xml:space="preserve"> which </w:t>
      </w:r>
      <w:r>
        <w:rPr>
          <w:u w:val="single"/>
        </w:rPr>
        <w:t>lack updates,</w:t>
      </w:r>
      <w:r>
        <w:t xml:space="preserve"> and the w87-1s </w:t>
      </w:r>
      <w:r>
        <w:rPr>
          <w:u w:val="single"/>
        </w:rPr>
        <w:t xml:space="preserve">need </w:t>
      </w:r>
      <w:r>
        <w:t>new pits</w:t>
      </w:r>
    </w:p>
    <w:p w14:paraId="10AC77E0" w14:textId="77777777" w:rsidR="00860184" w:rsidRDefault="00860184" w:rsidP="00860184">
      <w:r w:rsidRPr="009E44E7">
        <w:t xml:space="preserve">Stephen </w:t>
      </w:r>
      <w:r w:rsidRPr="009E44E7">
        <w:rPr>
          <w:rStyle w:val="Heading4Char"/>
        </w:rPr>
        <w:t>Young '20</w:t>
      </w:r>
      <w:r w:rsidRPr="009E44E7">
        <w:t xml:space="preserve"> </w:t>
      </w:r>
      <w:r>
        <w:t xml:space="preserve">- </w:t>
      </w:r>
      <w:r w:rsidRPr="00C443E7">
        <w:t>the Washington representative for the Global Security Program at the Union of Concerned Scientists [Stephen Young; ; 1-28-2020; "An Unanswered Question at the Heart of the U.S.’s Nuclear Arsenal"; Scientific American Blog Network; https://blogs.scientificamerican.com/observations/an-unanswered-question-at-the-heart-of-americas-nuclear-arsenal/; accessed 8-6-2021 (nBrown)]</w:t>
      </w:r>
    </w:p>
    <w:p w14:paraId="62CAE09F" w14:textId="5642A25C" w:rsidR="00860184" w:rsidRDefault="00860184" w:rsidP="00860184">
      <w:pPr>
        <w:rPr>
          <w:rFonts w:asciiTheme="majorHAnsi" w:hAnsiTheme="majorHAnsi" w:cstheme="majorHAnsi"/>
        </w:rPr>
      </w:pPr>
      <w:r w:rsidRPr="00FE2A37">
        <w:rPr>
          <w:sz w:val="16"/>
        </w:rPr>
        <w:t>The United States has an arsenal of some 3,800 nuclear weapons, about half of which are deployed, with the rest in storage. The Department of Energy’s National Nuclear Security Agency (</w:t>
      </w:r>
      <w:r w:rsidRPr="00C443E7">
        <w:rPr>
          <w:rStyle w:val="StyleUnderline"/>
        </w:rPr>
        <w:t>NNSA) and the nuclear weapons laboratories it oversees are concerned that the performance of the weapons will degrade over time</w:t>
      </w:r>
      <w:r w:rsidRPr="00FE2A37">
        <w:rPr>
          <w:sz w:val="16"/>
        </w:rPr>
        <w:t xml:space="preserve">. Most of the </w:t>
      </w:r>
      <w:r w:rsidRPr="00C443E7">
        <w:rPr>
          <w:rStyle w:val="StyleUnderline"/>
        </w:rPr>
        <w:t>components</w:t>
      </w:r>
      <w:r w:rsidRPr="00FE2A37">
        <w:rPr>
          <w:sz w:val="16"/>
        </w:rPr>
        <w:t xml:space="preserve"> can be—and </w:t>
      </w:r>
      <w:r w:rsidRPr="00C443E7">
        <w:rPr>
          <w:rStyle w:val="StyleUnderline"/>
        </w:rPr>
        <w:t>are being—replaced with new versions, so the main concern is the behavior of aging plutonium “pits” at the core of all U.S. weapons.</w:t>
      </w:r>
      <w:r>
        <w:rPr>
          <w:rStyle w:val="StyleUnderline"/>
        </w:rPr>
        <w:t xml:space="preserve"> </w:t>
      </w:r>
      <w:r w:rsidRPr="00FE2A37">
        <w:rPr>
          <w:sz w:val="16"/>
        </w:rPr>
        <w:t xml:space="preserve">Plutonium essentially doesn’t exist in nature but is produced in nuclear reactors. It was first produced during World War II, and the U.S. government didn’t care about pit aging because it constantly replaced pits with newly built ones as it upgraded its arsenal during the Cold War. So, </w:t>
      </w:r>
      <w:r w:rsidRPr="00C443E7">
        <w:rPr>
          <w:rStyle w:val="StyleUnderline"/>
        </w:rPr>
        <w:t xml:space="preserve">no one in the weapons labs knew what the, lifetime of a pit was. Instead the NNSA simply </w:t>
      </w:r>
      <w:r w:rsidRPr="00C443E7">
        <w:rPr>
          <w:rStyle w:val="Emphasis"/>
        </w:rPr>
        <w:t>assumed</w:t>
      </w:r>
      <w:r w:rsidRPr="00C443E7">
        <w:rPr>
          <w:rStyle w:val="StyleUnderline"/>
        </w:rPr>
        <w:t xml:space="preserve"> it was 45–60 years.</w:t>
      </w:r>
      <w:r w:rsidRPr="00FE2A37">
        <w:rPr>
          <w:sz w:val="16"/>
        </w:rPr>
        <w:t xml:space="preserve"> And during the Cold War, the U.S. produced a lot of pits, tens of thousands. It stopped in 1989 when the production plant was shut down by the FBI and the EPA due to pervasive environmental damage. Los Alamos National Laboratory in New Mexico manufactured 31 pits between 2007 and 2013, but none since. That means </w:t>
      </w:r>
      <w:r w:rsidRPr="00C443E7">
        <w:rPr>
          <w:rStyle w:val="StyleUnderline"/>
        </w:rPr>
        <w:t>virtually all the pits in today’s arsenal were made 30–40 years ago</w:t>
      </w:r>
      <w:r w:rsidRPr="00FE2A37">
        <w:rPr>
          <w:sz w:val="16"/>
        </w:rPr>
        <w:t xml:space="preserve">, </w:t>
      </w:r>
      <w:r w:rsidRPr="00C443E7">
        <w:rPr>
          <w:rStyle w:val="StyleUnderline"/>
        </w:rPr>
        <w:t xml:space="preserve">which would have meant serious problems for the stockpile </w:t>
      </w:r>
      <w:r w:rsidRPr="00C443E7">
        <w:rPr>
          <w:rStyle w:val="Emphasis"/>
        </w:rPr>
        <w:t>starting in 2025</w:t>
      </w:r>
      <w:r w:rsidRPr="00C443E7">
        <w:rPr>
          <w:rStyle w:val="StyleUnderline"/>
        </w:rPr>
        <w:t xml:space="preserve"> if the NNSA’s assumption were correct.</w:t>
      </w:r>
      <w:r>
        <w:rPr>
          <w:rStyle w:val="StyleUnderline"/>
        </w:rPr>
        <w:t xml:space="preserve"> </w:t>
      </w:r>
      <w:r w:rsidRPr="00FE2A37">
        <w:rPr>
          <w:sz w:val="16"/>
        </w:rPr>
        <w:t xml:space="preserve">So, </w:t>
      </w:r>
      <w:r w:rsidRPr="00C443E7">
        <w:rPr>
          <w:rStyle w:val="StyleUnderline"/>
        </w:rPr>
        <w:t>what</w:t>
      </w:r>
      <w:r>
        <w:rPr>
          <w:rStyle w:val="StyleUnderline"/>
        </w:rPr>
        <w:t xml:space="preserve"> </w:t>
      </w:r>
      <w:r w:rsidRPr="00C443E7">
        <w:rPr>
          <w:rStyle w:val="StyleUnderline"/>
        </w:rPr>
        <w:t>is</w:t>
      </w:r>
      <w:r>
        <w:rPr>
          <w:rStyle w:val="StyleUnderline"/>
        </w:rPr>
        <w:t xml:space="preserve"> </w:t>
      </w:r>
      <w:r w:rsidRPr="00C443E7">
        <w:rPr>
          <w:rStyle w:val="StyleUnderline"/>
        </w:rPr>
        <w:t>the lifetime of a pit?</w:t>
      </w:r>
      <w:r>
        <w:rPr>
          <w:rStyle w:val="StyleUnderline"/>
        </w:rPr>
        <w:t xml:space="preserve"> </w:t>
      </w:r>
      <w:r w:rsidRPr="00FE2A37">
        <w:rPr>
          <w:sz w:val="16"/>
        </w:rPr>
        <w:t xml:space="preserve">In 2005, Congress tasked </w:t>
      </w:r>
      <w:r w:rsidRPr="00C443E7">
        <w:rPr>
          <w:rStyle w:val="StyleUnderline"/>
        </w:rPr>
        <w:t>JASON</w:t>
      </w:r>
      <w:r w:rsidRPr="00FE2A37">
        <w:rPr>
          <w:sz w:val="16"/>
        </w:rPr>
        <w:t xml:space="preserve">, the independent science advisory group, with answering this question. Their groundbreaking </w:t>
      </w:r>
      <w:r w:rsidRPr="00C443E7">
        <w:rPr>
          <w:rStyle w:val="StyleUnderline"/>
        </w:rPr>
        <w:t>2007 report</w:t>
      </w:r>
      <w:r>
        <w:rPr>
          <w:rStyle w:val="StyleUnderline"/>
        </w:rPr>
        <w:t xml:space="preserve"> </w:t>
      </w:r>
      <w:r w:rsidRPr="00FE2A37">
        <w:rPr>
          <w:sz w:val="16"/>
        </w:rPr>
        <w:t xml:space="preserve">examined the data the weapons labs had produced and concluded that most weapons system types in the stockpile “have credible minimum [emphasis added] lifetimes in excess of 100 years as regards aging of plutonium.” Moreover, this minimum age would also apply to the remaining types once straightforward adjustments were made. This finding significantly reduced pressure to resume large-scale production of pits for some time. Last year, Congress—led by Sen. Dianne Feinstein (D–Calif.)—sensibly </w:t>
      </w:r>
      <w:r w:rsidRPr="00C443E7">
        <w:rPr>
          <w:rStyle w:val="StyleUnderline"/>
        </w:rPr>
        <w:t>asked JASON to update its earlier work</w:t>
      </w:r>
      <w:r w:rsidRPr="00FE2A37">
        <w:rPr>
          <w:sz w:val="16"/>
        </w:rPr>
        <w:t>. Unfortunately</w:t>
      </w:r>
      <w:r w:rsidRPr="00C443E7">
        <w:rPr>
          <w:rStyle w:val="StyleUnderline"/>
        </w:rPr>
        <w:t>,</w:t>
      </w:r>
      <w:r>
        <w:rPr>
          <w:rStyle w:val="StyleUnderline"/>
        </w:rPr>
        <w:t xml:space="preserve"> </w:t>
      </w:r>
      <w:r w:rsidRPr="00C443E7">
        <w:rPr>
          <w:rStyle w:val="StyleUnderline"/>
        </w:rPr>
        <w:t>JASON’s new, very brief “letter report"</w:t>
      </w:r>
      <w:r>
        <w:rPr>
          <w:rStyle w:val="StyleUnderline"/>
        </w:rPr>
        <w:t xml:space="preserve"> </w:t>
      </w:r>
      <w:r w:rsidRPr="00C443E7">
        <w:rPr>
          <w:rStyle w:val="StyleUnderline"/>
        </w:rPr>
        <w:t>contains zero new information on pit lifetimes.</w:t>
      </w:r>
      <w:r>
        <w:rPr>
          <w:rStyle w:val="StyleUnderline"/>
        </w:rPr>
        <w:t xml:space="preserve"> </w:t>
      </w:r>
      <w:r w:rsidRPr="00FE2A37">
        <w:rPr>
          <w:sz w:val="16"/>
        </w:rPr>
        <w:t xml:space="preserve">What went wrong? </w:t>
      </w:r>
      <w:r w:rsidRPr="00C443E7">
        <w:rPr>
          <w:rStyle w:val="StyleUnderline"/>
        </w:rPr>
        <w:t>Did JASON fail to do its job</w:t>
      </w:r>
      <w:r w:rsidRPr="00FE2A37">
        <w:rPr>
          <w:sz w:val="16"/>
        </w:rPr>
        <w:t xml:space="preserve">? Or was the group unable to do it? When asked this question, </w:t>
      </w:r>
      <w:r w:rsidRPr="00C443E7">
        <w:rPr>
          <w:rStyle w:val="StyleUnderline"/>
        </w:rPr>
        <w:t>an NNSA official confirmed that it was a lack of data,</w:t>
      </w:r>
      <w:r w:rsidRPr="00FE2A37">
        <w:rPr>
          <w:sz w:val="16"/>
        </w:rPr>
        <w:t xml:space="preserve"> not a failure by JASON, </w:t>
      </w:r>
      <w:r w:rsidRPr="00C443E7">
        <w:rPr>
          <w:rStyle w:val="StyleUnderline"/>
        </w:rPr>
        <w:t>that prevented an update on the 2007 estimates</w:t>
      </w:r>
      <w:r w:rsidRPr="00FE2A37">
        <w:rPr>
          <w:sz w:val="16"/>
        </w:rPr>
        <w:t>. JASON’s report states: “</w:t>
      </w:r>
      <w:r w:rsidRPr="00C443E7">
        <w:rPr>
          <w:rStyle w:val="StyleUnderline"/>
        </w:rPr>
        <w:t>A focused program of experiments, theory, and simulations is required to determine the timescales over which Pu</w:t>
      </w:r>
      <w:r w:rsidRPr="00FE2A37">
        <w:rPr>
          <w:sz w:val="16"/>
        </w:rPr>
        <w:t xml:space="preserve"> [plutonium] </w:t>
      </w:r>
      <w:r w:rsidRPr="00C443E7">
        <w:rPr>
          <w:rStyle w:val="StyleUnderline"/>
        </w:rPr>
        <w:t>aging may lead to unacceptable degradation</w:t>
      </w:r>
      <w:r w:rsidRPr="00FE2A37">
        <w:rPr>
          <w:sz w:val="16"/>
        </w:rPr>
        <w:t xml:space="preserve"> in primary performance.” </w:t>
      </w:r>
      <w:r w:rsidRPr="00C443E7">
        <w:rPr>
          <w:rStyle w:val="StyleUnderline"/>
        </w:rPr>
        <w:t>JASON lays the blame for this failure squarely on the NNSA,</w:t>
      </w:r>
      <w:r w:rsidRPr="00FE2A37">
        <w:rPr>
          <w:sz w:val="16"/>
        </w:rPr>
        <w:t xml:space="preserve"> declaring that “in general, studies on Pu aging and its impacts on the performance of nuclear-weapon primaries have not been sufficiently prioritized over the past decade.” It seems </w:t>
      </w:r>
      <w:r w:rsidRPr="00C443E7">
        <w:rPr>
          <w:rStyle w:val="StyleUnderline"/>
        </w:rPr>
        <w:t>entirely possible that</w:t>
      </w:r>
      <w:r w:rsidRPr="00FE2A37">
        <w:rPr>
          <w:sz w:val="16"/>
        </w:rPr>
        <w:t xml:space="preserve"> this was not an oversight on the part of NNSA but reflects that </w:t>
      </w:r>
      <w:r w:rsidRPr="00C443E7">
        <w:rPr>
          <w:rStyle w:val="StyleUnderline"/>
        </w:rPr>
        <w:t xml:space="preserve">the agency does </w:t>
      </w:r>
      <w:r w:rsidRPr="00C443E7">
        <w:rPr>
          <w:rStyle w:val="Emphasis"/>
        </w:rPr>
        <w:t>not want to know the answer</w:t>
      </w:r>
      <w:r w:rsidRPr="00FE2A37">
        <w:rPr>
          <w:sz w:val="16"/>
        </w:rPr>
        <w:t xml:space="preserve">. The </w:t>
      </w:r>
      <w:r w:rsidRPr="00C443E7">
        <w:rPr>
          <w:rStyle w:val="StyleUnderline"/>
        </w:rPr>
        <w:t xml:space="preserve">NNSA wants to produce </w:t>
      </w:r>
      <w:r w:rsidRPr="00C443E7">
        <w:rPr>
          <w:rStyle w:val="Emphasis"/>
        </w:rPr>
        <w:t>new types</w:t>
      </w:r>
      <w:r w:rsidRPr="00C443E7">
        <w:rPr>
          <w:rStyle w:val="StyleUnderline"/>
        </w:rPr>
        <w:t xml:space="preserve"> of warheads</w:t>
      </w:r>
      <w:r w:rsidRPr="00FE2A37">
        <w:rPr>
          <w:sz w:val="16"/>
        </w:rPr>
        <w:t xml:space="preserve">, </w:t>
      </w:r>
      <w:r w:rsidRPr="00C443E7">
        <w:rPr>
          <w:rStyle w:val="Emphasis"/>
        </w:rPr>
        <w:t>not just refurbish</w:t>
      </w:r>
      <w:r w:rsidRPr="00C443E7">
        <w:rPr>
          <w:rStyle w:val="StyleUnderline"/>
        </w:rPr>
        <w:t xml:space="preserve"> existing ones</w:t>
      </w:r>
      <w:r w:rsidRPr="00FE2A37">
        <w:rPr>
          <w:sz w:val="16"/>
        </w:rPr>
        <w:t xml:space="preserve">. That requires the ability to produce new pits in bulk. If minimum pit lifetimes were 200 years, then there would be no need for new pit production to maintain existing weapons. The cost of pit production would then be entirely attributed to new weapons and the price tag for those would increase substantially, making it less likely that Congress will give NNSA the go-ahead. </w:t>
      </w:r>
      <w:r w:rsidRPr="00C443E7">
        <w:rPr>
          <w:rStyle w:val="StyleUnderline"/>
        </w:rPr>
        <w:t>Instead of studying pit lifetimes,</w:t>
      </w:r>
      <w:r w:rsidRPr="00FE2A37">
        <w:rPr>
          <w:sz w:val="16"/>
        </w:rPr>
        <w:t xml:space="preserve"> the </w:t>
      </w:r>
      <w:r w:rsidRPr="00C443E7">
        <w:rPr>
          <w:rStyle w:val="StyleUnderline"/>
        </w:rPr>
        <w:t>NNSA has focused on major upgrades</w:t>
      </w:r>
      <w:r w:rsidRPr="00FE2A37">
        <w:rPr>
          <w:sz w:val="16"/>
        </w:rPr>
        <w:t xml:space="preserve"> for three existing nuclear weapons, a new uranium processing facility and, notably, one all-new nuclear weapon—the first since the end of the Cold War—that will require production of new plutonium pits. And, not coincidentally, the Trump administration and </w:t>
      </w:r>
      <w:r w:rsidRPr="00C443E7">
        <w:rPr>
          <w:rStyle w:val="StyleUnderline"/>
        </w:rPr>
        <w:t>many in Congress are pushing a plan to produce at least 80 pits per year by 2030</w:t>
      </w:r>
      <w:r w:rsidRPr="00FE2A37">
        <w:rPr>
          <w:sz w:val="16"/>
        </w:rPr>
        <w:t xml:space="preserve">. The rationale they offer is </w:t>
      </w:r>
      <w:r w:rsidRPr="00FE2A37">
        <w:rPr>
          <w:sz w:val="16"/>
        </w:rPr>
        <w:lastRenderedPageBreak/>
        <w:t xml:space="preserve">disarmingly simple: if the U.S. has roughly 4,000 nuclear weapons and pits last 100 years, then the NNSA needs to produce 80 pits per year starting in 2030 to be able to replace the entire stockpile by 2080. But what if plutonium pits last longer than 100 years? </w:t>
      </w:r>
      <w:r w:rsidRPr="00C443E7">
        <w:rPr>
          <w:rStyle w:val="StyleUnderline"/>
        </w:rPr>
        <w:t>Deferring production of new pits would significantly reduce the stress on the NNSA’s infrastructure, already struggling under a workload many times heavier than at any time since the end of the Cold War. It would also save tens of billions of dollars.</w:t>
      </w:r>
      <w:r w:rsidRPr="00FE2A37">
        <w:rPr>
          <w:sz w:val="16"/>
        </w:rPr>
        <w:t xml:space="preserve"> However, </w:t>
      </w:r>
      <w:r w:rsidRPr="00C443E7">
        <w:rPr>
          <w:rStyle w:val="StyleUnderline"/>
        </w:rPr>
        <w:t xml:space="preserve">the all-new warhead, known as the </w:t>
      </w:r>
      <w:r w:rsidRPr="00C443E7">
        <w:rPr>
          <w:rStyle w:val="Emphasis"/>
        </w:rPr>
        <w:t>W87-1</w:t>
      </w:r>
      <w:r w:rsidRPr="00C443E7">
        <w:rPr>
          <w:rStyle w:val="StyleUnderline"/>
        </w:rPr>
        <w:t xml:space="preserve">, would </w:t>
      </w:r>
      <w:r w:rsidRPr="00C443E7">
        <w:rPr>
          <w:rStyle w:val="Emphasis"/>
        </w:rPr>
        <w:t>need new plutonium pits</w:t>
      </w:r>
      <w:r w:rsidRPr="00FE2A37">
        <w:rPr>
          <w:sz w:val="16"/>
        </w:rPr>
        <w:t xml:space="preserve">. The </w:t>
      </w:r>
      <w:r w:rsidRPr="00C443E7">
        <w:rPr>
          <w:rStyle w:val="StyleUnderline"/>
        </w:rPr>
        <w:t>NNSA</w:t>
      </w:r>
      <w:r>
        <w:rPr>
          <w:rStyle w:val="StyleUnderline"/>
        </w:rPr>
        <w:t xml:space="preserve"> </w:t>
      </w:r>
      <w:r w:rsidRPr="00C443E7">
        <w:rPr>
          <w:rStyle w:val="StyleUnderline"/>
        </w:rPr>
        <w:t>estimates</w:t>
      </w:r>
      <w:r>
        <w:rPr>
          <w:rStyle w:val="StyleUnderline"/>
        </w:rPr>
        <w:t xml:space="preserve"> </w:t>
      </w:r>
      <w:r w:rsidRPr="00C443E7">
        <w:rPr>
          <w:rStyle w:val="StyleUnderline"/>
        </w:rPr>
        <w:t>the W87-1 will cost $11–16 billion, not including the money needed to produce the new pits, which adds another $14–28 billion.</w:t>
      </w:r>
      <w:r>
        <w:rPr>
          <w:rStyle w:val="StyleUnderline"/>
        </w:rPr>
        <w:t xml:space="preserve"> </w:t>
      </w:r>
      <w:r w:rsidRPr="00FE2A37">
        <w:rPr>
          <w:sz w:val="16"/>
        </w:rPr>
        <w:t xml:space="preserve">Moreover, </w:t>
      </w:r>
      <w:r w:rsidRPr="00FE2A37">
        <w:rPr>
          <w:rStyle w:val="StyleUnderline"/>
        </w:rPr>
        <w:t>another recent independent study</w:t>
      </w:r>
      <w:r w:rsidRPr="00FE2A37">
        <w:rPr>
          <w:sz w:val="16"/>
        </w:rPr>
        <w:t xml:space="preserve"> mandated by Congress </w:t>
      </w:r>
      <w:r w:rsidRPr="00FE2A37">
        <w:rPr>
          <w:rStyle w:val="StyleUnderline"/>
        </w:rPr>
        <w:t>found that the current timeline and cost estimate for pit production are not realistic</w:t>
      </w:r>
      <w:r w:rsidRPr="00FE2A37">
        <w:rPr>
          <w:sz w:val="16"/>
        </w:rPr>
        <w:t>. The May 2019 study by the Institute for Defense Analyses concluded that the 80 pits per year goal was “potentially achievable given sufficient time, resources, and management focus, although not on the schedules or budgets currently forecasted…. Put more sharply, eventual success of the strategy to reconstitute plutonium pit production is far from certain.” (Emphasis added.) In other words, producing 80 pits per year may be possible, but it will not happen by 2030 and it will cost more than current projections. This makes an updated estimate on pit lifetime even more important. Congress should put the NNSA’S feet to the fire. Sen. Feinstein, sponsor of the JASON study, is the ranking member of the Senate committee that oversees the NNSA. She should push the committee to direct the NNSA to undertake the “focused program” that JASON recommends, now. The answer will determine whether the U.S. needs to spend tens of billions of dollars in a rush to produce pits, or whether it can sensibly and safely postpone that decision.</w:t>
      </w:r>
    </w:p>
    <w:p w14:paraId="7EDC87D8" w14:textId="77777777" w:rsidR="0035742F" w:rsidRPr="00BA4C2C" w:rsidRDefault="0035742F" w:rsidP="0035742F">
      <w:pPr>
        <w:pStyle w:val="Heading4"/>
      </w:pPr>
      <w:r>
        <w:t>Without the new warhead, GBSD’s will have the same capabilities as current ICBMs.</w:t>
      </w:r>
    </w:p>
    <w:p w14:paraId="6D546E8A" w14:textId="77777777" w:rsidR="0035742F" w:rsidRPr="00BA4C2C" w:rsidRDefault="0035742F" w:rsidP="0035742F">
      <w:r>
        <w:t xml:space="preserve">Amy F. </w:t>
      </w:r>
      <w:r w:rsidRPr="00BA4C2C">
        <w:rPr>
          <w:rStyle w:val="Style13ptBold"/>
        </w:rPr>
        <w:t>Woolf</w:t>
      </w:r>
      <w:r>
        <w:t xml:space="preserve">, Specialist in Nuclear Weapons Policy in the Foreign Affairs @ CRS, </w:t>
      </w:r>
      <w:r w:rsidRPr="00BA4C2C">
        <w:rPr>
          <w:rStyle w:val="Style13ptBold"/>
        </w:rPr>
        <w:t>7-13</w:t>
      </w:r>
      <w:r>
        <w:t xml:space="preserve">-2021, U.S. Strategic Nuclear Forces: Background, Developments, and Issues, version 66, Congressional Research Service, </w:t>
      </w:r>
      <w:hyperlink r:id="rId51" w:history="1">
        <w:r w:rsidRPr="00C73EFB">
          <w:rPr>
            <w:rStyle w:val="Hyperlink"/>
          </w:rPr>
          <w:t>https://crsreports.congress.gov/product/pdf/RL/RL33640/66</w:t>
        </w:r>
      </w:hyperlink>
      <w:r>
        <w:t>, MX</w:t>
      </w:r>
    </w:p>
    <w:p w14:paraId="5B2194C0" w14:textId="77777777" w:rsidR="0035742F" w:rsidRDefault="0035742F" w:rsidP="0035742F">
      <w:r w:rsidRPr="00BA4C2C">
        <w:rPr>
          <w:rStyle w:val="StyleUnderline"/>
          <w:highlight w:val="yellow"/>
        </w:rPr>
        <w:t>During 2018, NNSA</w:t>
      </w:r>
      <w:r>
        <w:t xml:space="preserve"> dropped the IW1 designator and, instead, </w:t>
      </w:r>
      <w:r w:rsidRPr="00BA4C2C">
        <w:rPr>
          <w:rStyle w:val="StyleUnderline"/>
          <w:highlight w:val="yellow"/>
        </w:rPr>
        <w:t xml:space="preserve">pursued a </w:t>
      </w:r>
      <w:r w:rsidRPr="00BA4C2C">
        <w:rPr>
          <w:rStyle w:val="Emphasis"/>
          <w:highlight w:val="yellow"/>
        </w:rPr>
        <w:t xml:space="preserve">life extension </w:t>
      </w:r>
      <w:r w:rsidRPr="00BA4C2C">
        <w:rPr>
          <w:rStyle w:val="StyleUnderline"/>
          <w:highlight w:val="yellow"/>
        </w:rPr>
        <w:t>program for</w:t>
      </w:r>
      <w:r w:rsidRPr="00BA4C2C">
        <w:rPr>
          <w:rStyle w:val="StyleUnderline"/>
        </w:rPr>
        <w:t xml:space="preserve"> just the </w:t>
      </w:r>
      <w:r w:rsidRPr="00BA4C2C">
        <w:rPr>
          <w:rStyle w:val="StyleUnderline"/>
          <w:highlight w:val="yellow"/>
        </w:rPr>
        <w:t>W78</w:t>
      </w:r>
      <w:r w:rsidRPr="00BA4C2C">
        <w:rPr>
          <w:rStyle w:val="StyleUnderline"/>
        </w:rPr>
        <w:t xml:space="preserve"> ICBM warhead. It then </w:t>
      </w:r>
      <w:r w:rsidRPr="00BA4C2C">
        <w:rPr>
          <w:rStyle w:val="StyleUnderline"/>
          <w:highlight w:val="yellow"/>
        </w:rPr>
        <w:t>designated</w:t>
      </w:r>
      <w:r w:rsidRPr="00BA4C2C">
        <w:rPr>
          <w:rStyle w:val="StyleUnderline"/>
        </w:rPr>
        <w:t xml:space="preserve"> this program </w:t>
      </w:r>
      <w:r w:rsidRPr="00BA4C2C">
        <w:rPr>
          <w:rStyle w:val="StyleUnderline"/>
          <w:highlight w:val="yellow"/>
        </w:rPr>
        <w:t>as the W87-1</w:t>
      </w:r>
      <w:r w:rsidRPr="00BA4C2C">
        <w:rPr>
          <w:rStyle w:val="StyleUnderline"/>
        </w:rPr>
        <w:t>,</w:t>
      </w:r>
      <w:r>
        <w:t xml:space="preserve"> to reflect the fact that it has a similar primary design to the existing W87 warhead, a warhead also carried by the Minuteman III ICBM. According to a report provided to Congress in late 2018, [NNSA] “is no longer planning for an interoperable warhead program as previously conceived,” and no longer plans to “pursue a W78 life-extension program using the existing aeroshell.” 83 Instead, </w:t>
      </w:r>
      <w:r w:rsidRPr="00BA4C2C">
        <w:rPr>
          <w:rStyle w:val="StyleUnderline"/>
        </w:rPr>
        <w:t>the new warhead</w:t>
      </w:r>
      <w:r>
        <w:t xml:space="preserve">, like the existing W87 warhead, the warhead </w:t>
      </w:r>
      <w:r w:rsidRPr="00BA4C2C">
        <w:rPr>
          <w:rStyle w:val="StyleUnderline"/>
        </w:rPr>
        <w:t>will use insensitive high explosives (</w:t>
      </w:r>
      <w:r w:rsidRPr="00BA4C2C">
        <w:rPr>
          <w:rStyle w:val="Emphasis"/>
        </w:rPr>
        <w:t>IHE</w:t>
      </w:r>
      <w:r w:rsidRPr="00BA4C2C">
        <w:rPr>
          <w:rStyle w:val="StyleUnderline"/>
        </w:rPr>
        <w:t>) that meet Air Force and NNSA safety and security requirements</w:t>
      </w:r>
      <w:r>
        <w:t>. NNSA expects that the new warhead will cost between $8.6 billion and $14.8 billion, before accounting for the new plutonium pit inside the warhead.</w:t>
      </w:r>
    </w:p>
    <w:p w14:paraId="325463E4" w14:textId="77777777" w:rsidR="0035742F" w:rsidRDefault="0035742F" w:rsidP="0035742F">
      <w:r>
        <w:t>According to the report provided to Congress, “</w:t>
      </w:r>
      <w:r w:rsidRPr="00BA4C2C">
        <w:rPr>
          <w:rStyle w:val="StyleUnderline"/>
          <w:highlight w:val="yellow"/>
        </w:rPr>
        <w:t>NNSA is</w:t>
      </w:r>
      <w:r w:rsidRPr="00BA4C2C">
        <w:rPr>
          <w:rStyle w:val="StyleUnderline"/>
        </w:rPr>
        <w:t xml:space="preserve"> currently </w:t>
      </w:r>
      <w:r w:rsidRPr="00BA4C2C">
        <w:rPr>
          <w:rStyle w:val="StyleUnderline"/>
          <w:highlight w:val="yellow"/>
        </w:rPr>
        <w:t xml:space="preserve">planning for the </w:t>
      </w:r>
      <w:r w:rsidRPr="00BA4C2C">
        <w:rPr>
          <w:rStyle w:val="Emphasis"/>
          <w:highlight w:val="yellow"/>
        </w:rPr>
        <w:t>W87-1</w:t>
      </w:r>
      <w:r w:rsidRPr="00BA4C2C">
        <w:rPr>
          <w:rStyle w:val="StyleUnderline"/>
        </w:rPr>
        <w:t xml:space="preserve"> program </w:t>
      </w:r>
      <w:r w:rsidRPr="00BA4C2C">
        <w:rPr>
          <w:rStyle w:val="StyleUnderline"/>
          <w:highlight w:val="yellow"/>
        </w:rPr>
        <w:t xml:space="preserve">to include </w:t>
      </w:r>
      <w:r w:rsidRPr="00BA4C2C">
        <w:rPr>
          <w:rStyle w:val="Emphasis"/>
          <w:highlight w:val="yellow"/>
        </w:rPr>
        <w:t>new</w:t>
      </w:r>
      <w:r w:rsidRPr="00BA4C2C">
        <w:rPr>
          <w:rStyle w:val="Emphasis"/>
        </w:rPr>
        <w:t xml:space="preserve">ly manufactured </w:t>
      </w:r>
      <w:r w:rsidRPr="00BA4C2C">
        <w:rPr>
          <w:rStyle w:val="Emphasis"/>
          <w:highlight w:val="yellow"/>
        </w:rPr>
        <w:t>pits</w:t>
      </w:r>
      <w:r w:rsidRPr="00BA4C2C">
        <w:rPr>
          <w:rStyle w:val="Emphasis"/>
        </w:rPr>
        <w:t>.”</w:t>
      </w:r>
      <w:r>
        <w:t xml:space="preserve"> 84 NNSA currently has only a limited capacity to produce new plutonium pits, with that capacity located at Los Alamos National Laboratory in New Mexico. In May 2018, </w:t>
      </w:r>
      <w:r w:rsidRPr="00BA4C2C">
        <w:rPr>
          <w:rStyle w:val="StyleUnderline"/>
        </w:rPr>
        <w:t xml:space="preserve">NNSA announced that would pursue a new approach for plutonium pit production to meet the requirement of producing a minimum of </w:t>
      </w:r>
      <w:r w:rsidRPr="00BA4C2C">
        <w:rPr>
          <w:rStyle w:val="Emphasis"/>
        </w:rPr>
        <w:t>80</w:t>
      </w:r>
      <w:r w:rsidRPr="00BA4C2C">
        <w:rPr>
          <w:rStyle w:val="StyleUnderline"/>
        </w:rPr>
        <w:t xml:space="preserve"> pits per year by 2030</w:t>
      </w:r>
      <w:r>
        <w:t xml:space="preserve">, as outlined in the 2018 Nuclear Posture Review. Instead of focusing solely on building capacity at Los Alamos National Laboratory, NNSA decided to “repurpose the Mixed Oxide (MOX) Fuel Fabrication Facility at the Savannah River Site to produce at least 50 pits per year” and to continue work that would allow Los Alamos to produce “no fewer than 30 pits per year.” 85 </w:t>
      </w:r>
      <w:r w:rsidRPr="00BA4C2C">
        <w:rPr>
          <w:rStyle w:val="StyleUnderline"/>
        </w:rPr>
        <w:t>Critics have questioned whether NNSA will be able to meet this schedule</w:t>
      </w:r>
      <w:r>
        <w:t>, and even those who support the effort note that it will be a challenge.86 Moreover, NNSA has recently indicated that the schedule for the Savannah River Site will likely slip, with the goal of producing 50 pits per year moving from 2030 to 2032-2035.</w:t>
      </w:r>
    </w:p>
    <w:p w14:paraId="1FF115C2" w14:textId="458EF2ED" w:rsidR="0035742F" w:rsidRDefault="0035742F" w:rsidP="0037604A">
      <w:pPr>
        <w:rPr>
          <w:rFonts w:asciiTheme="majorHAnsi" w:hAnsiTheme="majorHAnsi" w:cstheme="majorHAnsi"/>
        </w:rPr>
      </w:pPr>
      <w:r w:rsidRPr="00BA4C2C">
        <w:rPr>
          <w:rStyle w:val="StyleUnderline"/>
          <w:highlight w:val="yellow"/>
        </w:rPr>
        <w:lastRenderedPageBreak/>
        <w:t>NNSA has</w:t>
      </w:r>
      <w:r w:rsidRPr="00BA4C2C">
        <w:rPr>
          <w:rStyle w:val="StyleUnderline"/>
        </w:rPr>
        <w:t xml:space="preserve"> apparently </w:t>
      </w:r>
      <w:r w:rsidRPr="00BA4C2C">
        <w:rPr>
          <w:rStyle w:val="StyleUnderline"/>
          <w:highlight w:val="yellow"/>
        </w:rPr>
        <w:t>recognized</w:t>
      </w:r>
      <w:r w:rsidRPr="00BA4C2C">
        <w:rPr>
          <w:rStyle w:val="StyleUnderline"/>
        </w:rPr>
        <w:t xml:space="preserve"> the possibility </w:t>
      </w:r>
      <w:r w:rsidRPr="00BA4C2C">
        <w:rPr>
          <w:rStyle w:val="StyleUnderline"/>
          <w:highlight w:val="yellow"/>
        </w:rPr>
        <w:t xml:space="preserve">that it will </w:t>
      </w:r>
      <w:r w:rsidRPr="00BA4C2C">
        <w:rPr>
          <w:rStyle w:val="Emphasis"/>
          <w:highlight w:val="yellow"/>
        </w:rPr>
        <w:t>not have enough</w:t>
      </w:r>
      <w:r w:rsidRPr="00BA4C2C">
        <w:rPr>
          <w:rStyle w:val="StyleUnderline"/>
          <w:highlight w:val="yellow"/>
        </w:rPr>
        <w:t xml:space="preserve"> </w:t>
      </w:r>
      <w:r w:rsidRPr="00BA4C2C">
        <w:rPr>
          <w:rStyle w:val="Emphasis"/>
          <w:highlight w:val="yellow"/>
        </w:rPr>
        <w:t>new pits</w:t>
      </w:r>
      <w:r w:rsidRPr="00BA4C2C">
        <w:rPr>
          <w:rStyle w:val="StyleUnderline"/>
        </w:rPr>
        <w:t xml:space="preserve"> available to support the GBSD deployment</w:t>
      </w:r>
      <w:r>
        <w:t xml:space="preserve"> </w:t>
      </w:r>
      <w:r w:rsidRPr="00BA4C2C">
        <w:rPr>
          <w:rStyle w:val="StyleUnderline"/>
        </w:rPr>
        <w:t xml:space="preserve">schedule with </w:t>
      </w:r>
      <w:r w:rsidRPr="00BA4C2C">
        <w:rPr>
          <w:rStyle w:val="Emphasis"/>
        </w:rPr>
        <w:t>W87-1</w:t>
      </w:r>
      <w:r w:rsidRPr="00BA4C2C">
        <w:rPr>
          <w:rStyle w:val="StyleUnderline"/>
        </w:rPr>
        <w:t xml:space="preserve"> warheads.</w:t>
      </w:r>
      <w:r>
        <w:t xml:space="preserve"> In its budget documents, NNSA has indicated that it plans to complete the first production unit of the W87-1 in FY2030. However, the FY2021 budget documents also note that </w:t>
      </w:r>
      <w:r w:rsidRPr="00BA4C2C">
        <w:rPr>
          <w:rStyle w:val="StyleUnderline"/>
          <w:highlight w:val="yellow"/>
        </w:rPr>
        <w:t xml:space="preserve">the </w:t>
      </w:r>
      <w:r w:rsidRPr="00BA4C2C">
        <w:rPr>
          <w:rStyle w:val="Emphasis"/>
          <w:highlight w:val="yellow"/>
        </w:rPr>
        <w:t>W87-0</w:t>
      </w:r>
      <w:r w:rsidRPr="00BA4C2C">
        <w:rPr>
          <w:rStyle w:val="StyleUnderline"/>
          <w:highlight w:val="yellow"/>
        </w:rPr>
        <w:t xml:space="preserve"> warhead, which is </w:t>
      </w:r>
      <w:r w:rsidRPr="00BA4C2C">
        <w:rPr>
          <w:rStyle w:val="Emphasis"/>
          <w:highlight w:val="yellow"/>
        </w:rPr>
        <w:t>currently deployed</w:t>
      </w:r>
      <w:r w:rsidRPr="00BA4C2C">
        <w:rPr>
          <w:rStyle w:val="StyleUnderline"/>
          <w:highlight w:val="yellow"/>
        </w:rPr>
        <w:t xml:space="preserve"> on U.S. </w:t>
      </w:r>
      <w:r w:rsidRPr="00BA4C2C">
        <w:rPr>
          <w:rStyle w:val="Emphasis"/>
          <w:highlight w:val="yellow"/>
        </w:rPr>
        <w:t>ICBMs</w:t>
      </w:r>
      <w:r w:rsidRPr="00BA4C2C">
        <w:rPr>
          <w:highlight w:val="yellow"/>
        </w:rPr>
        <w:t xml:space="preserve">, </w:t>
      </w:r>
      <w:r w:rsidRPr="00BA4C2C">
        <w:rPr>
          <w:rStyle w:val="StyleUnderline"/>
          <w:highlight w:val="yellow"/>
        </w:rPr>
        <w:t>will</w:t>
      </w:r>
      <w:r w:rsidRPr="00BA4C2C">
        <w:rPr>
          <w:rStyle w:val="StyleUnderline"/>
        </w:rPr>
        <w:t xml:space="preserve"> also </w:t>
      </w:r>
      <w:r w:rsidRPr="00BA4C2C">
        <w:rPr>
          <w:rStyle w:val="StyleUnderline"/>
          <w:highlight w:val="yellow"/>
        </w:rPr>
        <w:t>be</w:t>
      </w:r>
      <w:r w:rsidRPr="00BA4C2C">
        <w:rPr>
          <w:rStyle w:val="StyleUnderline"/>
        </w:rPr>
        <w:t xml:space="preserve"> “qualified and </w:t>
      </w:r>
      <w:r w:rsidRPr="00BA4C2C">
        <w:rPr>
          <w:rStyle w:val="StyleUnderline"/>
          <w:highlight w:val="yellow"/>
        </w:rPr>
        <w:t>deployed onto the GBSD</w:t>
      </w:r>
      <w:r>
        <w:t xml:space="preserve">.” During recent testimony, Dr. Charles Verdon, the acting Administrator of NNSA, confirmed that </w:t>
      </w:r>
      <w:r w:rsidRPr="00BA4C2C">
        <w:rPr>
          <w:rStyle w:val="StyleUnderline"/>
        </w:rPr>
        <w:t xml:space="preserve">nearly half </w:t>
      </w:r>
      <w:r w:rsidRPr="00BA4C2C">
        <w:rPr>
          <w:rStyle w:val="StyleUnderline"/>
          <w:highlight w:val="yellow"/>
        </w:rPr>
        <w:t xml:space="preserve">the </w:t>
      </w:r>
      <w:r w:rsidRPr="00BA4C2C">
        <w:rPr>
          <w:rStyle w:val="Emphasis"/>
          <w:highlight w:val="yellow"/>
        </w:rPr>
        <w:t>W87-0 warheads</w:t>
      </w:r>
      <w:r w:rsidRPr="00BA4C2C">
        <w:rPr>
          <w:rStyle w:val="StyleUnderline"/>
          <w:highlight w:val="yellow"/>
        </w:rPr>
        <w:t xml:space="preserve"> on Minuteman III</w:t>
      </w:r>
      <w:r w:rsidRPr="00BA4C2C">
        <w:rPr>
          <w:rStyle w:val="StyleUnderline"/>
        </w:rPr>
        <w:t xml:space="preserve"> missiles </w:t>
      </w:r>
      <w:r w:rsidRPr="00BA4C2C">
        <w:rPr>
          <w:rStyle w:val="StyleUnderline"/>
          <w:highlight w:val="yellow"/>
        </w:rPr>
        <w:t>will transition to the GBSD</w:t>
      </w:r>
      <w:r>
        <w:t xml:space="preserve">. 87 Thus, </w:t>
      </w:r>
      <w:r w:rsidRPr="00BA4C2C">
        <w:rPr>
          <w:rStyle w:val="StyleUnderline"/>
        </w:rPr>
        <w:t>the W87-0 warhead would provide the Air Force with an alternative warhead</w:t>
      </w:r>
      <w:r>
        <w:t xml:space="preserve"> if the W87-1 warhead is delayed.</w:t>
      </w:r>
    </w:p>
    <w:p w14:paraId="78B745A6" w14:textId="02981883" w:rsidR="00F43A46" w:rsidRPr="008617FF" w:rsidRDefault="00F43A46" w:rsidP="00642A7E">
      <w:pPr>
        <w:pStyle w:val="Heading3"/>
        <w:rPr>
          <w:rFonts w:asciiTheme="majorHAnsi" w:hAnsiTheme="majorHAnsi" w:cstheme="majorHAnsi"/>
        </w:rPr>
      </w:pPr>
      <w:r w:rsidRPr="008617FF">
        <w:rPr>
          <w:rFonts w:asciiTheme="majorHAnsi" w:hAnsiTheme="majorHAnsi" w:cstheme="majorHAnsi"/>
        </w:rPr>
        <w:lastRenderedPageBreak/>
        <w:t>2AC – Solvency – Pits=Halt</w:t>
      </w:r>
    </w:p>
    <w:p w14:paraId="1E75AC7C" w14:textId="10157FC7" w:rsidR="00AA369A" w:rsidRPr="008617FF" w:rsidRDefault="00AA369A" w:rsidP="00AA369A">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 xml:space="preserve">New pits form the </w:t>
      </w:r>
      <w:r w:rsidRPr="008617FF">
        <w:rPr>
          <w:rStyle w:val="Style13ptBold"/>
          <w:rFonts w:asciiTheme="majorHAnsi" w:hAnsiTheme="majorHAnsi" w:cstheme="majorHAnsi"/>
          <w:b/>
          <w:bCs w:val="0"/>
          <w:u w:val="single"/>
        </w:rPr>
        <w:t>operational basis</w:t>
      </w:r>
      <w:r w:rsidRPr="008617FF">
        <w:rPr>
          <w:rStyle w:val="Style13ptBold"/>
          <w:rFonts w:asciiTheme="majorHAnsi" w:hAnsiTheme="majorHAnsi" w:cstheme="majorHAnsi"/>
          <w:b/>
          <w:bCs w:val="0"/>
        </w:rPr>
        <w:t xml:space="preserve"> of the GBSD – the whole platform relies on</w:t>
      </w:r>
      <w:r w:rsidR="004873DC" w:rsidRPr="008617FF">
        <w:rPr>
          <w:rStyle w:val="Style13ptBold"/>
          <w:rFonts w:asciiTheme="majorHAnsi" w:hAnsiTheme="majorHAnsi" w:cstheme="majorHAnsi"/>
          <w:b/>
          <w:bCs w:val="0"/>
        </w:rPr>
        <w:t xml:space="preserve"> new</w:t>
      </w:r>
      <w:r w:rsidRPr="008617FF">
        <w:rPr>
          <w:rStyle w:val="Style13ptBold"/>
          <w:rFonts w:asciiTheme="majorHAnsi" w:hAnsiTheme="majorHAnsi" w:cstheme="majorHAnsi"/>
          <w:b/>
          <w:bCs w:val="0"/>
        </w:rPr>
        <w:t xml:space="preserve"> </w:t>
      </w:r>
      <w:r w:rsidRPr="008617FF">
        <w:rPr>
          <w:rStyle w:val="Style13ptBold"/>
          <w:rFonts w:asciiTheme="majorHAnsi" w:hAnsiTheme="majorHAnsi" w:cstheme="majorHAnsi"/>
          <w:b/>
          <w:bCs w:val="0"/>
          <w:u w:val="single"/>
        </w:rPr>
        <w:t>Insensitive High Explosives</w:t>
      </w:r>
    </w:p>
    <w:p w14:paraId="2366DCBA" w14:textId="77777777" w:rsidR="00AA369A" w:rsidRPr="008617FF" w:rsidRDefault="00AA369A" w:rsidP="00AA369A">
      <w:pPr>
        <w:rPr>
          <w:rStyle w:val="Style13ptBold"/>
          <w:rFonts w:asciiTheme="majorHAnsi" w:hAnsiTheme="majorHAnsi" w:cstheme="majorHAnsi"/>
        </w:rPr>
      </w:pPr>
      <w:r w:rsidRPr="008617FF">
        <w:rPr>
          <w:rStyle w:val="Style13ptBold"/>
          <w:rFonts w:asciiTheme="majorHAnsi" w:hAnsiTheme="majorHAnsi" w:cstheme="majorHAnsi"/>
        </w:rPr>
        <w:t xml:space="preserve">NNSA 18 </w:t>
      </w:r>
      <w:r w:rsidRPr="008617FF">
        <w:rPr>
          <w:rFonts w:asciiTheme="majorHAnsi" w:hAnsiTheme="majorHAnsi" w:cstheme="majorHAnsi"/>
        </w:rPr>
        <w:t xml:space="preserve">(National Nuclear Security Administration. December 2018 “W78 Replacement Program (W87-1): Cost Estimates and Use of Insensitive High Explosives” </w:t>
      </w:r>
      <w:hyperlink r:id="rId52" w:history="1">
        <w:r w:rsidRPr="008617FF">
          <w:rPr>
            <w:rStyle w:val="Hyperlink"/>
            <w:rFonts w:asciiTheme="majorHAnsi" w:hAnsiTheme="majorHAnsi" w:cstheme="majorHAnsi"/>
          </w:rPr>
          <w:t>https://www.airforcemag.com/PDF/Features/Documents/W78%20Replacement%20Program%20Cost%20Estimates%20IHE.pdf</w:t>
        </w:r>
      </w:hyperlink>
      <w:r w:rsidRPr="008617FF">
        <w:rPr>
          <w:rFonts w:asciiTheme="majorHAnsi" w:hAnsiTheme="majorHAnsi" w:cstheme="majorHAnsi"/>
        </w:rPr>
        <w:t xml:space="preserve"> JO)</w:t>
      </w:r>
    </w:p>
    <w:p w14:paraId="3C2E9094" w14:textId="77777777" w:rsidR="00AA369A" w:rsidRPr="008617FF" w:rsidRDefault="00AA369A" w:rsidP="00AA369A">
      <w:pPr>
        <w:rPr>
          <w:rFonts w:asciiTheme="majorHAnsi" w:hAnsiTheme="majorHAnsi" w:cstheme="majorHAnsi"/>
          <w:sz w:val="16"/>
          <w:szCs w:val="16"/>
        </w:rPr>
      </w:pPr>
      <w:r w:rsidRPr="008617FF">
        <w:rPr>
          <w:rFonts w:asciiTheme="majorHAnsi" w:hAnsiTheme="majorHAnsi" w:cstheme="majorHAnsi"/>
          <w:sz w:val="16"/>
          <w:szCs w:val="16"/>
        </w:rPr>
        <w:t>High explosives are essential to the operation of all nuclear weapons.  High explosives compress the fissile material and initiate the chain of events leading to nuclear yield.  NNSA uses two types of high explosives for the weapon’s main charge:</w:t>
      </w:r>
    </w:p>
    <w:p w14:paraId="616D62C4" w14:textId="77777777" w:rsidR="00AA369A" w:rsidRPr="008617FF" w:rsidRDefault="00AA369A" w:rsidP="00AA369A">
      <w:pPr>
        <w:rPr>
          <w:rFonts w:asciiTheme="majorHAnsi" w:hAnsiTheme="majorHAnsi" w:cstheme="majorHAnsi"/>
          <w:sz w:val="16"/>
          <w:szCs w:val="16"/>
        </w:rPr>
      </w:pPr>
      <w:r w:rsidRPr="008617FF">
        <w:rPr>
          <w:rFonts w:asciiTheme="majorHAnsi" w:hAnsiTheme="majorHAnsi" w:cstheme="majorHAnsi"/>
          <w:sz w:val="16"/>
          <w:szCs w:val="16"/>
        </w:rPr>
        <w:t>•Conventional high explosives (CHE), which are high explosives that detonate when given sufficient stimulus via a high pressure shock.  Stimuli from severe accident environments such as those involving impact, fire, or electrical discharge may also initiate the detonation or deflagration of CHE; and</w:t>
      </w:r>
    </w:p>
    <w:p w14:paraId="3C72F3B6" w14:textId="77777777" w:rsidR="00AA369A" w:rsidRPr="008617FF" w:rsidRDefault="00AA369A" w:rsidP="00AA369A">
      <w:pPr>
        <w:rPr>
          <w:rFonts w:asciiTheme="majorHAnsi" w:hAnsiTheme="majorHAnsi" w:cstheme="majorHAnsi"/>
          <w:sz w:val="16"/>
        </w:rPr>
      </w:pPr>
      <w:r w:rsidRPr="008617FF">
        <w:rPr>
          <w:rFonts w:asciiTheme="majorHAnsi" w:hAnsiTheme="majorHAnsi" w:cstheme="majorHAnsi"/>
          <w:sz w:val="16"/>
        </w:rPr>
        <w:t>•</w:t>
      </w:r>
      <w:r w:rsidRPr="008617FF">
        <w:rPr>
          <w:rStyle w:val="StyleUnderline"/>
          <w:rFonts w:asciiTheme="majorHAnsi" w:hAnsiTheme="majorHAnsi" w:cstheme="majorHAnsi"/>
          <w:highlight w:val="green"/>
        </w:rPr>
        <w:t>Insensitive high explosive</w:t>
      </w:r>
      <w:r w:rsidRPr="008617FF">
        <w:rPr>
          <w:rStyle w:val="StyleUnderline"/>
          <w:rFonts w:asciiTheme="majorHAnsi" w:hAnsiTheme="majorHAnsi" w:cstheme="majorHAnsi"/>
        </w:rPr>
        <w:t xml:space="preserve">s (IHE), which are high explosives that </w:t>
      </w:r>
      <w:r w:rsidRPr="008617FF">
        <w:rPr>
          <w:rStyle w:val="StyleUnderline"/>
          <w:rFonts w:asciiTheme="majorHAnsi" w:hAnsiTheme="majorHAnsi" w:cstheme="majorHAnsi"/>
          <w:highlight w:val="green"/>
        </w:rPr>
        <w:t>require</w:t>
      </w:r>
      <w:r w:rsidRPr="008617FF">
        <w:rPr>
          <w:rStyle w:val="StyleUnderline"/>
          <w:rFonts w:asciiTheme="majorHAnsi" w:hAnsiTheme="majorHAnsi" w:cstheme="majorHAnsi"/>
        </w:rPr>
        <w:t xml:space="preserve"> a significantly </w:t>
      </w:r>
      <w:r w:rsidRPr="008617FF">
        <w:rPr>
          <w:rStyle w:val="StyleUnderline"/>
          <w:rFonts w:asciiTheme="majorHAnsi" w:hAnsiTheme="majorHAnsi" w:cstheme="majorHAnsi"/>
          <w:highlight w:val="green"/>
        </w:rPr>
        <w:t>higher shock stimulus</w:t>
      </w:r>
      <w:r w:rsidRPr="008617FF">
        <w:rPr>
          <w:rStyle w:val="StyleUnderline"/>
          <w:rFonts w:asciiTheme="majorHAnsi" w:hAnsiTheme="majorHAnsi" w:cstheme="majorHAnsi"/>
        </w:rPr>
        <w:t xml:space="preserve"> than CHE to detonate or react violently.</w:t>
      </w:r>
      <w:r w:rsidRPr="008617FF">
        <w:rPr>
          <w:rFonts w:asciiTheme="majorHAnsi" w:hAnsiTheme="majorHAnsi" w:cstheme="majorHAnsi"/>
          <w:sz w:val="16"/>
        </w:rPr>
        <w:t xml:space="preserve">  Stimuli from almost all credible accident environments will not initiate IHE. </w:t>
      </w:r>
    </w:p>
    <w:p w14:paraId="6613BE3A" w14:textId="65CAD48F" w:rsidR="00AA369A" w:rsidRPr="008617FF" w:rsidRDefault="00AA369A" w:rsidP="00AA369A">
      <w:pPr>
        <w:rPr>
          <w:rStyle w:val="Style13ptBold"/>
          <w:rFonts w:asciiTheme="majorHAnsi" w:hAnsiTheme="majorHAnsi" w:cstheme="majorHAnsi"/>
          <w:iCs/>
          <w:sz w:val="22"/>
          <w:u w:val="single"/>
        </w:rPr>
      </w:pPr>
      <w:r w:rsidRPr="008617FF">
        <w:rPr>
          <w:rFonts w:asciiTheme="majorHAnsi" w:hAnsiTheme="majorHAnsi" w:cstheme="majorHAnsi"/>
          <w:sz w:val="16"/>
        </w:rPr>
        <w:t xml:space="preserve">NNSA’s mission incudes improving safety and security of the Nation’s nuclear weapons as set forth in Title XXXII of the National Defense Authorization Act for Fiscal Year 20001 (NNSA Act).  Previous and </w:t>
      </w:r>
      <w:r w:rsidRPr="008617FF">
        <w:rPr>
          <w:rStyle w:val="StyleUnderline"/>
          <w:rFonts w:asciiTheme="majorHAnsi" w:hAnsiTheme="majorHAnsi" w:cstheme="majorHAnsi"/>
        </w:rPr>
        <w:t xml:space="preserve">current </w:t>
      </w:r>
      <w:r w:rsidRPr="008617FF">
        <w:rPr>
          <w:rStyle w:val="StyleUnderline"/>
          <w:rFonts w:asciiTheme="majorHAnsi" w:hAnsiTheme="majorHAnsi" w:cstheme="majorHAnsi"/>
          <w:highlight w:val="green"/>
        </w:rPr>
        <w:t>analyses</w:t>
      </w:r>
      <w:r w:rsidRPr="008617FF">
        <w:rPr>
          <w:rStyle w:val="StyleUnderline"/>
          <w:rFonts w:asciiTheme="majorHAnsi" w:hAnsiTheme="majorHAnsi" w:cstheme="majorHAnsi"/>
        </w:rPr>
        <w:t xml:space="preserve"> performed by NNSA and the Air Force for a W78 replacement warhead have </w:t>
      </w:r>
      <w:r w:rsidRPr="008617FF">
        <w:rPr>
          <w:rStyle w:val="StyleUnderline"/>
          <w:rFonts w:asciiTheme="majorHAnsi" w:hAnsiTheme="majorHAnsi" w:cstheme="majorHAnsi"/>
          <w:highlight w:val="green"/>
        </w:rPr>
        <w:t>conclude</w:t>
      </w:r>
      <w:r w:rsidRPr="008617FF">
        <w:rPr>
          <w:rStyle w:val="StyleUnderline"/>
          <w:rFonts w:asciiTheme="majorHAnsi" w:hAnsiTheme="majorHAnsi" w:cstheme="majorHAnsi"/>
        </w:rPr>
        <w:t xml:space="preserve">d that </w:t>
      </w:r>
      <w:r w:rsidRPr="008617FF">
        <w:rPr>
          <w:rStyle w:val="StyleUnderline"/>
          <w:rFonts w:asciiTheme="majorHAnsi" w:hAnsiTheme="majorHAnsi" w:cstheme="majorHAnsi"/>
          <w:highlight w:val="green"/>
        </w:rPr>
        <w:t>IHE-based systems meet</w:t>
      </w:r>
      <w:r w:rsidRPr="008617FF">
        <w:rPr>
          <w:rStyle w:val="StyleUnderline"/>
          <w:rFonts w:asciiTheme="majorHAnsi" w:hAnsiTheme="majorHAnsi" w:cstheme="majorHAnsi"/>
        </w:rPr>
        <w:t xml:space="preserve"> Air Force and NNSA safety and security requirements and </w:t>
      </w:r>
      <w:r w:rsidRPr="008617FF">
        <w:rPr>
          <w:rStyle w:val="StyleUnderline"/>
          <w:rFonts w:asciiTheme="majorHAnsi" w:hAnsiTheme="majorHAnsi" w:cstheme="majorHAnsi"/>
          <w:highlight w:val="green"/>
        </w:rPr>
        <w:t>updated military characteristics</w:t>
      </w:r>
      <w:r w:rsidRPr="008617FF">
        <w:rPr>
          <w:rStyle w:val="StyleUnderline"/>
          <w:rFonts w:asciiTheme="majorHAnsi" w:hAnsiTheme="majorHAnsi" w:cstheme="majorHAnsi"/>
        </w:rPr>
        <w: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green"/>
        </w:rPr>
        <w:t>W78,</w:t>
      </w:r>
      <w:r w:rsidRPr="008617FF">
        <w:rPr>
          <w:rStyle w:val="StyleUnderline"/>
          <w:rFonts w:asciiTheme="majorHAnsi" w:hAnsiTheme="majorHAnsi" w:cstheme="majorHAnsi"/>
        </w:rPr>
        <w:t xml:space="preserve"> which is a CHE system, </w:t>
      </w:r>
      <w:r w:rsidRPr="008617FF">
        <w:rPr>
          <w:rStyle w:val="StyleUnderline"/>
          <w:rFonts w:asciiTheme="majorHAnsi" w:hAnsiTheme="majorHAnsi" w:cstheme="majorHAnsi"/>
          <w:highlight w:val="green"/>
        </w:rPr>
        <w:t>is currently fielded in</w:t>
      </w:r>
      <w:r w:rsidRPr="008617FF">
        <w:rPr>
          <w:rStyle w:val="StyleUnderline"/>
          <w:rFonts w:asciiTheme="majorHAnsi" w:hAnsiTheme="majorHAnsi" w:cstheme="majorHAnsi"/>
        </w:rPr>
        <w:t xml:space="preserve"> the Mk12A </w:t>
      </w:r>
      <w:r w:rsidRPr="008617FF">
        <w:rPr>
          <w:rStyle w:val="StyleUnderline"/>
          <w:rFonts w:asciiTheme="majorHAnsi" w:hAnsiTheme="majorHAnsi" w:cstheme="majorHAnsi"/>
          <w:highlight w:val="green"/>
        </w:rPr>
        <w:t>aeroshell on</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MMIII</w:t>
      </w:r>
      <w:r w:rsidRPr="008617FF">
        <w:rPr>
          <w:rStyle w:val="StyleUnderline"/>
          <w:rFonts w:asciiTheme="majorHAnsi" w:hAnsiTheme="majorHAnsi" w:cstheme="majorHAnsi"/>
        </w:rPr>
        <w:t xml:space="preserve"> missile.</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Changing from</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CHE to IHE</w:t>
      </w:r>
      <w:r w:rsidRPr="008617FF">
        <w:rPr>
          <w:rStyle w:val="Emphasis"/>
          <w:rFonts w:asciiTheme="majorHAnsi" w:hAnsiTheme="majorHAnsi" w:cstheme="majorHAnsi"/>
        </w:rPr>
        <w:t xml:space="preserve"> in the current Mk12A aeroshell </w:t>
      </w:r>
      <w:r w:rsidRPr="008617FF">
        <w:rPr>
          <w:rStyle w:val="Emphasis"/>
          <w:rFonts w:asciiTheme="majorHAnsi" w:hAnsiTheme="majorHAnsi" w:cstheme="majorHAnsi"/>
          <w:highlight w:val="green"/>
        </w:rPr>
        <w:t>presents</w:t>
      </w:r>
      <w:r w:rsidRPr="008617FF">
        <w:rPr>
          <w:rStyle w:val="Emphasis"/>
          <w:rFonts w:asciiTheme="majorHAnsi" w:hAnsiTheme="majorHAnsi" w:cstheme="majorHAnsi"/>
        </w:rPr>
        <w:t xml:space="preserve"> significant </w:t>
      </w:r>
      <w:r w:rsidRPr="008617FF">
        <w:rPr>
          <w:rStyle w:val="Emphasis"/>
          <w:rFonts w:asciiTheme="majorHAnsi" w:hAnsiTheme="majorHAnsi" w:cstheme="majorHAnsi"/>
          <w:highlight w:val="green"/>
        </w:rPr>
        <w:t>technical problems</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additional </w:t>
      </w:r>
      <w:r w:rsidRPr="008617FF">
        <w:rPr>
          <w:rStyle w:val="StyleUnderline"/>
          <w:rFonts w:asciiTheme="majorHAnsi" w:hAnsiTheme="majorHAnsi" w:cstheme="majorHAnsi"/>
          <w:highlight w:val="green"/>
        </w:rPr>
        <w:t>mass and volume of IHE</w:t>
      </w:r>
      <w:r w:rsidRPr="008617FF">
        <w:rPr>
          <w:rStyle w:val="StyleUnderline"/>
          <w:rFonts w:asciiTheme="majorHAnsi" w:hAnsiTheme="majorHAnsi" w:cstheme="majorHAnsi"/>
        </w:rPr>
        <w:t xml:space="preserve"> would be </w:t>
      </w:r>
      <w:r w:rsidRPr="008617FF">
        <w:rPr>
          <w:rStyle w:val="StyleUnderline"/>
          <w:rFonts w:asciiTheme="majorHAnsi" w:hAnsiTheme="majorHAnsi" w:cstheme="majorHAnsi"/>
          <w:highlight w:val="green"/>
        </w:rPr>
        <w:t>difficult to fit into</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current</w:t>
      </w:r>
      <w:r w:rsidRPr="008617FF">
        <w:rPr>
          <w:rStyle w:val="StyleUnderline"/>
          <w:rFonts w:asciiTheme="majorHAnsi" w:hAnsiTheme="majorHAnsi" w:cstheme="majorHAnsi"/>
        </w:rPr>
        <w:t xml:space="preserve"> Mk12A </w:t>
      </w:r>
      <w:r w:rsidRPr="008617FF">
        <w:rPr>
          <w:rStyle w:val="StyleUnderline"/>
          <w:rFonts w:asciiTheme="majorHAnsi" w:hAnsiTheme="majorHAnsi" w:cstheme="majorHAnsi"/>
          <w:highlight w:val="green"/>
        </w:rPr>
        <w:t>aeroshell</w:t>
      </w:r>
      <w:r w:rsidRPr="008617FF">
        <w:rPr>
          <w:rFonts w:asciiTheme="majorHAnsi" w:hAnsiTheme="majorHAnsi" w:cstheme="majorHAnsi"/>
          <w:sz w:val="16"/>
          <w:highlight w:val="green"/>
        </w:rPr>
        <w:t>.</w:t>
      </w:r>
      <w:r w:rsidRPr="008617FF">
        <w:rPr>
          <w:rFonts w:asciiTheme="majorHAnsi" w:hAnsiTheme="majorHAnsi" w:cstheme="majorHAnsi"/>
          <w:sz w:val="16"/>
        </w:rPr>
        <w:t xml:space="preserve">  Fortunately, </w:t>
      </w:r>
      <w:r w:rsidRPr="008617FF">
        <w:rPr>
          <w:rStyle w:val="StyleUnderline"/>
          <w:rFonts w:asciiTheme="majorHAnsi" w:hAnsiTheme="majorHAnsi" w:cstheme="majorHAnsi"/>
        </w:rPr>
        <w:t xml:space="preserve">for the </w:t>
      </w:r>
      <w:r w:rsidRPr="008617FF">
        <w:rPr>
          <w:rStyle w:val="StyleUnderline"/>
          <w:rFonts w:asciiTheme="majorHAnsi" w:hAnsiTheme="majorHAnsi" w:cstheme="majorHAnsi"/>
          <w:highlight w:val="green"/>
        </w:rPr>
        <w:t>W87-1</w:t>
      </w:r>
      <w:r w:rsidRPr="008617FF">
        <w:rPr>
          <w:rStyle w:val="StyleUnderline"/>
          <w:rFonts w:asciiTheme="majorHAnsi" w:hAnsiTheme="majorHAnsi" w:cstheme="majorHAnsi"/>
        </w:rPr>
        <w:t xml:space="preserve">, conditions allow trade space in terms of mass and volume for an </w:t>
      </w:r>
      <w:r w:rsidRPr="008617FF">
        <w:rPr>
          <w:rStyle w:val="StyleUnderline"/>
          <w:rFonts w:asciiTheme="majorHAnsi" w:hAnsiTheme="majorHAnsi" w:cstheme="majorHAnsi"/>
          <w:highlight w:val="green"/>
        </w:rPr>
        <w:t>IHE-based primary.</w:t>
      </w:r>
      <w:r w:rsidRPr="008617FF">
        <w:rPr>
          <w:rFonts w:asciiTheme="majorHAnsi" w:hAnsiTheme="majorHAnsi" w:cstheme="majorHAnsi"/>
          <w:sz w:val="16"/>
        </w:rPr>
        <w:t xml:space="preserve">  The </w:t>
      </w:r>
      <w:r w:rsidRPr="008617FF">
        <w:rPr>
          <w:rStyle w:val="StyleUnderline"/>
          <w:rFonts w:asciiTheme="majorHAnsi" w:hAnsiTheme="majorHAnsi" w:cstheme="majorHAnsi"/>
        </w:rPr>
        <w:t>W87-1 will be</w:t>
      </w:r>
      <w:r w:rsidRPr="008617FF">
        <w:rPr>
          <w:rFonts w:asciiTheme="majorHAnsi" w:hAnsiTheme="majorHAnsi" w:cstheme="majorHAnsi"/>
          <w:sz w:val="16"/>
        </w:rPr>
        <w:t xml:space="preserve"> fielded in the larger Mk21A aeroshell and </w:t>
      </w:r>
      <w:r w:rsidRPr="008617FF">
        <w:rPr>
          <w:rStyle w:val="StyleUnderline"/>
          <w:rFonts w:asciiTheme="majorHAnsi" w:hAnsiTheme="majorHAnsi" w:cstheme="majorHAnsi"/>
        </w:rPr>
        <w:t>deployed on the planned GBSD system that will replace MMIII missiles</w:t>
      </w:r>
      <w:r w:rsidRPr="008617FF">
        <w:rPr>
          <w:rFonts w:asciiTheme="majorHAnsi" w:hAnsiTheme="majorHAnsi" w:cstheme="majorHAnsi"/>
          <w:sz w:val="16"/>
        </w:rPr>
        <w:t xml:space="preserve">.  The </w:t>
      </w:r>
      <w:r w:rsidRPr="008617FF">
        <w:rPr>
          <w:rStyle w:val="StyleUnderline"/>
          <w:rFonts w:asciiTheme="majorHAnsi" w:hAnsiTheme="majorHAnsi" w:cstheme="majorHAnsi"/>
          <w:highlight w:val="green"/>
        </w:rPr>
        <w:t>GBSD</w:t>
      </w:r>
      <w:r w:rsidRPr="008617FF">
        <w:rPr>
          <w:rStyle w:val="StyleUnderline"/>
          <w:rFonts w:asciiTheme="majorHAnsi" w:hAnsiTheme="majorHAnsi" w:cstheme="majorHAnsi"/>
        </w:rPr>
        <w:t>’s anticipated capabilities</w:t>
      </w:r>
      <w:r w:rsidRPr="008617FF">
        <w:rPr>
          <w:rFonts w:asciiTheme="majorHAnsi" w:hAnsiTheme="majorHAnsi" w:cstheme="majorHAnsi"/>
          <w:sz w:val="16"/>
        </w:rPr>
        <w:t xml:space="preserve"> and the larger Mk21A aeroshell together enable NNSA to plan for an IHE system </w:t>
      </w:r>
      <w:r w:rsidRPr="008617FF">
        <w:rPr>
          <w:rStyle w:val="Emphasis"/>
          <w:rFonts w:asciiTheme="majorHAnsi" w:hAnsiTheme="majorHAnsi" w:cstheme="majorHAnsi"/>
          <w:highlight w:val="green"/>
        </w:rPr>
        <w:t>based on</w:t>
      </w:r>
      <w:r w:rsidRPr="008617FF">
        <w:rPr>
          <w:rStyle w:val="Emphasis"/>
          <w:rFonts w:asciiTheme="majorHAnsi" w:hAnsiTheme="majorHAnsi" w:cstheme="majorHAnsi"/>
        </w:rPr>
        <w:t xml:space="preserve"> a well-tested </w:t>
      </w:r>
      <w:r w:rsidRPr="008617FF">
        <w:rPr>
          <w:rStyle w:val="Emphasis"/>
          <w:rFonts w:asciiTheme="majorHAnsi" w:hAnsiTheme="majorHAnsi" w:cstheme="majorHAnsi"/>
          <w:highlight w:val="green"/>
        </w:rPr>
        <w:t>IHE primary</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design</w:t>
      </w:r>
      <w:r w:rsidRPr="008617FF">
        <w:rPr>
          <w:rStyle w:val="Emphasis"/>
          <w:rFonts w:asciiTheme="majorHAnsi" w:hAnsiTheme="majorHAnsi" w:cstheme="majorHAnsi"/>
        </w:rPr>
        <w:t>.</w:t>
      </w:r>
    </w:p>
    <w:p w14:paraId="054556E2" w14:textId="76C10618" w:rsidR="00F43A46" w:rsidRPr="008617FF" w:rsidRDefault="0047481A" w:rsidP="0047481A">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 xml:space="preserve">Only </w:t>
      </w:r>
      <w:r w:rsidRPr="008617FF">
        <w:rPr>
          <w:rStyle w:val="Style13ptBold"/>
          <w:rFonts w:asciiTheme="majorHAnsi" w:hAnsiTheme="majorHAnsi" w:cstheme="majorHAnsi"/>
          <w:b/>
          <w:bCs w:val="0"/>
          <w:u w:val="single"/>
        </w:rPr>
        <w:t xml:space="preserve">new pits </w:t>
      </w:r>
      <w:r w:rsidRPr="008617FF">
        <w:rPr>
          <w:rStyle w:val="Style13ptBold"/>
          <w:rFonts w:asciiTheme="majorHAnsi" w:hAnsiTheme="majorHAnsi" w:cstheme="majorHAnsi"/>
          <w:b/>
          <w:bCs w:val="0"/>
        </w:rPr>
        <w:t xml:space="preserve">are able to fit GBSD warheads – they’re integral to </w:t>
      </w:r>
      <w:r w:rsidR="0066223D" w:rsidRPr="008617FF">
        <w:rPr>
          <w:rStyle w:val="Style13ptBold"/>
          <w:rFonts w:asciiTheme="majorHAnsi" w:hAnsiTheme="majorHAnsi" w:cstheme="majorHAnsi"/>
          <w:b/>
          <w:bCs w:val="0"/>
        </w:rPr>
        <w:t>function</w:t>
      </w:r>
      <w:r w:rsidR="00E73184" w:rsidRPr="008617FF">
        <w:rPr>
          <w:rStyle w:val="Style13ptBold"/>
          <w:rFonts w:asciiTheme="majorHAnsi" w:hAnsiTheme="majorHAnsi" w:cstheme="majorHAnsi"/>
          <w:b/>
          <w:bCs w:val="0"/>
        </w:rPr>
        <w:t xml:space="preserve"> AND they’re tied to continuity of the program in the 20</w:t>
      </w:r>
      <w:r w:rsidR="00AD0884" w:rsidRPr="008617FF">
        <w:rPr>
          <w:rStyle w:val="Style13ptBold"/>
          <w:rFonts w:asciiTheme="majorHAnsi" w:hAnsiTheme="majorHAnsi" w:cstheme="majorHAnsi"/>
          <w:b/>
          <w:bCs w:val="0"/>
        </w:rPr>
        <w:t xml:space="preserve">20 </w:t>
      </w:r>
      <w:r w:rsidR="00E73184" w:rsidRPr="008617FF">
        <w:rPr>
          <w:rStyle w:val="Style13ptBold"/>
          <w:rFonts w:asciiTheme="majorHAnsi" w:hAnsiTheme="majorHAnsi" w:cstheme="majorHAnsi"/>
          <w:b/>
          <w:bCs w:val="0"/>
        </w:rPr>
        <w:t>NDAA</w:t>
      </w:r>
    </w:p>
    <w:p w14:paraId="74CF4D94" w14:textId="2C95AE1D" w:rsidR="00F43A46" w:rsidRPr="008617FF" w:rsidRDefault="00F43A46" w:rsidP="00F43A46">
      <w:pPr>
        <w:rPr>
          <w:rStyle w:val="Style13ptBold"/>
          <w:rFonts w:asciiTheme="majorHAnsi" w:hAnsiTheme="majorHAnsi" w:cstheme="majorHAnsi"/>
        </w:rPr>
      </w:pPr>
      <w:r w:rsidRPr="008617FF">
        <w:rPr>
          <w:rStyle w:val="Style13ptBold"/>
          <w:rFonts w:asciiTheme="majorHAnsi" w:hAnsiTheme="majorHAnsi" w:cstheme="majorHAnsi"/>
        </w:rPr>
        <w:t xml:space="preserve">Mello 19 </w:t>
      </w:r>
      <w:r w:rsidRPr="008617FF">
        <w:rPr>
          <w:rFonts w:asciiTheme="majorHAnsi" w:hAnsiTheme="majorHAnsi" w:cstheme="majorHAnsi"/>
        </w:rPr>
        <w:t xml:space="preserve">(Greg, Fellow at International Panel on Fissile Materials. 12-23-19 “U.S. plutonium pit production plans advance, with new requirements” </w:t>
      </w:r>
      <w:hyperlink r:id="rId53" w:history="1">
        <w:r w:rsidRPr="008617FF">
          <w:rPr>
            <w:rStyle w:val="Hyperlink"/>
            <w:rFonts w:asciiTheme="majorHAnsi" w:hAnsiTheme="majorHAnsi" w:cstheme="majorHAnsi"/>
          </w:rPr>
          <w:t>http://fissilematerials.org/blog/2019/12/us_plutonium_pit_producti_2.html</w:t>
        </w:r>
      </w:hyperlink>
      <w:r w:rsidRPr="008617FF">
        <w:rPr>
          <w:rFonts w:asciiTheme="majorHAnsi" w:hAnsiTheme="majorHAnsi" w:cstheme="majorHAnsi"/>
        </w:rPr>
        <w:t xml:space="preserve"> JO)</w:t>
      </w:r>
    </w:p>
    <w:p w14:paraId="3CF8EEB5" w14:textId="77777777" w:rsidR="00F43A46" w:rsidRPr="008617FF" w:rsidRDefault="00F43A46" w:rsidP="00F43A46">
      <w:pPr>
        <w:rPr>
          <w:rFonts w:asciiTheme="majorHAnsi" w:hAnsiTheme="majorHAnsi" w:cstheme="majorHAnsi"/>
          <w:sz w:val="16"/>
        </w:rPr>
      </w:pPr>
      <w:r w:rsidRPr="008617FF">
        <w:rPr>
          <w:rStyle w:val="StyleUnderline"/>
          <w:rFonts w:asciiTheme="majorHAnsi" w:hAnsiTheme="majorHAnsi" w:cstheme="majorHAnsi"/>
        </w:rPr>
        <w:t>The FY</w:t>
      </w:r>
      <w:r w:rsidRPr="008617FF">
        <w:rPr>
          <w:rStyle w:val="StyleUnderline"/>
          <w:rFonts w:asciiTheme="majorHAnsi" w:hAnsiTheme="majorHAnsi" w:cstheme="majorHAnsi"/>
          <w:highlight w:val="green"/>
        </w:rPr>
        <w:t>2020 NDAA</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gave</w:t>
      </w:r>
      <w:r w:rsidRPr="008617FF">
        <w:rPr>
          <w:rStyle w:val="StyleUnderline"/>
          <w:rFonts w:asciiTheme="majorHAnsi" w:hAnsiTheme="majorHAnsi" w:cstheme="majorHAnsi"/>
        </w:rPr>
        <w:t xml:space="preserve"> statutory </w:t>
      </w:r>
      <w:r w:rsidRPr="008617FF">
        <w:rPr>
          <w:rStyle w:val="StyleUnderline"/>
          <w:rFonts w:asciiTheme="majorHAnsi" w:hAnsiTheme="majorHAnsi" w:cstheme="majorHAnsi"/>
          <w:highlight w:val="green"/>
        </w:rPr>
        <w:t>force to</w:t>
      </w:r>
      <w:r w:rsidRPr="008617FF">
        <w:rPr>
          <w:rStyle w:val="StyleUnderline"/>
          <w:rFonts w:asciiTheme="majorHAnsi" w:hAnsiTheme="majorHAnsi" w:cstheme="majorHAnsi"/>
        </w:rPr>
        <w:t xml:space="preserve"> the Administration's requirement to produce</w:t>
      </w:r>
      <w:r w:rsidRPr="008617FF">
        <w:rPr>
          <w:rFonts w:asciiTheme="majorHAnsi" w:hAnsiTheme="majorHAnsi" w:cstheme="majorHAnsi"/>
          <w:sz w:val="16"/>
        </w:rPr>
        <w:t xml:space="preserve">, "during 2030, not less than 80 war reserve plutonium pits" (§3116, pp. 754-5). </w:t>
      </w:r>
      <w:r w:rsidRPr="008617FF">
        <w:rPr>
          <w:rStyle w:val="StyleUnderline"/>
          <w:rFonts w:asciiTheme="majorHAnsi" w:hAnsiTheme="majorHAnsi" w:cstheme="majorHAnsi"/>
        </w:rPr>
        <w:t xml:space="preserve">A prior </w:t>
      </w:r>
      <w:r w:rsidRPr="008617FF">
        <w:rPr>
          <w:rStyle w:val="StyleUnderline"/>
          <w:rFonts w:asciiTheme="majorHAnsi" w:hAnsiTheme="majorHAnsi" w:cstheme="majorHAnsi"/>
          <w:highlight w:val="green"/>
        </w:rPr>
        <w:t>requirement to</w:t>
      </w:r>
      <w:r w:rsidRPr="008617FF">
        <w:rPr>
          <w:rStyle w:val="StyleUnderline"/>
          <w:rFonts w:asciiTheme="majorHAnsi" w:hAnsiTheme="majorHAnsi" w:cstheme="majorHAnsi"/>
        </w:rPr>
        <w:t xml:space="preserve"> demonstrate, for 90 days, an </w:t>
      </w:r>
      <w:r w:rsidRPr="008617FF">
        <w:rPr>
          <w:rStyle w:val="StyleUnderline"/>
          <w:rFonts w:asciiTheme="majorHAnsi" w:hAnsiTheme="majorHAnsi" w:cstheme="majorHAnsi"/>
          <w:highlight w:val="green"/>
        </w:rPr>
        <w:t>80 pit per year</w:t>
      </w:r>
      <w:r w:rsidRPr="008617FF">
        <w:rPr>
          <w:rStyle w:val="StyleUnderline"/>
          <w:rFonts w:asciiTheme="majorHAnsi" w:hAnsiTheme="majorHAnsi" w:cstheme="majorHAnsi"/>
        </w:rPr>
        <w:t xml:space="preserve"> (ppy) </w:t>
      </w:r>
      <w:r w:rsidRPr="008617FF">
        <w:rPr>
          <w:rStyle w:val="StyleUnderline"/>
          <w:rFonts w:asciiTheme="majorHAnsi" w:hAnsiTheme="majorHAnsi" w:cstheme="majorHAnsi"/>
          <w:highlight w:val="green"/>
        </w:rPr>
        <w:t>production rate by 2027</w:t>
      </w:r>
      <w:r w:rsidRPr="008617FF">
        <w:rPr>
          <w:rStyle w:val="StyleUnderline"/>
          <w:rFonts w:asciiTheme="majorHAnsi" w:hAnsiTheme="majorHAnsi" w:cstheme="majorHAnsi"/>
        </w:rPr>
        <w:t xml:space="preserve"> was stricken.</w:t>
      </w:r>
    </w:p>
    <w:p w14:paraId="21158867" w14:textId="77777777" w:rsidR="00F43A46" w:rsidRPr="008617FF" w:rsidRDefault="00F43A46" w:rsidP="00F43A46">
      <w:pPr>
        <w:rPr>
          <w:rFonts w:asciiTheme="majorHAnsi" w:hAnsiTheme="majorHAnsi" w:cstheme="majorHAnsi"/>
          <w:sz w:val="16"/>
        </w:rPr>
      </w:pPr>
      <w:r w:rsidRPr="008617FF">
        <w:rPr>
          <w:rStyle w:val="StyleUnderline"/>
          <w:rFonts w:asciiTheme="majorHAnsi" w:hAnsiTheme="majorHAnsi" w:cstheme="majorHAnsi"/>
          <w:highlight w:val="green"/>
        </w:rPr>
        <w:t>Congress</w:t>
      </w:r>
      <w:r w:rsidRPr="008617FF">
        <w:rPr>
          <w:rStyle w:val="StyleUnderline"/>
          <w:rFonts w:asciiTheme="majorHAnsi" w:hAnsiTheme="majorHAnsi" w:cstheme="majorHAnsi"/>
        </w:rPr>
        <w:t xml:space="preserve"> also </w:t>
      </w:r>
      <w:r w:rsidRPr="008617FF">
        <w:rPr>
          <w:rStyle w:val="StyleUnderline"/>
          <w:rFonts w:asciiTheme="majorHAnsi" w:hAnsiTheme="majorHAnsi" w:cstheme="majorHAnsi"/>
          <w:highlight w:val="green"/>
        </w:rPr>
        <w:t>imposed</w:t>
      </w:r>
      <w:r w:rsidRPr="008617FF">
        <w:rPr>
          <w:rStyle w:val="StyleUnderline"/>
          <w:rFonts w:asciiTheme="majorHAnsi" w:hAnsiTheme="majorHAnsi" w:cstheme="majorHAnsi"/>
        </w:rPr>
        <w:t xml:space="preserve"> new </w:t>
      </w:r>
      <w:r w:rsidRPr="008617FF">
        <w:rPr>
          <w:rStyle w:val="StyleUnderline"/>
          <w:rFonts w:asciiTheme="majorHAnsi" w:hAnsiTheme="majorHAnsi" w:cstheme="majorHAnsi"/>
          <w:highlight w:val="green"/>
        </w:rPr>
        <w:t>reporting</w:t>
      </w:r>
      <w:r w:rsidRPr="008617FF">
        <w:rPr>
          <w:rStyle w:val="StyleUnderline"/>
          <w:rFonts w:asciiTheme="majorHAnsi" w:hAnsiTheme="majorHAnsi" w:cstheme="majorHAnsi"/>
        </w:rPr>
        <w:t xml:space="preserve"> and management </w:t>
      </w:r>
      <w:r w:rsidRPr="008617FF">
        <w:rPr>
          <w:rStyle w:val="StyleUnderline"/>
          <w:rFonts w:asciiTheme="majorHAnsi" w:hAnsiTheme="majorHAnsi" w:cstheme="majorHAnsi"/>
          <w:highlight w:val="green"/>
        </w:rPr>
        <w:t>requirements</w:t>
      </w:r>
      <w:r w:rsidRPr="008617FF">
        <w:rPr>
          <w:rFonts w:asciiTheme="majorHAnsi" w:hAnsiTheme="majorHAnsi" w:cstheme="majorHAnsi"/>
          <w:sz w:val="16"/>
        </w:rPr>
        <w:t>. Appropriation committees now require (e-p. 86) quarterly progress briefings on LANL's progress in achieving an initial capacity of 10 ppy (required by 2024), on the two sites' projects to acquire capacity beyond 10 ppy, and on how lessons learned from the Uranium Processing Facility (UPF) project are being applied to plutonium work.</w:t>
      </w:r>
    </w:p>
    <w:p w14:paraId="79449F0A" w14:textId="77777777" w:rsidR="00F43A46" w:rsidRPr="008617FF" w:rsidRDefault="00F43A46" w:rsidP="00F43A46">
      <w:pPr>
        <w:rPr>
          <w:rFonts w:asciiTheme="majorHAnsi" w:hAnsiTheme="majorHAnsi" w:cstheme="majorHAnsi"/>
          <w:sz w:val="16"/>
          <w:szCs w:val="16"/>
        </w:rPr>
      </w:pPr>
      <w:r w:rsidRPr="008617FF">
        <w:rPr>
          <w:rFonts w:asciiTheme="majorHAnsi" w:hAnsiTheme="majorHAnsi" w:cstheme="majorHAnsi"/>
          <w:sz w:val="16"/>
          <w:szCs w:val="16"/>
        </w:rPr>
        <w:t>Appropriators also placed (e-p. 86) the acquisition of pit production capacity at both LANL and SRS under the Department of Energy's (DOE's) project management rules (DOE Order 413.3B). This requires external reviews of cost, safety, and security; analysis of project alternatives and environmental impact before construction can begin (e-pp. 30-34).</w:t>
      </w:r>
    </w:p>
    <w:p w14:paraId="1871F35A" w14:textId="77777777" w:rsidR="00F43A46" w:rsidRPr="008617FF" w:rsidRDefault="00F43A46" w:rsidP="00F43A46">
      <w:pPr>
        <w:rPr>
          <w:rFonts w:asciiTheme="majorHAnsi" w:hAnsiTheme="majorHAnsi" w:cstheme="majorHAnsi"/>
          <w:sz w:val="16"/>
        </w:rPr>
      </w:pPr>
      <w:r w:rsidRPr="008617FF">
        <w:rPr>
          <w:rFonts w:asciiTheme="majorHAnsi" w:hAnsiTheme="majorHAnsi" w:cstheme="majorHAnsi"/>
          <w:sz w:val="16"/>
        </w:rPr>
        <w:lastRenderedPageBreak/>
        <w:t xml:space="preserve">Congress expressed again its concerns about the </w:t>
      </w:r>
      <w:r w:rsidRPr="008617FF">
        <w:rPr>
          <w:rStyle w:val="StyleUnderline"/>
          <w:rFonts w:asciiTheme="majorHAnsi" w:hAnsiTheme="majorHAnsi" w:cstheme="majorHAnsi"/>
        </w:rPr>
        <w:t xml:space="preserve">sole proposed </w:t>
      </w:r>
      <w:r w:rsidRPr="008617FF">
        <w:rPr>
          <w:rStyle w:val="Emphasis"/>
          <w:rFonts w:asciiTheme="majorHAnsi" w:hAnsiTheme="majorHAnsi" w:cstheme="majorHAnsi"/>
          <w:highlight w:val="green"/>
        </w:rPr>
        <w:t>warhead</w:t>
      </w:r>
      <w:r w:rsidRPr="008617FF">
        <w:rPr>
          <w:rStyle w:val="Emphasis"/>
          <w:rFonts w:asciiTheme="majorHAnsi" w:hAnsiTheme="majorHAnsi" w:cstheme="majorHAnsi"/>
        </w:rPr>
        <w:t xml:space="preserve"> which </w:t>
      </w:r>
      <w:r w:rsidRPr="008617FF">
        <w:rPr>
          <w:rStyle w:val="Emphasis"/>
          <w:rFonts w:asciiTheme="majorHAnsi" w:hAnsiTheme="majorHAnsi" w:cstheme="majorHAnsi"/>
          <w:highlight w:val="green"/>
        </w:rPr>
        <w:t>would</w:t>
      </w:r>
      <w:r w:rsidRPr="008617FF">
        <w:rPr>
          <w:rStyle w:val="StyleUnderline"/>
          <w:rFonts w:asciiTheme="majorHAnsi" w:hAnsiTheme="majorHAnsi" w:cstheme="majorHAnsi"/>
          <w:highlight w:val="green"/>
        </w:rPr>
        <w:t xml:space="preserve"> </w:t>
      </w:r>
      <w:r w:rsidRPr="008617FF">
        <w:rPr>
          <w:rStyle w:val="Emphasis"/>
          <w:rFonts w:asciiTheme="majorHAnsi" w:hAnsiTheme="majorHAnsi" w:cstheme="majorHAnsi"/>
          <w:highlight w:val="green"/>
        </w:rPr>
        <w:t>use new pits, the W87-1</w:t>
      </w:r>
      <w:r w:rsidRPr="008617FF">
        <w:rPr>
          <w:rStyle w:val="StyleUnderline"/>
          <w:rFonts w:asciiTheme="majorHAnsi" w:hAnsiTheme="majorHAnsi" w:cstheme="majorHAnsi"/>
          <w:highlight w:val="green"/>
        </w:rPr>
        <w:t>.</w:t>
      </w:r>
      <w:r w:rsidRPr="008617FF">
        <w:rPr>
          <w:rFonts w:asciiTheme="majorHAnsi" w:hAnsiTheme="majorHAnsi" w:cstheme="majorHAnsi"/>
          <w:sz w:val="16"/>
        </w:rPr>
        <w:t xml:space="preserve"> That </w:t>
      </w:r>
      <w:r w:rsidRPr="008617FF">
        <w:rPr>
          <w:rStyle w:val="StyleUnderline"/>
          <w:rFonts w:asciiTheme="majorHAnsi" w:hAnsiTheme="majorHAnsi" w:cstheme="majorHAnsi"/>
          <w:highlight w:val="green"/>
        </w:rPr>
        <w:t>warhead</w:t>
      </w:r>
      <w:r w:rsidRPr="008617FF">
        <w:rPr>
          <w:rStyle w:val="StyleUnderline"/>
          <w:rFonts w:asciiTheme="majorHAnsi" w:hAnsiTheme="majorHAnsi" w:cstheme="majorHAnsi"/>
        </w:rPr>
        <w:t xml:space="preserve"> is </w:t>
      </w:r>
      <w:r w:rsidRPr="008617FF">
        <w:rPr>
          <w:rStyle w:val="StyleUnderline"/>
          <w:rFonts w:asciiTheme="majorHAnsi" w:hAnsiTheme="majorHAnsi" w:cstheme="majorHAnsi"/>
          <w:highlight w:val="green"/>
        </w:rPr>
        <w:t>scheduled to begin production</w:t>
      </w:r>
      <w:r w:rsidRPr="008617FF">
        <w:rPr>
          <w:rStyle w:val="StyleUnderline"/>
          <w:rFonts w:asciiTheme="majorHAnsi" w:hAnsiTheme="majorHAnsi" w:cstheme="majorHAnsi"/>
        </w:rPr>
        <w:t xml:space="preserve"> and deployment in 2030 (e-pp. 79-81) </w:t>
      </w:r>
      <w:r w:rsidRPr="008617FF">
        <w:rPr>
          <w:rStyle w:val="StyleUnderline"/>
          <w:rFonts w:asciiTheme="majorHAnsi" w:hAnsiTheme="majorHAnsi" w:cstheme="majorHAnsi"/>
          <w:highlight w:val="green"/>
        </w:rPr>
        <w:t>on</w:t>
      </w:r>
      <w:r w:rsidRPr="008617FF">
        <w:rPr>
          <w:rStyle w:val="StyleUnderline"/>
          <w:rFonts w:asciiTheme="majorHAnsi" w:hAnsiTheme="majorHAnsi" w:cstheme="majorHAnsi"/>
        </w:rPr>
        <w:t xml:space="preserve"> the proposed Ground-Based Strategic Deterrent (</w:t>
      </w:r>
      <w:r w:rsidRPr="008617FF">
        <w:rPr>
          <w:rStyle w:val="StyleUnderline"/>
          <w:rFonts w:asciiTheme="majorHAnsi" w:hAnsiTheme="majorHAnsi" w:cstheme="majorHAnsi"/>
          <w:highlight w:val="green"/>
        </w:rPr>
        <w:t>GBSD), which</w:t>
      </w:r>
      <w:r w:rsidRPr="008617FF">
        <w:rPr>
          <w:rStyle w:val="StyleUnderline"/>
          <w:rFonts w:asciiTheme="majorHAnsi" w:hAnsiTheme="majorHAnsi" w:cstheme="majorHAnsi"/>
        </w:rPr>
        <w:t xml:space="preserve"> would </w:t>
      </w:r>
      <w:r w:rsidRPr="008617FF">
        <w:rPr>
          <w:rStyle w:val="StyleUnderline"/>
          <w:rFonts w:asciiTheme="majorHAnsi" w:hAnsiTheme="majorHAnsi" w:cstheme="majorHAnsi"/>
          <w:highlight w:val="green"/>
        </w:rPr>
        <w:t>replace</w:t>
      </w:r>
      <w:r w:rsidRPr="008617FF">
        <w:rPr>
          <w:rStyle w:val="StyleUnderline"/>
          <w:rFonts w:asciiTheme="majorHAnsi" w:hAnsiTheme="majorHAnsi" w:cstheme="majorHAnsi"/>
        </w:rPr>
        <w:t xml:space="preserve"> the current </w:t>
      </w:r>
      <w:r w:rsidRPr="008617FF">
        <w:rPr>
          <w:rStyle w:val="StyleUnderline"/>
          <w:rFonts w:asciiTheme="majorHAnsi" w:hAnsiTheme="majorHAnsi" w:cstheme="majorHAnsi"/>
          <w:highlight w:val="green"/>
        </w:rPr>
        <w:t>Minuteman III</w:t>
      </w:r>
      <w:r w:rsidRPr="008617FF">
        <w:rPr>
          <w:rStyle w:val="StyleUnderline"/>
          <w:rFonts w:asciiTheme="majorHAnsi" w:hAnsiTheme="majorHAnsi" w:cstheme="majorHAnsi"/>
        </w:rPr>
        <w:t xml:space="preserve"> land-based ballistic </w:t>
      </w:r>
      <w:r w:rsidRPr="008617FF">
        <w:rPr>
          <w:rStyle w:val="StyleUnderline"/>
          <w:rFonts w:asciiTheme="majorHAnsi" w:hAnsiTheme="majorHAnsi" w:cstheme="majorHAnsi"/>
          <w:highlight w:val="green"/>
        </w:rPr>
        <w:t>missiles</w:t>
      </w:r>
      <w:r w:rsidRPr="008617FF">
        <w:rPr>
          <w:rStyle w:val="StyleUnderline"/>
          <w:rFonts w:asciiTheme="majorHAnsi" w:hAnsiTheme="majorHAnsi" w:cstheme="majorHAnsi"/>
        </w:rPr>
        <w:t>.</w:t>
      </w:r>
      <w:r w:rsidRPr="008617FF">
        <w:rPr>
          <w:rFonts w:asciiTheme="majorHAnsi" w:hAnsiTheme="majorHAnsi" w:cstheme="majorHAnsi"/>
          <w:sz w:val="16"/>
        </w:rPr>
        <w:t xml:space="preserve"> An annual report on GBSD and W87-1 progress - including acquisition and operation of pit production capacity - is required (§31671, pp. 578-9), beginning in February 2020.</w:t>
      </w:r>
    </w:p>
    <w:p w14:paraId="56E0C7F3" w14:textId="1DD54796" w:rsidR="004041BD" w:rsidRPr="008617FF" w:rsidRDefault="004041BD" w:rsidP="00642A7E">
      <w:pPr>
        <w:pStyle w:val="Heading3"/>
        <w:rPr>
          <w:rFonts w:asciiTheme="majorHAnsi" w:hAnsiTheme="majorHAnsi" w:cstheme="majorHAnsi"/>
        </w:rPr>
      </w:pPr>
      <w:r w:rsidRPr="008617FF">
        <w:rPr>
          <w:rFonts w:asciiTheme="majorHAnsi" w:hAnsiTheme="majorHAnsi" w:cstheme="majorHAnsi"/>
        </w:rPr>
        <w:lastRenderedPageBreak/>
        <w:t>2AC – Solvency – Minuteman</w:t>
      </w:r>
    </w:p>
    <w:p w14:paraId="09FD19FA" w14:textId="77777777" w:rsidR="004041BD" w:rsidRPr="008617FF" w:rsidRDefault="004041BD" w:rsidP="004041BD">
      <w:pPr>
        <w:pStyle w:val="Heading4"/>
        <w:rPr>
          <w:rFonts w:asciiTheme="majorHAnsi" w:hAnsiTheme="majorHAnsi" w:cstheme="majorHAnsi"/>
        </w:rPr>
      </w:pPr>
      <w:r w:rsidRPr="008617FF">
        <w:rPr>
          <w:rFonts w:asciiTheme="majorHAnsi" w:hAnsiTheme="majorHAnsi" w:cstheme="majorHAnsi"/>
        </w:rPr>
        <w:t xml:space="preserve">That shifts nuclear policy towards a </w:t>
      </w:r>
      <w:r w:rsidRPr="008617FF">
        <w:rPr>
          <w:rFonts w:asciiTheme="majorHAnsi" w:hAnsiTheme="majorHAnsi" w:cstheme="majorHAnsi"/>
          <w:u w:val="single"/>
        </w:rPr>
        <w:t>life-extension</w:t>
      </w:r>
      <w:r w:rsidRPr="008617FF">
        <w:rPr>
          <w:rFonts w:asciiTheme="majorHAnsi" w:hAnsiTheme="majorHAnsi" w:cstheme="majorHAnsi"/>
        </w:rPr>
        <w:t xml:space="preserve"> of Minuteman III, which </w:t>
      </w:r>
      <w:r w:rsidRPr="008617FF">
        <w:rPr>
          <w:rFonts w:asciiTheme="majorHAnsi" w:hAnsiTheme="majorHAnsi" w:cstheme="majorHAnsi"/>
          <w:u w:val="single"/>
        </w:rPr>
        <w:t>reassures allies</w:t>
      </w:r>
      <w:r w:rsidRPr="008617FF">
        <w:rPr>
          <w:rFonts w:asciiTheme="majorHAnsi" w:hAnsiTheme="majorHAnsi" w:cstheme="majorHAnsi"/>
        </w:rPr>
        <w:t xml:space="preserve"> and fosters </w:t>
      </w:r>
      <w:r w:rsidRPr="008617FF">
        <w:rPr>
          <w:rFonts w:asciiTheme="majorHAnsi" w:hAnsiTheme="majorHAnsi" w:cstheme="majorHAnsi"/>
          <w:u w:val="single"/>
        </w:rPr>
        <w:t>transparent arms</w:t>
      </w:r>
      <w:r w:rsidRPr="008617FF">
        <w:rPr>
          <w:rFonts w:asciiTheme="majorHAnsi" w:hAnsiTheme="majorHAnsi" w:cstheme="majorHAnsi"/>
        </w:rPr>
        <w:t xml:space="preserve"> </w:t>
      </w:r>
      <w:r w:rsidRPr="008617FF">
        <w:rPr>
          <w:rFonts w:asciiTheme="majorHAnsi" w:hAnsiTheme="majorHAnsi" w:cstheme="majorHAnsi"/>
          <w:u w:val="single"/>
        </w:rPr>
        <w:t>control</w:t>
      </w:r>
      <w:r w:rsidRPr="008617FF">
        <w:rPr>
          <w:rFonts w:asciiTheme="majorHAnsi" w:hAnsiTheme="majorHAnsi" w:cstheme="majorHAnsi"/>
        </w:rPr>
        <w:t xml:space="preserve">. </w:t>
      </w:r>
      <w:r w:rsidRPr="008617FF">
        <w:rPr>
          <w:rFonts w:asciiTheme="majorHAnsi" w:hAnsiTheme="majorHAnsi" w:cstheme="majorHAnsi"/>
          <w:b w:val="0"/>
        </w:rPr>
        <w:t xml:space="preserve">Reject critics; studies are </w:t>
      </w:r>
      <w:r w:rsidRPr="008617FF">
        <w:rPr>
          <w:rFonts w:asciiTheme="majorHAnsi" w:hAnsiTheme="majorHAnsi" w:cstheme="majorHAnsi"/>
          <w:b w:val="0"/>
          <w:u w:val="single"/>
        </w:rPr>
        <w:t>distorted</w:t>
      </w:r>
      <w:r w:rsidRPr="008617FF">
        <w:rPr>
          <w:rFonts w:asciiTheme="majorHAnsi" w:hAnsiTheme="majorHAnsi" w:cstheme="majorHAnsi"/>
          <w:b w:val="0"/>
        </w:rPr>
        <w:t xml:space="preserve"> by arbitrary warhead requirements.</w:t>
      </w:r>
    </w:p>
    <w:p w14:paraId="4DDA44D7" w14:textId="77777777" w:rsidR="004041BD" w:rsidRPr="008617FF" w:rsidRDefault="004041BD" w:rsidP="004041BD">
      <w:pPr>
        <w:pStyle w:val="AuthorQuals"/>
        <w:rPr>
          <w:rFonts w:asciiTheme="majorHAnsi" w:hAnsiTheme="majorHAnsi" w:cstheme="majorHAnsi"/>
        </w:rPr>
      </w:pPr>
      <w:r w:rsidRPr="008617FF">
        <w:rPr>
          <w:rStyle w:val="Style13ptBold"/>
          <w:rFonts w:asciiTheme="majorHAnsi" w:hAnsiTheme="majorHAnsi" w:cstheme="majorHAnsi"/>
        </w:rPr>
        <w:t>Hinck &amp; Vaddi, '21</w:t>
      </w:r>
      <w:r w:rsidRPr="008617FF">
        <w:rPr>
          <w:rFonts w:asciiTheme="majorHAnsi" w:hAnsiTheme="majorHAnsi" w:cstheme="majorHAnsi"/>
        </w:rPr>
        <w:t xml:space="preserve"> (Garrett Hinck and Pranay Vaddi; Garrett Hinck and Pranay Vaddi were research assistants with the Nuclear Policy Program at the Carnegie Endowment for International Peace; "Setting a Course Away from the Intercontinental Ballistic Missile"; War on the Rocks; https://warontherocks.com/2021/02/setting-a-course-away-from-the-intercontinental-ballistic-missile/; 02-16-2021, Accessed 7-25-2021)//ILake-NoC</w:t>
      </w:r>
    </w:p>
    <w:p w14:paraId="498FCEB6" w14:textId="77777777" w:rsidR="004041BD" w:rsidRPr="008617FF" w:rsidRDefault="004041BD" w:rsidP="004041BD">
      <w:pPr>
        <w:rPr>
          <w:rFonts w:asciiTheme="majorHAnsi" w:hAnsiTheme="majorHAnsi" w:cstheme="majorHAnsi"/>
          <w:sz w:val="16"/>
        </w:rPr>
      </w:pPr>
      <w:r w:rsidRPr="008617FF">
        <w:rPr>
          <w:rFonts w:asciiTheme="majorHAnsi" w:hAnsiTheme="majorHAnsi" w:cstheme="majorHAnsi"/>
          <w:sz w:val="16"/>
        </w:rPr>
        <w:t>A Responsible Way Ahead</w:t>
      </w:r>
    </w:p>
    <w:p w14:paraId="2CF9F775" w14:textId="77777777" w:rsidR="004041BD" w:rsidRPr="008617FF" w:rsidRDefault="004041BD" w:rsidP="004041BD">
      <w:pPr>
        <w:rPr>
          <w:rFonts w:asciiTheme="majorHAnsi" w:hAnsiTheme="majorHAnsi" w:cstheme="majorHAnsi"/>
          <w:sz w:val="16"/>
        </w:rPr>
      </w:pPr>
      <w:r w:rsidRPr="008617FF">
        <w:rPr>
          <w:rStyle w:val="StyleUnderline"/>
          <w:rFonts w:asciiTheme="majorHAnsi" w:hAnsiTheme="majorHAnsi" w:cstheme="majorHAnsi"/>
        </w:rPr>
        <w:t>Assuming</w:t>
      </w:r>
      <w:r w:rsidRPr="008617FF">
        <w:rPr>
          <w:rFonts w:asciiTheme="majorHAnsi" w:hAnsiTheme="majorHAnsi" w:cstheme="majorHAnsi"/>
          <w:sz w:val="16"/>
        </w:rPr>
        <w:t xml:space="preserve"> the </w:t>
      </w:r>
      <w:r w:rsidRPr="008617FF">
        <w:rPr>
          <w:rStyle w:val="StyleUnderline"/>
          <w:rFonts w:asciiTheme="majorHAnsi" w:hAnsiTheme="majorHAnsi" w:cstheme="majorHAnsi"/>
        </w:rPr>
        <w:t>United States will retain some number and type of ICBMs</w:t>
      </w:r>
      <w:r w:rsidRPr="008617FF">
        <w:rPr>
          <w:rFonts w:asciiTheme="majorHAnsi" w:hAnsiTheme="majorHAnsi" w:cstheme="majorHAnsi"/>
          <w:sz w:val="16"/>
        </w:rPr>
        <w:t xml:space="preserve"> for the foreseeable future, </w:t>
      </w:r>
      <w:r w:rsidRPr="008617FF">
        <w:rPr>
          <w:rStyle w:val="StyleUnderline"/>
          <w:rFonts w:asciiTheme="majorHAnsi" w:hAnsiTheme="majorHAnsi" w:cstheme="majorHAnsi"/>
        </w:rPr>
        <w:t>the</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smartest way forward would be to</w:t>
      </w:r>
      <w:r w:rsidRPr="008617FF">
        <w:rPr>
          <w:rFonts w:asciiTheme="majorHAnsi" w:hAnsiTheme="majorHAnsi" w:cstheme="majorHAnsi"/>
          <w:sz w:val="16"/>
          <w:highlight w:val="green"/>
        </w:rPr>
        <w:t xml:space="preserve"> </w:t>
      </w:r>
      <w:r w:rsidRPr="008617FF">
        <w:rPr>
          <w:rStyle w:val="Emphasis"/>
          <w:rFonts w:asciiTheme="majorHAnsi" w:hAnsiTheme="majorHAnsi" w:cstheme="majorHAnsi"/>
          <w:highlight w:val="green"/>
        </w:rPr>
        <w:t>pause</w:t>
      </w:r>
      <w:r w:rsidRPr="008617FF">
        <w:rPr>
          <w:rFonts w:asciiTheme="majorHAnsi" w:hAnsiTheme="majorHAnsi" w:cstheme="majorHAnsi"/>
          <w:sz w:val="16"/>
        </w:rPr>
        <w:t xml:space="preserve"> production of the </w:t>
      </w:r>
      <w:r w:rsidRPr="008617FF">
        <w:rPr>
          <w:rStyle w:val="Emphasis"/>
          <w:rFonts w:asciiTheme="majorHAnsi" w:hAnsiTheme="majorHAnsi" w:cstheme="majorHAnsi"/>
          <w:highlight w:val="green"/>
        </w:rPr>
        <w:t>G</w:t>
      </w:r>
      <w:r w:rsidRPr="008617FF">
        <w:rPr>
          <w:rFonts w:asciiTheme="majorHAnsi" w:hAnsiTheme="majorHAnsi" w:cstheme="majorHAnsi"/>
          <w:sz w:val="16"/>
        </w:rPr>
        <w:t xml:space="preserve">round </w:t>
      </w:r>
      <w:r w:rsidRPr="008617FF">
        <w:rPr>
          <w:rStyle w:val="Emphasis"/>
          <w:rFonts w:asciiTheme="majorHAnsi" w:hAnsiTheme="majorHAnsi" w:cstheme="majorHAnsi"/>
          <w:highlight w:val="green"/>
        </w:rPr>
        <w:t>B</w:t>
      </w:r>
      <w:r w:rsidRPr="008617FF">
        <w:rPr>
          <w:rFonts w:asciiTheme="majorHAnsi" w:hAnsiTheme="majorHAnsi" w:cstheme="majorHAnsi"/>
          <w:sz w:val="16"/>
        </w:rPr>
        <w:t xml:space="preserve">ased </w:t>
      </w:r>
      <w:r w:rsidRPr="008617FF">
        <w:rPr>
          <w:rStyle w:val="Emphasis"/>
          <w:rFonts w:asciiTheme="majorHAnsi" w:hAnsiTheme="majorHAnsi" w:cstheme="majorHAnsi"/>
          <w:highlight w:val="green"/>
        </w:rPr>
        <w:t>S</w:t>
      </w:r>
      <w:r w:rsidRPr="008617FF">
        <w:rPr>
          <w:rFonts w:asciiTheme="majorHAnsi" w:hAnsiTheme="majorHAnsi" w:cstheme="majorHAnsi"/>
          <w:sz w:val="16"/>
        </w:rPr>
        <w:t xml:space="preserve">trategic </w:t>
      </w:r>
      <w:r w:rsidRPr="008617FF">
        <w:rPr>
          <w:rStyle w:val="Emphasis"/>
          <w:rFonts w:asciiTheme="majorHAnsi" w:hAnsiTheme="majorHAnsi" w:cstheme="majorHAnsi"/>
          <w:highlight w:val="green"/>
        </w:rPr>
        <w:t>D</w:t>
      </w:r>
      <w:r w:rsidRPr="008617FF">
        <w:rPr>
          <w:rFonts w:asciiTheme="majorHAnsi" w:hAnsiTheme="majorHAnsi" w:cstheme="majorHAnsi"/>
          <w:sz w:val="16"/>
        </w:rPr>
        <w:t xml:space="preserve">eterrent </w:t>
      </w:r>
      <w:r w:rsidRPr="008617FF">
        <w:rPr>
          <w:rStyle w:val="Emphasis"/>
          <w:rFonts w:asciiTheme="majorHAnsi" w:hAnsiTheme="majorHAnsi" w:cstheme="majorHAnsi"/>
          <w:highlight w:val="green"/>
        </w:rPr>
        <w:t>and extend</w:t>
      </w:r>
      <w:r w:rsidRPr="008617FF">
        <w:rPr>
          <w:rStyle w:val="Emphasis"/>
          <w:rFonts w:asciiTheme="majorHAnsi" w:hAnsiTheme="majorHAnsi" w:cstheme="majorHAnsi"/>
        </w:rPr>
        <w:t xml:space="preserve"> the lifespan of the </w:t>
      </w:r>
      <w:r w:rsidRPr="008617FF">
        <w:rPr>
          <w:rStyle w:val="Emphasis"/>
          <w:rFonts w:asciiTheme="majorHAnsi" w:hAnsiTheme="majorHAnsi" w:cstheme="majorHAnsi"/>
          <w:highlight w:val="green"/>
        </w:rPr>
        <w:t>Minuteman</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This</w:t>
      </w:r>
      <w:r w:rsidRPr="008617FF">
        <w:rPr>
          <w:rFonts w:asciiTheme="majorHAnsi" w:hAnsiTheme="majorHAnsi" w:cstheme="majorHAnsi"/>
          <w:sz w:val="16"/>
        </w:rPr>
        <w:t xml:space="preserve"> pause </w:t>
      </w:r>
      <w:r w:rsidRPr="008617FF">
        <w:rPr>
          <w:rStyle w:val="StyleUnderline"/>
          <w:rFonts w:asciiTheme="majorHAnsi" w:hAnsiTheme="majorHAnsi" w:cstheme="majorHAnsi"/>
        </w:rPr>
        <w:t xml:space="preserve">will </w:t>
      </w:r>
      <w:r w:rsidRPr="008617FF">
        <w:rPr>
          <w:rStyle w:val="StyleUnderline"/>
          <w:rFonts w:asciiTheme="majorHAnsi" w:hAnsiTheme="majorHAnsi" w:cstheme="majorHAnsi"/>
          <w:highlight w:val="green"/>
        </w:rPr>
        <w:t>buy time for arms control</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negotiations </w:t>
      </w:r>
      <w:r w:rsidRPr="008617FF">
        <w:rPr>
          <w:rStyle w:val="StyleUnderline"/>
          <w:rFonts w:asciiTheme="majorHAnsi" w:hAnsiTheme="majorHAnsi" w:cstheme="majorHAnsi"/>
          <w:highlight w:val="green"/>
        </w:rPr>
        <w:t>with Russia to</w:t>
      </w:r>
      <w:r w:rsidRPr="008617FF">
        <w:rPr>
          <w:rFonts w:asciiTheme="majorHAnsi" w:hAnsiTheme="majorHAnsi" w:cstheme="majorHAnsi"/>
          <w:sz w:val="16"/>
        </w:rPr>
        <w:t xml:space="preserve"> further </w:t>
      </w:r>
      <w:r w:rsidRPr="008617FF">
        <w:rPr>
          <w:rStyle w:val="StyleUnderline"/>
          <w:rFonts w:asciiTheme="majorHAnsi" w:hAnsiTheme="majorHAnsi" w:cstheme="majorHAnsi"/>
          <w:highlight w:val="green"/>
        </w:rPr>
        <w:t>reduce</w:t>
      </w:r>
      <w:r w:rsidRPr="008617FF">
        <w:rPr>
          <w:rStyle w:val="StyleUnderline"/>
          <w:rFonts w:asciiTheme="majorHAnsi" w:hAnsiTheme="majorHAnsi" w:cstheme="majorHAnsi"/>
        </w:rPr>
        <w:t xml:space="preserve"> deployed strategic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lear warhead</w:t>
      </w:r>
      <w:r w:rsidRPr="008617FF">
        <w:rPr>
          <w:rStyle w:val="StyleUnderline"/>
          <w:rFonts w:asciiTheme="majorHAnsi" w:hAnsiTheme="majorHAnsi" w:cstheme="majorHAnsi"/>
          <w:highlight w:val="green"/>
        </w:rPr>
        <w:t>s</w:t>
      </w:r>
      <w:r w:rsidRPr="008617FF">
        <w:rPr>
          <w:rFonts w:asciiTheme="majorHAnsi" w:hAnsiTheme="majorHAnsi" w:cstheme="majorHAnsi"/>
          <w:sz w:val="16"/>
        </w:rPr>
        <w:t xml:space="preserve"> and delivery systems. Doing so will assure military officials, deterrence strategists, theorists and practitioners that the United States is not going “too fast” in force posture changes. </w:t>
      </w:r>
      <w:r w:rsidRPr="008617FF">
        <w:rPr>
          <w:rStyle w:val="StyleUnderline"/>
          <w:rFonts w:asciiTheme="majorHAnsi" w:hAnsiTheme="majorHAnsi" w:cstheme="majorHAnsi"/>
        </w:rPr>
        <w:t xml:space="preserve">It will </w:t>
      </w:r>
      <w:r w:rsidRPr="008617FF">
        <w:rPr>
          <w:rStyle w:val="Emphasis"/>
          <w:rFonts w:asciiTheme="majorHAnsi" w:hAnsiTheme="majorHAnsi" w:cstheme="majorHAnsi"/>
          <w:highlight w:val="green"/>
        </w:rPr>
        <w:t>avoid creating</w:t>
      </w:r>
      <w:r w:rsidRPr="008617FF">
        <w:rPr>
          <w:rStyle w:val="Emphasis"/>
          <w:rFonts w:asciiTheme="majorHAnsi" w:hAnsiTheme="majorHAnsi" w:cstheme="majorHAnsi"/>
        </w:rPr>
        <w:t xml:space="preserve"> new </w:t>
      </w:r>
      <w:r w:rsidRPr="008617FF">
        <w:rPr>
          <w:rStyle w:val="Emphasis"/>
          <w:rFonts w:asciiTheme="majorHAnsi" w:hAnsiTheme="majorHAnsi" w:cstheme="majorHAnsi"/>
          <w:highlight w:val="green"/>
        </w:rPr>
        <w:t>disquiet among allies</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wary of</w:t>
      </w:r>
      <w:r w:rsidRPr="008617FF">
        <w:rPr>
          <w:rStyle w:val="StyleUnderline"/>
          <w:rFonts w:asciiTheme="majorHAnsi" w:hAnsiTheme="majorHAnsi" w:cstheme="majorHAnsi"/>
        </w:rPr>
        <w:t xml:space="preserve"> other</w:t>
      </w:r>
      <w:r w:rsidRPr="008617FF">
        <w:rPr>
          <w:rFonts w:asciiTheme="majorHAnsi" w:hAnsiTheme="majorHAnsi" w:cstheme="majorHAnsi"/>
          <w:sz w:val="16"/>
        </w:rPr>
        <w:t xml:space="preserve"> potential Biden administration </w:t>
      </w:r>
      <w:r w:rsidRPr="008617FF">
        <w:rPr>
          <w:rStyle w:val="StyleUnderline"/>
          <w:rFonts w:asciiTheme="majorHAnsi" w:hAnsiTheme="majorHAnsi" w:cstheme="majorHAnsi"/>
          <w:highlight w:val="green"/>
        </w:rPr>
        <w:t>nuclear policy</w:t>
      </w:r>
      <w:r w:rsidRPr="008617FF">
        <w:rPr>
          <w:rStyle w:val="StyleUnderline"/>
          <w:rFonts w:asciiTheme="majorHAnsi" w:hAnsiTheme="majorHAnsi" w:cstheme="majorHAnsi"/>
        </w:rPr>
        <w:t xml:space="preserve"> moves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And</w:t>
      </w:r>
      <w:r w:rsidRPr="008617FF">
        <w:rPr>
          <w:rFonts w:asciiTheme="majorHAnsi" w:hAnsiTheme="majorHAnsi" w:cstheme="majorHAnsi"/>
          <w:sz w:val="16"/>
        </w:rPr>
        <w:t xml:space="preserve"> it will </w:t>
      </w:r>
      <w:r w:rsidRPr="008617FF">
        <w:rPr>
          <w:rStyle w:val="StyleUnderline"/>
          <w:rFonts w:asciiTheme="majorHAnsi" w:hAnsiTheme="majorHAnsi" w:cstheme="majorHAnsi"/>
          <w:highlight w:val="green"/>
        </w:rPr>
        <w:t>motivate</w:t>
      </w:r>
      <w:r w:rsidRPr="008617FF">
        <w:rPr>
          <w:rFonts w:asciiTheme="majorHAnsi" w:hAnsiTheme="majorHAnsi" w:cstheme="majorHAnsi"/>
          <w:sz w:val="16"/>
        </w:rPr>
        <w:t xml:space="preserve"> </w:t>
      </w:r>
      <w:r w:rsidRPr="008617FF">
        <w:rPr>
          <w:rStyle w:val="StyleUnderline"/>
          <w:rFonts w:asciiTheme="majorHAnsi" w:hAnsiTheme="majorHAnsi" w:cstheme="majorHAnsi"/>
        </w:rPr>
        <w:t>U.S. and Russian arms control</w:t>
      </w:r>
      <w:r w:rsidRPr="008617FF">
        <w:rPr>
          <w:rFonts w:asciiTheme="majorHAnsi" w:hAnsiTheme="majorHAnsi" w:cstheme="majorHAnsi"/>
          <w:sz w:val="16"/>
        </w:rPr>
        <w:t xml:space="preserve"> </w:t>
      </w:r>
      <w:r w:rsidRPr="008617FF">
        <w:rPr>
          <w:rStyle w:val="StyleUnderline"/>
          <w:rFonts w:asciiTheme="majorHAnsi" w:hAnsiTheme="majorHAnsi" w:cstheme="majorHAnsi"/>
        </w:rPr>
        <w:t>delegations to have straightforward</w:t>
      </w:r>
      <w:r w:rsidRPr="008617FF">
        <w:rPr>
          <w:rFonts w:asciiTheme="majorHAnsi" w:hAnsiTheme="majorHAnsi" w:cstheme="majorHAnsi"/>
          <w:sz w:val="16"/>
        </w:rPr>
        <w:t xml:space="preserve">, substantive </w:t>
      </w:r>
      <w:r w:rsidRPr="008617FF">
        <w:rPr>
          <w:rStyle w:val="StyleUnderline"/>
          <w:rFonts w:asciiTheme="majorHAnsi" w:hAnsiTheme="majorHAnsi" w:cstheme="majorHAnsi"/>
        </w:rPr>
        <w:t xml:space="preserve">discussions surrounding </w:t>
      </w:r>
      <w:r w:rsidRPr="008617FF">
        <w:rPr>
          <w:rStyle w:val="StyleUnderline"/>
          <w:rFonts w:asciiTheme="majorHAnsi" w:hAnsiTheme="majorHAnsi" w:cstheme="majorHAnsi"/>
          <w:highlight w:val="green"/>
        </w:rPr>
        <w:t>deeper</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reductions</w:t>
      </w:r>
      <w:r w:rsidRPr="008617FF">
        <w:rPr>
          <w:rFonts w:asciiTheme="majorHAnsi" w:hAnsiTheme="majorHAnsi" w:cstheme="majorHAnsi"/>
          <w:sz w:val="16"/>
        </w:rPr>
        <w:t xml:space="preserve"> in deployed strategic nuclear forces. At the same time, </w:t>
      </w:r>
      <w:r w:rsidRPr="008617FF">
        <w:rPr>
          <w:rStyle w:val="StyleUnderline"/>
          <w:rFonts w:asciiTheme="majorHAnsi" w:hAnsiTheme="majorHAnsi" w:cstheme="majorHAnsi"/>
        </w:rPr>
        <w:t>as part of a broader diplomatic conversation</w:t>
      </w:r>
      <w:r w:rsidRPr="008617FF">
        <w:rPr>
          <w:rFonts w:asciiTheme="majorHAnsi" w:hAnsiTheme="majorHAnsi" w:cstheme="majorHAnsi"/>
          <w:sz w:val="16"/>
        </w:rPr>
        <w:t xml:space="preserve"> focused on enhancing bilateral strategic stability the </w:t>
      </w:r>
      <w:r w:rsidRPr="008617FF">
        <w:rPr>
          <w:rStyle w:val="StyleUnderline"/>
          <w:rFonts w:asciiTheme="majorHAnsi" w:hAnsiTheme="majorHAnsi" w:cstheme="majorHAnsi"/>
        </w:rPr>
        <w:t xml:space="preserve">two </w:t>
      </w:r>
      <w:r w:rsidRPr="008617FF">
        <w:rPr>
          <w:rStyle w:val="StyleUnderline"/>
          <w:rFonts w:asciiTheme="majorHAnsi" w:hAnsiTheme="majorHAnsi" w:cstheme="majorHAnsi"/>
          <w:highlight w:val="green"/>
        </w:rPr>
        <w:t>countries may pursue</w:t>
      </w:r>
      <w:r w:rsidRPr="008617FF">
        <w:rPr>
          <w:rFonts w:asciiTheme="majorHAnsi" w:hAnsiTheme="majorHAnsi" w:cstheme="majorHAnsi"/>
          <w:sz w:val="16"/>
        </w:rPr>
        <w:t xml:space="preserve"> other negotiating priorities — </w:t>
      </w:r>
      <w:r w:rsidRPr="008617FF">
        <w:rPr>
          <w:rStyle w:val="StyleUnderline"/>
          <w:rFonts w:asciiTheme="majorHAnsi" w:hAnsiTheme="majorHAnsi" w:cstheme="majorHAnsi"/>
          <w:highlight w:val="green"/>
        </w:rPr>
        <w:t>increasing</w:t>
      </w:r>
      <w:r w:rsidRPr="008617FF">
        <w:rPr>
          <w:rFonts w:asciiTheme="majorHAnsi" w:hAnsiTheme="majorHAnsi" w:cstheme="majorHAnsi"/>
          <w:sz w:val="16"/>
          <w:highlight w:val="green"/>
        </w:rPr>
        <w:t xml:space="preserve"> </w:t>
      </w:r>
      <w:r w:rsidRPr="008617FF">
        <w:rPr>
          <w:rStyle w:val="Emphasis"/>
          <w:rFonts w:asciiTheme="majorHAnsi" w:hAnsiTheme="majorHAnsi" w:cstheme="majorHAnsi"/>
          <w:highlight w:val="green"/>
        </w:rPr>
        <w:t>transparency</w:t>
      </w:r>
      <w:r w:rsidRPr="008617FF">
        <w:rPr>
          <w:rFonts w:asciiTheme="majorHAnsi" w:hAnsiTheme="majorHAnsi" w:cstheme="majorHAnsi"/>
          <w:sz w:val="16"/>
        </w:rPr>
        <w:t xml:space="preserve">, eventually </w:t>
      </w:r>
      <w:r w:rsidRPr="008617FF">
        <w:rPr>
          <w:rStyle w:val="StyleUnderline"/>
          <w:rFonts w:asciiTheme="majorHAnsi" w:hAnsiTheme="majorHAnsi" w:cstheme="majorHAnsi"/>
        </w:rPr>
        <w:t>limiting</w:t>
      </w:r>
      <w:r w:rsidRPr="008617FF">
        <w:rPr>
          <w:rFonts w:asciiTheme="majorHAnsi" w:hAnsiTheme="majorHAnsi" w:cstheme="majorHAnsi"/>
          <w:sz w:val="16"/>
        </w:rPr>
        <w:t xml:space="preserve"> nonstrategic </w:t>
      </w:r>
      <w:r w:rsidRPr="008617FF">
        <w:rPr>
          <w:rStyle w:val="StyleUnderline"/>
          <w:rFonts w:asciiTheme="majorHAnsi" w:hAnsiTheme="majorHAnsi" w:cstheme="majorHAnsi"/>
        </w:rPr>
        <w:t xml:space="preserve">nuclear weapons, </w:t>
      </w:r>
      <w:r w:rsidRPr="008617FF">
        <w:rPr>
          <w:rStyle w:val="StyleUnderline"/>
          <w:rFonts w:asciiTheme="majorHAnsi" w:hAnsiTheme="majorHAnsi" w:cstheme="majorHAnsi"/>
          <w:highlight w:val="green"/>
        </w:rPr>
        <w:t>and</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addressing disagreements over space security</w:t>
      </w:r>
      <w:r w:rsidRPr="008617FF">
        <w:rPr>
          <w:rFonts w:asciiTheme="majorHAnsi" w:hAnsiTheme="majorHAnsi" w:cstheme="majorHAnsi"/>
          <w:sz w:val="16"/>
        </w:rPr>
        <w:t xml:space="preserve"> and missile defense.</w:t>
      </w:r>
    </w:p>
    <w:p w14:paraId="0C970718" w14:textId="77777777" w:rsidR="004041BD" w:rsidRPr="008617FF" w:rsidRDefault="004041BD" w:rsidP="004041BD">
      <w:pPr>
        <w:rPr>
          <w:rFonts w:asciiTheme="majorHAnsi" w:hAnsiTheme="majorHAnsi" w:cstheme="majorHAnsi"/>
          <w:sz w:val="16"/>
        </w:rPr>
      </w:pPr>
      <w:r w:rsidRPr="008617FF">
        <w:rPr>
          <w:rStyle w:val="StyleUnderline"/>
          <w:rFonts w:asciiTheme="majorHAnsi" w:hAnsiTheme="majorHAnsi" w:cstheme="majorHAnsi"/>
        </w:rPr>
        <w:t>Is it technically feasible to extend</w:t>
      </w:r>
      <w:r w:rsidRPr="008617FF">
        <w:rPr>
          <w:rFonts w:asciiTheme="majorHAnsi" w:hAnsiTheme="majorHAnsi" w:cstheme="majorHAnsi"/>
          <w:sz w:val="16"/>
        </w:rPr>
        <w:t xml:space="preserve"> the </w:t>
      </w:r>
      <w:r w:rsidRPr="008617FF">
        <w:rPr>
          <w:rStyle w:val="StyleUnderline"/>
          <w:rFonts w:asciiTheme="majorHAnsi" w:hAnsiTheme="majorHAnsi" w:cstheme="majorHAnsi"/>
        </w:rPr>
        <w:t>Minuteman’s</w:t>
      </w:r>
      <w:r w:rsidRPr="008617FF">
        <w:rPr>
          <w:rFonts w:asciiTheme="majorHAnsi" w:hAnsiTheme="majorHAnsi" w:cstheme="majorHAnsi"/>
          <w:sz w:val="16"/>
        </w:rPr>
        <w:t xml:space="preserve"> lifespan? </w:t>
      </w:r>
      <w:r w:rsidRPr="008617FF">
        <w:rPr>
          <w:rStyle w:val="StyleUnderline"/>
          <w:rFonts w:asciiTheme="majorHAnsi" w:hAnsiTheme="majorHAnsi" w:cstheme="majorHAnsi"/>
        </w:rPr>
        <w:t xml:space="preserve">Proponents of Ground Based Strategic Deterrent assert it is not. </w:t>
      </w:r>
      <w:r w:rsidRPr="008617FF">
        <w:rPr>
          <w:rFonts w:asciiTheme="majorHAnsi" w:hAnsiTheme="majorHAnsi" w:cstheme="majorHAnsi"/>
          <w:sz w:val="16"/>
        </w:rPr>
        <w:t xml:space="preserve">The head of </w:t>
      </w:r>
      <w:r w:rsidRPr="008617FF">
        <w:rPr>
          <w:rStyle w:val="StyleUnderline"/>
          <w:rFonts w:asciiTheme="majorHAnsi" w:hAnsiTheme="majorHAnsi" w:cstheme="majorHAnsi"/>
        </w:rPr>
        <w:t>U.S. Strategic Command,</w:t>
      </w:r>
      <w:r w:rsidRPr="008617FF">
        <w:rPr>
          <w:rFonts w:asciiTheme="majorHAnsi" w:hAnsiTheme="majorHAnsi" w:cstheme="majorHAnsi"/>
          <w:sz w:val="16"/>
        </w:rPr>
        <w:t xml:space="preserve"> Adm. Charles Richard, </w:t>
      </w:r>
      <w:r w:rsidRPr="008617FF">
        <w:rPr>
          <w:rStyle w:val="StyleUnderline"/>
          <w:rFonts w:asciiTheme="majorHAnsi" w:hAnsiTheme="majorHAnsi" w:cstheme="majorHAnsi"/>
        </w:rPr>
        <w:t>made this point</w:t>
      </w:r>
      <w:r w:rsidRPr="008617FF">
        <w:rPr>
          <w:rFonts w:asciiTheme="majorHAnsi" w:hAnsiTheme="majorHAnsi" w:cstheme="majorHAnsi"/>
          <w:sz w:val="16"/>
        </w:rPr>
        <w:t xml:space="preserve"> succinctly:</w:t>
      </w:r>
    </w:p>
    <w:p w14:paraId="18F7D10E" w14:textId="77777777" w:rsidR="004041BD" w:rsidRPr="008617FF" w:rsidRDefault="004041BD" w:rsidP="004041BD">
      <w:pPr>
        <w:rPr>
          <w:rFonts w:asciiTheme="majorHAnsi" w:hAnsiTheme="majorHAnsi" w:cstheme="majorHAnsi"/>
          <w:sz w:val="16"/>
        </w:rPr>
      </w:pPr>
      <w:r w:rsidRPr="008617FF">
        <w:rPr>
          <w:rStyle w:val="StyleUnderline"/>
          <w:rFonts w:asciiTheme="majorHAnsi" w:hAnsiTheme="majorHAnsi" w:cstheme="majorHAnsi"/>
          <w:highlight w:val="green"/>
        </w:rPr>
        <w:t>You cannot life-extend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Minuteman</w:t>
      </w:r>
      <w:r w:rsidRPr="008617FF">
        <w:rPr>
          <w:rStyle w:val="StyleUnderline"/>
          <w:rFonts w:asciiTheme="majorHAnsi" w:hAnsiTheme="majorHAnsi" w:cstheme="majorHAnsi"/>
        </w:rPr>
        <w:t xml:space="preserve"> III</w:t>
      </w:r>
      <w:r w:rsidRPr="008617FF">
        <w:rPr>
          <w:rFonts w:asciiTheme="majorHAnsi" w:hAnsiTheme="majorHAnsi" w:cstheme="majorHAnsi"/>
          <w:sz w:val="16"/>
        </w:rPr>
        <w:t>. … It is getting past the point of [where] it’s not cost-effective to life-extend Minuteman III. You’re quickly getting to the point [where] you can’t do it at all.</w:t>
      </w:r>
    </w:p>
    <w:p w14:paraId="761BB570" w14:textId="77777777" w:rsidR="004041BD" w:rsidRPr="008617FF" w:rsidRDefault="004041BD" w:rsidP="004041BD">
      <w:pPr>
        <w:rPr>
          <w:rStyle w:val="Emphasis"/>
          <w:rFonts w:asciiTheme="majorHAnsi" w:hAnsiTheme="majorHAnsi" w:cstheme="majorHAnsi"/>
        </w:rPr>
      </w:pPr>
      <w:r w:rsidRPr="008617FF">
        <w:rPr>
          <w:rStyle w:val="StyleUnderline"/>
          <w:rFonts w:asciiTheme="majorHAnsi" w:hAnsiTheme="majorHAnsi" w:cstheme="majorHAnsi"/>
        </w:rPr>
        <w:t>There are</w:t>
      </w:r>
      <w:r w:rsidRPr="008617FF">
        <w:rPr>
          <w:rFonts w:asciiTheme="majorHAnsi" w:hAnsiTheme="majorHAnsi" w:cstheme="majorHAnsi"/>
          <w:sz w:val="16"/>
        </w:rPr>
        <w:t xml:space="preserve">, however, </w:t>
      </w:r>
      <w:r w:rsidRPr="008617FF">
        <w:rPr>
          <w:rStyle w:val="StyleUnderline"/>
          <w:rFonts w:asciiTheme="majorHAnsi" w:hAnsiTheme="majorHAnsi" w:cstheme="majorHAnsi"/>
          <w:highlight w:val="green"/>
        </w:rPr>
        <w:t>good reasons to</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doubt</w:t>
      </w:r>
      <w:r w:rsidRPr="008617FF">
        <w:rPr>
          <w:rStyle w:val="StyleUnderline"/>
          <w:rFonts w:asciiTheme="majorHAnsi" w:hAnsiTheme="majorHAnsi" w:cstheme="majorHAnsi"/>
        </w:rPr>
        <w:t xml:space="preserve"> Adm. Richard’s </w:t>
      </w:r>
      <w:r w:rsidRPr="008617FF">
        <w:rPr>
          <w:rStyle w:val="StyleUnderline"/>
          <w:rFonts w:asciiTheme="majorHAnsi" w:hAnsiTheme="majorHAnsi" w:cstheme="majorHAnsi"/>
          <w:highlight w:val="green"/>
        </w:rPr>
        <w:t>claim</w:t>
      </w:r>
      <w:r w:rsidRPr="008617FF">
        <w:rPr>
          <w:rFonts w:asciiTheme="majorHAnsi" w:hAnsiTheme="majorHAnsi" w:cstheme="majorHAnsi"/>
          <w:sz w:val="16"/>
        </w:rPr>
        <w:t xml:space="preserve">. </w:t>
      </w:r>
      <w:r w:rsidRPr="008617FF">
        <w:rPr>
          <w:rStyle w:val="StyleUnderline"/>
          <w:rFonts w:asciiTheme="majorHAnsi" w:hAnsiTheme="majorHAnsi" w:cstheme="majorHAnsi"/>
        </w:rPr>
        <w:t>First</w:t>
      </w:r>
      <w:r w:rsidRPr="008617FF">
        <w:rPr>
          <w:rFonts w:asciiTheme="majorHAnsi" w:hAnsiTheme="majorHAnsi" w:cstheme="majorHAnsi"/>
          <w:sz w:val="16"/>
        </w:rPr>
        <w:t xml:space="preserve">, the </w:t>
      </w:r>
      <w:r w:rsidRPr="008617FF">
        <w:rPr>
          <w:rStyle w:val="Emphasis"/>
          <w:rFonts w:asciiTheme="majorHAnsi" w:hAnsiTheme="majorHAnsi" w:cstheme="majorHAnsi"/>
          <w:highlight w:val="green"/>
        </w:rPr>
        <w:t>objectivity</w:t>
      </w:r>
      <w:r w:rsidRPr="008617FF">
        <w:rPr>
          <w:rFonts w:asciiTheme="majorHAnsi" w:hAnsiTheme="majorHAnsi" w:cstheme="majorHAnsi"/>
          <w:sz w:val="16"/>
        </w:rPr>
        <w:t xml:space="preserve"> of his assessment </w:t>
      </w:r>
      <w:r w:rsidRPr="008617FF">
        <w:rPr>
          <w:rStyle w:val="Emphasis"/>
          <w:rFonts w:asciiTheme="majorHAnsi" w:hAnsiTheme="majorHAnsi" w:cstheme="majorHAnsi"/>
          <w:highlight w:val="green"/>
        </w:rPr>
        <w:t>is questionable</w:t>
      </w:r>
      <w:r w:rsidRPr="008617FF">
        <w:rPr>
          <w:rFonts w:asciiTheme="majorHAnsi" w:hAnsiTheme="majorHAnsi" w:cstheme="majorHAnsi"/>
          <w:sz w:val="16"/>
        </w:rPr>
        <w:t xml:space="preserve"> </w:t>
      </w:r>
      <w:r w:rsidRPr="008617FF">
        <w:rPr>
          <w:rStyle w:val="StyleUnderline"/>
          <w:rFonts w:asciiTheme="majorHAnsi" w:hAnsiTheme="majorHAnsi" w:cstheme="majorHAnsi"/>
        </w:rPr>
        <w:t>given</w:t>
      </w:r>
      <w:r w:rsidRPr="008617FF">
        <w:rPr>
          <w:rFonts w:asciiTheme="majorHAnsi" w:hAnsiTheme="majorHAnsi" w:cstheme="majorHAnsi"/>
          <w:sz w:val="16"/>
        </w:rPr>
        <w:t xml:space="preserve"> an </w:t>
      </w:r>
      <w:r w:rsidRPr="008617FF">
        <w:rPr>
          <w:rStyle w:val="StyleUnderline"/>
          <w:rFonts w:asciiTheme="majorHAnsi" w:hAnsiTheme="majorHAnsi" w:cstheme="majorHAnsi"/>
        </w:rPr>
        <w:t xml:space="preserve">unusual, ongoing </w:t>
      </w:r>
      <w:r w:rsidRPr="008617FF">
        <w:rPr>
          <w:rStyle w:val="StyleUnderline"/>
          <w:rFonts w:asciiTheme="majorHAnsi" w:hAnsiTheme="majorHAnsi" w:cstheme="majorHAnsi"/>
          <w:highlight w:val="green"/>
        </w:rPr>
        <w:t>Air Force p</w:t>
      </w:r>
      <w:r w:rsidRPr="008617FF">
        <w:rPr>
          <w:rStyle w:val="StyleUnderline"/>
          <w:rFonts w:asciiTheme="majorHAnsi" w:hAnsiTheme="majorHAnsi" w:cstheme="majorHAnsi"/>
        </w:rPr>
        <w:t xml:space="preserve">ublic </w:t>
      </w:r>
      <w:r w:rsidRPr="008617FF">
        <w:rPr>
          <w:rStyle w:val="StyleUnderline"/>
          <w:rFonts w:asciiTheme="majorHAnsi" w:hAnsiTheme="majorHAnsi" w:cstheme="majorHAnsi"/>
          <w:highlight w:val="green"/>
        </w:rPr>
        <w:t>r</w:t>
      </w:r>
      <w:r w:rsidRPr="008617FF">
        <w:rPr>
          <w:rStyle w:val="StyleUnderline"/>
          <w:rFonts w:asciiTheme="majorHAnsi" w:hAnsiTheme="majorHAnsi" w:cstheme="majorHAnsi"/>
        </w:rPr>
        <w:t>elations campaign</w:t>
      </w:r>
      <w:r w:rsidRPr="008617FF">
        <w:rPr>
          <w:rFonts w:asciiTheme="majorHAnsi" w:hAnsiTheme="majorHAnsi" w:cstheme="majorHAnsi"/>
          <w:sz w:val="16"/>
        </w:rPr>
        <w:t xml:space="preserve"> clearly </w:t>
      </w:r>
      <w:r w:rsidRPr="008617FF">
        <w:rPr>
          <w:rStyle w:val="StyleUnderline"/>
          <w:rFonts w:asciiTheme="majorHAnsi" w:hAnsiTheme="majorHAnsi" w:cstheme="majorHAnsi"/>
          <w:highlight w:val="green"/>
        </w:rPr>
        <w:t>aimed at limiting</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flexibility of the new </w:t>
      </w:r>
      <w:r w:rsidRPr="008617FF">
        <w:rPr>
          <w:rStyle w:val="StyleUnderline"/>
          <w:rFonts w:asciiTheme="majorHAnsi" w:hAnsiTheme="majorHAnsi" w:cstheme="majorHAnsi"/>
          <w:highlight w:val="green"/>
        </w:rPr>
        <w:t>administration</w:t>
      </w:r>
      <w:r w:rsidRPr="008617FF">
        <w:rPr>
          <w:rFonts w:asciiTheme="majorHAnsi" w:hAnsiTheme="majorHAnsi" w:cstheme="majorHAnsi"/>
          <w:sz w:val="16"/>
        </w:rPr>
        <w:t xml:space="preserve"> so as </w:t>
      </w:r>
      <w:r w:rsidRPr="008617FF">
        <w:rPr>
          <w:rStyle w:val="StyleUnderline"/>
          <w:rFonts w:asciiTheme="majorHAnsi" w:hAnsiTheme="majorHAnsi" w:cstheme="majorHAnsi"/>
          <w:highlight w:val="green"/>
        </w:rPr>
        <w:t>to ensure</w:t>
      </w:r>
      <w:r w:rsidRPr="008617FF">
        <w:rPr>
          <w:rFonts w:asciiTheme="majorHAnsi" w:hAnsiTheme="majorHAnsi" w:cstheme="majorHAnsi"/>
          <w:sz w:val="16"/>
        </w:rPr>
        <w:t xml:space="preserve"> the development of a </w:t>
      </w:r>
      <w:r w:rsidRPr="008617FF">
        <w:rPr>
          <w:rStyle w:val="StyleUnderline"/>
          <w:rFonts w:asciiTheme="majorHAnsi" w:hAnsiTheme="majorHAnsi" w:cstheme="majorHAnsi"/>
          <w:highlight w:val="green"/>
        </w:rPr>
        <w:t>new ICBM</w:t>
      </w:r>
      <w:r w:rsidRPr="008617FF">
        <w:rPr>
          <w:rFonts w:asciiTheme="majorHAnsi" w:hAnsiTheme="majorHAnsi" w:cstheme="majorHAnsi"/>
          <w:sz w:val="16"/>
        </w:rPr>
        <w:t xml:space="preserve">. This </w:t>
      </w:r>
      <w:r w:rsidRPr="008617FF">
        <w:rPr>
          <w:rStyle w:val="Emphasis"/>
          <w:rFonts w:asciiTheme="majorHAnsi" w:hAnsiTheme="majorHAnsi" w:cstheme="majorHAnsi"/>
        </w:rPr>
        <w:t>media outreach is occurring</w:t>
      </w:r>
      <w:r w:rsidRPr="008617FF">
        <w:rPr>
          <w:rFonts w:asciiTheme="majorHAnsi" w:hAnsiTheme="majorHAnsi" w:cstheme="majorHAnsi"/>
          <w:sz w:val="16"/>
        </w:rPr>
        <w:t xml:space="preserve"> well </w:t>
      </w:r>
      <w:r w:rsidRPr="008617FF">
        <w:rPr>
          <w:rStyle w:val="StyleUnderline"/>
          <w:rFonts w:asciiTheme="majorHAnsi" w:hAnsiTheme="majorHAnsi" w:cstheme="majorHAnsi"/>
          <w:highlight w:val="green"/>
        </w:rPr>
        <w:t>in advance of any</w:t>
      </w:r>
      <w:r w:rsidRPr="008617FF">
        <w:rPr>
          <w:rFonts w:asciiTheme="majorHAnsi" w:hAnsiTheme="majorHAnsi" w:cstheme="majorHAnsi"/>
          <w:sz w:val="16"/>
        </w:rPr>
        <w:t xml:space="preserve"> broad-based, </w:t>
      </w:r>
      <w:r w:rsidRPr="008617FF">
        <w:rPr>
          <w:rStyle w:val="StyleUnderline"/>
          <w:rFonts w:asciiTheme="majorHAnsi" w:hAnsiTheme="majorHAnsi" w:cstheme="majorHAnsi"/>
        </w:rPr>
        <w:t>Department of Defense</w:t>
      </w:r>
      <w:r w:rsidRPr="008617FF">
        <w:rPr>
          <w:rFonts w:asciiTheme="majorHAnsi" w:hAnsiTheme="majorHAnsi" w:cstheme="majorHAnsi"/>
          <w:sz w:val="16"/>
        </w:rPr>
        <w:t xml:space="preserve">-led nuclear strategy </w:t>
      </w:r>
      <w:r w:rsidRPr="008617FF">
        <w:rPr>
          <w:rStyle w:val="StyleUnderline"/>
          <w:rFonts w:asciiTheme="majorHAnsi" w:hAnsiTheme="majorHAnsi" w:cstheme="majorHAnsi"/>
        </w:rPr>
        <w:t>review and before</w:t>
      </w:r>
      <w:r w:rsidRPr="008617FF">
        <w:rPr>
          <w:rFonts w:asciiTheme="majorHAnsi" w:hAnsiTheme="majorHAnsi" w:cstheme="majorHAnsi"/>
          <w:sz w:val="16"/>
        </w:rPr>
        <w:t xml:space="preserve"> the appointment and confirmation of civilian </w:t>
      </w:r>
      <w:r w:rsidRPr="008617FF">
        <w:rPr>
          <w:rStyle w:val="StyleUnderline"/>
          <w:rFonts w:asciiTheme="majorHAnsi" w:hAnsiTheme="majorHAnsi" w:cstheme="majorHAnsi"/>
          <w:highlight w:val="green"/>
        </w:rPr>
        <w:t>defense advisors</w:t>
      </w:r>
      <w:r w:rsidRPr="008617FF">
        <w:rPr>
          <w:rFonts w:asciiTheme="majorHAnsi" w:hAnsiTheme="majorHAnsi" w:cstheme="majorHAnsi"/>
          <w:sz w:val="16"/>
        </w:rPr>
        <w:t xml:space="preserve">. Given Secretary of Defense Lloyd Austin’s commitment to civilian oversight and “ensuring strategic and operational decisions are informed by policy,” </w:t>
      </w:r>
      <w:r w:rsidRPr="008617FF">
        <w:rPr>
          <w:rStyle w:val="StyleUnderline"/>
          <w:rFonts w:asciiTheme="majorHAnsi" w:hAnsiTheme="majorHAnsi" w:cstheme="majorHAnsi"/>
        </w:rPr>
        <w:t>civilian policymakers</w:t>
      </w:r>
      <w:r w:rsidRPr="008617FF">
        <w:rPr>
          <w:rFonts w:asciiTheme="majorHAnsi" w:hAnsiTheme="majorHAnsi" w:cstheme="majorHAnsi"/>
          <w:sz w:val="16"/>
        </w:rPr>
        <w:t xml:space="preserve"> </w:t>
      </w:r>
      <w:r w:rsidRPr="008617FF">
        <w:rPr>
          <w:rStyle w:val="StyleUnderline"/>
          <w:rFonts w:asciiTheme="majorHAnsi" w:hAnsiTheme="majorHAnsi" w:cstheme="majorHAnsi"/>
        </w:rPr>
        <w:t>should</w:t>
      </w:r>
      <w:r w:rsidRPr="008617FF">
        <w:rPr>
          <w:rFonts w:asciiTheme="majorHAnsi" w:hAnsiTheme="majorHAnsi" w:cstheme="majorHAnsi"/>
          <w:sz w:val="16"/>
        </w:rPr>
        <w:t xml:space="preserve"> </w:t>
      </w:r>
      <w:r w:rsidRPr="008617FF">
        <w:rPr>
          <w:rStyle w:val="Emphasis"/>
          <w:rFonts w:asciiTheme="majorHAnsi" w:hAnsiTheme="majorHAnsi" w:cstheme="majorHAnsi"/>
        </w:rPr>
        <w:t>carefully scrutinize the Air Force’s claims.</w:t>
      </w:r>
    </w:p>
    <w:p w14:paraId="200C8219" w14:textId="77777777" w:rsidR="004041BD" w:rsidRPr="008617FF" w:rsidRDefault="004041BD" w:rsidP="004041BD">
      <w:pPr>
        <w:rPr>
          <w:rFonts w:asciiTheme="majorHAnsi" w:hAnsiTheme="majorHAnsi" w:cstheme="majorHAnsi"/>
          <w:sz w:val="16"/>
        </w:rPr>
      </w:pPr>
      <w:r w:rsidRPr="008617FF">
        <w:rPr>
          <w:rFonts w:asciiTheme="majorHAnsi" w:hAnsiTheme="majorHAnsi" w:cstheme="majorHAnsi"/>
          <w:sz w:val="16"/>
        </w:rPr>
        <w:t xml:space="preserve">Adm. Richard’s </w:t>
      </w:r>
      <w:r w:rsidRPr="008617FF">
        <w:rPr>
          <w:rStyle w:val="StyleUnderline"/>
          <w:rFonts w:asciiTheme="majorHAnsi" w:hAnsiTheme="majorHAnsi" w:cstheme="majorHAnsi"/>
        </w:rPr>
        <w:t xml:space="preserve">assessment is also doubtful on technical merits. In 2014, </w:t>
      </w:r>
      <w:r w:rsidRPr="008617FF">
        <w:rPr>
          <w:rFonts w:asciiTheme="majorHAnsi" w:hAnsiTheme="majorHAnsi" w:cstheme="majorHAnsi"/>
          <w:sz w:val="16"/>
        </w:rPr>
        <w:t>the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Air Force</w:t>
      </w:r>
      <w:r w:rsidRPr="008617FF">
        <w:rPr>
          <w:rStyle w:val="StyleUnderline"/>
          <w:rFonts w:asciiTheme="majorHAnsi" w:hAnsiTheme="majorHAnsi" w:cstheme="majorHAnsi"/>
        </w:rPr>
        <w:t xml:space="preserve"> </w:t>
      </w:r>
      <w:r w:rsidRPr="008617FF">
        <w:rPr>
          <w:rFonts w:asciiTheme="majorHAnsi" w:hAnsiTheme="majorHAnsi" w:cstheme="majorHAnsi"/>
          <w:sz w:val="16"/>
        </w:rPr>
        <w:t>conducted a study — termed an</w:t>
      </w:r>
      <w:r w:rsidRPr="008617FF">
        <w:rPr>
          <w:rStyle w:val="StyleUnderline"/>
          <w:rFonts w:asciiTheme="majorHAnsi" w:hAnsiTheme="majorHAnsi" w:cstheme="majorHAnsi"/>
        </w:rPr>
        <w:t xml:space="preserve"> </w:t>
      </w:r>
      <w:r w:rsidRPr="008617FF">
        <w:rPr>
          <w:rFonts w:asciiTheme="majorHAnsi" w:hAnsiTheme="majorHAnsi" w:cstheme="majorHAnsi"/>
          <w:sz w:val="16"/>
        </w:rPr>
        <w:t>“analysis of alternatives” —</w:t>
      </w:r>
      <w:r w:rsidRPr="008617FF">
        <w:rPr>
          <w:rStyle w:val="StyleUnderline"/>
          <w:rFonts w:asciiTheme="majorHAnsi" w:hAnsiTheme="majorHAnsi" w:cstheme="majorHAnsi"/>
        </w:rPr>
        <w:t xml:space="preserve"> that considered </w:t>
      </w:r>
      <w:r w:rsidRPr="008617FF">
        <w:rPr>
          <w:rFonts w:asciiTheme="majorHAnsi" w:hAnsiTheme="majorHAnsi" w:cstheme="majorHAnsi"/>
          <w:sz w:val="16"/>
        </w:rPr>
        <w:t>various options for</w:t>
      </w:r>
      <w:r w:rsidRPr="008617FF">
        <w:rPr>
          <w:rStyle w:val="StyleUnderline"/>
          <w:rFonts w:asciiTheme="majorHAnsi" w:hAnsiTheme="majorHAnsi" w:cstheme="majorHAnsi"/>
        </w:rPr>
        <w:t xml:space="preserve"> ICBM modernization. </w:t>
      </w:r>
      <w:r w:rsidRPr="008617FF">
        <w:rPr>
          <w:rFonts w:asciiTheme="majorHAnsi" w:hAnsiTheme="majorHAnsi" w:cstheme="majorHAnsi"/>
          <w:sz w:val="16"/>
        </w:rPr>
        <w:t>The</w:t>
      </w:r>
      <w:r w:rsidRPr="008617FF">
        <w:rPr>
          <w:rStyle w:val="StyleUnderline"/>
          <w:rFonts w:asciiTheme="majorHAnsi" w:hAnsiTheme="majorHAnsi" w:cstheme="majorHAnsi"/>
        </w:rPr>
        <w:t xml:space="preserve"> conclusion was that a replacement was the most desirable</w:t>
      </w:r>
      <w:r w:rsidRPr="008617FF">
        <w:rPr>
          <w:rFonts w:asciiTheme="majorHAnsi" w:hAnsiTheme="majorHAnsi" w:cstheme="majorHAnsi"/>
          <w:sz w:val="16"/>
        </w:rPr>
        <w:t xml:space="preserve">. </w:t>
      </w:r>
      <w:r w:rsidRPr="008617FF">
        <w:rPr>
          <w:rStyle w:val="StyleUnderline"/>
          <w:rFonts w:asciiTheme="majorHAnsi" w:hAnsiTheme="majorHAnsi" w:cstheme="majorHAnsi"/>
        </w:rPr>
        <w:t>However</w:t>
      </w:r>
      <w:r w:rsidRPr="008617FF">
        <w:rPr>
          <w:rFonts w:asciiTheme="majorHAnsi" w:hAnsiTheme="majorHAnsi" w:cstheme="majorHAnsi"/>
          <w:sz w:val="16"/>
        </w:rPr>
        <w:t xml:space="preserve">, the </w:t>
      </w:r>
      <w:r w:rsidRPr="008617FF">
        <w:rPr>
          <w:rStyle w:val="StyleUnderline"/>
          <w:rFonts w:asciiTheme="majorHAnsi" w:hAnsiTheme="majorHAnsi" w:cstheme="majorHAnsi"/>
          <w:highlight w:val="green"/>
        </w:rPr>
        <w:t>study</w:t>
      </w:r>
      <w:r w:rsidRPr="008617FF">
        <w:rPr>
          <w:rStyle w:val="StyleUnderline"/>
          <w:rFonts w:asciiTheme="majorHAnsi" w:hAnsiTheme="majorHAnsi" w:cstheme="majorHAnsi"/>
        </w:rPr>
        <w:t xml:space="preserve"> was </w:t>
      </w:r>
      <w:r w:rsidRPr="008617FF">
        <w:rPr>
          <w:rStyle w:val="StyleUnderline"/>
          <w:rFonts w:asciiTheme="majorHAnsi" w:hAnsiTheme="majorHAnsi" w:cstheme="majorHAnsi"/>
          <w:highlight w:val="green"/>
        </w:rPr>
        <w:t>premised on</w:t>
      </w:r>
      <w:r w:rsidRPr="008617FF">
        <w:rPr>
          <w:rFonts w:asciiTheme="majorHAnsi" w:hAnsiTheme="majorHAnsi" w:cstheme="majorHAnsi"/>
          <w:sz w:val="16"/>
        </w:rPr>
        <w:t xml:space="preserve"> an Air Force </w:t>
      </w:r>
      <w:r w:rsidRPr="008617FF">
        <w:rPr>
          <w:rStyle w:val="StyleUnderline"/>
          <w:rFonts w:asciiTheme="majorHAnsi" w:hAnsiTheme="majorHAnsi" w:cstheme="majorHAnsi"/>
          <w:highlight w:val="green"/>
        </w:rPr>
        <w:t>requirement to maintain 400</w:t>
      </w:r>
      <w:r w:rsidRPr="008617FF">
        <w:rPr>
          <w:rStyle w:val="StyleUnderline"/>
          <w:rFonts w:asciiTheme="majorHAnsi" w:hAnsiTheme="majorHAnsi" w:cstheme="majorHAnsi"/>
        </w:rPr>
        <w:t xml:space="preserve"> deployed </w:t>
      </w:r>
      <w:r w:rsidRPr="008617FF">
        <w:rPr>
          <w:rStyle w:val="StyleUnderline"/>
          <w:rFonts w:asciiTheme="majorHAnsi" w:hAnsiTheme="majorHAnsi" w:cstheme="majorHAnsi"/>
          <w:highlight w:val="green"/>
        </w:rPr>
        <w:t>ICBMs</w:t>
      </w:r>
      <w:r w:rsidRPr="008617FF">
        <w:rPr>
          <w:rFonts w:asciiTheme="majorHAnsi" w:hAnsiTheme="majorHAnsi" w:cstheme="majorHAnsi"/>
          <w:sz w:val="16"/>
        </w:rPr>
        <w:t xml:space="preserve"> through 2075. Both the number of </w:t>
      </w:r>
      <w:r w:rsidRPr="008617FF">
        <w:rPr>
          <w:rStyle w:val="Emphasis"/>
          <w:rFonts w:asciiTheme="majorHAnsi" w:hAnsiTheme="majorHAnsi" w:cstheme="majorHAnsi"/>
        </w:rPr>
        <w:t xml:space="preserve">missiles and the target date were </w:t>
      </w:r>
      <w:r w:rsidRPr="008617FF">
        <w:rPr>
          <w:rStyle w:val="Emphasis"/>
          <w:rFonts w:asciiTheme="majorHAnsi" w:hAnsiTheme="majorHAnsi" w:cstheme="majorHAnsi"/>
          <w:highlight w:val="green"/>
        </w:rPr>
        <w:t>essentially arbitrary</w:t>
      </w:r>
      <w:r w:rsidRPr="008617FF">
        <w:rPr>
          <w:rFonts w:asciiTheme="majorHAnsi" w:hAnsiTheme="majorHAnsi" w:cstheme="majorHAnsi"/>
          <w:sz w:val="16"/>
          <w:highlight w:val="green"/>
        </w:rPr>
        <w:t>.</w:t>
      </w:r>
      <w:r w:rsidRPr="008617FF">
        <w:rPr>
          <w:rFonts w:asciiTheme="majorHAnsi" w:hAnsiTheme="majorHAnsi" w:cstheme="majorHAnsi"/>
          <w:sz w:val="16"/>
        </w:rPr>
        <w:t xml:space="preserve"> The United States reduced its deployed ICBM force to 400 to comply with the numerical ceiling set by the </w:t>
      </w:r>
      <w:r w:rsidRPr="008617FF">
        <w:rPr>
          <w:rStyle w:val="StyleUnderline"/>
          <w:rFonts w:asciiTheme="majorHAnsi" w:hAnsiTheme="majorHAnsi" w:cstheme="majorHAnsi"/>
        </w:rPr>
        <w:t>New START treaty</w:t>
      </w:r>
      <w:r w:rsidRPr="008617FF">
        <w:rPr>
          <w:rFonts w:asciiTheme="majorHAnsi" w:hAnsiTheme="majorHAnsi" w:cstheme="majorHAnsi"/>
          <w:sz w:val="16"/>
        </w:rPr>
        <w:t xml:space="preserve">. But given the possibility of substituting highly capable submarine- or bomber-launched weapons, the treaty </w:t>
      </w:r>
      <w:r w:rsidRPr="008617FF">
        <w:rPr>
          <w:rStyle w:val="StyleUnderline"/>
          <w:rFonts w:asciiTheme="majorHAnsi" w:hAnsiTheme="majorHAnsi" w:cstheme="majorHAnsi"/>
        </w:rPr>
        <w:t>does not set a floor to</w:t>
      </w:r>
      <w:r w:rsidRPr="008617FF">
        <w:rPr>
          <w:rFonts w:asciiTheme="majorHAnsi" w:hAnsiTheme="majorHAnsi" w:cstheme="majorHAnsi"/>
          <w:sz w:val="16"/>
        </w:rPr>
        <w:t xml:space="preserve"> the </w:t>
      </w:r>
      <w:r w:rsidRPr="008617FF">
        <w:rPr>
          <w:rStyle w:val="StyleUnderline"/>
          <w:rFonts w:asciiTheme="majorHAnsi" w:hAnsiTheme="majorHAnsi" w:cstheme="majorHAnsi"/>
        </w:rPr>
        <w:t>size of the Minuteman force</w:t>
      </w:r>
      <w:r w:rsidRPr="008617FF">
        <w:rPr>
          <w:rFonts w:asciiTheme="majorHAnsi" w:hAnsiTheme="majorHAnsi" w:cstheme="majorHAnsi"/>
          <w:sz w:val="16"/>
        </w:rPr>
        <w:t>. Public explanations of the 2075 requirement, in turn, have been severely lacking. Air Force personnel only reiterate that the Ground Based Strategic Deterrent program office was asked to “build a system that’s going to last [until] 2075.”</w:t>
      </w:r>
    </w:p>
    <w:p w14:paraId="1AE7CF07" w14:textId="77777777" w:rsidR="004041BD" w:rsidRPr="008617FF" w:rsidRDefault="004041BD" w:rsidP="004041BD">
      <w:pPr>
        <w:rPr>
          <w:rFonts w:asciiTheme="majorHAnsi" w:hAnsiTheme="majorHAnsi" w:cstheme="majorHAnsi"/>
          <w:sz w:val="16"/>
        </w:rPr>
      </w:pPr>
      <w:r w:rsidRPr="008617FF">
        <w:rPr>
          <w:rStyle w:val="StyleUnderline"/>
          <w:rFonts w:asciiTheme="majorHAnsi" w:hAnsiTheme="majorHAnsi" w:cstheme="majorHAnsi"/>
        </w:rPr>
        <w:t>As a result of</w:t>
      </w:r>
      <w:r w:rsidRPr="008617FF">
        <w:rPr>
          <w:rFonts w:asciiTheme="majorHAnsi" w:hAnsiTheme="majorHAnsi" w:cstheme="majorHAnsi"/>
          <w:sz w:val="16"/>
        </w:rPr>
        <w:t xml:space="preserve"> the </w:t>
      </w:r>
      <w:r w:rsidRPr="008617FF">
        <w:rPr>
          <w:rStyle w:val="StyleUnderline"/>
          <w:rFonts w:asciiTheme="majorHAnsi" w:hAnsiTheme="majorHAnsi" w:cstheme="majorHAnsi"/>
        </w:rPr>
        <w:t>400</w:t>
      </w:r>
      <w:r w:rsidRPr="008617FF">
        <w:rPr>
          <w:rFonts w:asciiTheme="majorHAnsi" w:hAnsiTheme="majorHAnsi" w:cstheme="majorHAnsi"/>
          <w:sz w:val="16"/>
        </w:rPr>
        <w:t xml:space="preserve">/2075 </w:t>
      </w:r>
      <w:r w:rsidRPr="008617FF">
        <w:rPr>
          <w:rStyle w:val="StyleUnderline"/>
          <w:rFonts w:asciiTheme="majorHAnsi" w:hAnsiTheme="majorHAnsi" w:cstheme="majorHAnsi"/>
        </w:rPr>
        <w:t>requirements</w:t>
      </w:r>
      <w:r w:rsidRPr="008617FF">
        <w:rPr>
          <w:rFonts w:asciiTheme="majorHAnsi" w:hAnsiTheme="majorHAnsi" w:cstheme="majorHAnsi"/>
          <w:sz w:val="16"/>
        </w:rPr>
        <w:t xml:space="preserve">, the </w:t>
      </w:r>
      <w:r w:rsidRPr="008617FF">
        <w:rPr>
          <w:rStyle w:val="StyleUnderline"/>
          <w:rFonts w:asciiTheme="majorHAnsi" w:hAnsiTheme="majorHAnsi" w:cstheme="majorHAnsi"/>
        </w:rPr>
        <w:t>Air Force did not examine</w:t>
      </w:r>
      <w:r w:rsidRPr="008617FF">
        <w:rPr>
          <w:rFonts w:asciiTheme="majorHAnsi" w:hAnsiTheme="majorHAnsi" w:cstheme="majorHAnsi"/>
          <w:sz w:val="16"/>
        </w:rPr>
        <w:t xml:space="preserve"> </w:t>
      </w:r>
      <w:r w:rsidRPr="008617FF">
        <w:rPr>
          <w:rStyle w:val="StyleUnderline"/>
          <w:rFonts w:asciiTheme="majorHAnsi" w:hAnsiTheme="majorHAnsi" w:cstheme="majorHAnsi"/>
        </w:rPr>
        <w:t>whether</w:t>
      </w:r>
      <w:r w:rsidRPr="008617FF">
        <w:rPr>
          <w:rFonts w:asciiTheme="majorHAnsi" w:hAnsiTheme="majorHAnsi" w:cstheme="majorHAnsi"/>
          <w:sz w:val="16"/>
        </w:rPr>
        <w:t xml:space="preserve"> a </w:t>
      </w:r>
      <w:r w:rsidRPr="008617FF">
        <w:rPr>
          <w:rStyle w:val="StyleUnderline"/>
          <w:rFonts w:asciiTheme="majorHAnsi" w:hAnsiTheme="majorHAnsi" w:cstheme="majorHAnsi"/>
        </w:rPr>
        <w:t>life extension could add “just” two or three decades</w:t>
      </w:r>
      <w:r w:rsidRPr="008617FF">
        <w:rPr>
          <w:rFonts w:asciiTheme="majorHAnsi" w:hAnsiTheme="majorHAnsi" w:cstheme="majorHAnsi"/>
          <w:sz w:val="16"/>
        </w:rPr>
        <w:t xml:space="preserve"> to the Minuteman’s lifespan, especially if there were fewer total missiles. Since safely extending the </w:t>
      </w:r>
      <w:r w:rsidRPr="008617FF">
        <w:rPr>
          <w:rFonts w:asciiTheme="majorHAnsi" w:hAnsiTheme="majorHAnsi" w:cstheme="majorHAnsi"/>
          <w:sz w:val="16"/>
        </w:rPr>
        <w:lastRenderedPageBreak/>
        <w:t>Minuteman’s lifespan until 2075 may indeed be impossible, this meant the study concluded that developing the Ground Based Strategic Deterrent program was inevitable and it would be more cost-effective to start it sooner rather than later.</w:t>
      </w:r>
    </w:p>
    <w:p w14:paraId="49FE0022" w14:textId="77777777" w:rsidR="004041BD" w:rsidRPr="008617FF" w:rsidRDefault="004041BD" w:rsidP="004041BD">
      <w:pPr>
        <w:rPr>
          <w:rFonts w:asciiTheme="majorHAnsi" w:hAnsiTheme="majorHAnsi" w:cstheme="majorHAnsi"/>
          <w:sz w:val="16"/>
        </w:rPr>
      </w:pPr>
      <w:r w:rsidRPr="008617FF">
        <w:rPr>
          <w:rStyle w:val="StyleUnderline"/>
          <w:rFonts w:asciiTheme="majorHAnsi" w:hAnsiTheme="majorHAnsi" w:cstheme="majorHAnsi"/>
          <w:highlight w:val="green"/>
        </w:rPr>
        <w:t>Experts suggest that</w:t>
      </w:r>
      <w:r w:rsidRPr="008617FF">
        <w:rPr>
          <w:rFonts w:asciiTheme="majorHAnsi" w:hAnsiTheme="majorHAnsi" w:cstheme="majorHAnsi"/>
          <w:sz w:val="16"/>
        </w:rPr>
        <w:t xml:space="preserve"> a two- or three-decade </w:t>
      </w:r>
      <w:r w:rsidRPr="008617FF">
        <w:rPr>
          <w:rStyle w:val="StyleUnderline"/>
          <w:rFonts w:asciiTheme="majorHAnsi" w:hAnsiTheme="majorHAnsi" w:cstheme="majorHAnsi"/>
        </w:rPr>
        <w:t xml:space="preserve">Minuteman </w:t>
      </w:r>
      <w:r w:rsidRPr="008617FF">
        <w:rPr>
          <w:rStyle w:val="StyleUnderline"/>
          <w:rFonts w:asciiTheme="majorHAnsi" w:hAnsiTheme="majorHAnsi" w:cstheme="majorHAnsi"/>
          <w:highlight w:val="green"/>
        </w:rPr>
        <w:t xml:space="preserve">life extension is </w:t>
      </w:r>
      <w:r w:rsidRPr="008617FF">
        <w:rPr>
          <w:rStyle w:val="Emphasis"/>
          <w:rFonts w:asciiTheme="majorHAnsi" w:hAnsiTheme="majorHAnsi" w:cstheme="majorHAnsi"/>
          <w:highlight w:val="green"/>
        </w:rPr>
        <w:t>technically possible</w:t>
      </w:r>
      <w:r w:rsidRPr="008617FF">
        <w:rPr>
          <w:rFonts w:asciiTheme="majorHAnsi" w:hAnsiTheme="majorHAnsi" w:cstheme="majorHAnsi"/>
          <w:sz w:val="16"/>
        </w:rPr>
        <w:t xml:space="preserve">. In a 2019 War on the Rocks article, nuclear policy analysts Kingston Reif and Steve Fetter outlined how modest </w:t>
      </w:r>
      <w:r w:rsidRPr="008617FF">
        <w:rPr>
          <w:rStyle w:val="StyleUnderline"/>
          <w:rFonts w:asciiTheme="majorHAnsi" w:hAnsiTheme="majorHAnsi" w:cstheme="majorHAnsi"/>
          <w:highlight w:val="green"/>
        </w:rPr>
        <w:t>efforts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such as replacing</w:t>
      </w:r>
      <w:r w:rsidRPr="008617FF">
        <w:rPr>
          <w:rStyle w:val="StyleUnderline"/>
          <w:rFonts w:asciiTheme="majorHAnsi" w:hAnsiTheme="majorHAnsi" w:cstheme="majorHAnsi"/>
        </w:rPr>
        <w:t xml:space="preserve"> solid rocket </w:t>
      </w:r>
      <w:r w:rsidRPr="008617FF">
        <w:rPr>
          <w:rStyle w:val="StyleUnderline"/>
          <w:rFonts w:asciiTheme="majorHAnsi" w:hAnsiTheme="majorHAnsi" w:cstheme="majorHAnsi"/>
          <w:highlight w:val="green"/>
        </w:rPr>
        <w:t>propellant</w:t>
      </w:r>
      <w:r w:rsidRPr="008617FF">
        <w:rPr>
          <w:rFonts w:asciiTheme="majorHAnsi" w:hAnsiTheme="majorHAnsi" w:cstheme="majorHAnsi"/>
          <w:sz w:val="16"/>
        </w:rPr>
        <w:t xml:space="preserve"> and guidance systems </w:t>
      </w:r>
      <w:r w:rsidRPr="008617FF">
        <w:rPr>
          <w:rStyle w:val="StyleUnderline"/>
          <w:rFonts w:asciiTheme="majorHAnsi" w:hAnsiTheme="majorHAnsi" w:cstheme="majorHAnsi"/>
          <w:highlight w:val="green"/>
        </w:rPr>
        <w:t xml:space="preserve">and reducing </w:t>
      </w:r>
      <w:r w:rsidRPr="008617FF">
        <w:rPr>
          <w:rStyle w:val="StyleUnderline"/>
          <w:rFonts w:asciiTheme="majorHAnsi" w:hAnsiTheme="majorHAnsi" w:cstheme="majorHAnsi"/>
        </w:rPr>
        <w:t xml:space="preserve">destructive </w:t>
      </w:r>
      <w:r w:rsidRPr="008617FF">
        <w:rPr>
          <w:rStyle w:val="StyleUnderline"/>
          <w:rFonts w:asciiTheme="majorHAnsi" w:hAnsiTheme="majorHAnsi" w:cstheme="majorHAnsi"/>
          <w:highlight w:val="green"/>
        </w:rPr>
        <w:t>testing, would enable</w:t>
      </w:r>
      <w:r w:rsidRPr="008617FF">
        <w:rPr>
          <w:rFonts w:asciiTheme="majorHAnsi" w:hAnsiTheme="majorHAnsi" w:cstheme="majorHAnsi"/>
          <w:sz w:val="16"/>
        </w:rPr>
        <w:t xml:space="preserve"> Washington to retain a </w:t>
      </w:r>
      <w:r w:rsidRPr="008617FF">
        <w:rPr>
          <w:rStyle w:val="Emphasis"/>
          <w:rFonts w:asciiTheme="majorHAnsi" w:hAnsiTheme="majorHAnsi" w:cstheme="majorHAnsi"/>
          <w:highlight w:val="green"/>
        </w:rPr>
        <w:t>substantial</w:t>
      </w:r>
      <w:r w:rsidRPr="008617FF">
        <w:rPr>
          <w:rStyle w:val="Emphasis"/>
          <w:rFonts w:asciiTheme="majorHAnsi" w:hAnsiTheme="majorHAnsi" w:cstheme="majorHAnsi"/>
        </w:rPr>
        <w:t xml:space="preserve"> deployed </w:t>
      </w:r>
      <w:r w:rsidRPr="008617FF">
        <w:rPr>
          <w:rStyle w:val="Emphasis"/>
          <w:rFonts w:asciiTheme="majorHAnsi" w:hAnsiTheme="majorHAnsi" w:cstheme="majorHAnsi"/>
          <w:highlight w:val="green"/>
        </w:rPr>
        <w:t>ICBM force</w:t>
      </w:r>
      <w:r w:rsidRPr="008617FF">
        <w:rPr>
          <w:rFonts w:asciiTheme="majorHAnsi" w:hAnsiTheme="majorHAnsi" w:cstheme="majorHAnsi"/>
          <w:sz w:val="16"/>
        </w:rPr>
        <w:t xml:space="preserve"> for years (see Figure 1). A </w:t>
      </w:r>
      <w:r w:rsidRPr="008617FF">
        <w:rPr>
          <w:rStyle w:val="StyleUnderline"/>
          <w:rFonts w:asciiTheme="majorHAnsi" w:hAnsiTheme="majorHAnsi" w:cstheme="majorHAnsi"/>
        </w:rPr>
        <w:t>new study without the 2075 requirement would demonstrate this</w:t>
      </w:r>
      <w:r w:rsidRPr="008617FF">
        <w:rPr>
          <w:rFonts w:asciiTheme="majorHAnsi" w:hAnsiTheme="majorHAnsi" w:cstheme="majorHAnsi"/>
          <w:sz w:val="16"/>
        </w:rPr>
        <w:t>. Unfortunately, the House of Representatives chose not to conduct such a study in 2019. Were the president to delay deploying the Ground Based Strategic Deterrent until 2050, then choose between extending the life of the Minuteman and shifting to a dyad in the intervening years, presumably Adm. Richard would say the life extension is indeed possible and preferable.</w:t>
      </w:r>
    </w:p>
    <w:p w14:paraId="38087E6D" w14:textId="2FE748CE" w:rsidR="00642A7E" w:rsidRPr="008617FF" w:rsidRDefault="00642A7E" w:rsidP="00642A7E">
      <w:pPr>
        <w:pStyle w:val="Heading3"/>
        <w:rPr>
          <w:rFonts w:asciiTheme="majorHAnsi" w:hAnsiTheme="majorHAnsi" w:cstheme="majorHAnsi"/>
        </w:rPr>
      </w:pPr>
      <w:r w:rsidRPr="008617FF">
        <w:rPr>
          <w:rFonts w:asciiTheme="majorHAnsi" w:hAnsiTheme="majorHAnsi" w:cstheme="majorHAnsi"/>
        </w:rPr>
        <w:lastRenderedPageBreak/>
        <w:t>2AC – Solvency</w:t>
      </w:r>
    </w:p>
    <w:p w14:paraId="38E6EFF8"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Building new pits is an unnecessary high risk.</w:t>
      </w:r>
    </w:p>
    <w:p w14:paraId="0E90C4CE"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 xml:space="preserve">Kingston </w:t>
      </w:r>
      <w:r w:rsidRPr="008617FF">
        <w:rPr>
          <w:rStyle w:val="Style13ptBold"/>
          <w:rFonts w:asciiTheme="majorHAnsi" w:hAnsiTheme="majorHAnsi" w:cstheme="majorHAnsi"/>
        </w:rPr>
        <w:t>Reif</w:t>
      </w:r>
      <w:r w:rsidRPr="008617FF">
        <w:rPr>
          <w:rFonts w:asciiTheme="majorHAnsi" w:hAnsiTheme="majorHAnsi" w:cstheme="majorHAnsi"/>
        </w:rPr>
        <w:t xml:space="preserve">, Director for Disarmament and Threat Reduction Policy at the Arms Control Association, </w:t>
      </w:r>
      <w:r w:rsidRPr="008617FF">
        <w:rPr>
          <w:rStyle w:val="Style13ptBold"/>
          <w:rFonts w:asciiTheme="majorHAnsi" w:hAnsiTheme="majorHAnsi" w:cstheme="majorHAnsi"/>
        </w:rPr>
        <w:t>&amp;</w:t>
      </w:r>
      <w:r w:rsidRPr="008617FF">
        <w:rPr>
          <w:rFonts w:asciiTheme="majorHAnsi" w:hAnsiTheme="majorHAnsi" w:cstheme="majorHAnsi"/>
        </w:rPr>
        <w:t xml:space="preserve"> Alicia </w:t>
      </w:r>
      <w:r w:rsidRPr="008617FF">
        <w:rPr>
          <w:rStyle w:val="Style13ptBold"/>
          <w:rFonts w:asciiTheme="majorHAnsi" w:hAnsiTheme="majorHAnsi" w:cstheme="majorHAnsi"/>
        </w:rPr>
        <w:t>Sanders-Zakre</w:t>
      </w:r>
      <w:r w:rsidRPr="008617FF">
        <w:rPr>
          <w:rFonts w:asciiTheme="majorHAnsi" w:hAnsiTheme="majorHAnsi" w:cstheme="majorHAnsi"/>
        </w:rPr>
        <w:t xml:space="preserve">, Policy and Research Coordinator at the International Campaign to Abolish Nuclear Weapons, </w:t>
      </w:r>
      <w:r w:rsidRPr="008617FF">
        <w:rPr>
          <w:rStyle w:val="Style13ptBold"/>
          <w:rFonts w:asciiTheme="majorHAnsi" w:hAnsiTheme="majorHAnsi" w:cstheme="majorHAnsi"/>
        </w:rPr>
        <w:t>’20</w:t>
      </w:r>
      <w:r w:rsidRPr="008617FF">
        <w:rPr>
          <w:rFonts w:asciiTheme="majorHAnsi" w:hAnsiTheme="majorHAnsi" w:cstheme="majorHAnsi"/>
        </w:rPr>
        <w:t>, Modernization a determent to international security. 10.4324/9780429435829-9, MX *lmk if some text is missing or out of place – pdf copy and paste didn’t work for some sections so there could be transcription errors</w:t>
      </w:r>
    </w:p>
    <w:p w14:paraId="62DABFCB"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The Trump Administration’s NPR, which sets forth an open­ended commitment to unleashing a nuclear weapon buildup whenever the United States wishes, also lacks a compelling rationale. For example, </w:t>
      </w:r>
      <w:r w:rsidRPr="008617FF">
        <w:rPr>
          <w:rStyle w:val="StyleUnderline"/>
          <w:rFonts w:asciiTheme="majorHAnsi" w:hAnsiTheme="majorHAnsi" w:cstheme="majorHAnsi"/>
        </w:rPr>
        <w:t xml:space="preserve">there is no need to rush to expand the U.S. capability to </w:t>
      </w:r>
      <w:r w:rsidRPr="008617FF">
        <w:rPr>
          <w:rStyle w:val="Emphasis"/>
          <w:rFonts w:asciiTheme="majorHAnsi" w:hAnsiTheme="majorHAnsi" w:cstheme="majorHAnsi"/>
        </w:rPr>
        <w:t>produce plutonium pits</w:t>
      </w:r>
      <w:r w:rsidRPr="008617FF">
        <w:rPr>
          <w:rFonts w:asciiTheme="majorHAnsi" w:hAnsiTheme="majorHAnsi" w:cstheme="majorHAnsi"/>
          <w:sz w:val="16"/>
        </w:rPr>
        <w:t xml:space="preserve">, </w:t>
      </w:r>
      <w:r w:rsidRPr="008617FF">
        <w:rPr>
          <w:rStyle w:val="StyleUnderline"/>
          <w:rFonts w:asciiTheme="majorHAnsi" w:hAnsiTheme="majorHAnsi" w:cstheme="majorHAnsi"/>
        </w:rPr>
        <w:t>the nuclear cores of warheads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since the semiautonomous National Nuclear Security Administration (NNSA) can use </w:t>
      </w:r>
      <w:r w:rsidRPr="008617FF">
        <w:rPr>
          <w:rStyle w:val="Emphasis"/>
          <w:rFonts w:asciiTheme="majorHAnsi" w:hAnsiTheme="majorHAnsi" w:cstheme="majorHAnsi"/>
        </w:rPr>
        <w:t>pits from dismantled weapons</w:t>
      </w:r>
      <w:r w:rsidRPr="008617FF">
        <w:rPr>
          <w:rStyle w:val="StyleUnderline"/>
          <w:rFonts w:asciiTheme="majorHAnsi" w:hAnsiTheme="majorHAnsi" w:cstheme="majorHAnsi"/>
        </w:rPr>
        <w:t xml:space="preserve"> if more are needed to sustain the arsenal</w:t>
      </w:r>
      <w:r w:rsidRPr="008617FF">
        <w:rPr>
          <w:rFonts w:asciiTheme="majorHAnsi" w:hAnsiTheme="majorHAnsi" w:cstheme="majorHAnsi"/>
          <w:sz w:val="16"/>
        </w:rPr>
        <w:t xml:space="preserve">. </w:t>
      </w:r>
      <w:r w:rsidRPr="008617FF">
        <w:rPr>
          <w:rStyle w:val="StyleUnderline"/>
          <w:rFonts w:asciiTheme="majorHAnsi" w:hAnsiTheme="majorHAnsi" w:cstheme="majorHAnsi"/>
        </w:rPr>
        <w:t>Approximately 15,000 excess pits and another 5,000 in strategic reserve are already stored</w:t>
      </w:r>
      <w:r w:rsidRPr="008617FF">
        <w:rPr>
          <w:rFonts w:asciiTheme="majorHAnsi" w:hAnsiTheme="majorHAnsi" w:cstheme="majorHAnsi"/>
          <w:sz w:val="16"/>
        </w:rPr>
        <w:t xml:space="preserve"> at the Pantex Plant near Amarillo, Texas.33 The Energy Department announced in 2006 that studies by Lawrence Livermore and Los Alamos National Laboratories show </w:t>
      </w:r>
      <w:r w:rsidRPr="008617FF">
        <w:rPr>
          <w:rStyle w:val="StyleUnderline"/>
          <w:rFonts w:asciiTheme="majorHAnsi" w:hAnsiTheme="majorHAnsi" w:cstheme="majorHAnsi"/>
        </w:rPr>
        <w:t xml:space="preserve">the pits of most U.S. nuclear weapons “will have minimum lifetimes of at </w:t>
      </w:r>
      <w:r w:rsidRPr="008617FF">
        <w:rPr>
          <w:rStyle w:val="Emphasis"/>
          <w:rFonts w:asciiTheme="majorHAnsi" w:hAnsiTheme="majorHAnsi" w:cstheme="majorHAnsi"/>
        </w:rPr>
        <w:t>least 85 years,”</w:t>
      </w:r>
      <w:r w:rsidRPr="008617FF">
        <w:rPr>
          <w:rFonts w:asciiTheme="majorHAnsi" w:hAnsiTheme="majorHAnsi" w:cstheme="majorHAnsi"/>
          <w:sz w:val="16"/>
        </w:rPr>
        <w:t xml:space="preserve"> which is about twice as long as previous official estimates.34 Plutonium pits in the existing stockpile now average around 40 years old. </w:t>
      </w:r>
    </w:p>
    <w:p w14:paraId="7CFCA7FB"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Furthermore, </w:t>
      </w:r>
      <w:r w:rsidRPr="008617FF">
        <w:rPr>
          <w:rStyle w:val="StyleUnderline"/>
          <w:rFonts w:asciiTheme="majorHAnsi" w:hAnsiTheme="majorHAnsi" w:cstheme="majorHAnsi"/>
        </w:rPr>
        <w:t xml:space="preserve">neither the NPR nor the Stockpile Stewardship and Management Plan explain why it is </w:t>
      </w:r>
      <w:r w:rsidRPr="008617FF">
        <w:rPr>
          <w:rStyle w:val="Emphasis"/>
          <w:rFonts w:asciiTheme="majorHAnsi" w:hAnsiTheme="majorHAnsi" w:cstheme="majorHAnsi"/>
        </w:rPr>
        <w:t>necessary</w:t>
      </w:r>
      <w:r w:rsidRPr="008617FF">
        <w:rPr>
          <w:rStyle w:val="StyleUnderline"/>
          <w:rFonts w:asciiTheme="majorHAnsi" w:hAnsiTheme="majorHAnsi" w:cstheme="majorHAnsi"/>
        </w:rPr>
        <w:t xml:space="preserve"> to develop </w:t>
      </w:r>
      <w:r w:rsidRPr="008617FF">
        <w:rPr>
          <w:rStyle w:val="Emphasis"/>
          <w:rFonts w:asciiTheme="majorHAnsi" w:hAnsiTheme="majorHAnsi" w:cstheme="majorHAnsi"/>
        </w:rPr>
        <w:t>new warheads</w:t>
      </w:r>
      <w:r w:rsidRPr="008617FF">
        <w:rPr>
          <w:rStyle w:val="StyleUnderline"/>
          <w:rFonts w:asciiTheme="majorHAnsi" w:hAnsiTheme="majorHAnsi" w:cstheme="majorHAnsi"/>
        </w:rPr>
        <w:t xml:space="preserve"> for U.S. ballistic missiles</w:t>
      </w:r>
      <w:r w:rsidRPr="008617FF">
        <w:rPr>
          <w:rFonts w:asciiTheme="majorHAnsi" w:hAnsiTheme="majorHAnsi" w:cstheme="majorHAnsi"/>
          <w:sz w:val="16"/>
        </w:rPr>
        <w:t xml:space="preserve">. The final version of the energy and water bill signed by President Trump in September 2018 called on the NNSA to produce a report estimating the cost of a possible less expensive alternative to the current plan to replace the W78, such as a life extension program similar to that performed on the W76 SLBM warhead.35 The </w:t>
      </w:r>
      <w:r w:rsidRPr="008617FF">
        <w:rPr>
          <w:rStyle w:val="StyleUnderline"/>
          <w:rFonts w:asciiTheme="majorHAnsi" w:hAnsiTheme="majorHAnsi" w:cstheme="majorHAnsi"/>
        </w:rPr>
        <w:t xml:space="preserve">W76 </w:t>
      </w:r>
      <w:r w:rsidRPr="008617FF">
        <w:rPr>
          <w:rStyle w:val="Emphasis"/>
          <w:rFonts w:asciiTheme="majorHAnsi" w:hAnsiTheme="majorHAnsi" w:cstheme="majorHAnsi"/>
        </w:rPr>
        <w:t>life extension</w:t>
      </w:r>
      <w:r w:rsidRPr="008617FF">
        <w:rPr>
          <w:rStyle w:val="StyleUnderline"/>
          <w:rFonts w:asciiTheme="majorHAnsi" w:hAnsiTheme="majorHAnsi" w:cstheme="majorHAnsi"/>
        </w:rPr>
        <w:t xml:space="preserve"> program, </w:t>
      </w:r>
      <w:r w:rsidRPr="008617FF">
        <w:rPr>
          <w:rFonts w:asciiTheme="majorHAnsi" w:hAnsiTheme="majorHAnsi" w:cstheme="majorHAnsi"/>
          <w:sz w:val="16"/>
        </w:rPr>
        <w:t xml:space="preserve">which will complete production at the end of fiscal year 2019, </w:t>
      </w:r>
      <w:r w:rsidRPr="008617FF">
        <w:rPr>
          <w:rStyle w:val="StyleUnderline"/>
          <w:rFonts w:asciiTheme="majorHAnsi" w:hAnsiTheme="majorHAnsi" w:cstheme="majorHAnsi"/>
        </w:rPr>
        <w:t>extends the life of the most prevalent warhead in the U.S. stockpile for 30 years</w:t>
      </w:r>
      <w:r w:rsidRPr="008617FF">
        <w:rPr>
          <w:rFonts w:asciiTheme="majorHAnsi" w:hAnsiTheme="majorHAnsi" w:cstheme="majorHAnsi"/>
          <w:sz w:val="16"/>
        </w:rPr>
        <w:t xml:space="preserve"> at a cost of roughly $4 billion in then­year dollars. </w:t>
      </w:r>
    </w:p>
    <w:p w14:paraId="03C55534" w14:textId="77777777" w:rsidR="00642A7E" w:rsidRPr="008617FF" w:rsidRDefault="00642A7E" w:rsidP="00642A7E">
      <w:pPr>
        <w:rPr>
          <w:rStyle w:val="Emphasis"/>
          <w:rFonts w:asciiTheme="majorHAnsi" w:hAnsiTheme="majorHAnsi" w:cstheme="majorHAnsi"/>
        </w:rPr>
      </w:pPr>
      <w:r w:rsidRPr="008617FF">
        <w:rPr>
          <w:rFonts w:asciiTheme="majorHAnsi" w:hAnsiTheme="majorHAnsi" w:cstheme="majorHAnsi"/>
          <w:sz w:val="16"/>
        </w:rPr>
        <w:t xml:space="preserve">The subsequent NNSA report, which was delivered to Congress in December 2018, determined that a simpler life extension program for the W78 would cost about the same, roughly $8.5 to $14.5 billion in then­year dollars, as replacing the warhead with the W87­1 and not meet military requirements.36 But the agency did not detail how it arrived at this conclusion. </w:t>
      </w:r>
      <w:r w:rsidRPr="008617FF">
        <w:rPr>
          <w:rStyle w:val="StyleUnderline"/>
          <w:rFonts w:asciiTheme="majorHAnsi" w:hAnsiTheme="majorHAnsi" w:cstheme="majorHAnsi"/>
        </w:rPr>
        <w:t xml:space="preserve">The W76 life extension program refurbished </w:t>
      </w:r>
      <w:r w:rsidRPr="008617FF">
        <w:rPr>
          <w:rStyle w:val="Emphasis"/>
          <w:rFonts w:asciiTheme="majorHAnsi" w:hAnsiTheme="majorHAnsi" w:cstheme="majorHAnsi"/>
        </w:rPr>
        <w:t>far more warheads</w:t>
      </w:r>
      <w:r w:rsidRPr="008617FF">
        <w:rPr>
          <w:rStyle w:val="StyleUnderline"/>
          <w:rFonts w:asciiTheme="majorHAnsi" w:hAnsiTheme="majorHAnsi" w:cstheme="majorHAnsi"/>
        </w:rPr>
        <w:t xml:space="preserve"> than a </w:t>
      </w:r>
      <w:r w:rsidRPr="008617FF">
        <w:rPr>
          <w:rStyle w:val="Emphasis"/>
          <w:rFonts w:asciiTheme="majorHAnsi" w:hAnsiTheme="majorHAnsi" w:cstheme="majorHAnsi"/>
        </w:rPr>
        <w:t>W78</w:t>
      </w:r>
      <w:r w:rsidRPr="008617FF">
        <w:rPr>
          <w:rStyle w:val="StyleUnderline"/>
          <w:rFonts w:asciiTheme="majorHAnsi" w:hAnsiTheme="majorHAnsi" w:cstheme="majorHAnsi"/>
        </w:rPr>
        <w:t xml:space="preserve"> refurbishment</w:t>
      </w:r>
      <w:r w:rsidRPr="008617FF">
        <w:rPr>
          <w:rFonts w:asciiTheme="majorHAnsi" w:hAnsiTheme="majorHAnsi" w:cstheme="majorHAnsi"/>
          <w:sz w:val="16"/>
        </w:rPr>
        <w:t xml:space="preserve"> would and the two warheads are nearly the same age</w:t>
      </w:r>
      <w:r w:rsidRPr="008617FF">
        <w:rPr>
          <w:rStyle w:val="StyleUnderline"/>
          <w:rFonts w:asciiTheme="majorHAnsi" w:hAnsiTheme="majorHAnsi" w:cstheme="majorHAnsi"/>
        </w:rPr>
        <w:t xml:space="preserve">. Nor does the NPR provide a rationale for sustaining the high­yield B83­1 gravity bomb. If North Korea has built new hardened or deeply buried targets, it is far from clear why these targets cannot be held at risk by other </w:t>
      </w:r>
      <w:r w:rsidRPr="008617FF">
        <w:rPr>
          <w:rStyle w:val="Emphasis"/>
          <w:rFonts w:asciiTheme="majorHAnsi" w:hAnsiTheme="majorHAnsi" w:cstheme="majorHAnsi"/>
        </w:rPr>
        <w:t>higher­yield</w:t>
      </w:r>
      <w:r w:rsidRPr="008617FF">
        <w:rPr>
          <w:rStyle w:val="StyleUnderline"/>
          <w:rFonts w:asciiTheme="majorHAnsi" w:hAnsiTheme="majorHAnsi" w:cstheme="majorHAnsi"/>
        </w:rPr>
        <w:t xml:space="preserve"> nuclear weapons, such as W88 warheads carried by </w:t>
      </w:r>
      <w:r w:rsidRPr="008617FF">
        <w:rPr>
          <w:rStyle w:val="Emphasis"/>
          <w:rFonts w:asciiTheme="majorHAnsi" w:hAnsiTheme="majorHAnsi" w:cstheme="majorHAnsi"/>
        </w:rPr>
        <w:t>SLBMs</w:t>
      </w:r>
      <w:r w:rsidRPr="008617FF">
        <w:rPr>
          <w:rStyle w:val="StyleUnderline"/>
          <w:rFonts w:asciiTheme="majorHAnsi" w:hAnsiTheme="majorHAnsi" w:cstheme="majorHAnsi"/>
        </w:rPr>
        <w: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Moreover, it is </w:t>
      </w:r>
      <w:r w:rsidRPr="008617FF">
        <w:rPr>
          <w:rStyle w:val="Emphasis"/>
          <w:rFonts w:asciiTheme="majorHAnsi" w:hAnsiTheme="majorHAnsi" w:cstheme="majorHAnsi"/>
        </w:rPr>
        <w:t>hard to imagine</w:t>
      </w:r>
      <w:r w:rsidRPr="008617FF">
        <w:rPr>
          <w:rStyle w:val="StyleUnderline"/>
          <w:rFonts w:asciiTheme="majorHAnsi" w:hAnsiTheme="majorHAnsi" w:cstheme="majorHAnsi"/>
        </w:rPr>
        <w:t xml:space="preserve"> a scenario in which the </w:t>
      </w:r>
      <w:r w:rsidRPr="008617FF">
        <w:rPr>
          <w:rStyle w:val="Emphasis"/>
          <w:rFonts w:asciiTheme="majorHAnsi" w:hAnsiTheme="majorHAnsi" w:cstheme="majorHAnsi"/>
        </w:rPr>
        <w:t>benefits</w:t>
      </w:r>
      <w:r w:rsidRPr="008617FF">
        <w:rPr>
          <w:rStyle w:val="StyleUnderline"/>
          <w:rFonts w:asciiTheme="majorHAnsi" w:hAnsiTheme="majorHAnsi" w:cstheme="majorHAnsi"/>
        </w:rPr>
        <w:t xml:space="preserve"> of detonating a megaton­class warhead on the Korean peninsula would outweigh the massive human casualty and </w:t>
      </w:r>
      <w:r w:rsidRPr="008617FF">
        <w:rPr>
          <w:rStyle w:val="Emphasis"/>
          <w:rFonts w:asciiTheme="majorHAnsi" w:hAnsiTheme="majorHAnsi" w:cstheme="majorHAnsi"/>
        </w:rPr>
        <w:t xml:space="preserve">environmental impacts. </w:t>
      </w:r>
    </w:p>
    <w:p w14:paraId="446259AC"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Pit production causes unnecessary waste and exacerbates nuclear colonialism.</w:t>
      </w:r>
    </w:p>
    <w:p w14:paraId="0C16F4A7" w14:textId="77777777" w:rsidR="00642A7E" w:rsidRPr="008617FF" w:rsidRDefault="00642A7E" w:rsidP="00642A7E">
      <w:pPr>
        <w:rPr>
          <w:rFonts w:asciiTheme="majorHAnsi" w:hAnsiTheme="majorHAnsi" w:cstheme="majorHAnsi"/>
        </w:rPr>
      </w:pPr>
      <w:r w:rsidRPr="008617FF">
        <w:rPr>
          <w:rStyle w:val="Style13ptBold"/>
          <w:rFonts w:asciiTheme="majorHAnsi" w:hAnsiTheme="majorHAnsi" w:cstheme="majorHAnsi"/>
        </w:rPr>
        <w:t>TWU</w:t>
      </w:r>
      <w:r w:rsidRPr="008617FF">
        <w:rPr>
          <w:rFonts w:asciiTheme="majorHAnsi" w:hAnsiTheme="majorHAnsi" w:cstheme="majorHAnsi"/>
        </w:rPr>
        <w:t xml:space="preserve">, multicultural and multiracial organization founded and led by Native women, </w:t>
      </w:r>
      <w:r w:rsidRPr="008617FF">
        <w:rPr>
          <w:rStyle w:val="Style13ptBold"/>
          <w:rFonts w:asciiTheme="majorHAnsi" w:hAnsiTheme="majorHAnsi" w:cstheme="majorHAnsi"/>
        </w:rPr>
        <w:t>4-28</w:t>
      </w:r>
      <w:r w:rsidRPr="008617FF">
        <w:rPr>
          <w:rFonts w:asciiTheme="majorHAnsi" w:hAnsiTheme="majorHAnsi" w:cstheme="majorHAnsi"/>
        </w:rPr>
        <w:t>-2021, TWU Joins Effort to Halt Expansion of Plutonium Pit Production, TEWA Women United, https://tewawomenunited.org/2021/04/twu-joins-effort-to-halt-expansion-of-plutonium-pit-production</w:t>
      </w:r>
    </w:p>
    <w:p w14:paraId="67B463FC"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On April 20, 2021, </w:t>
      </w:r>
      <w:r w:rsidRPr="008617FF">
        <w:rPr>
          <w:rStyle w:val="StyleUnderline"/>
          <w:rFonts w:asciiTheme="majorHAnsi" w:hAnsiTheme="majorHAnsi" w:cstheme="majorHAnsi"/>
        </w:rPr>
        <w:t>a coalition of public interest organizations have submitted a letter to the U.S. Department of Energy</w:t>
      </w:r>
      <w:r w:rsidRPr="008617FF">
        <w:rPr>
          <w:rFonts w:asciiTheme="majorHAnsi" w:hAnsiTheme="majorHAnsi" w:cstheme="majorHAnsi"/>
          <w:sz w:val="16"/>
        </w:rPr>
        <w:t xml:space="preserve"> (DOE) and the National Nuclear Security Administration (NNSA) </w:t>
      </w:r>
      <w:r w:rsidRPr="008617FF">
        <w:rPr>
          <w:rStyle w:val="StyleUnderline"/>
          <w:rFonts w:asciiTheme="majorHAnsi" w:hAnsiTheme="majorHAnsi" w:cstheme="majorHAnsi"/>
        </w:rPr>
        <w:t>urging a</w:t>
      </w:r>
      <w:r w:rsidRPr="008617FF">
        <w:rPr>
          <w:rFonts w:asciiTheme="majorHAnsi" w:hAnsiTheme="majorHAnsi" w:cstheme="majorHAnsi"/>
          <w:sz w:val="16"/>
        </w:rPr>
        <w:t xml:space="preserve"> comprehensive </w:t>
      </w:r>
      <w:r w:rsidRPr="008617FF">
        <w:rPr>
          <w:rStyle w:val="StyleUnderline"/>
          <w:rFonts w:asciiTheme="majorHAnsi" w:hAnsiTheme="majorHAnsi" w:cstheme="majorHAnsi"/>
        </w:rPr>
        <w:t>review of plans to expand production of nuclear bomb</w:t>
      </w:r>
      <w:r w:rsidRPr="008617FF">
        <w:rPr>
          <w:rFonts w:asciiTheme="majorHAnsi" w:hAnsiTheme="majorHAnsi" w:cstheme="majorHAnsi"/>
          <w:sz w:val="16"/>
        </w:rPr>
        <w:t xml:space="preserve"> cores at the Los Alamos National Lab (LANL) in New Mexico and the Savannah River Site (SRS) in South Carolina.</w:t>
      </w:r>
    </w:p>
    <w:p w14:paraId="0E6CB907"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In the letter, </w:t>
      </w:r>
      <w:r w:rsidRPr="008617FF">
        <w:rPr>
          <w:rStyle w:val="StyleUnderline"/>
          <w:rFonts w:asciiTheme="majorHAnsi" w:hAnsiTheme="majorHAnsi" w:cstheme="majorHAnsi"/>
        </w:rPr>
        <w:t xml:space="preserve">the groups noted that this lack of review violates the National Environmental Policy Act (NEPA) and would saddle already-burdened communities nearby the two DOE sites with significant quantities of </w:t>
      </w:r>
      <w:r w:rsidRPr="008617FF">
        <w:rPr>
          <w:rStyle w:val="StyleUnderline"/>
          <w:rFonts w:asciiTheme="majorHAnsi" w:hAnsiTheme="majorHAnsi" w:cstheme="majorHAnsi"/>
        </w:rPr>
        <w:lastRenderedPageBreak/>
        <w:t>toxic and radioactive waste</w:t>
      </w:r>
      <w:r w:rsidRPr="008617FF">
        <w:rPr>
          <w:rFonts w:asciiTheme="majorHAnsi" w:hAnsiTheme="majorHAnsi" w:cstheme="majorHAnsi"/>
          <w:sz w:val="16"/>
        </w:rPr>
        <w:t>, contravening President Biden’s executive order of making environmental justice a part of the mission of every agency.</w:t>
      </w:r>
    </w:p>
    <w:p w14:paraId="7C030C65"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w:t>
      </w:r>
      <w:r w:rsidRPr="008617FF">
        <w:rPr>
          <w:rStyle w:val="StyleUnderline"/>
          <w:rFonts w:asciiTheme="majorHAnsi" w:hAnsiTheme="majorHAnsi" w:cstheme="majorHAnsi"/>
        </w:rPr>
        <w:t xml:space="preserve">The federal government appears ready to embark on this significant change in U.S. nuclear policy without studying the cross-country risks and environmental justice impacts, which indicates that the health and safety of workers and downwind and downriver communities are being </w:t>
      </w:r>
      <w:r w:rsidRPr="008617FF">
        <w:rPr>
          <w:rStyle w:val="Emphasis"/>
          <w:rFonts w:asciiTheme="majorHAnsi" w:hAnsiTheme="majorHAnsi" w:cstheme="majorHAnsi"/>
        </w:rPr>
        <w:t>ignored</w:t>
      </w:r>
      <w:r w:rsidRPr="008617FF">
        <w:rPr>
          <w:rFonts w:asciiTheme="majorHAnsi" w:hAnsiTheme="majorHAnsi" w:cstheme="majorHAnsi"/>
          <w:sz w:val="16"/>
        </w:rPr>
        <w:t>,” said Leslie Lenhardt, a staff attorney for the South Carolina Environmental Law Project, a law firm representing the coalition.</w:t>
      </w:r>
    </w:p>
    <w:p w14:paraId="1BFF6A24" w14:textId="77777777" w:rsidR="00642A7E" w:rsidRPr="008617FF" w:rsidRDefault="00642A7E" w:rsidP="00642A7E">
      <w:pPr>
        <w:rPr>
          <w:rFonts w:asciiTheme="majorHAnsi" w:hAnsiTheme="majorHAnsi" w:cstheme="majorHAnsi"/>
          <w:sz w:val="16"/>
          <w:szCs w:val="16"/>
        </w:rPr>
      </w:pPr>
      <w:r w:rsidRPr="008617FF">
        <w:rPr>
          <w:rFonts w:asciiTheme="majorHAnsi" w:hAnsiTheme="majorHAnsi" w:cstheme="majorHAnsi"/>
          <w:sz w:val="16"/>
          <w:szCs w:val="16"/>
        </w:rPr>
        <w:t>The letter states, “It is incumbent on your agencies to implement President Biden’s recent Executive Order of January 27, 2021, in which he declares the U.S. policy addressing environmental justice,” and quotes Biden’s order, which says federal agencies “shall make achieving environmental justice part of their missions” and “to address the disproportionately high and adverse human health, environmental, climate-related and other cumulative impacts on disadvantaged communities.”</w:t>
      </w:r>
    </w:p>
    <w:p w14:paraId="3097ACD6" w14:textId="77777777" w:rsidR="00642A7E" w:rsidRPr="008617FF" w:rsidRDefault="00642A7E" w:rsidP="00642A7E">
      <w:pPr>
        <w:rPr>
          <w:rFonts w:asciiTheme="majorHAnsi" w:hAnsiTheme="majorHAnsi" w:cstheme="majorHAnsi"/>
          <w:sz w:val="16"/>
          <w:szCs w:val="16"/>
        </w:rPr>
      </w:pPr>
      <w:r w:rsidRPr="008617FF">
        <w:rPr>
          <w:rFonts w:asciiTheme="majorHAnsi" w:hAnsiTheme="majorHAnsi" w:cstheme="majorHAnsi"/>
          <w:sz w:val="16"/>
          <w:szCs w:val="16"/>
        </w:rPr>
        <w:t>Organizations listed in the letter include Concerned Citizens for Nuclear Safety, Georgia Women’s Action for New Directions, Gullah/Geechee Sea Island Coalition, The Imani Group, Honor Our Pueblo Existence, Tewa Women United, Nuclear Watch New Mexico, Savannah River Site Watch and Tri-Valley Communities Against a Radioactive Environment.</w:t>
      </w:r>
    </w:p>
    <w:p w14:paraId="45CE6BB4" w14:textId="77777777" w:rsidR="00642A7E" w:rsidRPr="008617FF" w:rsidRDefault="00642A7E" w:rsidP="00642A7E">
      <w:pPr>
        <w:rPr>
          <w:rStyle w:val="StyleUnderline"/>
          <w:rFonts w:asciiTheme="majorHAnsi" w:hAnsiTheme="majorHAnsi" w:cstheme="majorHAnsi"/>
        </w:rPr>
      </w:pPr>
      <w:r w:rsidRPr="008617FF">
        <w:rPr>
          <w:rFonts w:asciiTheme="majorHAnsi" w:hAnsiTheme="majorHAnsi" w:cstheme="majorHAnsi"/>
          <w:sz w:val="16"/>
        </w:rPr>
        <w:t xml:space="preserve">Nuclear Watch New Mexico, Savannah River Site Watch and Tri-Valley Communities Against a Radioactive Environment intend to file an action within 60 days if DOE and NNSA fail to reconsider its decision. The nuclear watchdogs have reached out on more than five occasions since 2019 to DOE and NNSA over the necessity of a broad, nationwide programmatic environmental impact statement (PEIS) on producing the nuclear weapon triggers, also known as plutonium pits. In its March 22, 2021 correspondence with the groups, </w:t>
      </w:r>
      <w:r w:rsidRPr="008617FF">
        <w:rPr>
          <w:rStyle w:val="StyleUnderline"/>
          <w:rFonts w:asciiTheme="majorHAnsi" w:hAnsiTheme="majorHAnsi" w:cstheme="majorHAnsi"/>
        </w:rPr>
        <w:t>NNSA said it has no plans to revisit its review of pit production.</w:t>
      </w:r>
    </w:p>
    <w:p w14:paraId="1B06A9B1" w14:textId="77777777"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rPr>
        <w:t>The coalition has numerous concerns, including the hundreds of billions of taxpayer dollars on the line, uncertain future radioactive waste</w:t>
      </w:r>
      <w:r w:rsidRPr="008617FF">
        <w:rPr>
          <w:rFonts w:asciiTheme="majorHAnsi" w:hAnsiTheme="majorHAnsi" w:cstheme="majorHAnsi"/>
          <w:sz w:val="16"/>
        </w:rPr>
        <w:t xml:space="preserve"> disposal that could strand yet more plutonium in South Carolina, </w:t>
      </w:r>
      <w:r w:rsidRPr="008617FF">
        <w:rPr>
          <w:rStyle w:val="StyleUnderline"/>
          <w:rFonts w:asciiTheme="majorHAnsi" w:hAnsiTheme="majorHAnsi" w:cstheme="majorHAnsi"/>
        </w:rPr>
        <w:t>and the risk of radioactive</w:t>
      </w:r>
      <w:r w:rsidRPr="008617FF">
        <w:rPr>
          <w:rFonts w:asciiTheme="majorHAnsi" w:hAnsiTheme="majorHAnsi" w:cstheme="majorHAnsi"/>
          <w:sz w:val="16"/>
        </w:rPr>
        <w:t xml:space="preserve"> and hazardous </w:t>
      </w:r>
      <w:r w:rsidRPr="008617FF">
        <w:rPr>
          <w:rStyle w:val="StyleUnderline"/>
          <w:rFonts w:asciiTheme="majorHAnsi" w:hAnsiTheme="majorHAnsi" w:cstheme="majorHAnsi"/>
        </w:rPr>
        <w:t>waste releases that could harm the predominantly low-income and African-American communities</w:t>
      </w:r>
      <w:r w:rsidRPr="008617FF">
        <w:rPr>
          <w:rFonts w:asciiTheme="majorHAnsi" w:hAnsiTheme="majorHAnsi" w:cstheme="majorHAnsi"/>
          <w:sz w:val="16"/>
        </w:rPr>
        <w:t xml:space="preserve"> near SRS and the Pueblo communities around Los Alamos National Lab.</w:t>
      </w:r>
    </w:p>
    <w:p w14:paraId="69A8A1D9" w14:textId="77777777" w:rsidR="00642A7E" w:rsidRPr="008617FF" w:rsidRDefault="00642A7E" w:rsidP="00642A7E">
      <w:pPr>
        <w:rPr>
          <w:rFonts w:asciiTheme="majorHAnsi" w:hAnsiTheme="majorHAnsi" w:cstheme="majorHAnsi"/>
          <w:u w:val="single"/>
        </w:rPr>
      </w:pPr>
      <w:r w:rsidRPr="008617FF">
        <w:rPr>
          <w:rFonts w:asciiTheme="majorHAnsi" w:hAnsiTheme="majorHAnsi" w:cstheme="majorHAnsi"/>
          <w:sz w:val="16"/>
        </w:rPr>
        <w:t xml:space="preserve">Beata Tsosie, Environmental Health and Justice Program coordinator for Tewa Women United, commented, </w:t>
      </w:r>
      <w:r w:rsidRPr="008617FF">
        <w:rPr>
          <w:rStyle w:val="StyleUnderline"/>
          <w:rFonts w:asciiTheme="majorHAnsi" w:hAnsiTheme="majorHAnsi" w:cstheme="majorHAnsi"/>
        </w:rPr>
        <w:t xml:space="preserve">“It is clear that communities impacted by </w:t>
      </w:r>
      <w:r w:rsidRPr="008617FF">
        <w:rPr>
          <w:rStyle w:val="Emphasis"/>
          <w:rFonts w:asciiTheme="majorHAnsi" w:hAnsiTheme="majorHAnsi" w:cstheme="majorHAnsi"/>
        </w:rPr>
        <w:t>nuclear colonialism</w:t>
      </w:r>
      <w:r w:rsidRPr="008617FF">
        <w:rPr>
          <w:rStyle w:val="StyleUnderline"/>
          <w:rFonts w:asciiTheme="majorHAnsi" w:hAnsiTheme="majorHAnsi" w:cstheme="majorHAnsi"/>
        </w:rPr>
        <w:t xml:space="preserve"> need healing</w:t>
      </w:r>
      <w:r w:rsidRPr="008617FF">
        <w:rPr>
          <w:rFonts w:asciiTheme="majorHAnsi" w:hAnsiTheme="majorHAnsi" w:cstheme="majorHAnsi"/>
          <w:sz w:val="16"/>
        </w:rPr>
        <w:t xml:space="preserve">, strength </w:t>
      </w:r>
      <w:r w:rsidRPr="008617FF">
        <w:rPr>
          <w:rStyle w:val="StyleUnderline"/>
          <w:rFonts w:asciiTheme="majorHAnsi" w:hAnsiTheme="majorHAnsi" w:cstheme="majorHAnsi"/>
        </w:rPr>
        <w:t>and restorative justice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We know that the environmental violence our land-based and Native Peoples, ecologies and waters continue to endure from </w:t>
      </w:r>
      <w:r w:rsidRPr="008617FF">
        <w:rPr>
          <w:rStyle w:val="Emphasis"/>
          <w:rFonts w:asciiTheme="majorHAnsi" w:hAnsiTheme="majorHAnsi" w:cstheme="majorHAnsi"/>
        </w:rPr>
        <w:t>nuclear contamination</w:t>
      </w:r>
      <w:r w:rsidRPr="008617FF">
        <w:rPr>
          <w:rFonts w:asciiTheme="majorHAnsi" w:hAnsiTheme="majorHAnsi" w:cstheme="majorHAnsi"/>
          <w:sz w:val="16"/>
        </w:rPr>
        <w:t xml:space="preserve"> will not end until the harm stops. </w:t>
      </w:r>
      <w:r w:rsidRPr="008617FF">
        <w:rPr>
          <w:rStyle w:val="StyleUnderline"/>
          <w:rFonts w:asciiTheme="majorHAnsi" w:hAnsiTheme="majorHAnsi" w:cstheme="majorHAnsi"/>
        </w:rPr>
        <w:t xml:space="preserve">It is imperative that the Biden Administration conduct a nationwide public review of its plans for </w:t>
      </w:r>
      <w:r w:rsidRPr="008617FF">
        <w:rPr>
          <w:rStyle w:val="Emphasis"/>
          <w:rFonts w:asciiTheme="majorHAnsi" w:hAnsiTheme="majorHAnsi" w:cstheme="majorHAnsi"/>
        </w:rPr>
        <w:t>expanded plutonium pit production</w:t>
      </w:r>
      <w:r w:rsidRPr="008617FF">
        <w:rPr>
          <w:rStyle w:val="StyleUnderline"/>
          <w:rFonts w:asciiTheme="majorHAnsi" w:hAnsiTheme="majorHAnsi" w:cstheme="majorHAnsi"/>
        </w:rPr>
        <w:t xml:space="preserve"> that give affected communities a real voice in fighting for true environmental justice. It is our right that a commitment is made to get this done.”</w:t>
      </w:r>
    </w:p>
    <w:p w14:paraId="0555E4AB" w14:textId="77777777" w:rsidR="00642A7E" w:rsidRPr="008617FF" w:rsidRDefault="00642A7E" w:rsidP="00642A7E">
      <w:pPr>
        <w:rPr>
          <w:rFonts w:asciiTheme="majorHAnsi" w:hAnsiTheme="majorHAnsi" w:cstheme="majorHAnsi"/>
          <w:sz w:val="16"/>
          <w:szCs w:val="16"/>
        </w:rPr>
      </w:pPr>
      <w:r w:rsidRPr="008617FF">
        <w:rPr>
          <w:rFonts w:asciiTheme="majorHAnsi" w:hAnsiTheme="majorHAnsi" w:cstheme="majorHAnsi"/>
          <w:sz w:val="16"/>
          <w:szCs w:val="16"/>
        </w:rPr>
        <w:t>Marian Naranjo, founder of Honor Our Pueblo Existence, said: “The Los Alamos National Lab is located on a geographically unsafe area for the work that transpires there, a place that is and has been considered as Sacred to Pueblo People since time immemorial.”</w:t>
      </w:r>
    </w:p>
    <w:p w14:paraId="4B3217A3"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Jay Coghlan of Nuclear Watch New Mexico commented, “Instead of maintaining the safety and reliability of the existing nuclear weapons stockpile, NNSA may actually undermine it because </w:t>
      </w:r>
      <w:r w:rsidRPr="008617FF">
        <w:rPr>
          <w:rStyle w:val="StyleUnderline"/>
          <w:rFonts w:asciiTheme="majorHAnsi" w:hAnsiTheme="majorHAnsi" w:cstheme="majorHAnsi"/>
        </w:rPr>
        <w:t xml:space="preserve">all </w:t>
      </w:r>
      <w:r w:rsidRPr="008617FF">
        <w:rPr>
          <w:rStyle w:val="Emphasis"/>
          <w:rFonts w:asciiTheme="majorHAnsi" w:hAnsiTheme="majorHAnsi" w:cstheme="majorHAnsi"/>
        </w:rPr>
        <w:t>future pit production</w:t>
      </w:r>
      <w:r w:rsidRPr="008617FF">
        <w:rPr>
          <w:rStyle w:val="StyleUnderline"/>
          <w:rFonts w:asciiTheme="majorHAnsi" w:hAnsiTheme="majorHAnsi" w:cstheme="majorHAnsi"/>
        </w:rPr>
        <w:t xml:space="preserve"> is for </w:t>
      </w:r>
      <w:r w:rsidRPr="008617FF">
        <w:rPr>
          <w:rStyle w:val="Emphasis"/>
          <w:rFonts w:asciiTheme="majorHAnsi" w:hAnsiTheme="majorHAnsi" w:cstheme="majorHAnsi"/>
        </w:rPr>
        <w:t>speculative</w:t>
      </w:r>
      <w:r w:rsidRPr="008617FF">
        <w:rPr>
          <w:rStyle w:val="StyleUnderline"/>
          <w:rFonts w:asciiTheme="majorHAnsi" w:hAnsiTheme="majorHAnsi" w:cstheme="majorHAnsi"/>
        </w:rPr>
        <w:t xml:space="preserve"> new-design nuclear weapons</w:t>
      </w:r>
      <w:r w:rsidRPr="008617FF">
        <w:rPr>
          <w:rFonts w:asciiTheme="majorHAnsi" w:hAnsiTheme="majorHAnsi" w:cstheme="majorHAnsi"/>
          <w:sz w:val="16"/>
        </w:rPr>
        <w:t xml:space="preserve">. </w:t>
      </w:r>
      <w:r w:rsidRPr="008617FF">
        <w:rPr>
          <w:rStyle w:val="StyleUnderline"/>
          <w:rFonts w:asciiTheme="majorHAnsi" w:hAnsiTheme="majorHAnsi" w:cstheme="majorHAnsi"/>
        </w:rPr>
        <w:t>This is a colossal and unnecessary waste</w:t>
      </w:r>
      <w:r w:rsidRPr="008617FF">
        <w:rPr>
          <w:rFonts w:asciiTheme="majorHAnsi" w:hAnsiTheme="majorHAnsi" w:cstheme="majorHAnsi"/>
          <w:sz w:val="16"/>
        </w:rPr>
        <w:t xml:space="preserve"> of taxpayers’ money on top of already wasted taxpayers’ money.”</w:t>
      </w:r>
    </w:p>
    <w:p w14:paraId="5BC1A5CD" w14:textId="77777777" w:rsidR="00642A7E" w:rsidRPr="008617FF" w:rsidRDefault="00642A7E" w:rsidP="00642A7E">
      <w:pPr>
        <w:rPr>
          <w:rFonts w:asciiTheme="majorHAnsi" w:hAnsiTheme="majorHAnsi" w:cstheme="majorHAnsi"/>
        </w:rPr>
      </w:pPr>
    </w:p>
    <w:p w14:paraId="2F027E4B"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Production of new pits heightens international uncertainty and environmental damage.</w:t>
      </w:r>
    </w:p>
    <w:p w14:paraId="0DB3CE67"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 xml:space="preserve">Sharon K. </w:t>
      </w:r>
      <w:r w:rsidRPr="008617FF">
        <w:rPr>
          <w:rStyle w:val="Style13ptBold"/>
          <w:rFonts w:asciiTheme="majorHAnsi" w:hAnsiTheme="majorHAnsi" w:cstheme="majorHAnsi"/>
        </w:rPr>
        <w:t>Weiner</w:t>
      </w:r>
      <w:r w:rsidRPr="008617FF">
        <w:rPr>
          <w:rFonts w:asciiTheme="majorHAnsi" w:hAnsiTheme="majorHAnsi" w:cstheme="majorHAnsi"/>
        </w:rPr>
        <w:t xml:space="preserve">, associate professor in the School of International Service @ American University, </w:t>
      </w:r>
      <w:r w:rsidRPr="008617FF">
        <w:rPr>
          <w:rStyle w:val="Style13ptBold"/>
          <w:rFonts w:asciiTheme="majorHAnsi" w:hAnsiTheme="majorHAnsi" w:cstheme="majorHAnsi"/>
        </w:rPr>
        <w:t>‘18</w:t>
      </w:r>
      <w:r w:rsidRPr="008617FF">
        <w:rPr>
          <w:rFonts w:asciiTheme="majorHAnsi" w:hAnsiTheme="majorHAnsi" w:cstheme="majorHAnsi"/>
        </w:rPr>
        <w:t xml:space="preserve">, "Reconsidering U.S. Plutonium Pit Production Plans," No Publication, </w:t>
      </w:r>
      <w:hyperlink r:id="rId54" w:history="1">
        <w:r w:rsidRPr="008617FF">
          <w:rPr>
            <w:rStyle w:val="Hyperlink"/>
            <w:rFonts w:asciiTheme="majorHAnsi" w:hAnsiTheme="majorHAnsi" w:cstheme="majorHAnsi"/>
          </w:rPr>
          <w:t>https://www.armscontrol.org/act/2020-06/features/reconsidering-us-plutonium-pit-production-plans</w:t>
        </w:r>
      </w:hyperlink>
      <w:r w:rsidRPr="008617FF">
        <w:rPr>
          <w:rFonts w:asciiTheme="majorHAnsi" w:hAnsiTheme="majorHAnsi" w:cstheme="majorHAnsi"/>
        </w:rPr>
        <w:t>, MX</w:t>
      </w:r>
    </w:p>
    <w:p w14:paraId="46020003"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lastRenderedPageBreak/>
        <w:t xml:space="preserve">Even if current plans succeed, other complications flow from the redundancies built into them. </w:t>
      </w:r>
      <w:r w:rsidRPr="008617FF">
        <w:rPr>
          <w:rStyle w:val="StyleUnderline"/>
          <w:rFonts w:asciiTheme="majorHAnsi" w:hAnsiTheme="majorHAnsi" w:cstheme="majorHAnsi"/>
        </w:rPr>
        <w:t xml:space="preserve">The 2019 NDAA requires Los Alamos to make plans to produce up to </w:t>
      </w:r>
      <w:r w:rsidRPr="008617FF">
        <w:rPr>
          <w:rStyle w:val="Emphasis"/>
          <w:rFonts w:asciiTheme="majorHAnsi" w:hAnsiTheme="majorHAnsi" w:cstheme="majorHAnsi"/>
        </w:rPr>
        <w:t>80 pits per year</w:t>
      </w:r>
      <w:r w:rsidRPr="008617FF">
        <w:rPr>
          <w:rStyle w:val="StyleUnderline"/>
          <w:rFonts w:asciiTheme="majorHAnsi" w:hAnsiTheme="majorHAnsi" w:cstheme="majorHAnsi"/>
        </w:rPr>
        <w:t xml:space="preserve"> on its own,</w:t>
      </w:r>
      <w:r w:rsidRPr="008617FF">
        <w:rPr>
          <w:rFonts w:asciiTheme="majorHAnsi" w:hAnsiTheme="majorHAnsi" w:cstheme="majorHAnsi"/>
        </w:rPr>
        <w:t xml:space="preserve"> in the event that the SRPPF is not ready in time.10 Additionally, the SRPPF is a large facility that could make 80 pits per year or more on its own.11 </w:t>
      </w:r>
      <w:r w:rsidRPr="008617FF">
        <w:rPr>
          <w:rStyle w:val="StyleUnderline"/>
          <w:rFonts w:asciiTheme="majorHAnsi" w:hAnsiTheme="majorHAnsi" w:cstheme="majorHAnsi"/>
        </w:rPr>
        <w:t xml:space="preserve">The potential redundancy built into the twin pit production projects could lead to an effective capacity to produce at least </w:t>
      </w:r>
      <w:r w:rsidRPr="008617FF">
        <w:rPr>
          <w:rStyle w:val="Emphasis"/>
          <w:rFonts w:asciiTheme="majorHAnsi" w:hAnsiTheme="majorHAnsi" w:cstheme="majorHAnsi"/>
        </w:rPr>
        <w:t>160 pits</w:t>
      </w:r>
      <w:r w:rsidRPr="008617FF">
        <w:rPr>
          <w:rStyle w:val="StyleUnderline"/>
          <w:rFonts w:asciiTheme="majorHAnsi" w:hAnsiTheme="majorHAnsi" w:cstheme="majorHAnsi"/>
        </w:rPr>
        <w:t xml:space="preserve"> per year</w:t>
      </w:r>
      <w:r w:rsidRPr="008617FF">
        <w:rPr>
          <w:rFonts w:asciiTheme="majorHAnsi" w:hAnsiTheme="majorHAnsi" w:cstheme="majorHAnsi"/>
        </w:rPr>
        <w:t>.</w:t>
      </w:r>
    </w:p>
    <w:p w14:paraId="55C74E94"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 xml:space="preserve">There are political risks to this redundancy. </w:t>
      </w:r>
      <w:r w:rsidRPr="008617FF">
        <w:rPr>
          <w:rStyle w:val="StyleUnderline"/>
          <w:rFonts w:asciiTheme="majorHAnsi" w:hAnsiTheme="majorHAnsi" w:cstheme="majorHAnsi"/>
        </w:rPr>
        <w:t xml:space="preserve">Domestically, pit production has raised concerns about the ability of Los Alamos and the Savannah River Site to ensure </w:t>
      </w:r>
      <w:r w:rsidRPr="008617FF">
        <w:rPr>
          <w:rStyle w:val="Emphasis"/>
          <w:rFonts w:asciiTheme="majorHAnsi" w:hAnsiTheme="majorHAnsi" w:cstheme="majorHAnsi"/>
        </w:rPr>
        <w:t>environmental</w:t>
      </w:r>
      <w:r w:rsidRPr="008617FF">
        <w:rPr>
          <w:rStyle w:val="StyleUnderline"/>
          <w:rFonts w:asciiTheme="majorHAnsi" w:hAnsiTheme="majorHAnsi" w:cstheme="majorHAnsi"/>
        </w:rPr>
        <w:t xml:space="preserve"> safety</w:t>
      </w:r>
      <w:r w:rsidRPr="008617FF">
        <w:rPr>
          <w:rFonts w:asciiTheme="majorHAnsi" w:hAnsiTheme="majorHAnsi" w:cstheme="majorHAnsi"/>
        </w:rPr>
        <w:t xml:space="preserve">. </w:t>
      </w:r>
      <w:r w:rsidRPr="008617FF">
        <w:rPr>
          <w:rStyle w:val="StyleUnderline"/>
          <w:rFonts w:asciiTheme="majorHAnsi" w:hAnsiTheme="majorHAnsi" w:cstheme="majorHAnsi"/>
        </w:rPr>
        <w:t>Los Alamos, for example, is on or near several known earthquake faults, and the Savannah River Site is vulnerable to wind and flood damage from hurricanes</w:t>
      </w:r>
      <w:r w:rsidRPr="008617FF">
        <w:rPr>
          <w:rFonts w:asciiTheme="majorHAnsi" w:hAnsiTheme="majorHAnsi" w:cstheme="majorHAnsi"/>
        </w:rPr>
        <w:t xml:space="preserve">. </w:t>
      </w:r>
      <w:r w:rsidRPr="008617FF">
        <w:rPr>
          <w:rStyle w:val="StyleUnderline"/>
          <w:rFonts w:asciiTheme="majorHAnsi" w:hAnsiTheme="majorHAnsi" w:cstheme="majorHAnsi"/>
        </w:rPr>
        <w:t>The politics of “not in my backyard” are also significant. South Carolina, for example, sued the Energy Department for failing to meet its promise of removing all plutonium</w:t>
      </w:r>
      <w:r w:rsidRPr="008617FF">
        <w:rPr>
          <w:rFonts w:asciiTheme="majorHAnsi" w:hAnsiTheme="majorHAnsi" w:cstheme="majorHAnsi"/>
        </w:rPr>
        <w:t xml:space="preserve"> from the state. Further, </w:t>
      </w:r>
      <w:r w:rsidRPr="008617FF">
        <w:rPr>
          <w:rStyle w:val="StyleUnderline"/>
          <w:rFonts w:asciiTheme="majorHAnsi" w:hAnsiTheme="majorHAnsi" w:cstheme="majorHAnsi"/>
        </w:rPr>
        <w:t>pit production at the Savannah River Site will require moving more plutonium across the United States</w:t>
      </w:r>
      <w:r w:rsidRPr="008617FF">
        <w:rPr>
          <w:rFonts w:asciiTheme="majorHAnsi" w:hAnsiTheme="majorHAnsi" w:cstheme="majorHAnsi"/>
        </w:rPr>
        <w:t xml:space="preserve">. Instead of shipping pits some 300 miles from their current storage site at the Pantex Plant in Texas to Los Alamos, </w:t>
      </w:r>
      <w:r w:rsidRPr="008617FF">
        <w:rPr>
          <w:rStyle w:val="StyleUnderline"/>
          <w:rFonts w:asciiTheme="majorHAnsi" w:hAnsiTheme="majorHAnsi" w:cstheme="majorHAnsi"/>
        </w:rPr>
        <w:t>they will travel almost 1,000 additional miles to get to the Savannah River Site.</w:t>
      </w:r>
    </w:p>
    <w:p w14:paraId="5A1E5549" w14:textId="484C9382" w:rsidR="00642A7E" w:rsidRPr="008617FF" w:rsidRDefault="00642A7E" w:rsidP="00642A7E">
      <w:pPr>
        <w:rPr>
          <w:rFonts w:asciiTheme="majorHAnsi" w:hAnsiTheme="majorHAnsi" w:cstheme="majorHAnsi"/>
        </w:rPr>
      </w:pPr>
      <w:r w:rsidRPr="008617FF">
        <w:rPr>
          <w:rStyle w:val="StyleUnderline"/>
          <w:rFonts w:asciiTheme="majorHAnsi" w:hAnsiTheme="majorHAnsi" w:cstheme="majorHAnsi"/>
        </w:rPr>
        <w:t xml:space="preserve">Internationally, the plan raises concerns that the United States may be interested in </w:t>
      </w:r>
      <w:r w:rsidRPr="008617FF">
        <w:rPr>
          <w:rStyle w:val="Emphasis"/>
          <w:rFonts w:asciiTheme="majorHAnsi" w:hAnsiTheme="majorHAnsi" w:cstheme="majorHAnsi"/>
        </w:rPr>
        <w:t>expanding</w:t>
      </w:r>
      <w:r w:rsidRPr="008617FF">
        <w:rPr>
          <w:rStyle w:val="StyleUnderline"/>
          <w:rFonts w:asciiTheme="majorHAnsi" w:hAnsiTheme="majorHAnsi" w:cstheme="majorHAnsi"/>
        </w:rPr>
        <w:t xml:space="preserve"> its nuclear arsenal with </w:t>
      </w:r>
      <w:r w:rsidRPr="008617FF">
        <w:rPr>
          <w:rFonts w:asciiTheme="majorHAnsi" w:hAnsiTheme="majorHAnsi" w:cstheme="majorHAnsi"/>
        </w:rPr>
        <w:t>many</w:t>
      </w:r>
      <w:r w:rsidRPr="008617FF">
        <w:rPr>
          <w:rStyle w:val="StyleUnderline"/>
          <w:rFonts w:asciiTheme="majorHAnsi" w:hAnsiTheme="majorHAnsi" w:cstheme="majorHAnsi"/>
        </w:rPr>
        <w:t xml:space="preserve"> more weapons</w:t>
      </w:r>
      <w:r w:rsidRPr="008617FF">
        <w:rPr>
          <w:rFonts w:asciiTheme="majorHAnsi" w:hAnsiTheme="majorHAnsi" w:cstheme="majorHAnsi"/>
        </w:rPr>
        <w:t xml:space="preserve"> or a large number of warheads with new capabilities. At a rate of 160 pits per year, the United States in less than three years would be able to build as many new nuclear weapons as are believed to be in China’s current arsenal. </w:t>
      </w:r>
      <w:r w:rsidRPr="008617FF">
        <w:rPr>
          <w:rStyle w:val="StyleUnderline"/>
          <w:rFonts w:asciiTheme="majorHAnsi" w:hAnsiTheme="majorHAnsi" w:cstheme="majorHAnsi"/>
        </w:rPr>
        <w:t>The uncertain future of the U.S.-Russian New Strategic Arms Reduction Treaty (New START)</w:t>
      </w:r>
      <w:r w:rsidRPr="008617FF">
        <w:rPr>
          <w:rFonts w:asciiTheme="majorHAnsi" w:hAnsiTheme="majorHAnsi" w:cstheme="majorHAnsi"/>
        </w:rPr>
        <w:t xml:space="preserve">, which limits each country to 1,550 deployed strategic warheads, </w:t>
      </w:r>
      <w:r w:rsidRPr="008617FF">
        <w:rPr>
          <w:rStyle w:val="StyleUnderline"/>
          <w:rFonts w:asciiTheme="majorHAnsi" w:hAnsiTheme="majorHAnsi" w:cstheme="majorHAnsi"/>
        </w:rPr>
        <w:t>is a particular concern. That agreement is set to expire in 2021,</w:t>
      </w:r>
      <w:r w:rsidRPr="008617FF">
        <w:rPr>
          <w:rFonts w:asciiTheme="majorHAnsi" w:hAnsiTheme="majorHAnsi" w:cstheme="majorHAnsi"/>
        </w:rPr>
        <w:t xml:space="preserve"> and the Trump administration has resisted efforts to work toward a five-year extension. </w:t>
      </w:r>
      <w:r w:rsidRPr="008617FF">
        <w:rPr>
          <w:rStyle w:val="StyleUnderline"/>
          <w:rFonts w:asciiTheme="majorHAnsi" w:hAnsiTheme="majorHAnsi" w:cstheme="majorHAnsi"/>
        </w:rPr>
        <w:t>If the treaty expires with nothing to replace it, there will be no legally binding limits on U.S. and Russian nuclear arsenals for the first time in half a century</w:t>
      </w:r>
      <w:r w:rsidRPr="008617FF">
        <w:rPr>
          <w:rFonts w:asciiTheme="majorHAnsi" w:hAnsiTheme="majorHAnsi" w:cstheme="majorHAnsi"/>
        </w:rPr>
        <w:t>.</w:t>
      </w:r>
    </w:p>
    <w:p w14:paraId="3CC3B4F3" w14:textId="39B221DF" w:rsidR="00195E42" w:rsidRPr="008617FF" w:rsidRDefault="00195E42" w:rsidP="00195E42">
      <w:pPr>
        <w:pStyle w:val="Heading3"/>
        <w:rPr>
          <w:rFonts w:asciiTheme="majorHAnsi" w:hAnsiTheme="majorHAnsi" w:cstheme="majorHAnsi"/>
        </w:rPr>
      </w:pPr>
      <w:r w:rsidRPr="008617FF">
        <w:rPr>
          <w:rFonts w:asciiTheme="majorHAnsi" w:hAnsiTheme="majorHAnsi" w:cstheme="majorHAnsi"/>
        </w:rPr>
        <w:lastRenderedPageBreak/>
        <w:t xml:space="preserve">2AC – Solvency – AT ICBM </w:t>
      </w:r>
      <w:r w:rsidR="00761A32" w:rsidRPr="008617FF">
        <w:rPr>
          <w:rFonts w:asciiTheme="majorHAnsi" w:hAnsiTheme="majorHAnsi" w:cstheme="majorHAnsi"/>
        </w:rPr>
        <w:t>Act Presumption</w:t>
      </w:r>
    </w:p>
    <w:p w14:paraId="289FC18F" w14:textId="77777777" w:rsidR="00195E42" w:rsidRPr="008617FF" w:rsidRDefault="00195E42" w:rsidP="00195E42">
      <w:pPr>
        <w:pStyle w:val="Heading4"/>
        <w:rPr>
          <w:rFonts w:asciiTheme="majorHAnsi" w:hAnsiTheme="majorHAnsi" w:cstheme="majorHAnsi"/>
        </w:rPr>
      </w:pPr>
      <w:r w:rsidRPr="008617FF">
        <w:rPr>
          <w:rFonts w:asciiTheme="majorHAnsi" w:hAnsiTheme="majorHAnsi" w:cstheme="majorHAnsi"/>
        </w:rPr>
        <w:t xml:space="preserve">It </w:t>
      </w:r>
      <w:r w:rsidRPr="008617FF">
        <w:rPr>
          <w:rFonts w:asciiTheme="majorHAnsi" w:hAnsiTheme="majorHAnsi" w:cstheme="majorHAnsi"/>
          <w:u w:val="single"/>
        </w:rPr>
        <w:t>won’t pass</w:t>
      </w:r>
      <w:r w:rsidRPr="008617FF">
        <w:rPr>
          <w:rFonts w:asciiTheme="majorHAnsi" w:hAnsiTheme="majorHAnsi" w:cstheme="majorHAnsi"/>
        </w:rPr>
        <w:t xml:space="preserve"> – vaccine funding is </w:t>
      </w:r>
      <w:r w:rsidRPr="008617FF">
        <w:rPr>
          <w:rFonts w:asciiTheme="majorHAnsi" w:hAnsiTheme="majorHAnsi" w:cstheme="majorHAnsi"/>
          <w:u w:val="single"/>
        </w:rPr>
        <w:t>highly partisan</w:t>
      </w:r>
      <w:r w:rsidRPr="008617FF">
        <w:rPr>
          <w:rFonts w:asciiTheme="majorHAnsi" w:hAnsiTheme="majorHAnsi" w:cstheme="majorHAnsi"/>
        </w:rPr>
        <w:t>.</w:t>
      </w:r>
    </w:p>
    <w:p w14:paraId="13D1538F" w14:textId="77777777" w:rsidR="00195E42" w:rsidRPr="008617FF" w:rsidRDefault="00195E42" w:rsidP="00195E42">
      <w:pPr>
        <w:pStyle w:val="AuthorQuals"/>
        <w:rPr>
          <w:rFonts w:asciiTheme="majorHAnsi" w:hAnsiTheme="majorHAnsi" w:cstheme="majorHAnsi"/>
        </w:rPr>
      </w:pPr>
      <w:r w:rsidRPr="008617FF">
        <w:rPr>
          <w:rStyle w:val="Style13ptBold"/>
          <w:rFonts w:asciiTheme="majorHAnsi" w:hAnsiTheme="majorHAnsi" w:cstheme="majorHAnsi"/>
        </w:rPr>
        <w:t>Goldberg, '21</w:t>
      </w:r>
      <w:r w:rsidRPr="008617FF">
        <w:rPr>
          <w:rFonts w:asciiTheme="majorHAnsi" w:hAnsiTheme="majorHAnsi" w:cstheme="majorHAnsi"/>
        </w:rPr>
        <w:t xml:space="preserve"> (Dan Goldberg; Dan Goldberg is a health care reporter for POLITICO Pro covering health care politics and policy in the states. He previously covered New York State health care for POLITICO New York. Before joining POLITICO New York, Dan was the health care reporter for the New Jersey Star-Ledger. Dan holds a bachelor’s degree from Binghamton University, and a master’s degree in Journalism from Columbia University; "The partisan divide in vaccinations is starker than you realize"; POLITICO; https://www.politico.com/news/2021/06/05/partisan-divide-vaccinations-491947; 6-5-2021, Accessed 7-25-2021)//ILake-NoC</w:t>
      </w:r>
    </w:p>
    <w:p w14:paraId="607F544D" w14:textId="77777777" w:rsidR="00195E42" w:rsidRPr="008617FF" w:rsidRDefault="00195E42" w:rsidP="00195E42">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partisan divide in Covid-19</w:t>
      </w:r>
      <w:r w:rsidRPr="008617FF">
        <w:rPr>
          <w:rFonts w:asciiTheme="majorHAnsi" w:hAnsiTheme="majorHAnsi" w:cstheme="majorHAnsi"/>
          <w:sz w:val="16"/>
        </w:rPr>
        <w:t xml:space="preserve"> </w:t>
      </w:r>
      <w:r w:rsidRPr="008617FF">
        <w:rPr>
          <w:rStyle w:val="StyleUnderline"/>
          <w:rFonts w:asciiTheme="majorHAnsi" w:hAnsiTheme="majorHAnsi" w:cstheme="majorHAnsi"/>
        </w:rPr>
        <w:t>vaccinations</w:t>
      </w:r>
      <w:r w:rsidRPr="008617FF">
        <w:rPr>
          <w:rFonts w:asciiTheme="majorHAnsi" w:hAnsiTheme="majorHAnsi" w:cstheme="majorHAnsi"/>
          <w:sz w:val="16"/>
        </w:rPr>
        <w:t xml:space="preserve"> is </w:t>
      </w:r>
      <w:r w:rsidRPr="008617FF">
        <w:rPr>
          <w:rStyle w:val="Emphasis"/>
          <w:rFonts w:asciiTheme="majorHAnsi" w:hAnsiTheme="majorHAnsi" w:cstheme="majorHAnsi"/>
        </w:rPr>
        <w:t>becoming starker</w:t>
      </w:r>
      <w:r w:rsidRPr="008617FF">
        <w:rPr>
          <w:rFonts w:asciiTheme="majorHAnsi" w:hAnsiTheme="majorHAnsi" w:cstheme="majorHAnsi"/>
          <w:sz w:val="16"/>
        </w:rPr>
        <w:t xml:space="preserve"> </w:t>
      </w:r>
      <w:r w:rsidRPr="008617FF">
        <w:rPr>
          <w:rStyle w:val="StyleUnderline"/>
          <w:rFonts w:asciiTheme="majorHAnsi" w:hAnsiTheme="majorHAnsi" w:cstheme="majorHAnsi"/>
        </w:rPr>
        <w:t>as</w:t>
      </w:r>
      <w:r w:rsidRPr="008617FF">
        <w:rPr>
          <w:rFonts w:asciiTheme="majorHAnsi" w:hAnsiTheme="majorHAnsi" w:cstheme="majorHAnsi"/>
          <w:sz w:val="16"/>
        </w:rPr>
        <w:t xml:space="preserve"> the </w:t>
      </w:r>
      <w:r w:rsidRPr="008617FF">
        <w:rPr>
          <w:rStyle w:val="StyleUnderline"/>
          <w:rFonts w:asciiTheme="majorHAnsi" w:hAnsiTheme="majorHAnsi" w:cstheme="majorHAnsi"/>
        </w:rPr>
        <w:t>nation inches toward</w:t>
      </w:r>
      <w:r w:rsidRPr="008617FF">
        <w:rPr>
          <w:rFonts w:asciiTheme="majorHAnsi" w:hAnsiTheme="majorHAnsi" w:cstheme="majorHAnsi"/>
          <w:sz w:val="16"/>
        </w:rPr>
        <w:t xml:space="preserve"> President Joe </w:t>
      </w:r>
      <w:r w:rsidRPr="008617FF">
        <w:rPr>
          <w:rStyle w:val="StyleUnderline"/>
          <w:rFonts w:asciiTheme="majorHAnsi" w:hAnsiTheme="majorHAnsi" w:cstheme="majorHAnsi"/>
        </w:rPr>
        <w:t>Biden’s goal of providing at least one shot to 70 percent of adults</w:t>
      </w:r>
      <w:r w:rsidRPr="008617FF">
        <w:rPr>
          <w:rFonts w:asciiTheme="majorHAnsi" w:hAnsiTheme="majorHAnsi" w:cstheme="majorHAnsi"/>
          <w:sz w:val="16"/>
        </w:rPr>
        <w:t xml:space="preserve"> by July 4, complicating efforts to reach the unvaccinated in areas still vulnerable to virus outbreaks.</w:t>
      </w:r>
    </w:p>
    <w:p w14:paraId="0FD1EAC6" w14:textId="77777777" w:rsidR="00195E42" w:rsidRPr="008617FF" w:rsidRDefault="00195E42" w:rsidP="00195E42">
      <w:pPr>
        <w:rPr>
          <w:rFonts w:asciiTheme="majorHAnsi" w:hAnsiTheme="majorHAnsi" w:cstheme="majorHAnsi"/>
          <w:sz w:val="16"/>
        </w:rPr>
      </w:pPr>
      <w:r w:rsidRPr="008617FF">
        <w:rPr>
          <w:rStyle w:val="StyleUnderline"/>
          <w:rFonts w:asciiTheme="majorHAnsi" w:hAnsiTheme="majorHAnsi" w:cstheme="majorHAnsi"/>
        </w:rPr>
        <w:t>All</w:t>
      </w:r>
      <w:r w:rsidRPr="008617FF">
        <w:rPr>
          <w:rFonts w:asciiTheme="majorHAnsi" w:hAnsiTheme="majorHAnsi" w:cstheme="majorHAnsi"/>
          <w:sz w:val="16"/>
        </w:rPr>
        <w:t xml:space="preserve"> but one of the </w:t>
      </w:r>
      <w:r w:rsidRPr="008617FF">
        <w:rPr>
          <w:rStyle w:val="StyleUnderline"/>
          <w:rFonts w:asciiTheme="majorHAnsi" w:hAnsiTheme="majorHAnsi" w:cstheme="majorHAnsi"/>
        </w:rPr>
        <w:t>39 congressional districts</w:t>
      </w:r>
      <w:r w:rsidRPr="008617FF">
        <w:rPr>
          <w:rFonts w:asciiTheme="majorHAnsi" w:hAnsiTheme="majorHAnsi" w:cstheme="majorHAnsi"/>
          <w:sz w:val="16"/>
        </w:rPr>
        <w:t xml:space="preserve"> </w:t>
      </w:r>
      <w:r w:rsidRPr="008617FF">
        <w:rPr>
          <w:rStyle w:val="StyleUnderline"/>
          <w:rFonts w:asciiTheme="majorHAnsi" w:hAnsiTheme="majorHAnsi" w:cstheme="majorHAnsi"/>
        </w:rPr>
        <w:t>where</w:t>
      </w:r>
      <w:r w:rsidRPr="008617FF">
        <w:rPr>
          <w:rFonts w:asciiTheme="majorHAnsi" w:hAnsiTheme="majorHAnsi" w:cstheme="majorHAnsi"/>
          <w:sz w:val="16"/>
        </w:rPr>
        <w:t xml:space="preserve"> at least 60 percent of </w:t>
      </w:r>
      <w:r w:rsidRPr="008617FF">
        <w:rPr>
          <w:rStyle w:val="StyleUnderline"/>
          <w:rFonts w:asciiTheme="majorHAnsi" w:hAnsiTheme="majorHAnsi" w:cstheme="majorHAnsi"/>
        </w:rPr>
        <w:t>residents</w:t>
      </w:r>
      <w:r w:rsidRPr="008617FF">
        <w:rPr>
          <w:rFonts w:asciiTheme="majorHAnsi" w:hAnsiTheme="majorHAnsi" w:cstheme="majorHAnsi"/>
          <w:sz w:val="16"/>
        </w:rPr>
        <w:t xml:space="preserve"> have </w:t>
      </w:r>
      <w:r w:rsidRPr="008617FF">
        <w:rPr>
          <w:rStyle w:val="StyleUnderline"/>
          <w:rFonts w:asciiTheme="majorHAnsi" w:hAnsiTheme="majorHAnsi" w:cstheme="majorHAnsi"/>
        </w:rPr>
        <w:t>received a coronavirus shot are represented by Democrats</w:t>
      </w:r>
      <w:r w:rsidRPr="008617FF">
        <w:rPr>
          <w:rFonts w:asciiTheme="majorHAnsi" w:hAnsiTheme="majorHAnsi" w:cstheme="majorHAnsi"/>
          <w:sz w:val="16"/>
        </w:rPr>
        <w:t xml:space="preserve">, according to a Harvard University analysis that presents one of the most detailed looks yet at the </w:t>
      </w:r>
      <w:r w:rsidRPr="008617FF">
        <w:rPr>
          <w:rStyle w:val="Emphasis"/>
          <w:rFonts w:asciiTheme="majorHAnsi" w:hAnsiTheme="majorHAnsi" w:cstheme="majorHAnsi"/>
        </w:rPr>
        <w:t>partisan split</w:t>
      </w:r>
      <w:r w:rsidRPr="008617FF">
        <w:rPr>
          <w:rFonts w:asciiTheme="majorHAnsi" w:hAnsiTheme="majorHAnsi" w:cstheme="majorHAnsi"/>
          <w:sz w:val="16"/>
        </w:rPr>
        <w:t xml:space="preserve"> </w:t>
      </w:r>
      <w:r w:rsidRPr="008617FF">
        <w:rPr>
          <w:rStyle w:val="StyleUnderline"/>
          <w:rFonts w:asciiTheme="majorHAnsi" w:hAnsiTheme="majorHAnsi" w:cstheme="majorHAnsi"/>
        </w:rPr>
        <w:t>behind the nation’s diverging vaccination drive</w:t>
      </w:r>
      <w:r w:rsidRPr="008617FF">
        <w:rPr>
          <w:rFonts w:asciiTheme="majorHAnsi" w:hAnsiTheme="majorHAnsi" w:cstheme="majorHAnsi"/>
          <w:sz w:val="16"/>
        </w:rPr>
        <w:t xml:space="preserve">. By contrast, </w:t>
      </w:r>
      <w:r w:rsidRPr="008617FF">
        <w:rPr>
          <w:rStyle w:val="StyleUnderline"/>
          <w:rFonts w:asciiTheme="majorHAnsi" w:hAnsiTheme="majorHAnsi" w:cstheme="majorHAnsi"/>
        </w:rPr>
        <w:t>Republicans</w:t>
      </w:r>
      <w:r w:rsidRPr="008617FF">
        <w:rPr>
          <w:rFonts w:asciiTheme="majorHAnsi" w:hAnsiTheme="majorHAnsi" w:cstheme="majorHAnsi"/>
          <w:sz w:val="16"/>
        </w:rPr>
        <w:t xml:space="preserve"> </w:t>
      </w:r>
      <w:r w:rsidRPr="008617FF">
        <w:rPr>
          <w:rStyle w:val="StyleUnderline"/>
          <w:rFonts w:asciiTheme="majorHAnsi" w:hAnsiTheme="majorHAnsi" w:cstheme="majorHAnsi"/>
        </w:rPr>
        <w:t>represent</w:t>
      </w:r>
      <w:r w:rsidRPr="008617FF">
        <w:rPr>
          <w:rFonts w:asciiTheme="majorHAnsi" w:hAnsiTheme="majorHAnsi" w:cstheme="majorHAnsi"/>
          <w:sz w:val="16"/>
        </w:rPr>
        <w:t xml:space="preserve"> </w:t>
      </w:r>
      <w:r w:rsidRPr="008617FF">
        <w:rPr>
          <w:rStyle w:val="StyleUnderline"/>
          <w:rFonts w:asciiTheme="majorHAnsi" w:hAnsiTheme="majorHAnsi" w:cstheme="majorHAnsi"/>
        </w:rPr>
        <w:t>all</w:t>
      </w:r>
      <w:r w:rsidRPr="008617FF">
        <w:rPr>
          <w:rFonts w:asciiTheme="majorHAnsi" w:hAnsiTheme="majorHAnsi" w:cstheme="majorHAnsi"/>
          <w:sz w:val="16"/>
        </w:rPr>
        <w:t xml:space="preserve"> but two of the </w:t>
      </w:r>
      <w:r w:rsidRPr="008617FF">
        <w:rPr>
          <w:rStyle w:val="StyleUnderline"/>
          <w:rFonts w:asciiTheme="majorHAnsi" w:hAnsiTheme="majorHAnsi" w:cstheme="majorHAnsi"/>
        </w:rPr>
        <w:t>30 districts where fewer</w:t>
      </w:r>
      <w:r w:rsidRPr="008617FF">
        <w:rPr>
          <w:rFonts w:asciiTheme="majorHAnsi" w:hAnsiTheme="majorHAnsi" w:cstheme="majorHAnsi"/>
          <w:sz w:val="16"/>
        </w:rPr>
        <w:t xml:space="preserve"> than one-third of </w:t>
      </w:r>
      <w:r w:rsidRPr="008617FF">
        <w:rPr>
          <w:rStyle w:val="StyleUnderline"/>
          <w:rFonts w:asciiTheme="majorHAnsi" w:hAnsiTheme="majorHAnsi" w:cstheme="majorHAnsi"/>
        </w:rPr>
        <w:t>residents have received a shot.</w:t>
      </w:r>
    </w:p>
    <w:p w14:paraId="0328732B" w14:textId="77777777" w:rsidR="00195E42" w:rsidRPr="008617FF" w:rsidRDefault="00195E42" w:rsidP="00195E42">
      <w:pPr>
        <w:rPr>
          <w:rFonts w:asciiTheme="majorHAnsi" w:hAnsiTheme="majorHAnsi" w:cstheme="majorHAnsi"/>
          <w:sz w:val="16"/>
        </w:rPr>
      </w:pPr>
      <w:r w:rsidRPr="008617FF">
        <w:rPr>
          <w:rFonts w:asciiTheme="majorHAnsi" w:hAnsiTheme="majorHAnsi" w:cstheme="majorHAnsi"/>
          <w:sz w:val="16"/>
        </w:rPr>
        <w:t>The data underscore how vaccinating the holdouts has become the latest political fault line in a nation that throughout the pandemic has been divided over mask-wearing, business restrictions and even the severity of a virus that’s killed nearly 600,000 Americans.</w:t>
      </w:r>
    </w:p>
    <w:p w14:paraId="41D6E5CE" w14:textId="77777777" w:rsidR="00195E42" w:rsidRPr="008617FF" w:rsidRDefault="00195E42" w:rsidP="00195E42">
      <w:pPr>
        <w:rPr>
          <w:rFonts w:asciiTheme="majorHAnsi" w:hAnsiTheme="majorHAnsi" w:cstheme="majorHAnsi"/>
          <w:sz w:val="16"/>
        </w:rPr>
      </w:pPr>
      <w:r w:rsidRPr="008617FF">
        <w:rPr>
          <w:rFonts w:asciiTheme="majorHAnsi" w:hAnsiTheme="majorHAnsi" w:cstheme="majorHAnsi"/>
          <w:sz w:val="16"/>
        </w:rPr>
        <w:t xml:space="preserve">House members representing districts with low vaccination rates and public health experts, discussing their efforts to reach the unvaccinated, described what essentially has become two distinct conversations. One is aimed at chipping away at </w:t>
      </w:r>
      <w:r w:rsidRPr="008617FF">
        <w:rPr>
          <w:rStyle w:val="StyleUnderline"/>
          <w:rFonts w:asciiTheme="majorHAnsi" w:hAnsiTheme="majorHAnsi" w:cstheme="majorHAnsi"/>
        </w:rPr>
        <w:t>vaccine hesitancy among conservative white Republicans,</w:t>
      </w:r>
      <w:r w:rsidRPr="008617FF">
        <w:rPr>
          <w:rFonts w:asciiTheme="majorHAnsi" w:hAnsiTheme="majorHAnsi" w:cstheme="majorHAnsi"/>
          <w:sz w:val="16"/>
        </w:rPr>
        <w:t xml:space="preserve"> while the other is centered around reducing socioeconomic barriers to vaccination for poorer populations and communities of color.</w:t>
      </w:r>
    </w:p>
    <w:p w14:paraId="6C3AD79E" w14:textId="77777777" w:rsidR="00195E42" w:rsidRPr="008617FF" w:rsidRDefault="00195E42" w:rsidP="00195E42">
      <w:pPr>
        <w:pStyle w:val="Heading4"/>
        <w:rPr>
          <w:rFonts w:asciiTheme="majorHAnsi" w:hAnsiTheme="majorHAnsi" w:cstheme="majorHAnsi"/>
        </w:rPr>
      </w:pPr>
      <w:r w:rsidRPr="008617FF">
        <w:rPr>
          <w:rFonts w:asciiTheme="majorHAnsi" w:hAnsiTheme="majorHAnsi" w:cstheme="majorHAnsi"/>
        </w:rPr>
        <w:t xml:space="preserve">The divide is </w:t>
      </w:r>
      <w:r w:rsidRPr="008617FF">
        <w:rPr>
          <w:rFonts w:asciiTheme="majorHAnsi" w:hAnsiTheme="majorHAnsi" w:cstheme="majorHAnsi"/>
          <w:u w:val="single"/>
        </w:rPr>
        <w:t>increasing</w:t>
      </w:r>
      <w:r w:rsidRPr="008617FF">
        <w:rPr>
          <w:rFonts w:asciiTheme="majorHAnsi" w:hAnsiTheme="majorHAnsi" w:cstheme="majorHAnsi"/>
        </w:rPr>
        <w:t>.</w:t>
      </w:r>
    </w:p>
    <w:p w14:paraId="286EB9B1" w14:textId="77777777" w:rsidR="00195E42" w:rsidRPr="008617FF" w:rsidRDefault="00195E42" w:rsidP="00195E42">
      <w:pPr>
        <w:pStyle w:val="AuthorQuals"/>
        <w:rPr>
          <w:rFonts w:asciiTheme="majorHAnsi" w:hAnsiTheme="majorHAnsi" w:cstheme="majorHAnsi"/>
        </w:rPr>
      </w:pPr>
      <w:r w:rsidRPr="008617FF">
        <w:rPr>
          <w:rStyle w:val="Style13ptBold"/>
          <w:rFonts w:asciiTheme="majorHAnsi" w:hAnsiTheme="majorHAnsi" w:cstheme="majorHAnsi"/>
        </w:rPr>
        <w:t>Kates et al., '21</w:t>
      </w:r>
      <w:r w:rsidRPr="008617FF">
        <w:rPr>
          <w:rFonts w:asciiTheme="majorHAnsi" w:hAnsiTheme="majorHAnsi" w:cstheme="majorHAnsi"/>
        </w:rPr>
        <w:t xml:space="preserve"> (Jennifer Kates, Jennifer Tolbert, and Kendal Orgera; Dr. Jen Kates is Senior Vice President and Director of Global Health &amp; HIV Policy at KFF, where she oversees policy analysis and research focused on the U.S. government’s role in global health and on the global and domestic HIV epidemics; "The Red/Blue Divide in COVID-19 Vaccination Rates is Growing"; KFF; https://www.kff.org/policy-watch/the-red-blue-divide-in-covid-19-vaccination-rates-is-growing/; 7-8-2021, Accessed 7-25-2021)//ILake-NoC</w:t>
      </w:r>
    </w:p>
    <w:p w14:paraId="3AD6875B" w14:textId="77777777" w:rsidR="00195E42" w:rsidRPr="008617FF" w:rsidRDefault="00195E42" w:rsidP="00195E42">
      <w:pPr>
        <w:rPr>
          <w:rStyle w:val="Emphasis"/>
          <w:rFonts w:asciiTheme="majorHAnsi" w:hAnsiTheme="majorHAnsi" w:cstheme="majorHAnsi"/>
        </w:rPr>
      </w:pPr>
      <w:r w:rsidRPr="008617FF">
        <w:rPr>
          <w:rFonts w:asciiTheme="majorHAnsi" w:hAnsiTheme="majorHAnsi" w:cstheme="majorHAnsi"/>
          <w:sz w:val="16"/>
        </w:rPr>
        <w:t xml:space="preserve">One of the </w:t>
      </w:r>
      <w:r w:rsidRPr="008617FF">
        <w:rPr>
          <w:rStyle w:val="StyleUnderline"/>
          <w:rFonts w:asciiTheme="majorHAnsi" w:hAnsiTheme="majorHAnsi" w:cstheme="majorHAnsi"/>
        </w:rPr>
        <w:t>main factors driving</w:t>
      </w:r>
      <w:r w:rsidRPr="008617FF">
        <w:rPr>
          <w:rFonts w:asciiTheme="majorHAnsi" w:hAnsiTheme="majorHAnsi" w:cstheme="majorHAnsi"/>
          <w:sz w:val="16"/>
        </w:rPr>
        <w:t xml:space="preserve"> </w:t>
      </w:r>
      <w:r w:rsidRPr="008617FF">
        <w:rPr>
          <w:rStyle w:val="StyleUnderline"/>
          <w:rFonts w:asciiTheme="majorHAnsi" w:hAnsiTheme="majorHAnsi" w:cstheme="majorHAnsi"/>
        </w:rPr>
        <w:t>differences in COVID-19 vaccination rates</w:t>
      </w:r>
      <w:r w:rsidRPr="008617FF">
        <w:rPr>
          <w:rFonts w:asciiTheme="majorHAnsi" w:hAnsiTheme="majorHAnsi" w:cstheme="majorHAnsi"/>
          <w:sz w:val="16"/>
        </w:rPr>
        <w:t xml:space="preserve"> across the country </w:t>
      </w:r>
      <w:r w:rsidRPr="008617FF">
        <w:rPr>
          <w:rStyle w:val="StyleUnderline"/>
          <w:rFonts w:asciiTheme="majorHAnsi" w:hAnsiTheme="majorHAnsi" w:cstheme="majorHAnsi"/>
        </w:rPr>
        <w:t xml:space="preserve">is </w:t>
      </w:r>
      <w:r w:rsidRPr="008617FF">
        <w:rPr>
          <w:rStyle w:val="Emphasis"/>
          <w:rFonts w:asciiTheme="majorHAnsi" w:hAnsiTheme="majorHAnsi" w:cstheme="majorHAnsi"/>
        </w:rPr>
        <w:t>partisanship</w:t>
      </w:r>
      <w:r w:rsidRPr="008617FF">
        <w:rPr>
          <w:rFonts w:asciiTheme="majorHAnsi" w:hAnsiTheme="majorHAnsi" w:cstheme="majorHAnsi"/>
          <w:sz w:val="16"/>
        </w:rPr>
        <w:t xml:space="preserve">. Our </w:t>
      </w:r>
      <w:r w:rsidRPr="008617FF">
        <w:rPr>
          <w:rStyle w:val="StyleUnderline"/>
          <w:rFonts w:asciiTheme="majorHAnsi" w:hAnsiTheme="majorHAnsi" w:cstheme="majorHAnsi"/>
        </w:rPr>
        <w:t>surveys consistently find that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Democrats are much more likely </w:t>
      </w:r>
      <w:r w:rsidRPr="008617FF">
        <w:rPr>
          <w:rFonts w:asciiTheme="majorHAnsi" w:hAnsiTheme="majorHAnsi" w:cstheme="majorHAnsi"/>
          <w:sz w:val="16"/>
        </w:rPr>
        <w:t xml:space="preserve">to report having been </w:t>
      </w:r>
      <w:r w:rsidRPr="008617FF">
        <w:rPr>
          <w:rStyle w:val="StyleUnderline"/>
          <w:rFonts w:asciiTheme="majorHAnsi" w:hAnsiTheme="majorHAnsi" w:cstheme="majorHAnsi"/>
        </w:rPr>
        <w:t>vaccinate</w:t>
      </w:r>
      <w:r w:rsidRPr="008617FF">
        <w:rPr>
          <w:rFonts w:asciiTheme="majorHAnsi" w:hAnsiTheme="majorHAnsi" w:cstheme="majorHAnsi"/>
          <w:sz w:val="16"/>
        </w:rPr>
        <w:t xml:space="preserve">d than Republicans, and </w:t>
      </w:r>
      <w:r w:rsidRPr="008617FF">
        <w:rPr>
          <w:rStyle w:val="Emphasis"/>
          <w:rFonts w:asciiTheme="majorHAnsi" w:hAnsiTheme="majorHAnsi" w:cstheme="majorHAnsi"/>
        </w:rPr>
        <w:t>Republicans</w:t>
      </w:r>
      <w:r w:rsidRPr="008617FF">
        <w:rPr>
          <w:rFonts w:asciiTheme="majorHAnsi" w:hAnsiTheme="majorHAnsi" w:cstheme="majorHAnsi"/>
          <w:sz w:val="16"/>
        </w:rPr>
        <w:t xml:space="preserve"> are much more likely to say that they </w:t>
      </w:r>
      <w:r w:rsidRPr="008617FF">
        <w:rPr>
          <w:rStyle w:val="Emphasis"/>
          <w:rFonts w:asciiTheme="majorHAnsi" w:hAnsiTheme="majorHAnsi" w:cstheme="majorHAnsi"/>
        </w:rPr>
        <w:t>definitely do not want to get vaccinated.</w:t>
      </w:r>
      <w:r w:rsidRPr="008617FF">
        <w:rPr>
          <w:rFonts w:asciiTheme="majorHAnsi" w:hAnsiTheme="majorHAnsi" w:cstheme="majorHAnsi"/>
          <w:sz w:val="16"/>
        </w:rPr>
        <w:t xml:space="preserve">  In May, just as vaccine </w:t>
      </w:r>
      <w:r w:rsidRPr="008617FF">
        <w:rPr>
          <w:rStyle w:val="StyleUnderline"/>
          <w:rFonts w:asciiTheme="majorHAnsi" w:hAnsiTheme="majorHAnsi" w:cstheme="majorHAnsi"/>
        </w:rPr>
        <w:t xml:space="preserve">supply </w:t>
      </w:r>
      <w:r w:rsidRPr="008617FF">
        <w:rPr>
          <w:rFonts w:asciiTheme="majorHAnsi" w:hAnsiTheme="majorHAnsi" w:cstheme="majorHAnsi"/>
          <w:sz w:val="16"/>
        </w:rPr>
        <w:t>was</w:t>
      </w:r>
      <w:r w:rsidRPr="008617FF">
        <w:rPr>
          <w:rStyle w:val="StyleUnderline"/>
          <w:rFonts w:asciiTheme="majorHAnsi" w:hAnsiTheme="majorHAnsi" w:cstheme="majorHAnsi"/>
        </w:rPr>
        <w:t xml:space="preserve"> starting to outstrip demand</w:t>
      </w:r>
      <w:r w:rsidRPr="008617FF">
        <w:rPr>
          <w:rFonts w:asciiTheme="majorHAnsi" w:hAnsiTheme="majorHAnsi" w:cstheme="majorHAnsi"/>
          <w:sz w:val="16"/>
        </w:rPr>
        <w:t xml:space="preserve">, we examined average vaccination rates by county and found that </w:t>
      </w:r>
      <w:r w:rsidRPr="008617FF">
        <w:rPr>
          <w:rStyle w:val="StyleUnderline"/>
          <w:rFonts w:asciiTheme="majorHAnsi" w:hAnsiTheme="majorHAnsi" w:cstheme="majorHAnsi"/>
        </w:rPr>
        <w:t>rates were lower in counties that voted for Trump</w:t>
      </w:r>
      <w:r w:rsidRPr="008617FF">
        <w:rPr>
          <w:rFonts w:asciiTheme="majorHAnsi" w:hAnsiTheme="majorHAnsi" w:cstheme="majorHAnsi"/>
          <w:sz w:val="16"/>
        </w:rPr>
        <w:t xml:space="preserve"> in the 2020 Presidential election compared to those that voted for Biden. Now, </w:t>
      </w:r>
      <w:r w:rsidRPr="008617FF">
        <w:rPr>
          <w:rStyle w:val="StyleUnderline"/>
          <w:rFonts w:asciiTheme="majorHAnsi" w:hAnsiTheme="majorHAnsi" w:cstheme="majorHAnsi"/>
        </w:rPr>
        <w:t>two months later</w:t>
      </w:r>
      <w:r w:rsidRPr="008617FF">
        <w:rPr>
          <w:rFonts w:asciiTheme="majorHAnsi" w:hAnsiTheme="majorHAnsi" w:cstheme="majorHAnsi"/>
          <w:sz w:val="16"/>
        </w:rPr>
        <w:t xml:space="preserve">, we find that not only does this remain the case, the </w:t>
      </w:r>
      <w:r w:rsidRPr="008617FF">
        <w:rPr>
          <w:rStyle w:val="Emphasis"/>
          <w:rFonts w:asciiTheme="majorHAnsi" w:hAnsiTheme="majorHAnsi" w:cstheme="majorHAnsi"/>
        </w:rPr>
        <w:t>gap has grown.</w:t>
      </w:r>
    </w:p>
    <w:p w14:paraId="53136F8C" w14:textId="77777777" w:rsidR="00195E42" w:rsidRPr="008617FF" w:rsidRDefault="00195E42" w:rsidP="00195E42">
      <w:pPr>
        <w:rPr>
          <w:rFonts w:asciiTheme="majorHAnsi" w:hAnsiTheme="majorHAnsi" w:cstheme="majorHAnsi"/>
          <w:sz w:val="16"/>
        </w:rPr>
      </w:pPr>
      <w:r w:rsidRPr="008617FF">
        <w:rPr>
          <w:rFonts w:asciiTheme="majorHAnsi" w:hAnsiTheme="majorHAnsi" w:cstheme="majorHAnsi"/>
          <w:sz w:val="16"/>
        </w:rPr>
        <w:t>We obtained data on the share of the population fully vaccinated by county from the Centers for Disease Control and Prevention’s (CDC) COVID-19 Integrated County View and data on the 2020 Presidential election results by county from here (for more detailed methods, see: https://www.kff.org/coronavirus-covid-19/issue-brief/vaccination-is-local-covid-19-vaccination-rates-vary-by-county-and-key-characteristics/).  To create a longer time series, we also looked at vaccination rates in April 2021.</w:t>
      </w:r>
    </w:p>
    <w:p w14:paraId="2BAB1E42" w14:textId="77777777" w:rsidR="00195E42" w:rsidRPr="008617FF" w:rsidRDefault="00195E42" w:rsidP="00195E42">
      <w:pPr>
        <w:rPr>
          <w:rFonts w:asciiTheme="majorHAnsi" w:hAnsiTheme="majorHAnsi" w:cstheme="majorHAnsi"/>
          <w:sz w:val="16"/>
        </w:rPr>
      </w:pPr>
      <w:r w:rsidRPr="008617FF">
        <w:rPr>
          <w:rStyle w:val="StyleUnderline"/>
          <w:rFonts w:asciiTheme="majorHAnsi" w:hAnsiTheme="majorHAnsi" w:cstheme="majorHAnsi"/>
        </w:rPr>
        <w:t>While</w:t>
      </w:r>
      <w:r w:rsidRPr="008617FF">
        <w:rPr>
          <w:rFonts w:asciiTheme="majorHAnsi" w:hAnsiTheme="majorHAnsi" w:cstheme="majorHAnsi"/>
          <w:sz w:val="16"/>
        </w:rPr>
        <w:t xml:space="preserve"> the share of the </w:t>
      </w:r>
      <w:r w:rsidRPr="008617FF">
        <w:rPr>
          <w:rStyle w:val="StyleUnderline"/>
          <w:rFonts w:asciiTheme="majorHAnsi" w:hAnsiTheme="majorHAnsi" w:cstheme="majorHAnsi"/>
        </w:rPr>
        <w:t>total</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population that is </w:t>
      </w:r>
      <w:r w:rsidRPr="008617FF">
        <w:rPr>
          <w:rFonts w:asciiTheme="majorHAnsi" w:hAnsiTheme="majorHAnsi" w:cstheme="majorHAnsi"/>
          <w:sz w:val="16"/>
        </w:rPr>
        <w:t>fully</w:t>
      </w:r>
      <w:r w:rsidRPr="008617FF">
        <w:rPr>
          <w:rStyle w:val="StyleUnderline"/>
          <w:rFonts w:asciiTheme="majorHAnsi" w:hAnsiTheme="majorHAnsi" w:cstheme="majorHAnsi"/>
        </w:rPr>
        <w:t xml:space="preserve"> vaccinated</w:t>
      </w:r>
      <w:r w:rsidRPr="008617FF">
        <w:rPr>
          <w:rFonts w:asciiTheme="majorHAnsi" w:hAnsiTheme="majorHAnsi" w:cstheme="majorHAnsi"/>
          <w:sz w:val="16"/>
        </w:rPr>
        <w:t xml:space="preserve"> </w:t>
      </w:r>
      <w:r w:rsidRPr="008617FF">
        <w:rPr>
          <w:rStyle w:val="StyleUnderline"/>
          <w:rFonts w:asciiTheme="majorHAnsi" w:hAnsiTheme="majorHAnsi" w:cstheme="majorHAnsi"/>
        </w:rPr>
        <w:t>has increased for both</w:t>
      </w:r>
      <w:r w:rsidRPr="008617FF">
        <w:rPr>
          <w:rFonts w:asciiTheme="majorHAnsi" w:hAnsiTheme="majorHAnsi" w:cstheme="majorHAnsi"/>
          <w:sz w:val="16"/>
        </w:rPr>
        <w:t xml:space="preserve"> county </w:t>
      </w:r>
      <w:r w:rsidRPr="008617FF">
        <w:rPr>
          <w:rStyle w:val="StyleUnderline"/>
          <w:rFonts w:asciiTheme="majorHAnsi" w:hAnsiTheme="majorHAnsi" w:cstheme="majorHAnsi"/>
        </w:rPr>
        <w:t>groups, it has increased faster in counties that voted for</w:t>
      </w:r>
      <w:r w:rsidRPr="008617FF">
        <w:rPr>
          <w:rFonts w:asciiTheme="majorHAnsi" w:hAnsiTheme="majorHAnsi" w:cstheme="majorHAnsi"/>
          <w:sz w:val="16"/>
        </w:rPr>
        <w:t xml:space="preserve"> </w:t>
      </w:r>
      <w:r w:rsidRPr="008617FF">
        <w:rPr>
          <w:rStyle w:val="StyleUnderline"/>
          <w:rFonts w:asciiTheme="majorHAnsi" w:hAnsiTheme="majorHAnsi" w:cstheme="majorHAnsi"/>
        </w:rPr>
        <w:t>Biden</w:t>
      </w:r>
      <w:r w:rsidRPr="008617FF">
        <w:rPr>
          <w:rFonts w:asciiTheme="majorHAnsi" w:hAnsiTheme="majorHAnsi" w:cstheme="majorHAnsi"/>
          <w:sz w:val="16"/>
        </w:rPr>
        <w:t>, resulting in a widening gap.  Three months ago, as of April 22, the average vaccination rate in counties that voted for Trump was 20.6% compared to 22.8% in Biden counties, yielding a relatively small gap of 2.2 percentage points.  By May 11, the gap had increased to 6.5% and by July 6, 11.7%, with the average vaccination rate in Trump counties at 35% compared to 46.7% in Biden counties. See Figures 1 and 2.</w:t>
      </w:r>
    </w:p>
    <w:p w14:paraId="0186BA25" w14:textId="77777777" w:rsidR="00195E42" w:rsidRPr="008617FF" w:rsidRDefault="00195E42" w:rsidP="00195E42">
      <w:pPr>
        <w:rPr>
          <w:rFonts w:asciiTheme="majorHAnsi" w:hAnsiTheme="majorHAnsi" w:cstheme="majorHAnsi"/>
        </w:rPr>
      </w:pPr>
    </w:p>
    <w:p w14:paraId="58BAC356" w14:textId="5593CABB" w:rsidR="00642A7E" w:rsidRPr="008617FF" w:rsidRDefault="00642A7E" w:rsidP="00642A7E">
      <w:pPr>
        <w:pStyle w:val="Heading2"/>
        <w:rPr>
          <w:rFonts w:asciiTheme="majorHAnsi" w:hAnsiTheme="majorHAnsi" w:cstheme="majorHAnsi"/>
        </w:rPr>
      </w:pPr>
      <w:r w:rsidRPr="008617FF">
        <w:rPr>
          <w:rFonts w:asciiTheme="majorHAnsi" w:hAnsiTheme="majorHAnsi" w:cstheme="majorHAnsi"/>
        </w:rPr>
        <w:lastRenderedPageBreak/>
        <w:t>AO Funding</w:t>
      </w:r>
    </w:p>
    <w:p w14:paraId="116DCAE2" w14:textId="77777777" w:rsidR="00D616F2" w:rsidRPr="008617FF" w:rsidRDefault="00D616F2" w:rsidP="00D616F2">
      <w:pPr>
        <w:pStyle w:val="Heading3"/>
        <w:rPr>
          <w:rFonts w:asciiTheme="majorHAnsi" w:hAnsiTheme="majorHAnsi" w:cstheme="majorHAnsi"/>
        </w:rPr>
      </w:pPr>
      <w:r w:rsidRPr="008617FF">
        <w:rPr>
          <w:rFonts w:asciiTheme="majorHAnsi" w:hAnsiTheme="majorHAnsi" w:cstheme="majorHAnsi"/>
        </w:rPr>
        <w:lastRenderedPageBreak/>
        <w:t>2AC – AO – Pandemics</w:t>
      </w:r>
    </w:p>
    <w:p w14:paraId="3C0D00FD" w14:textId="77777777" w:rsidR="00D616F2" w:rsidRPr="008617FF" w:rsidRDefault="00D616F2" w:rsidP="00D616F2">
      <w:pPr>
        <w:pStyle w:val="Heading4"/>
        <w:rPr>
          <w:rFonts w:asciiTheme="majorHAnsi" w:hAnsiTheme="majorHAnsi" w:cstheme="majorHAnsi"/>
        </w:rPr>
      </w:pPr>
      <w:r w:rsidRPr="008617FF">
        <w:rPr>
          <w:rFonts w:asciiTheme="majorHAnsi" w:hAnsiTheme="majorHAnsi" w:cstheme="majorHAnsi"/>
        </w:rPr>
        <w:t>Pit modernization guts funding for public health necessary to combat pandemics</w:t>
      </w:r>
    </w:p>
    <w:p w14:paraId="59EBCF49" w14:textId="77777777" w:rsidR="00D616F2" w:rsidRPr="008617FF" w:rsidRDefault="00D616F2" w:rsidP="00D616F2">
      <w:pPr>
        <w:rPr>
          <w:rFonts w:asciiTheme="majorHAnsi" w:hAnsiTheme="majorHAnsi" w:cstheme="majorHAnsi"/>
        </w:rPr>
      </w:pPr>
      <w:r w:rsidRPr="008617FF">
        <w:rPr>
          <w:rFonts w:asciiTheme="majorHAnsi" w:hAnsiTheme="majorHAnsi" w:cstheme="majorHAnsi"/>
        </w:rPr>
        <w:t>Katrina vanden </w:t>
      </w:r>
      <w:r w:rsidRPr="008617FF">
        <w:rPr>
          <w:rStyle w:val="Style13ptBold"/>
          <w:rFonts w:asciiTheme="majorHAnsi" w:hAnsiTheme="majorHAnsi" w:cstheme="majorHAnsi"/>
        </w:rPr>
        <w:t>Heuvel 18</w:t>
      </w:r>
      <w:r w:rsidRPr="008617FF">
        <w:rPr>
          <w:rFonts w:asciiTheme="majorHAnsi" w:hAnsiTheme="majorHAnsi" w:cstheme="majorHAnsi"/>
        </w:rPr>
        <w:t>, The Nation’s Editorial Director and Publisher, “The Nuclear Posture Review Signals a New Arms Race,” April 2018, Nuke Watch Info, </w:t>
      </w:r>
      <w:hyperlink r:id="rId55" w:tgtFrame="_blank" w:history="1">
        <w:r w:rsidRPr="008617FF">
          <w:rPr>
            <w:rStyle w:val="Hyperlink"/>
            <w:rFonts w:asciiTheme="majorHAnsi" w:hAnsiTheme="majorHAnsi" w:cstheme="majorHAnsi"/>
          </w:rPr>
          <w:t>https://nukewatchinfo.org/wp-content/uploads/2018/04/page-2.pdf</w:t>
        </w:r>
      </w:hyperlink>
      <w:r w:rsidRPr="008617FF">
        <w:rPr>
          <w:rFonts w:asciiTheme="majorHAnsi" w:hAnsiTheme="majorHAnsi" w:cstheme="majorHAnsi"/>
        </w:rPr>
        <w:br/>
        <w:t>Beyond preserving and upgrading…false sense of military superiority.”</w:t>
      </w:r>
    </w:p>
    <w:p w14:paraId="467C1A81" w14:textId="77777777" w:rsidR="00D616F2" w:rsidRPr="008617FF" w:rsidRDefault="00D616F2" w:rsidP="00D616F2">
      <w:pPr>
        <w:rPr>
          <w:rStyle w:val="StyleUnderline"/>
          <w:rFonts w:asciiTheme="majorHAnsi" w:hAnsiTheme="majorHAnsi" w:cstheme="majorHAnsi"/>
        </w:rPr>
      </w:pPr>
      <w:r w:rsidRPr="008617FF">
        <w:rPr>
          <w:rFonts w:asciiTheme="majorHAnsi" w:hAnsiTheme="majorHAnsi" w:cstheme="majorHAnsi"/>
          <w:sz w:val="16"/>
        </w:rPr>
        <w:t>5) “W78 warhead re-placement... in a Navy flight vehicle” is code for the so-called Interoper-able Warheads, whose planned three versions could cost around $50 billion. These are argu-ably huge make-work projects for the nuclear weapons labs (particu-larly Livermore), which ironically the Navy doesn’t even want. They are also driving the need-less future production of “no fewer than” 80 new pits per year. Jay Coghlan, Executive Director of Nuclear Watch New Mexico, said, “</w:t>
      </w:r>
      <w:r w:rsidRPr="008617FF">
        <w:rPr>
          <w:rStyle w:val="StyleUnderline"/>
          <w:rFonts w:asciiTheme="majorHAnsi" w:hAnsiTheme="majorHAnsi" w:cstheme="majorHAnsi"/>
        </w:rPr>
        <w:t xml:space="preserve">We need to eliminate the one class of weapons of mass destruction that can de-stroy our country. [The </w:t>
      </w:r>
      <w:r w:rsidRPr="008617FF">
        <w:rPr>
          <w:rStyle w:val="StyleUnderline"/>
          <w:rFonts w:asciiTheme="majorHAnsi" w:hAnsiTheme="majorHAnsi" w:cstheme="majorHAnsi"/>
          <w:highlight w:val="green"/>
        </w:rPr>
        <w:t>NPR</w:t>
      </w:r>
      <w:r w:rsidRPr="008617FF">
        <w:rPr>
          <w:rStyle w:val="StyleUnderline"/>
          <w:rFonts w:asciiTheme="majorHAnsi" w:hAnsiTheme="majorHAnsi" w:cstheme="majorHAnsi"/>
        </w:rPr>
        <w:t xml:space="preserve">] instead sets back arms control efforts and further </w:t>
      </w:r>
      <w:r w:rsidRPr="008617FF">
        <w:rPr>
          <w:rStyle w:val="StyleUnderline"/>
          <w:rFonts w:asciiTheme="majorHAnsi" w:hAnsiTheme="majorHAnsi" w:cstheme="majorHAnsi"/>
          <w:b/>
          <w:highlight w:val="green"/>
        </w:rPr>
        <w:t>hollows out</w:t>
      </w:r>
      <w:r w:rsidRPr="008617FF">
        <w:rPr>
          <w:rStyle w:val="StyleUnderline"/>
          <w:rFonts w:asciiTheme="majorHAnsi" w:hAnsiTheme="majorHAnsi" w:cstheme="majorHAnsi"/>
          <w:highlight w:val="green"/>
        </w:rPr>
        <w:t xml:space="preserve"> our country by diverting</w:t>
      </w:r>
      <w:r w:rsidRPr="008617FF">
        <w:rPr>
          <w:rStyle w:val="StyleUnderline"/>
          <w:rFonts w:asciiTheme="majorHAnsi" w:hAnsiTheme="majorHAnsi" w:cstheme="majorHAnsi"/>
        </w:rPr>
        <w:t xml:space="preserve"> more </w:t>
      </w:r>
      <w:r w:rsidRPr="008617FF">
        <w:rPr>
          <w:rStyle w:val="StyleUnderline"/>
          <w:rFonts w:asciiTheme="majorHAnsi" w:hAnsiTheme="majorHAnsi" w:cstheme="majorHAnsi"/>
          <w:b/>
          <w:highlight w:val="green"/>
        </w:rPr>
        <w:t>huge sums</w:t>
      </w:r>
      <w:r w:rsidRPr="008617FF">
        <w:rPr>
          <w:rStyle w:val="StyleUnderline"/>
          <w:rFonts w:asciiTheme="majorHAnsi" w:hAnsiTheme="majorHAnsi" w:cstheme="majorHAnsi"/>
          <w:highlight w:val="green"/>
        </w:rPr>
        <w:t xml:space="preserve"> of money</w:t>
      </w:r>
      <w:r w:rsidRPr="008617FF">
        <w:rPr>
          <w:rStyle w:val="StyleUnderline"/>
          <w:rFonts w:asciiTheme="majorHAnsi" w:hAnsiTheme="majorHAnsi" w:cstheme="majorHAnsi"/>
        </w:rPr>
        <w:t xml:space="preserve"> to the usual giant weapons contractors </w:t>
      </w:r>
      <w:r w:rsidRPr="008617FF">
        <w:rPr>
          <w:rStyle w:val="StyleUnderline"/>
          <w:rFonts w:asciiTheme="majorHAnsi" w:hAnsiTheme="majorHAnsi" w:cstheme="majorHAnsi"/>
          <w:b/>
          <w:highlight w:val="green"/>
        </w:rPr>
        <w:t>at the expense of</w:t>
      </w:r>
      <w:r w:rsidRPr="008617FF">
        <w:rPr>
          <w:rStyle w:val="StyleUnderline"/>
          <w:rFonts w:asciiTheme="majorHAnsi" w:hAnsiTheme="majorHAnsi" w:cstheme="majorHAnsi"/>
          <w:highlight w:val="green"/>
        </w:rPr>
        <w:t xml:space="preserve"> public health</w:t>
      </w:r>
      <w:r w:rsidRPr="008617FF">
        <w:rPr>
          <w:rStyle w:val="StyleUnderline"/>
          <w:rFonts w:asciiTheme="majorHAnsi" w:hAnsiTheme="majorHAnsi" w:cstheme="majorHAnsi"/>
        </w:rPr>
        <w:t xml:space="preserve">, education, and environmental protection. Under Trump and this NPR, expect </w:t>
      </w:r>
      <w:r w:rsidRPr="008617FF">
        <w:rPr>
          <w:rStyle w:val="StyleUnderline"/>
          <w:rFonts w:asciiTheme="majorHAnsi" w:hAnsiTheme="majorHAnsi" w:cstheme="majorHAnsi"/>
          <w:highlight w:val="green"/>
        </w:rPr>
        <w:t>Medicare and social security</w:t>
      </w:r>
      <w:r w:rsidRPr="008617FF">
        <w:rPr>
          <w:rStyle w:val="StyleUnderline"/>
          <w:rFonts w:asciiTheme="majorHAnsi" w:hAnsiTheme="majorHAnsi" w:cstheme="majorHAnsi"/>
        </w:rPr>
        <w:t xml:space="preserve"> to be </w:t>
      </w:r>
      <w:r w:rsidRPr="008617FF">
        <w:rPr>
          <w:rStyle w:val="StyleUnderline"/>
          <w:rFonts w:asciiTheme="majorHAnsi" w:hAnsiTheme="majorHAnsi" w:cstheme="majorHAnsi"/>
          <w:highlight w:val="green"/>
        </w:rPr>
        <w:t>attacked to help</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pay for</w:t>
      </w:r>
      <w:r w:rsidRPr="008617FF">
        <w:rPr>
          <w:rStyle w:val="StyleUnderline"/>
          <w:rFonts w:asciiTheme="majorHAnsi" w:hAnsiTheme="majorHAnsi" w:cstheme="majorHAnsi"/>
        </w:rPr>
        <w:t xml:space="preserve"> a false sense of </w:t>
      </w:r>
      <w:r w:rsidRPr="008617FF">
        <w:rPr>
          <w:rStyle w:val="StyleUnderline"/>
          <w:rFonts w:asciiTheme="majorHAnsi" w:hAnsiTheme="majorHAnsi" w:cstheme="majorHAnsi"/>
          <w:highlight w:val="green"/>
        </w:rPr>
        <w:t>military superiority</w:t>
      </w:r>
      <w:r w:rsidRPr="008617FF">
        <w:rPr>
          <w:rStyle w:val="StyleUnderline"/>
          <w:rFonts w:asciiTheme="majorHAnsi" w:hAnsiTheme="majorHAnsi" w:cstheme="majorHAnsi"/>
        </w:rPr>
        <w:t>.”</w:t>
      </w:r>
    </w:p>
    <w:p w14:paraId="2211B1CA" w14:textId="77777777" w:rsidR="00D616F2" w:rsidRPr="008617FF" w:rsidRDefault="00D616F2" w:rsidP="00D616F2">
      <w:pPr>
        <w:rPr>
          <w:rFonts w:asciiTheme="majorHAnsi" w:hAnsiTheme="majorHAnsi" w:cstheme="majorHAnsi"/>
        </w:rPr>
      </w:pPr>
    </w:p>
    <w:p w14:paraId="1BDE4D94" w14:textId="77777777" w:rsidR="00D616F2" w:rsidRPr="008617FF" w:rsidRDefault="00D616F2" w:rsidP="00D616F2">
      <w:pPr>
        <w:rPr>
          <w:rStyle w:val="StyleUnderline"/>
          <w:rFonts w:asciiTheme="majorHAnsi" w:hAnsiTheme="majorHAnsi" w:cstheme="majorHAnsi"/>
        </w:rPr>
      </w:pPr>
    </w:p>
    <w:p w14:paraId="3A52ED46" w14:textId="77777777" w:rsidR="00D616F2" w:rsidRPr="008617FF" w:rsidRDefault="00D616F2" w:rsidP="00D616F2">
      <w:pPr>
        <w:pStyle w:val="Heading4"/>
        <w:rPr>
          <w:rFonts w:asciiTheme="majorHAnsi" w:hAnsiTheme="majorHAnsi" w:cstheme="majorHAnsi"/>
        </w:rPr>
      </w:pPr>
      <w:r w:rsidRPr="008617FF">
        <w:rPr>
          <w:rFonts w:asciiTheme="majorHAnsi" w:hAnsiTheme="majorHAnsi" w:cstheme="majorHAnsi"/>
        </w:rPr>
        <w:t>That’s key to COVID variants &amp; future pandemics</w:t>
      </w:r>
    </w:p>
    <w:p w14:paraId="1A656D59" w14:textId="77777777" w:rsidR="00D616F2" w:rsidRPr="008617FF" w:rsidRDefault="00D616F2" w:rsidP="00D616F2">
      <w:pPr>
        <w:rPr>
          <w:rFonts w:asciiTheme="majorHAnsi" w:hAnsiTheme="majorHAnsi" w:cstheme="majorHAnsi"/>
        </w:rPr>
      </w:pPr>
      <w:r w:rsidRPr="008617FF">
        <w:rPr>
          <w:rFonts w:asciiTheme="majorHAnsi" w:hAnsiTheme="majorHAnsi" w:cstheme="majorHAnsi"/>
        </w:rPr>
        <w:t>Valerie </w:t>
      </w:r>
      <w:r w:rsidRPr="008617FF">
        <w:rPr>
          <w:rStyle w:val="Style13ptBold"/>
          <w:rFonts w:asciiTheme="majorHAnsi" w:hAnsiTheme="majorHAnsi" w:cstheme="majorHAnsi"/>
        </w:rPr>
        <w:t>Insinna 21</w:t>
      </w:r>
      <w:r w:rsidRPr="008617FF">
        <w:rPr>
          <w:rFonts w:asciiTheme="majorHAnsi" w:hAnsiTheme="majorHAnsi" w:cstheme="majorHAnsi"/>
        </w:rPr>
        <w:t>, Defense News’ air warfare reporter, “A new bill would defund new ICBMs to pay for coronavirus vaccine research,” 3/26/21, </w:t>
      </w:r>
      <w:hyperlink r:id="rId56" w:tgtFrame="_blank" w:history="1">
        <w:r w:rsidRPr="008617FF">
          <w:rPr>
            <w:rStyle w:val="Hyperlink"/>
            <w:rFonts w:asciiTheme="majorHAnsi" w:hAnsiTheme="majorHAnsi" w:cstheme="majorHAnsi"/>
          </w:rPr>
          <w:t>https://www.defensenews.com/smr/nuclear-arsenal/2021/03/26/a-new-bill-would-defund-new-icbms-to-pay-for-coronavirus-vaccine-research/</w:t>
        </w:r>
      </w:hyperlink>
    </w:p>
    <w:p w14:paraId="4020BDC8" w14:textId="77777777" w:rsidR="00D616F2" w:rsidRPr="008617FF" w:rsidRDefault="00D616F2" w:rsidP="00D616F2">
      <w:pPr>
        <w:rPr>
          <w:rFonts w:asciiTheme="majorHAnsi" w:hAnsiTheme="majorHAnsi" w:cstheme="majorHAnsi"/>
          <w:sz w:val="16"/>
        </w:rPr>
      </w:pPr>
      <w:r w:rsidRPr="008617FF">
        <w:rPr>
          <w:rFonts w:asciiTheme="majorHAnsi" w:hAnsiTheme="majorHAnsi" w:cstheme="majorHAnsi"/>
          <w:sz w:val="16"/>
        </w:rPr>
        <w:t xml:space="preserve">Two </w:t>
      </w:r>
      <w:r w:rsidRPr="008617FF">
        <w:rPr>
          <w:rStyle w:val="StyleUnderline"/>
          <w:rFonts w:asciiTheme="majorHAnsi" w:hAnsiTheme="majorHAnsi" w:cstheme="majorHAnsi"/>
          <w:highlight w:val="green"/>
        </w:rPr>
        <w:t>lawmakers want to stop</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development of new</w:t>
      </w:r>
      <w:r w:rsidRPr="008617FF">
        <w:rPr>
          <w:rStyle w:val="StyleUnderline"/>
          <w:rFonts w:asciiTheme="majorHAnsi" w:hAnsiTheme="majorHAnsi" w:cstheme="majorHAnsi"/>
        </w:rPr>
        <w:t xml:space="preserve"> intercontinental ballistic </w:t>
      </w:r>
      <w:r w:rsidRPr="008617FF">
        <w:rPr>
          <w:rStyle w:val="StyleUnderline"/>
          <w:rFonts w:asciiTheme="majorHAnsi" w:hAnsiTheme="majorHAnsi" w:cstheme="majorHAnsi"/>
          <w:highlight w:val="green"/>
        </w:rPr>
        <w:t>missiles and use</w:t>
      </w:r>
      <w:r w:rsidRPr="008617FF">
        <w:rPr>
          <w:rStyle w:val="StyleUnderline"/>
          <w:rFonts w:asciiTheme="majorHAnsi" w:hAnsiTheme="majorHAnsi" w:cstheme="majorHAnsi"/>
        </w:rPr>
        <w:t xml:space="preserve"> the associated </w:t>
      </w:r>
      <w:r w:rsidRPr="008617FF">
        <w:rPr>
          <w:rStyle w:val="StyleUnderline"/>
          <w:rFonts w:asciiTheme="majorHAnsi" w:hAnsiTheme="majorHAnsi" w:cstheme="majorHAnsi"/>
          <w:highlight w:val="green"/>
        </w:rPr>
        <w:t>funding for</w:t>
      </w:r>
      <w:r w:rsidRPr="008617FF">
        <w:rPr>
          <w:rStyle w:val="StyleUnderline"/>
          <w:rFonts w:asciiTheme="majorHAnsi" w:hAnsiTheme="majorHAnsi" w:cstheme="majorHAnsi"/>
        </w:rPr>
        <w:t xml:space="preserve"> corona</w:t>
      </w:r>
      <w:r w:rsidRPr="008617FF">
        <w:rPr>
          <w:rStyle w:val="StyleUnderline"/>
          <w:rFonts w:asciiTheme="majorHAnsi" w:hAnsiTheme="majorHAnsi" w:cstheme="majorHAnsi"/>
          <w:highlight w:val="green"/>
        </w:rPr>
        <w:t>virus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prevention</w:t>
      </w:r>
      <w:r w:rsidRPr="008617FF">
        <w:rPr>
          <w:rFonts w:asciiTheme="majorHAnsi" w:hAnsiTheme="majorHAnsi" w:cstheme="majorHAnsi"/>
          <w:sz w:val="16"/>
          <w:highlight w:val="green"/>
        </w:rPr>
        <w:t>,</w:t>
      </w:r>
      <w:r w:rsidRPr="008617FF">
        <w:rPr>
          <w:rFonts w:asciiTheme="majorHAnsi" w:hAnsiTheme="majorHAnsi" w:cstheme="majorHAnsi"/>
          <w:sz w:val="16"/>
        </w:rPr>
        <w:t xml:space="preserve"> introducing legislation on March 26 that would curtail the Air Force’s Ground Based Strategic Deterrent program.</w:t>
      </w:r>
    </w:p>
    <w:p w14:paraId="431D8250" w14:textId="77777777" w:rsidR="00D616F2" w:rsidRPr="008617FF" w:rsidRDefault="00D616F2" w:rsidP="00D616F2">
      <w:pPr>
        <w:rPr>
          <w:rStyle w:val="StyleUnderline"/>
          <w:rFonts w:asciiTheme="majorHAnsi" w:hAnsiTheme="majorHAnsi" w:cstheme="majorHAnsi"/>
        </w:rPr>
      </w:pPr>
      <w:r w:rsidRPr="008617FF">
        <w:rPr>
          <w:rFonts w:asciiTheme="majorHAnsi" w:hAnsiTheme="majorHAnsi" w:cstheme="majorHAnsi"/>
          <w:sz w:val="16"/>
        </w:rPr>
        <w:t xml:space="preserve">The Investing in Cures Before Missiles Act, offered by Sen. Edward Markey, D-Mass., and Rep. Ro Khanna, D-Calif., could signify a second attempt by progressive </w:t>
      </w:r>
      <w:r w:rsidRPr="008617FF">
        <w:rPr>
          <w:rStyle w:val="StyleUnderline"/>
          <w:rFonts w:asciiTheme="majorHAnsi" w:hAnsiTheme="majorHAnsi" w:cstheme="majorHAnsi"/>
        </w:rPr>
        <w:t xml:space="preserve">lawmakers to </w:t>
      </w:r>
      <w:r w:rsidRPr="008617FF">
        <w:rPr>
          <w:rStyle w:val="StyleUnderline"/>
          <w:rFonts w:asciiTheme="majorHAnsi" w:hAnsiTheme="majorHAnsi" w:cstheme="majorHAnsi"/>
          <w:highlight w:val="green"/>
        </w:rPr>
        <w:t>use the GBSD</w:t>
      </w:r>
      <w:r w:rsidRPr="008617FF">
        <w:rPr>
          <w:rStyle w:val="StyleUnderline"/>
          <w:rFonts w:asciiTheme="majorHAnsi" w:hAnsiTheme="majorHAnsi" w:cstheme="majorHAnsi"/>
        </w:rPr>
        <w:t xml:space="preserve"> program </w:t>
      </w:r>
      <w:r w:rsidRPr="008617FF">
        <w:rPr>
          <w:rStyle w:val="StyleUnderline"/>
          <w:rFonts w:asciiTheme="majorHAnsi" w:hAnsiTheme="majorHAnsi" w:cstheme="majorHAnsi"/>
          <w:highlight w:val="green"/>
        </w:rPr>
        <w:t>as</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green"/>
        </w:rPr>
        <w:t>billpayer to fund pandemic relief and preparedness</w:t>
      </w:r>
      <w:r w:rsidRPr="008617FF">
        <w:rPr>
          <w:rStyle w:val="StyleUnderline"/>
          <w:rFonts w:asciiTheme="majorHAnsi" w:hAnsiTheme="majorHAnsi" w:cstheme="majorHAnsi"/>
        </w:rPr>
        <w:t xml:space="preserve"> efforts.</w:t>
      </w:r>
    </w:p>
    <w:p w14:paraId="5E1D1D0A" w14:textId="77777777" w:rsidR="00D616F2" w:rsidRPr="008617FF" w:rsidRDefault="00D616F2" w:rsidP="00D616F2">
      <w:pPr>
        <w:rPr>
          <w:rFonts w:asciiTheme="majorHAnsi" w:hAnsiTheme="majorHAnsi" w:cstheme="majorHAnsi"/>
        </w:rPr>
      </w:pPr>
      <w:r w:rsidRPr="008617FF">
        <w:rPr>
          <w:rFonts w:asciiTheme="majorHAnsi" w:hAnsiTheme="majorHAnsi" w:cstheme="majorHAnsi"/>
          <w:sz w:val="16"/>
          <w:szCs w:val="16"/>
        </w:rPr>
        <w:t>If enacted, the ICBM Act would prohibit the U.S. government for using fiscal 2022 spending on the GBSD program and the National Nuclear Security Administration’s W87-1 warhead modification program</w:t>
      </w:r>
      <w:r w:rsidRPr="008617FF">
        <w:rPr>
          <w:rFonts w:asciiTheme="majorHAnsi" w:hAnsiTheme="majorHAnsi" w:cstheme="majorHAnsi"/>
        </w:rPr>
        <w:t>.</w:t>
      </w:r>
    </w:p>
    <w:p w14:paraId="1DEFEAA4" w14:textId="77777777" w:rsidR="00D616F2" w:rsidRPr="008617FF" w:rsidRDefault="00D616F2" w:rsidP="00D616F2">
      <w:pPr>
        <w:rPr>
          <w:rStyle w:val="StyleUnderline"/>
          <w:rFonts w:asciiTheme="majorHAnsi" w:hAnsiTheme="majorHAnsi" w:cstheme="majorHAnsi"/>
        </w:rPr>
      </w:pPr>
      <w:r w:rsidRPr="008617FF">
        <w:rPr>
          <w:rFonts w:asciiTheme="majorHAnsi" w:hAnsiTheme="majorHAnsi" w:cstheme="majorHAnsi"/>
          <w:sz w:val="16"/>
        </w:rPr>
        <w:t>Instead, $</w:t>
      </w:r>
      <w:r w:rsidRPr="008617FF">
        <w:rPr>
          <w:rStyle w:val="StyleUnderline"/>
          <w:rFonts w:asciiTheme="majorHAnsi" w:hAnsiTheme="majorHAnsi" w:cstheme="majorHAnsi"/>
          <w:highlight w:val="green"/>
        </w:rPr>
        <w:t>1 billion of</w:t>
      </w:r>
      <w:r w:rsidRPr="008617FF">
        <w:rPr>
          <w:rStyle w:val="StyleUnderline"/>
          <w:rFonts w:asciiTheme="majorHAnsi" w:hAnsiTheme="majorHAnsi" w:cstheme="majorHAnsi"/>
        </w:rPr>
        <w:t xml:space="preserve"> unobligated </w:t>
      </w:r>
      <w:r w:rsidRPr="008617FF">
        <w:rPr>
          <w:rStyle w:val="StyleUnderline"/>
          <w:rFonts w:asciiTheme="majorHAnsi" w:hAnsiTheme="majorHAnsi" w:cstheme="majorHAnsi"/>
          <w:highlight w:val="green"/>
        </w:rPr>
        <w:t>funds from the GBSD program</w:t>
      </w:r>
      <w:r w:rsidRPr="008617FF">
        <w:rPr>
          <w:rStyle w:val="StyleUnderline"/>
          <w:rFonts w:asciiTheme="majorHAnsi" w:hAnsiTheme="majorHAnsi" w:cstheme="majorHAnsi"/>
        </w:rPr>
        <w:t xml:space="preserve"> would be </w:t>
      </w:r>
      <w:r w:rsidRPr="008617FF">
        <w:rPr>
          <w:rStyle w:val="StyleUnderline"/>
          <w:rFonts w:asciiTheme="majorHAnsi" w:hAnsiTheme="majorHAnsi" w:cstheme="majorHAnsi"/>
          <w:highlight w:val="green"/>
        </w:rPr>
        <w:t>transferred to</w:t>
      </w:r>
      <w:r w:rsidRPr="008617FF">
        <w:rPr>
          <w:rStyle w:val="StyleUnderline"/>
          <w:rFonts w:asciiTheme="majorHAnsi" w:hAnsiTheme="majorHAnsi" w:cstheme="majorHAnsi"/>
        </w:rPr>
        <w:t xml:space="preserve"> the National Institute of Allergy and Infectious Diseases for </w:t>
      </w:r>
      <w:r w:rsidRPr="008617FF">
        <w:rPr>
          <w:rStyle w:val="StyleUnderline"/>
          <w:rFonts w:asciiTheme="majorHAnsi" w:hAnsiTheme="majorHAnsi" w:cstheme="majorHAnsi"/>
          <w:highlight w:val="green"/>
        </w:rPr>
        <w:t>research on a universal coronavirus vaccine</w:t>
      </w:r>
      <w:r w:rsidRPr="008617FF">
        <w:rPr>
          <w:rStyle w:val="StyleUnderline"/>
          <w:rFonts w:asciiTheme="majorHAnsi" w:hAnsiTheme="majorHAnsi" w:cstheme="majorHAnsi"/>
        </w:rPr>
        <w:t xml:space="preserve"> that would </w:t>
      </w:r>
      <w:r w:rsidRPr="008617FF">
        <w:rPr>
          <w:rStyle w:val="Emphasis"/>
          <w:rFonts w:asciiTheme="majorHAnsi" w:hAnsiTheme="majorHAnsi" w:cstheme="majorHAnsi"/>
          <w:highlight w:val="green"/>
        </w:rPr>
        <w:t>protect against future pandemics</w:t>
      </w:r>
      <w:r w:rsidRPr="008617FF">
        <w:rPr>
          <w:rFonts w:asciiTheme="majorHAnsi" w:hAnsiTheme="majorHAnsi" w:cstheme="majorHAnsi"/>
          <w:sz w:val="16"/>
        </w:rPr>
        <w:t xml:space="preserve">. Unobligated </w:t>
      </w:r>
      <w:r w:rsidRPr="008617FF">
        <w:rPr>
          <w:rStyle w:val="StyleUnderline"/>
          <w:rFonts w:asciiTheme="majorHAnsi" w:hAnsiTheme="majorHAnsi" w:cstheme="majorHAnsi"/>
          <w:highlight w:val="green"/>
        </w:rPr>
        <w:t>funds</w:t>
      </w:r>
      <w:r w:rsidRPr="008617FF">
        <w:rPr>
          <w:rStyle w:val="StyleUnderline"/>
          <w:rFonts w:asciiTheme="majorHAnsi" w:hAnsiTheme="majorHAnsi" w:cstheme="majorHAnsi"/>
        </w:rPr>
        <w:t xml:space="preserve"> from the W87-1 modification program </w:t>
      </w:r>
      <w:r w:rsidRPr="008617FF">
        <w:rPr>
          <w:rStyle w:val="StyleUnderline"/>
          <w:rFonts w:asciiTheme="majorHAnsi" w:hAnsiTheme="majorHAnsi" w:cstheme="majorHAnsi"/>
          <w:highlight w:val="green"/>
        </w:rPr>
        <w:t>would go to the C</w:t>
      </w:r>
      <w:r w:rsidRPr="008617FF">
        <w:rPr>
          <w:rStyle w:val="StyleUnderline"/>
          <w:rFonts w:asciiTheme="majorHAnsi" w:hAnsiTheme="majorHAnsi" w:cstheme="majorHAnsi"/>
        </w:rPr>
        <w:t xml:space="preserve">enters for </w:t>
      </w:r>
      <w:r w:rsidRPr="008617FF">
        <w:rPr>
          <w:rStyle w:val="StyleUnderline"/>
          <w:rFonts w:asciiTheme="majorHAnsi" w:hAnsiTheme="majorHAnsi" w:cstheme="majorHAnsi"/>
          <w:highlight w:val="green"/>
        </w:rPr>
        <w:t>D</w:t>
      </w:r>
      <w:r w:rsidRPr="008617FF">
        <w:rPr>
          <w:rStyle w:val="StyleUnderline"/>
          <w:rFonts w:asciiTheme="majorHAnsi" w:hAnsiTheme="majorHAnsi" w:cstheme="majorHAnsi"/>
        </w:rPr>
        <w:t xml:space="preserve">isease </w:t>
      </w:r>
      <w:r w:rsidRPr="008617FF">
        <w:rPr>
          <w:rStyle w:val="StyleUnderline"/>
          <w:rFonts w:asciiTheme="majorHAnsi" w:hAnsiTheme="majorHAnsi" w:cstheme="majorHAnsi"/>
          <w:highlight w:val="green"/>
        </w:rPr>
        <w:t>C</w:t>
      </w:r>
      <w:r w:rsidRPr="008617FF">
        <w:rPr>
          <w:rStyle w:val="StyleUnderline"/>
          <w:rFonts w:asciiTheme="majorHAnsi" w:hAnsiTheme="majorHAnsi" w:cstheme="majorHAnsi"/>
        </w:rPr>
        <w:t xml:space="preserve">ontrol and Prevention </w:t>
      </w:r>
      <w:r w:rsidRPr="008617FF">
        <w:rPr>
          <w:rStyle w:val="StyleUnderline"/>
          <w:rFonts w:asciiTheme="majorHAnsi" w:hAnsiTheme="majorHAnsi" w:cstheme="majorHAnsi"/>
          <w:highlight w:val="green"/>
        </w:rPr>
        <w:t>for infectious disease research</w:t>
      </w:r>
      <w:r w:rsidRPr="008617FF">
        <w:rPr>
          <w:rStyle w:val="StyleUnderline"/>
          <w:rFonts w:asciiTheme="majorHAnsi" w:hAnsiTheme="majorHAnsi" w:cstheme="majorHAnsi"/>
        </w:rPr>
        <w:t>.</w:t>
      </w:r>
    </w:p>
    <w:p w14:paraId="18095F89" w14:textId="77777777" w:rsidR="00D616F2" w:rsidRPr="008617FF" w:rsidRDefault="00D616F2" w:rsidP="00D616F2">
      <w:pPr>
        <w:rPr>
          <w:rFonts w:asciiTheme="majorHAnsi" w:hAnsiTheme="majorHAnsi" w:cstheme="majorHAnsi"/>
          <w:sz w:val="16"/>
          <w:szCs w:val="16"/>
        </w:rPr>
      </w:pPr>
      <w:r w:rsidRPr="008617FF">
        <w:rPr>
          <w:rFonts w:asciiTheme="majorHAnsi" w:hAnsiTheme="majorHAnsi" w:cstheme="majorHAnsi"/>
          <w:sz w:val="16"/>
          <w:szCs w:val="16"/>
        </w:rPr>
        <w:t>The bill would also commission an independent study by the National Academy of Sciences to explore how to extend the life of the Minuteman III missiles until 2050.</w:t>
      </w:r>
    </w:p>
    <w:p w14:paraId="3AA2C8F6" w14:textId="77777777" w:rsidR="00D616F2" w:rsidRPr="008617FF" w:rsidRDefault="00D616F2" w:rsidP="00D616F2">
      <w:pPr>
        <w:rPr>
          <w:rFonts w:asciiTheme="majorHAnsi" w:hAnsiTheme="majorHAnsi" w:cstheme="majorHAnsi"/>
          <w:sz w:val="16"/>
          <w:szCs w:val="16"/>
        </w:rPr>
      </w:pPr>
      <w:r w:rsidRPr="008617FF">
        <w:rPr>
          <w:rFonts w:asciiTheme="majorHAnsi" w:hAnsiTheme="majorHAnsi" w:cstheme="majorHAnsi"/>
          <w:sz w:val="16"/>
          <w:szCs w:val="16"/>
        </w:rPr>
        <w:t>“The United States should invest in a vaccine of mass prevention before another new land-based weapon of mass destruction,” Markey said. “The ICBM Act makes clear that we can begin to phase out the Cold War nuclear posture that risks accidental nuclear war while still deterring adversaries and assuring allies, and redirect those savings to the clear and present dangers presented by coronaviruses and other emerging and infectious diseases.”</w:t>
      </w:r>
    </w:p>
    <w:p w14:paraId="12045611" w14:textId="77777777" w:rsidR="00D616F2" w:rsidRPr="008617FF" w:rsidRDefault="00D616F2" w:rsidP="00D616F2">
      <w:pPr>
        <w:rPr>
          <w:rFonts w:asciiTheme="majorHAnsi" w:hAnsiTheme="majorHAnsi" w:cstheme="majorHAnsi"/>
          <w:sz w:val="16"/>
          <w:szCs w:val="16"/>
        </w:rPr>
      </w:pPr>
    </w:p>
    <w:p w14:paraId="0FE490B6" w14:textId="7F777C79" w:rsidR="00642A7E" w:rsidRPr="008617FF" w:rsidRDefault="00642A7E" w:rsidP="00642A7E">
      <w:pPr>
        <w:pStyle w:val="Heading3"/>
        <w:rPr>
          <w:rFonts w:asciiTheme="majorHAnsi" w:hAnsiTheme="majorHAnsi" w:cstheme="majorHAnsi"/>
        </w:rPr>
      </w:pPr>
      <w:r w:rsidRPr="008617FF">
        <w:rPr>
          <w:rFonts w:asciiTheme="majorHAnsi" w:hAnsiTheme="majorHAnsi" w:cstheme="majorHAnsi"/>
        </w:rPr>
        <w:lastRenderedPageBreak/>
        <w:t>2AC – AO – Funding</w:t>
      </w:r>
    </w:p>
    <w:p w14:paraId="25EF3761" w14:textId="77777777" w:rsidR="00211A1E" w:rsidRPr="008617FF" w:rsidRDefault="00211A1E" w:rsidP="00211A1E">
      <w:pPr>
        <w:rPr>
          <w:rFonts w:asciiTheme="majorHAnsi" w:hAnsiTheme="majorHAnsi" w:cstheme="majorHAnsi"/>
        </w:rPr>
      </w:pPr>
    </w:p>
    <w:p w14:paraId="4E90611F"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 xml:space="preserve">GBSDs funding used for </w:t>
      </w:r>
      <w:r w:rsidRPr="008617FF">
        <w:rPr>
          <w:rFonts w:asciiTheme="majorHAnsi" w:hAnsiTheme="majorHAnsi" w:cstheme="majorHAnsi"/>
          <w:u w:val="single"/>
        </w:rPr>
        <w:t>conventional weapons</w:t>
      </w:r>
      <w:r w:rsidRPr="008617FF">
        <w:rPr>
          <w:rFonts w:asciiTheme="majorHAnsi" w:hAnsiTheme="majorHAnsi" w:cstheme="majorHAnsi"/>
        </w:rPr>
        <w:t xml:space="preserve"> and </w:t>
      </w:r>
      <w:r w:rsidRPr="008617FF">
        <w:rPr>
          <w:rFonts w:asciiTheme="majorHAnsi" w:hAnsiTheme="majorHAnsi" w:cstheme="majorHAnsi"/>
          <w:u w:val="single"/>
        </w:rPr>
        <w:t>pandemic response</w:t>
      </w:r>
      <w:r w:rsidRPr="008617FF">
        <w:rPr>
          <w:rFonts w:asciiTheme="majorHAnsi" w:hAnsiTheme="majorHAnsi" w:cstheme="majorHAnsi"/>
        </w:rPr>
        <w:t xml:space="preserve"> solves </w:t>
      </w:r>
      <w:r w:rsidRPr="008617FF">
        <w:rPr>
          <w:rFonts w:asciiTheme="majorHAnsi" w:hAnsiTheme="majorHAnsi" w:cstheme="majorHAnsi"/>
          <w:u w:val="single"/>
        </w:rPr>
        <w:t>assurance</w:t>
      </w:r>
      <w:r w:rsidRPr="008617FF">
        <w:rPr>
          <w:rFonts w:asciiTheme="majorHAnsi" w:hAnsiTheme="majorHAnsi" w:cstheme="majorHAnsi"/>
        </w:rPr>
        <w:t xml:space="preserve"> and </w:t>
      </w:r>
      <w:r w:rsidRPr="008617FF">
        <w:rPr>
          <w:rFonts w:asciiTheme="majorHAnsi" w:hAnsiTheme="majorHAnsi" w:cstheme="majorHAnsi"/>
          <w:u w:val="single"/>
        </w:rPr>
        <w:t>deterrence</w:t>
      </w:r>
      <w:r w:rsidRPr="008617FF">
        <w:rPr>
          <w:rFonts w:asciiTheme="majorHAnsi" w:hAnsiTheme="majorHAnsi" w:cstheme="majorHAnsi"/>
        </w:rPr>
        <w:t>.</w:t>
      </w:r>
    </w:p>
    <w:p w14:paraId="13EAB549" w14:textId="77777777" w:rsidR="00642A7E" w:rsidRPr="008617FF" w:rsidRDefault="00642A7E" w:rsidP="00642A7E">
      <w:pPr>
        <w:rPr>
          <w:rFonts w:asciiTheme="majorHAnsi" w:hAnsiTheme="majorHAnsi" w:cstheme="majorHAnsi"/>
        </w:rPr>
      </w:pPr>
      <w:r w:rsidRPr="008617FF">
        <w:rPr>
          <w:rStyle w:val="Style13ptBold"/>
          <w:rFonts w:asciiTheme="majorHAnsi" w:hAnsiTheme="majorHAnsi" w:cstheme="majorHAnsi"/>
        </w:rPr>
        <w:t>Reif and Bogus 21</w:t>
      </w:r>
      <w:r w:rsidRPr="008617FF">
        <w:rPr>
          <w:rFonts w:asciiTheme="majorHAnsi" w:hAnsiTheme="majorHAnsi" w:cstheme="majorHAnsi"/>
        </w:rPr>
        <w:t xml:space="preserve"> [Kingston Reif – Director for Disarmament and Threat Reduction Policy at the Arms Control Association; Shannon Bogus – research associate at the Arms Control Association; "Biden’s Disappointing First Nuclear Weapons Budget"; Arms Control Association; 7-9-2021; Accessible Online at https://www.armscontrol.org/issue-briefs/2021-07/bidens-disappointing-first-nuclear-weapons-budget] DL 7-16-2021</w:t>
      </w:r>
    </w:p>
    <w:p w14:paraId="2E396EE3"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As the Biden administration prepares to initiate a review of U.S. nuclear weapons policy, its first budget request proposes to continue every part of the unnecessary and unsustainable nuclear weapons spending plans it inherited from the Trump administration. This includes the controversial additions made by President Trump to the Obama-era program, such as additional, more usable lower-yield nuclear capabilities.</w:t>
      </w:r>
    </w:p>
    <w:p w14:paraId="6C5FCB3C"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budget submission is a disappointing and unfortunate missed opportunity to put the plans on a more stable and cost-effective footing. The request is also inconsistent with President Biden’s stated desire to reduce the role of nuclear weapons in U.S. policy and seek new risk reduction and arms control arrangements with Russia and perhaps China.</w:t>
      </w:r>
    </w:p>
    <w:p w14:paraId="3204B5A8"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During the campaign, President Biden rightly said </w:t>
      </w:r>
      <w:r w:rsidRPr="008617FF">
        <w:rPr>
          <w:rStyle w:val="StyleUnderline"/>
          <w:rFonts w:asciiTheme="majorHAnsi" w:hAnsiTheme="majorHAnsi" w:cstheme="majorHAnsi"/>
        </w:rPr>
        <w:t>the United States</w:t>
      </w:r>
      <w:r w:rsidRPr="008617FF">
        <w:rPr>
          <w:rFonts w:asciiTheme="majorHAnsi" w:hAnsiTheme="majorHAnsi" w:cstheme="majorHAnsi"/>
          <w:sz w:val="16"/>
        </w:rPr>
        <w:t xml:space="preserve"> “</w:t>
      </w:r>
      <w:r w:rsidRPr="008617FF">
        <w:rPr>
          <w:rStyle w:val="Emphasis"/>
          <w:rFonts w:asciiTheme="majorHAnsi" w:hAnsiTheme="majorHAnsi" w:cstheme="majorHAnsi"/>
        </w:rPr>
        <w:t>does not need</w:t>
      </w:r>
      <w:r w:rsidRPr="008617FF">
        <w:rPr>
          <w:rFonts w:asciiTheme="majorHAnsi" w:hAnsiTheme="majorHAnsi" w:cstheme="majorHAnsi"/>
          <w:sz w:val="16"/>
        </w:rPr>
        <w:t xml:space="preserve"> </w:t>
      </w:r>
      <w:r w:rsidRPr="008617FF">
        <w:rPr>
          <w:rStyle w:val="StyleUnderline"/>
          <w:rFonts w:asciiTheme="majorHAnsi" w:hAnsiTheme="majorHAnsi" w:cstheme="majorHAnsi"/>
        </w:rPr>
        <w:t>new nuclear weapons</w:t>
      </w:r>
      <w:r w:rsidRPr="008617FF">
        <w:rPr>
          <w:rFonts w:asciiTheme="majorHAnsi" w:hAnsiTheme="majorHAnsi" w:cstheme="majorHAnsi"/>
          <w:sz w:val="16"/>
        </w:rPr>
        <w:t>” and that his “administration will work to maintain a strong, credible deterrent while reducing our reliance and excessive expenditure on nuclear weapons.”</w:t>
      </w:r>
    </w:p>
    <w:p w14:paraId="79B9C76B" w14:textId="77777777"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rPr>
        <w:t xml:space="preserve">Current U.S. nuclear weapons policies </w:t>
      </w:r>
      <w:r w:rsidRPr="008617FF">
        <w:rPr>
          <w:rStyle w:val="Emphasis"/>
          <w:rFonts w:asciiTheme="majorHAnsi" w:hAnsiTheme="majorHAnsi" w:cstheme="majorHAnsi"/>
        </w:rPr>
        <w:t>exceed</w:t>
      </w:r>
      <w:r w:rsidRPr="008617FF">
        <w:rPr>
          <w:rStyle w:val="StyleUnderline"/>
          <w:rFonts w:asciiTheme="majorHAnsi" w:hAnsiTheme="majorHAnsi" w:cstheme="majorHAnsi"/>
        </w:rPr>
        <w:t xml:space="preserve"> what is </w:t>
      </w:r>
      <w:r w:rsidRPr="008617FF">
        <w:rPr>
          <w:rStyle w:val="Emphasis"/>
          <w:rFonts w:asciiTheme="majorHAnsi" w:hAnsiTheme="majorHAnsi" w:cstheme="majorHAnsi"/>
        </w:rPr>
        <w:t>necessary</w:t>
      </w:r>
      <w:r w:rsidRPr="008617FF">
        <w:rPr>
          <w:rStyle w:val="StyleUnderline"/>
          <w:rFonts w:asciiTheme="majorHAnsi" w:hAnsiTheme="majorHAnsi" w:cstheme="majorHAnsi"/>
        </w:rPr>
        <w:t xml:space="preserve"> for a credible </w:t>
      </w:r>
      <w:r w:rsidRPr="008617FF">
        <w:rPr>
          <w:rStyle w:val="Emphasis"/>
          <w:rFonts w:asciiTheme="majorHAnsi" w:hAnsiTheme="majorHAnsi" w:cstheme="majorHAnsi"/>
        </w:rPr>
        <w:t>nuclear deterrent</w:t>
      </w:r>
      <w:r w:rsidRPr="008617FF">
        <w:rPr>
          <w:rFonts w:asciiTheme="majorHAnsi" w:hAnsiTheme="majorHAnsi" w:cstheme="majorHAnsi"/>
          <w:sz w:val="16"/>
        </w:rPr>
        <w:t xml:space="preserve">, and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financial</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opportunity costs</w:t>
      </w:r>
      <w:r w:rsidRPr="008617FF">
        <w:rPr>
          <w:rStyle w:val="StyleUnderline"/>
          <w:rFonts w:asciiTheme="majorHAnsi" w:hAnsiTheme="majorHAnsi" w:cstheme="majorHAnsi"/>
        </w:rPr>
        <w:t xml:space="preserve"> of the current modernization plan are </w:t>
      </w:r>
      <w:r w:rsidRPr="008617FF">
        <w:rPr>
          <w:rStyle w:val="Emphasis"/>
          <w:rFonts w:asciiTheme="majorHAnsi" w:hAnsiTheme="majorHAnsi" w:cstheme="majorHAnsi"/>
        </w:rPr>
        <w:t>rising fast</w:t>
      </w:r>
      <w:r w:rsidRPr="008617FF">
        <w:rPr>
          <w:rStyle w:val="StyleUnderline"/>
          <w:rFonts w:asciiTheme="majorHAnsi" w:hAnsiTheme="majorHAnsi" w:cstheme="majorHAnsi"/>
        </w:rPr>
        <w:t xml:space="preserve"> amid a </w:t>
      </w:r>
      <w:r w:rsidRPr="008617FF">
        <w:rPr>
          <w:rStyle w:val="Emphasis"/>
          <w:rFonts w:asciiTheme="majorHAnsi" w:hAnsiTheme="majorHAnsi" w:cstheme="majorHAnsi"/>
        </w:rPr>
        <w:t>flat defense</w:t>
      </w:r>
      <w:r w:rsidRPr="008617FF">
        <w:rPr>
          <w:rStyle w:val="StyleUnderline"/>
          <w:rFonts w:asciiTheme="majorHAnsi" w:hAnsiTheme="majorHAnsi" w:cstheme="majorHAnsi"/>
        </w:rPr>
        <w:t xml:space="preserve"> fiscal year</w:t>
      </w:r>
      <w:r w:rsidRPr="008617FF">
        <w:rPr>
          <w:rFonts w:asciiTheme="majorHAnsi" w:hAnsiTheme="majorHAnsi" w:cstheme="majorHAnsi"/>
          <w:sz w:val="16"/>
        </w:rPr>
        <w:t xml:space="preserve"> (FY) 2022 budget request and the potential for no growth beyond inflation budgets over the next several years.</w:t>
      </w:r>
    </w:p>
    <w:p w14:paraId="67244875"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According to the most recent Congressional Budget Office assessment of the cost of nuclear forces published in late May, the United States as of the end of the Trump administration is planning to spend $634 billion over the next decade to sustain and modernize the arsenal. This is an increase of $140 billion, or 28%, from the previous 10-year projection just two years ago.</w:t>
      </w:r>
    </w:p>
    <w:p w14:paraId="75FCA29E"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Biden administration maintains that its budget request ensures that the nuclear modernization effort is “sustainable.” But the warning signs indicating that the plans cannot be achieved on budget or on schedule are everywhere. And they are increasingly flashing bright red. It is not at all clear that the Biden administration fully appreciates the magnitude of the challenge it is facing.</w:t>
      </w:r>
    </w:p>
    <w:p w14:paraId="77F779BC"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Whether the budget proposal turns out to be a placeholder pending the outcome of the administration’s Nuclear Posture Review (NPR) that may lead to adjustments of the current program of record, or a harbinger that Biden intends to stick with the Trump administration’s more expansive nuclear plans remains to be seen.</w:t>
      </w:r>
    </w:p>
    <w:p w14:paraId="6C0628B1"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Regardless, sticking with the Trump plans for another year could make it harder to adjust course later. The Biden administration could – and should – have paused some of the most controversial modernization efforts pending the outcome of its NPR.</w:t>
      </w:r>
    </w:p>
    <w:p w14:paraId="4353F0D5"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In keeping with President Biden’s views, </w:t>
      </w:r>
      <w:r w:rsidRPr="008617FF">
        <w:rPr>
          <w:rStyle w:val="StyleUnderline"/>
          <w:rFonts w:asciiTheme="majorHAnsi" w:hAnsiTheme="majorHAnsi" w:cstheme="majorHAnsi"/>
        </w:rPr>
        <w:t>the administration</w:t>
      </w:r>
      <w:r w:rsidRPr="008617FF">
        <w:rPr>
          <w:rFonts w:asciiTheme="majorHAnsi" w:hAnsiTheme="majorHAnsi" w:cstheme="majorHAnsi"/>
          <w:sz w:val="16"/>
        </w:rPr>
        <w:t xml:space="preserve">’s forthcoming NPR </w:t>
      </w:r>
      <w:r w:rsidRPr="008617FF">
        <w:rPr>
          <w:rStyle w:val="StyleUnderline"/>
          <w:rFonts w:asciiTheme="majorHAnsi" w:hAnsiTheme="majorHAnsi" w:cstheme="majorHAnsi"/>
        </w:rPr>
        <w:t xml:space="preserve">should pursue a </w:t>
      </w:r>
      <w:r w:rsidRPr="008617FF">
        <w:rPr>
          <w:rStyle w:val="Emphasis"/>
          <w:rFonts w:asciiTheme="majorHAnsi" w:hAnsiTheme="majorHAnsi" w:cstheme="majorHAnsi"/>
        </w:rPr>
        <w:t>nuclear posture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that is more </w:t>
      </w:r>
      <w:r w:rsidRPr="008617FF">
        <w:rPr>
          <w:rStyle w:val="Emphasis"/>
          <w:rFonts w:asciiTheme="majorHAnsi" w:hAnsiTheme="majorHAnsi" w:cstheme="majorHAnsi"/>
        </w:rPr>
        <w:t>stabilizing</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supports the pursuit of additional nuclear </w:t>
      </w:r>
      <w:r w:rsidRPr="008617FF">
        <w:rPr>
          <w:rStyle w:val="Emphasis"/>
          <w:rFonts w:asciiTheme="majorHAnsi" w:hAnsiTheme="majorHAnsi" w:cstheme="majorHAnsi"/>
        </w:rPr>
        <w:t>risk reduction</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w:t>
      </w:r>
      <w:r w:rsidRPr="008617FF">
        <w:rPr>
          <w:rStyle w:val="Emphasis"/>
          <w:rFonts w:asciiTheme="majorHAnsi" w:hAnsiTheme="majorHAnsi" w:cstheme="majorHAnsi"/>
        </w:rPr>
        <w:t>arms control measures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and frees up </w:t>
      </w:r>
      <w:r w:rsidRPr="008617FF">
        <w:rPr>
          <w:rStyle w:val="Emphasis"/>
          <w:rFonts w:asciiTheme="majorHAnsi" w:hAnsiTheme="majorHAnsi" w:cstheme="majorHAnsi"/>
        </w:rPr>
        <w:t>taxpayer dollars</w:t>
      </w:r>
      <w:r w:rsidRPr="008617FF">
        <w:rPr>
          <w:rStyle w:val="StyleUnderline"/>
          <w:rFonts w:asciiTheme="majorHAnsi" w:hAnsiTheme="majorHAnsi" w:cstheme="majorHAnsi"/>
        </w:rPr>
        <w:t xml:space="preserve"> for higher priority </w:t>
      </w:r>
      <w:r w:rsidRPr="008617FF">
        <w:rPr>
          <w:rStyle w:val="Emphasis"/>
          <w:rFonts w:asciiTheme="majorHAnsi" w:hAnsiTheme="majorHAnsi" w:cstheme="majorHAnsi"/>
        </w:rPr>
        <w:t>national</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health security</w:t>
      </w:r>
      <w:r w:rsidRPr="008617FF">
        <w:rPr>
          <w:rStyle w:val="StyleUnderline"/>
          <w:rFonts w:asciiTheme="majorHAnsi" w:hAnsiTheme="majorHAnsi" w:cstheme="majorHAnsi"/>
        </w:rPr>
        <w:t xml:space="preserve"> needs</w:t>
      </w:r>
      <w:r w:rsidRPr="008617FF">
        <w:rPr>
          <w:rFonts w:asciiTheme="majorHAnsi" w:hAnsiTheme="majorHAnsi" w:cstheme="majorHAnsi"/>
          <w:sz w:val="16"/>
        </w:rPr>
        <w:t>.</w:t>
      </w:r>
    </w:p>
    <w:p w14:paraId="064AEFD4"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Fiscal Year 2022 Budget Request</w:t>
      </w:r>
    </w:p>
    <w:p w14:paraId="03DF4055"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Obama administration committed to an overhaul of nearly the entire nuclear arsenal in 2010 as part of its effort to win Republican support in the Senate for the New Strategic Arms Reduction Treaty (New START). At the time, the effort was estimated to cost approximately $200 billion over the ensuing ten years.</w:t>
      </w:r>
    </w:p>
    <w:p w14:paraId="26B3A5B7"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What the Obama administration kickstarted, the Trump administration continued and expanded in the name of countering Russian and Chinese nuclear advancements and more aggressive behavior. Spending on nuclear weapons grew significantly over the past four years, due in part to cost overruns in programs that began under the Obama administration and new nuclear capabilities proposed by the Trump administration. </w:t>
      </w:r>
    </w:p>
    <w:p w14:paraId="54E93718"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lastRenderedPageBreak/>
        <w:t>Now, the Biden administration is requesting $43.2 billion in fiscal year 2022 for the Defense and Energy Departments to sustain and modernize U.S. nuclear delivery systems and warheads and their supporting infrastructure. That includes $27.7 billion for the Pentagon and $15.5 billion for the Energy Department’s semiautonomous National Nuclear Security Administration (NNSA).</w:t>
      </w:r>
    </w:p>
    <w:p w14:paraId="11F376DA"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proposed spending on nuclear weapons constitutes about 5.7% of the total national defense request of $753 billion.</w:t>
      </w:r>
    </w:p>
    <w:p w14:paraId="44234896"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A straight “apples to apples” comparison of the Biden submission to what Trump requested and Congress largely supported in fiscal year 2021 – $44.5 billion – and what Trump projected to request for FY 2022 – $45.9 billion – is difficult because the Biden proposal appears to reclassify how spending on nuclear command, control, and communications programs is counted, leading to a lower requested amount.</w:t>
      </w:r>
    </w:p>
    <w:p w14:paraId="18A46F99"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Based on the CBO’s estimates, continuing with the Trump administration’s plans would consume as much as 9% of the Biden administration’s plans for total national defense spending over the next decade. In the latter years of the decade, spending on nuclear weapons could exceed 10% of the military budget. </w:t>
      </w:r>
    </w:p>
    <w:p w14:paraId="7759F088" w14:textId="77777777"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rPr>
        <w:t>The budget request</w:t>
      </w:r>
      <w:r w:rsidRPr="008617FF">
        <w:rPr>
          <w:rFonts w:asciiTheme="majorHAnsi" w:hAnsiTheme="majorHAnsi" w:cstheme="majorHAnsi"/>
          <w:sz w:val="16"/>
        </w:rPr>
        <w:t xml:space="preserve"> would notably continue the Trump proposals to expand U.S. nuclear capabilities. The additions and their requested funding amounts include:</w:t>
      </w:r>
    </w:p>
    <w:p w14:paraId="506D9B33"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$15 million for early development of a new low-yield nuclear sea-launched cruise missile;</w:t>
      </w:r>
    </w:p>
    <w:p w14:paraId="17E7CEDE"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nearly $134 million for continued early development of a new high yield submarine launched ballistic missile warhead (the W93) and associated aeroshell;</w:t>
      </w:r>
    </w:p>
    <w:p w14:paraId="32F7DE3C"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$98.5 million to sustain the B83-1, the only remaining megaton class warhead in the arsenal, including to begin alterations to extend its service life; and</w:t>
      </w:r>
    </w:p>
    <w:p w14:paraId="6A15777D" w14:textId="77777777"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rPr>
        <w:t xml:space="preserve">nearly </w:t>
      </w:r>
      <w:r w:rsidRPr="008617FF">
        <w:rPr>
          <w:rStyle w:val="Emphasis"/>
          <w:rFonts w:asciiTheme="majorHAnsi" w:hAnsiTheme="majorHAnsi" w:cstheme="majorHAnsi"/>
        </w:rPr>
        <w:t>$1.9 billion</w:t>
      </w:r>
      <w:r w:rsidRPr="008617FF">
        <w:rPr>
          <w:rStyle w:val="StyleUnderline"/>
          <w:rFonts w:asciiTheme="majorHAnsi" w:hAnsiTheme="majorHAnsi" w:cstheme="majorHAnsi"/>
        </w:rPr>
        <w:t xml:space="preserve"> to build the capability to produce at least </w:t>
      </w:r>
      <w:r w:rsidRPr="008617FF">
        <w:rPr>
          <w:rStyle w:val="Emphasis"/>
          <w:rFonts w:asciiTheme="majorHAnsi" w:hAnsiTheme="majorHAnsi" w:cstheme="majorHAnsi"/>
        </w:rPr>
        <w:t>80 plutonium pits</w:t>
      </w:r>
      <w:r w:rsidRPr="008617FF">
        <w:rPr>
          <w:rFonts w:asciiTheme="majorHAnsi" w:hAnsiTheme="majorHAnsi" w:cstheme="majorHAnsi"/>
          <w:sz w:val="16"/>
        </w:rPr>
        <w:t xml:space="preserve"> – or cores – for nuclear warheads per year at two sites.</w:t>
      </w:r>
    </w:p>
    <w:p w14:paraId="5495F27E"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requests for the W93, B83-1, and pit production are all very similar to the Trump administration’s projected funding levels in fiscal year 2022. It is not clear what the Trump administration would have proposed for the new sea-launched cruise missile.</w:t>
      </w:r>
    </w:p>
    <w:p w14:paraId="17849DD3"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As with most new administrations, the Biden administration only had time for a quick review of the fiscal year 2022 budget plans bequeathed by its predecessor. However, the Pentagon did review some nuclear weapons systems, notably the Trump plans for a new low-yield submarine-launched ballistic missile warhead variant, known as the W76-2, and a new nuclear-armed sea-launched cruise missile.</w:t>
      </w:r>
    </w:p>
    <w:p w14:paraId="55A75728"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Navy began fielding the W76-2 in late 2019. The new cruise missile is undergoing an analysis of alternatives to determine possible options for the weapon. The CBO estimates the cost of the missile at $10 billion over the next decade.</w:t>
      </w:r>
    </w:p>
    <w:p w14:paraId="0FC77985"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future of the new cruise missile appears to be a low priority for the Navy and rightly so given it is a redundant and costly hedge on a hedge. Despite the inclusion of funding for the weapon in the budget request, preliminary budget guidance issued by acting Navy Secretary Thomas Harker on June 4 called on the service not to fund the weapon in fiscal year 2023.</w:t>
      </w:r>
    </w:p>
    <w:p w14:paraId="728D8A93"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Triad Budget Request Grows Beyond Projections</w:t>
      </w:r>
    </w:p>
    <w:p w14:paraId="3B0A3080"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In addition to continuing with the Trump add-ons, the budget request would also sustain – and then some – plans that began during the Obama administration to replace long-range delivery systems for all three legs of the nuclear triad.</w:t>
      </w:r>
    </w:p>
    <w:p w14:paraId="10F36529"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In fact, three legacy programs – the long-range standoff missile (LRSO) to buy a new fleet of air-launched cruise missiles, the Columbia class to buy a new fleet of ballistic missile submarines, and the ground based strategic deterrent (GBSD) to buy a new fleet of intercontinental ballistic missiles (ICBMs) – are slated to receive a combined nearly 15% increase above what the Trump administration was planning to request. </w:t>
      </w:r>
    </w:p>
    <w:p w14:paraId="647C9462"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LRSO would receive $250 million more in FY 2022 than the Trump administration was planning to seek. The Air Force has not explained the rationale for this large increase. The service accelerated the program last year following the decision to proceed with a single contractor for the weapon. (The Air Force awarded the development contract to Raytheon on July 1.)</w:t>
      </w:r>
    </w:p>
    <w:p w14:paraId="1A55602D"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only major delivery system program that would receive a decrease below what was projected by Trump is the program to further life extend the Trident II D5 submarine-launched ballistic missile in the wake of a Congressional cut to the program in FY 2021.</w:t>
      </w:r>
    </w:p>
    <w:p w14:paraId="58575964"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Columbia-class, GBSD, and B-21 long-range bomber programs are each poised cost between $100-$150 billion after including the effects of inflation and likely cost overruns, easily putting them among the top 10 most expensive Pentagon acquisition programs.</w:t>
      </w:r>
    </w:p>
    <w:p w14:paraId="2A0D3044"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NNSA Budget Is Flat But Remains High</w:t>
      </w:r>
    </w:p>
    <w:p w14:paraId="5701597F"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lastRenderedPageBreak/>
        <w:t xml:space="preserve">While most of the debate about how to approach nuclear modernization focuses on the Pentagon and the delivery systems, the exploding price tag of the NNSA’s modernization plans continues to fly under the radar. Spending on NNSA weapons activities grew by nearly 70% during the Trump administration. </w:t>
      </w:r>
    </w:p>
    <w:p w14:paraId="69D35133"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administration’s request of about $15.5 billion for nuclear weapons activities at the NNSA is an increase of about $139 million above the fiscal year 2021 level, but a decrease of $460 million below the Trump projection of $15.9 billion for fiscal year 2022.</w:t>
      </w:r>
    </w:p>
    <w:p w14:paraId="6ADEF93A"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In addition to funding the new warhead and facility projects proposed by the Trump administration, the request also keeps on track the Trump plans for the B61-12 gravity bomb, W87-1 ICBM warhead, and W80-4 air-launched cruise missile warhead upgrade programs. In order to prioritize warhead life extension programs and pit production recapitalization, the agency is proposing to reduce funding for stockpile research, technology, and engineering activities as well as efforts to replace aging infrastructure. </w:t>
      </w:r>
    </w:p>
    <w:p w14:paraId="070C0EE6"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topline NNSA weapons request is the first decrease from a prior year request since fiscal year 2013 and from a prior year projection since fiscal year 2016 – though from a much bigger baseline. Last year, Congress provided approximately $15.4 billion, a mammoth increase of $2.9 billion above the FY 2020 appropriation. A mere two years ago, the FY 2020 budget request projected a FY 2022 request of $13 billion for weapons activities. Or $2.5 billion less than the actual FY 2022 request.</w:t>
      </w:r>
    </w:p>
    <w:p w14:paraId="74A44586"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reality is that the scope of the NNSA nuclear weapons modernization effort has been overloaded to such a degree that it cannot be executed in the absence of sustained significant growth above inflation over the next several years. And even then, such increases might not be enough to meet the aggressive schedule goals for many of the agency’s nuclear warhead and infrastructure replacement efforts.</w:t>
      </w:r>
    </w:p>
    <w:p w14:paraId="5D0C19D1"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For example, the budget request revealed that the estimated cost of a facility at the Savannah River Site intended to produce 50 plutonium pits per year pursuant to the current 80 pit annual goal has risen from up to $4.6 billion – a figure which the Trump administration’s plutonium strategy was based on – to up to $11.1 billion, which is a 141% increase. The agency has also said that completion of the project will be delayed by up to five years. To make matters worse, the design for the facility is only 30% complete.</w:t>
      </w:r>
    </w:p>
    <w:p w14:paraId="344755BF"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In sum, the Biden administration has ignored these budget realities in its latest budget request for NNSA weapons activities. It acceded to the Trump baseline, but at a lower level than planned and without changing the scope of the modernization effort. Given the rampaging cost of the agency’s plans, the administration won’t be able to punt again in FY 2023 and beyond. It will need to either produce significant additional budget increases for weapons activities or reduce the ambition of the modernization plans.</w:t>
      </w:r>
    </w:p>
    <w:p w14:paraId="2FB14CAA"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Mounting Execution Challenges and Opportunity Costs</w:t>
      </w:r>
    </w:p>
    <w:p w14:paraId="3FD6EC27"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While supporters of the status quo on nuclear modernization continue to argue that the effort is affordable and achievable, the facts tell a different story. In the past year alone:</w:t>
      </w:r>
    </w:p>
    <w:p w14:paraId="332E5834"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The projected 25-year cost of the NNSA’s nuclear warhead and infrastructure sustainment and modernization plans rose from $392 billion to $505 billion. On top of that, as noted above, </w:t>
      </w:r>
      <w:r w:rsidRPr="008617FF">
        <w:rPr>
          <w:rStyle w:val="StyleUnderline"/>
          <w:rFonts w:asciiTheme="majorHAnsi" w:hAnsiTheme="majorHAnsi" w:cstheme="majorHAnsi"/>
        </w:rPr>
        <w:t xml:space="preserve">the projected cost to build the pit production facility at Savannah River rose from up to up </w:t>
      </w:r>
      <w:r w:rsidRPr="008617FF">
        <w:rPr>
          <w:rStyle w:val="Emphasis"/>
          <w:rFonts w:asciiTheme="majorHAnsi" w:hAnsiTheme="majorHAnsi" w:cstheme="majorHAnsi"/>
        </w:rPr>
        <w:t>$4.6 billion</w:t>
      </w:r>
      <w:r w:rsidRPr="008617FF">
        <w:rPr>
          <w:rStyle w:val="StyleUnderline"/>
          <w:rFonts w:asciiTheme="majorHAnsi" w:hAnsiTheme="majorHAnsi" w:cstheme="majorHAnsi"/>
        </w:rPr>
        <w:t xml:space="preserve"> to up to </w:t>
      </w:r>
      <w:r w:rsidRPr="008617FF">
        <w:rPr>
          <w:rStyle w:val="Emphasis"/>
          <w:rFonts w:asciiTheme="majorHAnsi" w:hAnsiTheme="majorHAnsi" w:cstheme="majorHAnsi"/>
        </w:rPr>
        <w:t>$11.1 billion</w:t>
      </w:r>
      <w:r w:rsidRPr="008617FF">
        <w:rPr>
          <w:rStyle w:val="StyleUnderline"/>
          <w:rFonts w:asciiTheme="majorHAnsi" w:hAnsiTheme="majorHAnsi" w:cstheme="majorHAnsi"/>
        </w:rPr>
        <w:t>,</w:t>
      </w:r>
      <w:r w:rsidRPr="008617FF">
        <w:rPr>
          <w:rFonts w:asciiTheme="majorHAnsi" w:hAnsiTheme="majorHAnsi" w:cstheme="majorHAnsi"/>
          <w:sz w:val="16"/>
        </w:rPr>
        <w:t xml:space="preserve"> and the start date has been delayed by two to five years.</w:t>
      </w:r>
    </w:p>
    <w:p w14:paraId="13FA9A09" w14:textId="77777777" w:rsidR="00642A7E" w:rsidRPr="008617FF" w:rsidRDefault="00642A7E" w:rsidP="00642A7E">
      <w:pPr>
        <w:rPr>
          <w:rStyle w:val="StyleUnderline"/>
          <w:rFonts w:asciiTheme="majorHAnsi" w:hAnsiTheme="majorHAnsi" w:cstheme="majorHAnsi"/>
        </w:rPr>
      </w:pPr>
      <w:r w:rsidRPr="008617FF">
        <w:rPr>
          <w:rStyle w:val="StyleUnderline"/>
          <w:rFonts w:asciiTheme="majorHAnsi" w:hAnsiTheme="majorHAnsi" w:cstheme="majorHAnsi"/>
        </w:rPr>
        <w:t xml:space="preserve">The projected GBSD program acquisition cost rose from $85 billion to </w:t>
      </w:r>
      <w:r w:rsidRPr="008617FF">
        <w:rPr>
          <w:rStyle w:val="Emphasis"/>
          <w:rFonts w:asciiTheme="majorHAnsi" w:hAnsiTheme="majorHAnsi" w:cstheme="majorHAnsi"/>
        </w:rPr>
        <w:t>$95.8 billion</w:t>
      </w:r>
      <w:r w:rsidRPr="008617FF">
        <w:rPr>
          <w:rStyle w:val="StyleUnderline"/>
          <w:rFonts w:asciiTheme="majorHAnsi" w:hAnsiTheme="majorHAnsi" w:cstheme="majorHAnsi"/>
        </w:rPr>
        <w:t>.</w:t>
      </w:r>
    </w:p>
    <w:p w14:paraId="0FF40844"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FY 2022 budget request for the Columbia and LRSO programs is a combined $1 billion more than Trump planned as of last year.</w:t>
      </w:r>
    </w:p>
    <w:p w14:paraId="1FEDC6A3"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Government Accountability Office concluded that “every nuclear triad replacement program...and every ongoing bomb and warhead modernization program—faces the prospect of delays.”</w:t>
      </w:r>
    </w:p>
    <w:p w14:paraId="7FEA1BF3"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CBO report published in May showed that the projected cost of the Trump administration’s nuclear weapons spending plans grew by a whopping $62 billion (or 29%) during the six common years (FY 2021-FY 2026) covered by their estimate as of the end of the Obama administration. And there appears to be no end in sight to the growth.</w:t>
      </w:r>
    </w:p>
    <w:p w14:paraId="533F3715"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rising cost of the nuclear weapons mission continues to force hard choices for the Pentagon as to what other priorities must be cut back. For example, Rear Adm. John Gumbleton, the Navy’s budget director, told reporters on May 28 that the service’s decision to only buy one instead of two new destroyers “was absolutely an affordability question, where the goal of the department was to balance the first priority, which was investment in Columbia recapitalization.” For the second year in a row, members of Congress have strongly criticized the Navy’s shipbuilding budget proposal as inadequate.</w:t>
      </w:r>
    </w:p>
    <w:p w14:paraId="3B30F992"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In addition, the Pentagon is once again proposing to slash funding for the Cooperative Threat Reduction Program, which supports global efforts to detect and secure dangerous pathogens such as the coronavirus. The budget request for the program is clearly inconsistent with one of President Bidens’s top priorities, combatting the pandemic, as well as his call for augmenting nuclear material and global health security.</w:t>
      </w:r>
    </w:p>
    <w:p w14:paraId="60E320D1"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Recommendations for the Nuclear Posture Review</w:t>
      </w:r>
    </w:p>
    <w:p w14:paraId="046ED669"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lastRenderedPageBreak/>
        <w:t>The Biden administration must keep these execution challenges and growing opportunity costs in mind as it conducts its NPR this year. Russia and China are modernizing their nuclear arsenals, developing new weapon capabilities, and, according to U.S. intelligence estimates, projected to increase the size of their nuclear warhead stockpiles over the next decade.</w:t>
      </w:r>
    </w:p>
    <w:p w14:paraId="2B241D83" w14:textId="77777777" w:rsidR="00642A7E" w:rsidRPr="008617FF" w:rsidRDefault="00642A7E" w:rsidP="00642A7E">
      <w:pPr>
        <w:rPr>
          <w:rStyle w:val="StyleUnderline"/>
          <w:rFonts w:asciiTheme="majorHAnsi" w:hAnsiTheme="majorHAnsi" w:cstheme="majorHAnsi"/>
        </w:rPr>
      </w:pPr>
      <w:r w:rsidRPr="008617FF">
        <w:rPr>
          <w:rFonts w:asciiTheme="majorHAnsi" w:hAnsiTheme="majorHAnsi" w:cstheme="majorHAnsi"/>
          <w:sz w:val="16"/>
        </w:rPr>
        <w:t xml:space="preserve">But planned </w:t>
      </w:r>
      <w:r w:rsidRPr="008617FF">
        <w:rPr>
          <w:rStyle w:val="StyleUnderline"/>
          <w:rFonts w:asciiTheme="majorHAnsi" w:hAnsiTheme="majorHAnsi" w:cstheme="majorHAnsi"/>
        </w:rPr>
        <w:t xml:space="preserve">spending on nuclear weapons poses a major threat to </w:t>
      </w:r>
      <w:r w:rsidRPr="008617FF">
        <w:rPr>
          <w:rStyle w:val="Emphasis"/>
          <w:rFonts w:asciiTheme="majorHAnsi" w:hAnsiTheme="majorHAnsi" w:cstheme="majorHAnsi"/>
        </w:rPr>
        <w:t>security priorities</w:t>
      </w:r>
      <w:r w:rsidRPr="008617FF">
        <w:rPr>
          <w:rFonts w:asciiTheme="majorHAnsi" w:hAnsiTheme="majorHAnsi" w:cstheme="majorHAnsi"/>
          <w:sz w:val="16"/>
        </w:rPr>
        <w:t xml:space="preserve"> mo</w:t>
      </w:r>
      <w:r w:rsidRPr="008617FF">
        <w:rPr>
          <w:rStyle w:val="StyleUnderline"/>
          <w:rFonts w:asciiTheme="majorHAnsi" w:hAnsiTheme="majorHAnsi" w:cstheme="majorHAnsi"/>
        </w:rPr>
        <w:t xml:space="preserve">re relevant to countering Moscow and Beijing and </w:t>
      </w:r>
      <w:r w:rsidRPr="008617FF">
        <w:rPr>
          <w:rStyle w:val="Emphasis"/>
          <w:rFonts w:asciiTheme="majorHAnsi" w:hAnsiTheme="majorHAnsi" w:cstheme="majorHAnsi"/>
        </w:rPr>
        <w:t>assuring allies</w:t>
      </w:r>
      <w:r w:rsidRPr="008617FF">
        <w:rPr>
          <w:rFonts w:asciiTheme="majorHAnsi" w:hAnsiTheme="majorHAnsi" w:cstheme="majorHAnsi"/>
          <w:sz w:val="16"/>
        </w:rPr>
        <w:t xml:space="preserve">, </w:t>
      </w:r>
      <w:r w:rsidRPr="008617FF">
        <w:rPr>
          <w:rStyle w:val="StyleUnderline"/>
          <w:rFonts w:asciiTheme="majorHAnsi" w:hAnsiTheme="majorHAnsi" w:cstheme="majorHAnsi"/>
        </w:rPr>
        <w:t>such as pandemic defense and response</w:t>
      </w:r>
      <w:r w:rsidRPr="008617FF">
        <w:rPr>
          <w:rFonts w:asciiTheme="majorHAnsi" w:hAnsiTheme="majorHAnsi" w:cstheme="majorHAnsi"/>
          <w:sz w:val="16"/>
        </w:rPr>
        <w:t xml:space="preserve"> as well as pacing </w:t>
      </w:r>
      <w:r w:rsidRPr="008617FF">
        <w:rPr>
          <w:rStyle w:val="StyleUnderline"/>
          <w:rFonts w:asciiTheme="majorHAnsi" w:hAnsiTheme="majorHAnsi" w:cstheme="majorHAnsi"/>
        </w:rPr>
        <w:t xml:space="preserve">China’s advancing </w:t>
      </w:r>
      <w:r w:rsidRPr="008617FF">
        <w:rPr>
          <w:rStyle w:val="Emphasis"/>
          <w:rFonts w:asciiTheme="majorHAnsi" w:hAnsiTheme="majorHAnsi" w:cstheme="majorHAnsi"/>
        </w:rPr>
        <w:t>conventional military</w:t>
      </w:r>
      <w:r w:rsidRPr="008617FF">
        <w:rPr>
          <w:rStyle w:val="StyleUnderline"/>
          <w:rFonts w:asciiTheme="majorHAnsi" w:hAnsiTheme="majorHAnsi" w:cstheme="majorHAnsi"/>
        </w:rPr>
        <w:t xml:space="preserve"> capabilities.</w:t>
      </w:r>
    </w:p>
    <w:p w14:paraId="238CFA3E"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It is imperative that the White House provide clear direction to the Pentagon to produce real options for decision by President Biden consistent with his goal of reducing the role of and spending on nuclear weapons and seeking new arms control arrangements. These options must include the posture and budget implications of more cost-effective alternatives to the current program of record, which would be in keeping with the administration’s desire to adopt a more integrated approach to deterring adversaries.</w:t>
      </w:r>
    </w:p>
    <w:p w14:paraId="7268D338"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Examples of such options include reducing the size of the deployed strategic nuclear arsenal below the New START limits, deferring and/or adjusting the scope and pace of the GBSD program, and scaling back plans at the NNSA to build newly-designed ICBM and SLBM warheads and produce at least 80 plutonium pits per year by 2030.</w:t>
      </w:r>
    </w:p>
    <w:p w14:paraId="3A7BFC1D"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Reshaping the spending plans consistent with such adjustments could save at least $80 billion through 2030 while still allowing the United States to maintain a nuclear triad. Such an amount would, for example, be more than enough to fulfill Indo-Pacific Command’s request earlier this year for $22.7 billion to augment the U.S. conventional defense posture in the region through fiscal year 2027 via the Pacific Deterrence Initiative.</w:t>
      </w:r>
    </w:p>
    <w:p w14:paraId="4183A63F"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Moreover, the longer it takes to begin the NPR, which has yet to formally start, the greater the danger that the administration could miss the window to include any potential changes to the current modernization plans in the FY 2023 budget request. Biden administration officials have stated that certain decisions about force structure and modernization will be accelerated during the review process to inform the next budget submission, as past NPR’s have typically taken about a year to complete. But the window will only be open for so long.</w:t>
      </w:r>
    </w:p>
    <w:p w14:paraId="728DA430" w14:textId="77777777" w:rsidR="00642A7E" w:rsidRPr="008617FF" w:rsidRDefault="00642A7E" w:rsidP="00642A7E">
      <w:pPr>
        <w:rPr>
          <w:rStyle w:val="StyleUnderline"/>
          <w:rFonts w:asciiTheme="majorHAnsi" w:hAnsiTheme="majorHAnsi" w:cstheme="majorHAnsi"/>
        </w:rPr>
      </w:pPr>
      <w:r w:rsidRPr="008617FF">
        <w:rPr>
          <w:rFonts w:asciiTheme="majorHAnsi" w:hAnsiTheme="majorHAnsi" w:cstheme="majorHAnsi"/>
          <w:sz w:val="16"/>
        </w:rPr>
        <w:t xml:space="preserve">The Biden administration missed an opportunity in its first budget request to begin building back a better nuclear strategy. It can’t afford to waste another opportunity to do so. </w:t>
      </w:r>
      <w:r w:rsidRPr="008617FF">
        <w:rPr>
          <w:rStyle w:val="StyleUnderline"/>
          <w:rFonts w:asciiTheme="majorHAnsi" w:hAnsiTheme="majorHAnsi" w:cstheme="majorHAnsi"/>
        </w:rPr>
        <w:t xml:space="preserve">Continuing along the current course is a recipe for a </w:t>
      </w:r>
      <w:r w:rsidRPr="008617FF">
        <w:rPr>
          <w:rStyle w:val="Emphasis"/>
          <w:rFonts w:asciiTheme="majorHAnsi" w:hAnsiTheme="majorHAnsi" w:cstheme="majorHAnsi"/>
        </w:rPr>
        <w:t>major budget collision</w:t>
      </w:r>
      <w:r w:rsidRPr="008617FF">
        <w:rPr>
          <w:rStyle w:val="StyleUnderline"/>
          <w:rFonts w:asciiTheme="majorHAnsi" w:hAnsiTheme="majorHAnsi" w:cstheme="majorHAnsi"/>
        </w:rPr>
        <w:t xml:space="preserve"> that would </w:t>
      </w:r>
      <w:r w:rsidRPr="008617FF">
        <w:rPr>
          <w:rStyle w:val="Emphasis"/>
          <w:rFonts w:asciiTheme="majorHAnsi" w:hAnsiTheme="majorHAnsi" w:cstheme="majorHAnsi"/>
        </w:rPr>
        <w:t>weaken American security</w:t>
      </w:r>
      <w:r w:rsidRPr="008617FF">
        <w:rPr>
          <w:rStyle w:val="StyleUnderline"/>
          <w:rFonts w:asciiTheme="majorHAnsi" w:hAnsiTheme="majorHAnsi" w:cstheme="majorHAnsi"/>
        </w:rPr>
        <w:t>.</w:t>
      </w:r>
    </w:p>
    <w:p w14:paraId="11C339F6" w14:textId="77777777" w:rsidR="003D40F0" w:rsidRPr="008617FF" w:rsidRDefault="003D40F0" w:rsidP="003D40F0">
      <w:pPr>
        <w:pStyle w:val="Heading4"/>
        <w:rPr>
          <w:rFonts w:asciiTheme="majorHAnsi" w:hAnsiTheme="majorHAnsi" w:cstheme="majorHAnsi"/>
        </w:rPr>
      </w:pPr>
      <w:r w:rsidRPr="008617FF">
        <w:rPr>
          <w:rFonts w:asciiTheme="majorHAnsi" w:hAnsiTheme="majorHAnsi" w:cstheme="majorHAnsi"/>
        </w:rPr>
        <w:t xml:space="preserve">The funding is </w:t>
      </w:r>
      <w:r w:rsidRPr="008617FF">
        <w:rPr>
          <w:rFonts w:asciiTheme="majorHAnsi" w:hAnsiTheme="majorHAnsi" w:cstheme="majorHAnsi"/>
          <w:u w:val="single"/>
        </w:rPr>
        <w:t>better spent</w:t>
      </w:r>
      <w:r w:rsidRPr="008617FF">
        <w:rPr>
          <w:rFonts w:asciiTheme="majorHAnsi" w:hAnsiTheme="majorHAnsi" w:cstheme="majorHAnsi"/>
        </w:rPr>
        <w:t xml:space="preserve"> for conventional military capabilities which </w:t>
      </w:r>
      <w:r w:rsidRPr="008617FF">
        <w:rPr>
          <w:rFonts w:asciiTheme="majorHAnsi" w:hAnsiTheme="majorHAnsi" w:cstheme="majorHAnsi"/>
          <w:u w:val="single"/>
        </w:rPr>
        <w:t>solves deterrence</w:t>
      </w:r>
      <w:r w:rsidRPr="008617FF">
        <w:rPr>
          <w:rFonts w:asciiTheme="majorHAnsi" w:hAnsiTheme="majorHAnsi" w:cstheme="majorHAnsi"/>
        </w:rPr>
        <w:t xml:space="preserve"> – that’s </w:t>
      </w:r>
      <w:r w:rsidRPr="008617FF">
        <w:rPr>
          <w:rFonts w:asciiTheme="majorHAnsi" w:hAnsiTheme="majorHAnsi" w:cstheme="majorHAnsi"/>
          <w:u w:val="single"/>
        </w:rPr>
        <w:t>key now</w:t>
      </w:r>
      <w:r w:rsidRPr="008617FF">
        <w:rPr>
          <w:rFonts w:asciiTheme="majorHAnsi" w:hAnsiTheme="majorHAnsi" w:cstheme="majorHAnsi"/>
        </w:rPr>
        <w:t xml:space="preserve"> because of increasing </w:t>
      </w:r>
      <w:r w:rsidRPr="008617FF">
        <w:rPr>
          <w:rFonts w:asciiTheme="majorHAnsi" w:hAnsiTheme="majorHAnsi" w:cstheme="majorHAnsi"/>
          <w:u w:val="single"/>
        </w:rPr>
        <w:t>budget pressures</w:t>
      </w:r>
      <w:r w:rsidRPr="008617FF">
        <w:rPr>
          <w:rFonts w:asciiTheme="majorHAnsi" w:hAnsiTheme="majorHAnsi" w:cstheme="majorHAnsi"/>
        </w:rPr>
        <w:t xml:space="preserve"> – </w:t>
      </w:r>
      <w:r w:rsidRPr="008617FF">
        <w:rPr>
          <w:rFonts w:asciiTheme="majorHAnsi" w:hAnsiTheme="majorHAnsi" w:cstheme="majorHAnsi"/>
          <w:b w:val="0"/>
        </w:rPr>
        <w:t>specifically F-35s, B-21s, and tankers</w:t>
      </w:r>
      <w:r w:rsidRPr="008617FF">
        <w:rPr>
          <w:rFonts w:asciiTheme="majorHAnsi" w:hAnsiTheme="majorHAnsi" w:cstheme="majorHAnsi"/>
        </w:rPr>
        <w:t>.</w:t>
      </w:r>
    </w:p>
    <w:p w14:paraId="099351C3" w14:textId="77777777" w:rsidR="003D40F0" w:rsidRPr="008617FF" w:rsidRDefault="003D40F0" w:rsidP="003D40F0">
      <w:pPr>
        <w:rPr>
          <w:rFonts w:asciiTheme="majorHAnsi" w:hAnsiTheme="majorHAnsi" w:cstheme="majorHAnsi"/>
        </w:rPr>
      </w:pPr>
      <w:r w:rsidRPr="008617FF">
        <w:rPr>
          <w:rStyle w:val="Style13ptBold"/>
          <w:rFonts w:asciiTheme="majorHAnsi" w:hAnsiTheme="majorHAnsi" w:cstheme="majorHAnsi"/>
        </w:rPr>
        <w:t>Fetter and Reif 19</w:t>
      </w:r>
      <w:r w:rsidRPr="008617FF">
        <w:rPr>
          <w:rFonts w:asciiTheme="majorHAnsi" w:hAnsiTheme="majorHAnsi" w:cstheme="majorHAnsi"/>
        </w:rPr>
        <w:t xml:space="preserve"> [Steve Fetter – professor in the School of Public Policy at the University of Maryland, five years in the White House Office of Science and Technology during the Obama Administration; Kingston Reif – Director for Disarmament and Threat Reduction Policy at the Arms Control Association; "A Cheaper Nuclear Sponge"; War on the Rocks; 10-18-2019; Accessible Online at https://warontherocks.com/2019/10/a-cheaper-nuclear-sponge/] DL 7-16-2021</w:t>
      </w:r>
    </w:p>
    <w:p w14:paraId="73B44C93" w14:textId="77777777" w:rsidR="003D40F0" w:rsidRPr="008617FF" w:rsidRDefault="003D40F0" w:rsidP="003D40F0">
      <w:pPr>
        <w:rPr>
          <w:rFonts w:asciiTheme="majorHAnsi" w:hAnsiTheme="majorHAnsi" w:cstheme="majorHAnsi"/>
          <w:sz w:val="16"/>
        </w:rPr>
      </w:pPr>
      <w:r w:rsidRPr="008617FF">
        <w:rPr>
          <w:rFonts w:asciiTheme="majorHAnsi" w:hAnsiTheme="majorHAnsi" w:cstheme="majorHAnsi"/>
          <w:sz w:val="16"/>
        </w:rPr>
        <w:t xml:space="preserve">Given the many weaknesses of ICBMs, a good case can be made to eliminate them entirely. But </w:t>
      </w:r>
      <w:r w:rsidRPr="008617FF">
        <w:rPr>
          <w:rStyle w:val="StyleUnderline"/>
          <w:rFonts w:asciiTheme="majorHAnsi" w:hAnsiTheme="majorHAnsi" w:cstheme="majorHAnsi"/>
        </w:rPr>
        <w:t>even if one agrees with the sponge, tripwire, and hedge rationales for ICBMs</w:t>
      </w:r>
      <w:r w:rsidRPr="008617FF">
        <w:rPr>
          <w:rFonts w:asciiTheme="majorHAnsi" w:hAnsiTheme="majorHAnsi" w:cstheme="majorHAnsi"/>
          <w:sz w:val="16"/>
        </w:rPr>
        <w:t xml:space="preserve">, spending over $100 billion to buy </w:t>
      </w:r>
      <w:r w:rsidRPr="008617FF">
        <w:rPr>
          <w:rStyle w:val="StyleUnderline"/>
          <w:rFonts w:asciiTheme="majorHAnsi" w:hAnsiTheme="majorHAnsi" w:cstheme="majorHAnsi"/>
        </w:rPr>
        <w:t xml:space="preserve">a </w:t>
      </w:r>
      <w:r w:rsidRPr="008617FF">
        <w:rPr>
          <w:rStyle w:val="Emphasis"/>
          <w:rFonts w:asciiTheme="majorHAnsi" w:hAnsiTheme="majorHAnsi" w:cstheme="majorHAnsi"/>
        </w:rPr>
        <w:t>new ICBM</w:t>
      </w:r>
      <w:r w:rsidRPr="008617FF">
        <w:rPr>
          <w:rStyle w:val="StyleUnderline"/>
          <w:rFonts w:asciiTheme="majorHAnsi" w:hAnsiTheme="majorHAnsi" w:cstheme="majorHAnsi"/>
        </w:rPr>
        <w:t xml:space="preserve"> force is </w:t>
      </w:r>
      <w:r w:rsidRPr="008617FF">
        <w:rPr>
          <w:rStyle w:val="Emphasis"/>
          <w:rFonts w:asciiTheme="majorHAnsi" w:hAnsiTheme="majorHAnsi" w:cstheme="majorHAnsi"/>
        </w:rPr>
        <w:t>unnecessary</w:t>
      </w:r>
      <w:r w:rsidRPr="008617FF">
        <w:rPr>
          <w:rFonts w:asciiTheme="majorHAnsi" w:hAnsiTheme="majorHAnsi" w:cstheme="majorHAnsi"/>
          <w:sz w:val="16"/>
        </w:rPr>
        <w:t>. These functions can be performed at lower numbers and by deferring the development of a new ICBM, which would free up funds to help pay for other priorities.</w:t>
      </w:r>
    </w:p>
    <w:p w14:paraId="66EAA015" w14:textId="77777777" w:rsidR="003D40F0" w:rsidRPr="008617FF" w:rsidRDefault="003D40F0" w:rsidP="003D40F0">
      <w:pPr>
        <w:rPr>
          <w:rFonts w:asciiTheme="majorHAnsi" w:hAnsiTheme="majorHAnsi" w:cstheme="majorHAnsi"/>
          <w:sz w:val="16"/>
        </w:rPr>
      </w:pPr>
      <w:r w:rsidRPr="008617FF">
        <w:rPr>
          <w:rStyle w:val="StyleUnderline"/>
          <w:rFonts w:asciiTheme="majorHAnsi" w:hAnsiTheme="majorHAnsi" w:cstheme="majorHAnsi"/>
        </w:rPr>
        <w:t>The budget challenges facing the Defense Department</w:t>
      </w:r>
      <w:r w:rsidRPr="008617FF">
        <w:rPr>
          <w:rFonts w:asciiTheme="majorHAnsi" w:hAnsiTheme="majorHAnsi" w:cstheme="majorHAnsi"/>
          <w:sz w:val="16"/>
        </w:rPr>
        <w:t xml:space="preserve"> </w:t>
      </w:r>
      <w:r w:rsidRPr="008617FF">
        <w:rPr>
          <w:rStyle w:val="Emphasis"/>
          <w:rFonts w:asciiTheme="majorHAnsi" w:hAnsiTheme="majorHAnsi" w:cstheme="majorHAnsi"/>
        </w:rPr>
        <w:t>are real</w:t>
      </w:r>
      <w:r w:rsidRPr="008617FF">
        <w:rPr>
          <w:rFonts w:asciiTheme="majorHAnsi" w:hAnsiTheme="majorHAnsi" w:cstheme="majorHAnsi"/>
          <w:sz w:val="16"/>
        </w:rPr>
        <w:t xml:space="preserve"> </w:t>
      </w:r>
      <w:r w:rsidRPr="008617FF">
        <w:rPr>
          <w:rStyle w:val="StyleUnderline"/>
          <w:rFonts w:asciiTheme="majorHAnsi" w:hAnsiTheme="majorHAnsi" w:cstheme="majorHAnsi"/>
        </w:rPr>
        <w:t>as it attempts to</w:t>
      </w:r>
      <w:r w:rsidRPr="008617FF">
        <w:rPr>
          <w:rFonts w:asciiTheme="majorHAnsi" w:hAnsiTheme="majorHAnsi" w:cstheme="majorHAnsi"/>
          <w:sz w:val="16"/>
        </w:rPr>
        <w:t xml:space="preserve"> execute the 2018 National Defense Strategy and </w:t>
      </w:r>
      <w:r w:rsidRPr="008617FF">
        <w:rPr>
          <w:rStyle w:val="StyleUnderline"/>
          <w:rFonts w:asciiTheme="majorHAnsi" w:hAnsiTheme="majorHAnsi" w:cstheme="majorHAnsi"/>
        </w:rPr>
        <w:t>reorient</w:t>
      </w:r>
      <w:r w:rsidRPr="008617FF">
        <w:rPr>
          <w:rFonts w:asciiTheme="majorHAnsi" w:hAnsiTheme="majorHAnsi" w:cstheme="majorHAnsi"/>
          <w:sz w:val="16"/>
        </w:rPr>
        <w:t xml:space="preserve"> the military </w:t>
      </w:r>
      <w:r w:rsidRPr="008617FF">
        <w:rPr>
          <w:rStyle w:val="StyleUnderline"/>
          <w:rFonts w:asciiTheme="majorHAnsi" w:hAnsiTheme="majorHAnsi" w:cstheme="majorHAnsi"/>
        </w:rPr>
        <w:t xml:space="preserve">toward </w:t>
      </w:r>
      <w:r w:rsidRPr="008617FF">
        <w:rPr>
          <w:rStyle w:val="Emphasis"/>
          <w:rFonts w:asciiTheme="majorHAnsi" w:hAnsiTheme="majorHAnsi" w:cstheme="majorHAnsi"/>
        </w:rPr>
        <w:t>great-power competition</w:t>
      </w:r>
      <w:r w:rsidRPr="008617FF">
        <w:rPr>
          <w:rFonts w:asciiTheme="majorHAnsi" w:hAnsiTheme="majorHAnsi" w:cstheme="majorHAnsi"/>
          <w:sz w:val="16"/>
        </w:rPr>
        <w:t xml:space="preserve"> with Russia and China. On </w:t>
      </w:r>
      <w:r w:rsidRPr="008617FF">
        <w:rPr>
          <w:rStyle w:val="StyleUnderline"/>
          <w:rFonts w:asciiTheme="majorHAnsi" w:hAnsiTheme="majorHAnsi" w:cstheme="majorHAnsi"/>
        </w:rPr>
        <w:t>nuclear modernization</w:t>
      </w:r>
      <w:r w:rsidRPr="008617FF">
        <w:rPr>
          <w:rFonts w:asciiTheme="majorHAnsi" w:hAnsiTheme="majorHAnsi" w:cstheme="majorHAnsi"/>
          <w:sz w:val="16"/>
        </w:rPr>
        <w:t xml:space="preserve">, the estimated </w:t>
      </w:r>
      <w:r w:rsidRPr="008617FF">
        <w:rPr>
          <w:rStyle w:val="StyleUnderline"/>
          <w:rFonts w:asciiTheme="majorHAnsi" w:hAnsiTheme="majorHAnsi" w:cstheme="majorHAnsi"/>
        </w:rPr>
        <w:t>cost</w:t>
      </w:r>
      <w:r w:rsidRPr="008617FF">
        <w:rPr>
          <w:rFonts w:asciiTheme="majorHAnsi" w:hAnsiTheme="majorHAnsi" w:cstheme="majorHAnsi"/>
          <w:sz w:val="16"/>
        </w:rPr>
        <w:t xml:space="preserve"> of the Trump administration’s plans </w:t>
      </w:r>
      <w:r w:rsidRPr="008617FF">
        <w:rPr>
          <w:rStyle w:val="StyleUnderline"/>
          <w:rFonts w:asciiTheme="majorHAnsi" w:hAnsiTheme="majorHAnsi" w:cstheme="majorHAnsi"/>
        </w:rPr>
        <w:t xml:space="preserve">is </w:t>
      </w:r>
      <w:r w:rsidRPr="008617FF">
        <w:rPr>
          <w:rStyle w:val="Emphasis"/>
          <w:rFonts w:asciiTheme="majorHAnsi" w:hAnsiTheme="majorHAnsi" w:cstheme="majorHAnsi"/>
        </w:rPr>
        <w:t>staggering</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growing</w:t>
      </w:r>
      <w:r w:rsidRPr="008617FF">
        <w:rPr>
          <w:rFonts w:asciiTheme="majorHAnsi" w:hAnsiTheme="majorHAnsi" w:cstheme="majorHAnsi"/>
          <w:sz w:val="16"/>
        </w:rPr>
        <w:t>. The Congressional Budget Office earlier this year projected the cost to maintain and replace the arsenal over the next decade at nearly $500 billion, after including the effects of inflation. This is an increase of nearly $100 billion, or about 23 percent, above the already enormous projected cost as of the end of the Obama administration. Over the next 30 years, the price tag is likely to top $1.5 trillion and could approach $2 trillion.</w:t>
      </w:r>
    </w:p>
    <w:p w14:paraId="520C290F" w14:textId="77777777" w:rsidR="003D40F0" w:rsidRPr="008617FF" w:rsidRDefault="003D40F0" w:rsidP="003D40F0">
      <w:pPr>
        <w:rPr>
          <w:rFonts w:asciiTheme="majorHAnsi" w:hAnsiTheme="majorHAnsi" w:cstheme="majorHAnsi"/>
          <w:sz w:val="16"/>
        </w:rPr>
      </w:pPr>
      <w:r w:rsidRPr="008617FF">
        <w:rPr>
          <w:rStyle w:val="StyleUnderline"/>
          <w:rFonts w:asciiTheme="majorHAnsi" w:hAnsiTheme="majorHAnsi" w:cstheme="majorHAnsi"/>
        </w:rPr>
        <w:t xml:space="preserve">These big nuclear bills are </w:t>
      </w:r>
      <w:r w:rsidRPr="008617FF">
        <w:rPr>
          <w:rStyle w:val="Emphasis"/>
          <w:rFonts w:asciiTheme="majorHAnsi" w:hAnsiTheme="majorHAnsi" w:cstheme="majorHAnsi"/>
        </w:rPr>
        <w:t xml:space="preserve">coming due </w:t>
      </w:r>
      <w:r w:rsidRPr="008617FF">
        <w:rPr>
          <w:rStyle w:val="StyleUnderline"/>
          <w:rFonts w:asciiTheme="majorHAnsi" w:hAnsiTheme="majorHAnsi" w:cstheme="majorHAnsi"/>
        </w:rPr>
        <w:t xml:space="preserve">as the Defense Department is seeking to replace large portions of its </w:t>
      </w:r>
      <w:r w:rsidRPr="008617FF">
        <w:rPr>
          <w:rStyle w:val="Emphasis"/>
          <w:rFonts w:asciiTheme="majorHAnsi" w:hAnsiTheme="majorHAnsi" w:cstheme="majorHAnsi"/>
        </w:rPr>
        <w:t>conventional forces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and must contend with </w:t>
      </w:r>
      <w:r w:rsidRPr="008617FF">
        <w:rPr>
          <w:rStyle w:val="Emphasis"/>
          <w:rFonts w:asciiTheme="majorHAnsi" w:hAnsiTheme="majorHAnsi" w:cstheme="majorHAnsi"/>
        </w:rPr>
        <w:t>internal fiscal pressures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such as rising </w:t>
      </w:r>
      <w:r w:rsidRPr="008617FF">
        <w:rPr>
          <w:rStyle w:val="Emphasis"/>
          <w:rFonts w:asciiTheme="majorHAnsi" w:hAnsiTheme="majorHAnsi" w:cstheme="majorHAnsi"/>
        </w:rPr>
        <w:t>maintenance</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lastRenderedPageBreak/>
        <w:t>operations costs</w:t>
      </w:r>
      <w:r w:rsidRPr="008617FF">
        <w:rPr>
          <w:rFonts w:asciiTheme="majorHAnsi" w:hAnsiTheme="majorHAnsi" w:cstheme="majorHAnsi"/>
          <w:sz w:val="16"/>
        </w:rPr>
        <w:t xml:space="preserve">. In addition, </w:t>
      </w:r>
      <w:r w:rsidRPr="008617FF">
        <w:rPr>
          <w:rStyle w:val="StyleUnderline"/>
          <w:rFonts w:asciiTheme="majorHAnsi" w:hAnsiTheme="majorHAnsi" w:cstheme="majorHAnsi"/>
        </w:rPr>
        <w:t xml:space="preserve">external fiscal pressures, such as the growing national debt, are likely to </w:t>
      </w:r>
      <w:r w:rsidRPr="008617FF">
        <w:rPr>
          <w:rStyle w:val="Emphasis"/>
          <w:rFonts w:asciiTheme="majorHAnsi" w:hAnsiTheme="majorHAnsi" w:cstheme="majorHAnsi"/>
        </w:rPr>
        <w:t>limit the growth</w:t>
      </w:r>
      <w:r w:rsidRPr="008617FF">
        <w:rPr>
          <w:rStyle w:val="StyleUnderline"/>
          <w:rFonts w:asciiTheme="majorHAnsi" w:hAnsiTheme="majorHAnsi" w:cstheme="majorHAnsi"/>
        </w:rPr>
        <w:t xml:space="preserve"> of </w:t>
      </w:r>
      <w:r w:rsidRPr="008617FF">
        <w:rPr>
          <w:rFonts w:asciiTheme="majorHAnsi" w:hAnsiTheme="majorHAnsi" w:cstheme="majorHAnsi"/>
          <w:sz w:val="16"/>
        </w:rPr>
        <w:t xml:space="preserve">— and perhaps reduce — </w:t>
      </w:r>
      <w:r w:rsidRPr="008617FF">
        <w:rPr>
          <w:rStyle w:val="StyleUnderline"/>
          <w:rFonts w:asciiTheme="majorHAnsi" w:hAnsiTheme="majorHAnsi" w:cstheme="majorHAnsi"/>
        </w:rPr>
        <w:t>military spending</w:t>
      </w:r>
      <w:r w:rsidRPr="008617FF">
        <w:rPr>
          <w:rFonts w:asciiTheme="majorHAnsi" w:hAnsiTheme="majorHAnsi" w:cstheme="majorHAnsi"/>
          <w:sz w:val="16"/>
        </w:rPr>
        <w:t>. “</w:t>
      </w:r>
      <w:r w:rsidRPr="008617FF">
        <w:rPr>
          <w:rStyle w:val="StyleUnderline"/>
          <w:rFonts w:asciiTheme="majorHAnsi" w:hAnsiTheme="majorHAnsi" w:cstheme="majorHAnsi"/>
        </w:rPr>
        <w:t xml:space="preserve">We’re going to have enormous pressure on </w:t>
      </w:r>
      <w:r w:rsidRPr="008617FF">
        <w:rPr>
          <w:rStyle w:val="Emphasis"/>
          <w:rFonts w:asciiTheme="majorHAnsi" w:hAnsiTheme="majorHAnsi" w:cstheme="majorHAnsi"/>
        </w:rPr>
        <w:t>reducing the debt</w:t>
      </w:r>
      <w:r w:rsidRPr="008617FF">
        <w:rPr>
          <w:rStyle w:val="StyleUnderline"/>
          <w:rFonts w:asciiTheme="majorHAnsi" w:hAnsiTheme="majorHAnsi" w:cstheme="majorHAnsi"/>
        </w:rPr>
        <w:t xml:space="preserve"> </w:t>
      </w:r>
      <w:r w:rsidRPr="008617FF">
        <w:rPr>
          <w:rFonts w:asciiTheme="majorHAnsi" w:hAnsiTheme="majorHAnsi" w:cstheme="majorHAnsi"/>
          <w:sz w:val="16"/>
        </w:rPr>
        <w:t>which means that defense spending—I’d like to tell you it’s going to keep going up—[but] I’m not terribly optimistic,” Alan Shaffer, deputy undersecretary of defense for acquisition and sustainment, said in February 2019.</w:t>
      </w:r>
    </w:p>
    <w:p w14:paraId="378FFFB6" w14:textId="77777777" w:rsidR="003D40F0" w:rsidRPr="008617FF" w:rsidRDefault="003D40F0" w:rsidP="003D40F0">
      <w:pPr>
        <w:rPr>
          <w:rStyle w:val="StyleUnderline"/>
          <w:rFonts w:asciiTheme="majorHAnsi" w:hAnsiTheme="majorHAnsi" w:cstheme="majorHAnsi"/>
        </w:rPr>
      </w:pPr>
      <w:r w:rsidRPr="008617FF">
        <w:rPr>
          <w:rFonts w:asciiTheme="majorHAnsi" w:hAnsiTheme="majorHAnsi" w:cstheme="majorHAnsi"/>
          <w:sz w:val="16"/>
        </w:rPr>
        <w:t xml:space="preserve">Supporters of the Trump administration’s Nuclear Posture Review argue that even at its peak, spending on nuclear weapons will consume no more than 6 to 7 percent of total Pentagon spending. But even 6 percent of a budget as large as the Pentagon’s is an enormous amount of money. By comparison, the March 2013 congressionally mandated sequester reduced national defense spending (minus exempt military personnel accounts) by 7 percent. </w:t>
      </w:r>
      <w:r w:rsidRPr="008617FF">
        <w:rPr>
          <w:rStyle w:val="StyleUnderline"/>
          <w:rFonts w:asciiTheme="majorHAnsi" w:hAnsiTheme="majorHAnsi" w:cstheme="majorHAnsi"/>
        </w:rPr>
        <w:t xml:space="preserve">Military leaders and lawmakers repeatedly described the </w:t>
      </w:r>
      <w:r w:rsidRPr="008617FF">
        <w:rPr>
          <w:rStyle w:val="Emphasis"/>
          <w:rFonts w:asciiTheme="majorHAnsi" w:hAnsiTheme="majorHAnsi" w:cstheme="majorHAnsi"/>
        </w:rPr>
        <w:t>sequester as devastating</w:t>
      </w:r>
      <w:r w:rsidRPr="008617FF">
        <w:rPr>
          <w:rStyle w:val="StyleUnderline"/>
          <w:rFonts w:asciiTheme="majorHAnsi" w:hAnsiTheme="majorHAnsi" w:cstheme="majorHAnsi"/>
        </w:rPr>
        <w:t>.</w:t>
      </w:r>
    </w:p>
    <w:p w14:paraId="2A51CC19" w14:textId="77777777" w:rsidR="003D40F0" w:rsidRPr="008617FF" w:rsidRDefault="003D40F0" w:rsidP="003D40F0">
      <w:pPr>
        <w:rPr>
          <w:rStyle w:val="StyleUnderline"/>
          <w:rFonts w:asciiTheme="majorHAnsi" w:hAnsiTheme="majorHAnsi" w:cstheme="majorHAnsi"/>
        </w:rPr>
      </w:pPr>
      <w:r w:rsidRPr="008617FF">
        <w:rPr>
          <w:rFonts w:asciiTheme="majorHAnsi" w:hAnsiTheme="majorHAnsi" w:cstheme="majorHAnsi"/>
          <w:sz w:val="16"/>
        </w:rPr>
        <w:t xml:space="preserve">The Congressional Budget Office projected in 2017 that </w:t>
      </w:r>
      <w:r w:rsidRPr="008617FF">
        <w:rPr>
          <w:rStyle w:val="StyleUnderline"/>
          <w:rFonts w:asciiTheme="majorHAnsi" w:hAnsiTheme="majorHAnsi" w:cstheme="majorHAnsi"/>
        </w:rPr>
        <w:t>$17.5 billion</w:t>
      </w:r>
      <w:r w:rsidRPr="008617FF">
        <w:rPr>
          <w:rFonts w:asciiTheme="majorHAnsi" w:hAnsiTheme="majorHAnsi" w:cstheme="majorHAnsi"/>
          <w:sz w:val="16"/>
        </w:rPr>
        <w:t xml:space="preserve"> (in 2017 dollars) </w:t>
      </w:r>
      <w:r w:rsidRPr="008617FF">
        <w:rPr>
          <w:rStyle w:val="StyleUnderline"/>
          <w:rFonts w:asciiTheme="majorHAnsi" w:hAnsiTheme="majorHAnsi" w:cstheme="majorHAnsi"/>
        </w:rPr>
        <w:t>could be saved</w:t>
      </w:r>
      <w:r w:rsidRPr="008617FF">
        <w:rPr>
          <w:rFonts w:asciiTheme="majorHAnsi" w:hAnsiTheme="majorHAnsi" w:cstheme="majorHAnsi"/>
          <w:sz w:val="16"/>
        </w:rPr>
        <w:t xml:space="preserve"> between fiscal years 2017 and 2046 </w:t>
      </w:r>
      <w:r w:rsidRPr="008617FF">
        <w:rPr>
          <w:rStyle w:val="StyleUnderline"/>
          <w:rFonts w:asciiTheme="majorHAnsi" w:hAnsiTheme="majorHAnsi" w:cstheme="majorHAnsi"/>
        </w:rPr>
        <w:t>by delaying</w:t>
      </w:r>
      <w:r w:rsidRPr="008617FF">
        <w:rPr>
          <w:rFonts w:asciiTheme="majorHAnsi" w:hAnsiTheme="majorHAnsi" w:cstheme="majorHAnsi"/>
          <w:sz w:val="16"/>
        </w:rPr>
        <w:t xml:space="preserve"> development of </w:t>
      </w:r>
      <w:r w:rsidRPr="008617FF">
        <w:rPr>
          <w:rStyle w:val="Emphasis"/>
          <w:rFonts w:asciiTheme="majorHAnsi" w:hAnsiTheme="majorHAnsi" w:cstheme="majorHAnsi"/>
        </w:rPr>
        <w:t>a new ICBM</w:t>
      </w:r>
      <w:r w:rsidRPr="008617FF">
        <w:rPr>
          <w:rFonts w:asciiTheme="majorHAnsi" w:hAnsiTheme="majorHAnsi" w:cstheme="majorHAnsi"/>
          <w:sz w:val="16"/>
        </w:rPr>
        <w:t xml:space="preserve"> by 20 years </w:t>
      </w:r>
      <w:r w:rsidRPr="008617FF">
        <w:rPr>
          <w:rStyle w:val="StyleUnderline"/>
          <w:rFonts w:asciiTheme="majorHAnsi" w:hAnsiTheme="majorHAnsi" w:cstheme="majorHAnsi"/>
        </w:rPr>
        <w:t>and instead further extending the life of the Minuteman III</w:t>
      </w:r>
      <w:r w:rsidRPr="008617FF">
        <w:rPr>
          <w:rFonts w:asciiTheme="majorHAnsi" w:hAnsiTheme="majorHAnsi" w:cstheme="majorHAnsi"/>
          <w:sz w:val="16"/>
        </w:rPr>
        <w:t xml:space="preserve"> by buying new engines and new guidance systems for the missiles and replacing the missile’s command-and-control infrastructure as planned. Crucially, </w:t>
      </w:r>
      <w:r w:rsidRPr="008617FF">
        <w:rPr>
          <w:rStyle w:val="StyleUnderline"/>
          <w:rFonts w:asciiTheme="majorHAnsi" w:hAnsiTheme="majorHAnsi" w:cstheme="majorHAnsi"/>
        </w:rPr>
        <w:t xml:space="preserve">this approach would </w:t>
      </w:r>
      <w:r w:rsidRPr="008617FF">
        <w:rPr>
          <w:rStyle w:val="Emphasis"/>
          <w:rFonts w:asciiTheme="majorHAnsi" w:hAnsiTheme="majorHAnsi" w:cstheme="majorHAnsi"/>
        </w:rPr>
        <w:t>save $37 billion</w:t>
      </w:r>
      <w:r w:rsidRPr="008617FF">
        <w:rPr>
          <w:rStyle w:val="StyleUnderline"/>
          <w:rFonts w:asciiTheme="majorHAnsi" w:hAnsiTheme="majorHAnsi" w:cstheme="majorHAnsi"/>
        </w:rPr>
        <w:t xml:space="preserve"> through fiscal year 2036</w:t>
      </w:r>
      <w:r w:rsidRPr="008617FF">
        <w:rPr>
          <w:rFonts w:asciiTheme="majorHAnsi" w:hAnsiTheme="majorHAnsi" w:cstheme="majorHAnsi"/>
          <w:sz w:val="16"/>
        </w:rPr>
        <w:t xml:space="preserve"> when the vast majority of nuclear recapitalization spending is scheduled to take place. Such savings on their own won’t solve the massive budget challenge facing the Pentagon, but they are far from trivial. </w:t>
      </w:r>
      <w:r w:rsidRPr="008617FF">
        <w:rPr>
          <w:rStyle w:val="StyleUnderline"/>
          <w:rFonts w:asciiTheme="majorHAnsi" w:hAnsiTheme="majorHAnsi" w:cstheme="majorHAnsi"/>
        </w:rPr>
        <w:t xml:space="preserve">The Air Force has to contend with the high cost of several other priorities over the next two decades on which money slated for the ground-based strategic deterrent could be spent, including the </w:t>
      </w:r>
      <w:r w:rsidRPr="008617FF">
        <w:rPr>
          <w:rStyle w:val="Emphasis"/>
          <w:rFonts w:asciiTheme="majorHAnsi" w:hAnsiTheme="majorHAnsi" w:cstheme="majorHAnsi"/>
        </w:rPr>
        <w:t>F-35</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B-21</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new tanker</w:t>
      </w:r>
      <w:r w:rsidRPr="008617FF">
        <w:rPr>
          <w:rStyle w:val="StyleUnderline"/>
          <w:rFonts w:asciiTheme="majorHAnsi" w:hAnsiTheme="majorHAnsi" w:cstheme="majorHAnsi"/>
        </w:rPr>
        <w:t xml:space="preserve"> programs.</w:t>
      </w:r>
    </w:p>
    <w:p w14:paraId="1F0FB2E6" w14:textId="77777777" w:rsidR="003D40F0" w:rsidRPr="008617FF" w:rsidRDefault="003D40F0" w:rsidP="003D40F0">
      <w:pPr>
        <w:rPr>
          <w:rFonts w:asciiTheme="majorHAnsi" w:hAnsiTheme="majorHAnsi" w:cstheme="majorHAnsi"/>
        </w:rPr>
      </w:pPr>
    </w:p>
    <w:p w14:paraId="3EE0B575" w14:textId="77777777" w:rsidR="00642A7E" w:rsidRPr="008617FF" w:rsidRDefault="00642A7E" w:rsidP="00642A7E">
      <w:pPr>
        <w:rPr>
          <w:rFonts w:asciiTheme="majorHAnsi" w:hAnsiTheme="majorHAnsi" w:cstheme="majorHAnsi"/>
        </w:rPr>
      </w:pPr>
    </w:p>
    <w:p w14:paraId="4D9E1242" w14:textId="77777777" w:rsidR="00642A7E" w:rsidRPr="008617FF" w:rsidRDefault="00642A7E" w:rsidP="00642A7E">
      <w:pPr>
        <w:pStyle w:val="Heading2"/>
        <w:rPr>
          <w:rFonts w:asciiTheme="majorHAnsi" w:hAnsiTheme="majorHAnsi" w:cstheme="majorHAnsi"/>
        </w:rPr>
      </w:pPr>
      <w:r w:rsidRPr="008617FF">
        <w:rPr>
          <w:rFonts w:asciiTheme="majorHAnsi" w:hAnsiTheme="majorHAnsi" w:cstheme="majorHAnsi"/>
        </w:rPr>
        <w:lastRenderedPageBreak/>
        <w:t>AT First Strike Good</w:t>
      </w:r>
    </w:p>
    <w:p w14:paraId="442F5621" w14:textId="77777777" w:rsidR="00642A7E" w:rsidRPr="008617FF" w:rsidRDefault="00642A7E" w:rsidP="00642A7E">
      <w:pPr>
        <w:pStyle w:val="Heading3"/>
        <w:rPr>
          <w:rFonts w:asciiTheme="majorHAnsi" w:hAnsiTheme="majorHAnsi" w:cstheme="majorHAnsi"/>
        </w:rPr>
      </w:pPr>
      <w:r w:rsidRPr="008617FF">
        <w:rPr>
          <w:rFonts w:asciiTheme="majorHAnsi" w:hAnsiTheme="majorHAnsi" w:cstheme="majorHAnsi"/>
        </w:rPr>
        <w:lastRenderedPageBreak/>
        <w:t>2AC – AT First Strike Good</w:t>
      </w:r>
    </w:p>
    <w:p w14:paraId="6707F5E5"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 xml:space="preserve">First-use is </w:t>
      </w:r>
      <w:r w:rsidRPr="008617FF">
        <w:rPr>
          <w:rFonts w:asciiTheme="majorHAnsi" w:hAnsiTheme="majorHAnsi" w:cstheme="majorHAnsi"/>
          <w:u w:val="single"/>
        </w:rPr>
        <w:t>worse</w:t>
      </w:r>
      <w:r w:rsidRPr="008617FF">
        <w:rPr>
          <w:rFonts w:asciiTheme="majorHAnsi" w:hAnsiTheme="majorHAnsi" w:cstheme="majorHAnsi"/>
        </w:rPr>
        <w:t xml:space="preserve"> for deterrence, response, and preemption</w:t>
      </w:r>
    </w:p>
    <w:p w14:paraId="37713E17"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 xml:space="preserve">Michael S. </w:t>
      </w:r>
      <w:r w:rsidRPr="008617FF">
        <w:rPr>
          <w:rStyle w:val="Style13ptBold"/>
          <w:rFonts w:asciiTheme="majorHAnsi" w:hAnsiTheme="majorHAnsi" w:cstheme="majorHAnsi"/>
        </w:rPr>
        <w:t>Gerson 10</w:t>
      </w:r>
      <w:r w:rsidRPr="008617FF">
        <w:rPr>
          <w:rFonts w:asciiTheme="majorHAnsi" w:hAnsiTheme="majorHAnsi" w:cstheme="majorHAnsi"/>
        </w:rPr>
        <w:t xml:space="preserve"> (Michael S. Gerson is a research analyst at the Center for Naval Analyses, 10-1-2010, "No First Use: The Next Step for U.S. Nuclear Policy", International Security, MIT Press Direct, https://direct.mit.edu/isec/article/35/2/7/12000/No-First-Use-The-Next-Step-for-U-S-Nuclear-Policy, accessed: 7-18-2021)//jake</w:t>
      </w:r>
    </w:p>
    <w:p w14:paraId="0E67C16A" w14:textId="77777777" w:rsidR="00642A7E" w:rsidRPr="008617FF" w:rsidRDefault="00642A7E" w:rsidP="00642A7E">
      <w:pPr>
        <w:rPr>
          <w:rStyle w:val="Emphasis"/>
          <w:rFonts w:asciiTheme="majorHAnsi" w:hAnsiTheme="majorHAnsi" w:cstheme="majorHAnsi"/>
        </w:rPr>
      </w:pPr>
      <w:r w:rsidRPr="008617FF">
        <w:rPr>
          <w:rStyle w:val="StyleUnderline"/>
          <w:rFonts w:asciiTheme="majorHAnsi" w:hAnsiTheme="majorHAnsi" w:cstheme="majorHAnsi"/>
        </w:rPr>
        <w:t>Evaluating Nuclear First-Use Options</w:t>
      </w:r>
      <w:r w:rsidRPr="008617FF">
        <w:rPr>
          <w:rFonts w:asciiTheme="majorHAnsi" w:hAnsiTheme="majorHAnsi" w:cstheme="majorHAnsi"/>
          <w:sz w:val="12"/>
        </w:rPr>
        <w:t xml:space="preserve"> Do any of these rationales for the threat of nuclear first use continue to provide U.S. policymakers and defense officials with significant strategic advantages? Is there good evidence or strategic logic to suggest that holding out the option for the first use of nuclear weapons increases the security of the United States and U.S. allies? </w:t>
      </w:r>
      <w:r w:rsidRPr="008617FF">
        <w:rPr>
          <w:rStyle w:val="StyleUnderline"/>
          <w:rFonts w:asciiTheme="majorHAnsi" w:hAnsiTheme="majorHAnsi" w:cstheme="majorHAnsi"/>
        </w:rPr>
        <w:t>deterrence of/responses to conventional attacks</w:t>
      </w:r>
      <w:r w:rsidRPr="008617FF">
        <w:rPr>
          <w:rFonts w:asciiTheme="majorHAnsi" w:hAnsiTheme="majorHAnsi" w:cstheme="majorHAnsi"/>
          <w:sz w:val="12"/>
        </w:rPr>
        <w:t xml:space="preserve"> For the United States, </w:t>
      </w:r>
      <w:r w:rsidRPr="008617FF">
        <w:rPr>
          <w:rStyle w:val="Emphasis"/>
          <w:rFonts w:asciiTheme="majorHAnsi" w:hAnsiTheme="majorHAnsi" w:cstheme="majorHAnsi"/>
        </w:rPr>
        <w:t>deterrence</w:t>
      </w:r>
      <w:r w:rsidRPr="008617FF">
        <w:rPr>
          <w:rStyle w:val="StyleUnderline"/>
          <w:rFonts w:asciiTheme="majorHAnsi" w:hAnsiTheme="majorHAnsi" w:cstheme="majorHAnsi"/>
        </w:rPr>
        <w:t xml:space="preserve"> of conventional aggression</w:t>
      </w:r>
      <w:r w:rsidRPr="008617FF">
        <w:rPr>
          <w:rFonts w:asciiTheme="majorHAnsi" w:hAnsiTheme="majorHAnsi" w:cstheme="majorHAnsi"/>
          <w:sz w:val="12"/>
        </w:rPr>
        <w:t>—the original justification for the threat of first use—</w:t>
      </w:r>
      <w:r w:rsidRPr="008617FF">
        <w:rPr>
          <w:rStyle w:val="Emphasis"/>
          <w:rFonts w:asciiTheme="majorHAnsi" w:hAnsiTheme="majorHAnsi" w:cstheme="majorHAnsi"/>
        </w:rPr>
        <w:t>is a Cold War relic</w:t>
      </w:r>
      <w:r w:rsidRPr="008617FF">
        <w:rPr>
          <w:rFonts w:asciiTheme="majorHAnsi" w:hAnsiTheme="majorHAnsi" w:cstheme="majorHAnsi"/>
          <w:sz w:val="12"/>
        </w:rPr>
        <w:t xml:space="preserve">. Whereas in the Cold War strong arguments could be made that NATO’s threat of nuclear escalation was necessary to bolster deterrence because of the perceived conventional imbalance in Europe, the situation today is reversed. </w:t>
      </w:r>
      <w:r w:rsidRPr="008617FF">
        <w:rPr>
          <w:rStyle w:val="StyleUnderline"/>
          <w:rFonts w:asciiTheme="majorHAnsi" w:hAnsiTheme="majorHAnsi" w:cstheme="majorHAnsi"/>
        </w:rPr>
        <w:t>Since the end of the Cold, the United States is the dominant conventional power. The United States rightly places great importance on maintaining conventional superiority and global power projection</w:t>
      </w:r>
      <w:r w:rsidRPr="008617FF">
        <w:rPr>
          <w:rFonts w:asciiTheme="majorHAnsi" w:hAnsiTheme="majorHAnsi" w:cstheme="majorHAnsi"/>
          <w:sz w:val="12"/>
        </w:rPr>
        <w:t>, and despite the ongoing development of anti-access and area-denial capabilities—especially China’s development of an antiship ballistic missile35—</w:t>
      </w:r>
      <w:r w:rsidRPr="008617FF">
        <w:rPr>
          <w:rStyle w:val="StyleUnderline"/>
          <w:rFonts w:asciiTheme="majorHAnsi" w:hAnsiTheme="majorHAnsi" w:cstheme="majorHAnsi"/>
        </w:rPr>
        <w:t>U.S. conventional military capabilities and defense spending vastly outstrip those of every other nation.</w:t>
      </w:r>
      <w:r w:rsidRPr="008617FF">
        <w:rPr>
          <w:rFonts w:asciiTheme="majorHAnsi" w:hAnsiTheme="majorHAnsi" w:cstheme="majorHAnsi"/>
          <w:sz w:val="12"/>
        </w:rPr>
        <w:t xml:space="preserve"> Consequently, </w:t>
      </w:r>
      <w:r w:rsidRPr="008617FF">
        <w:rPr>
          <w:rStyle w:val="Emphasis"/>
          <w:rFonts w:asciiTheme="majorHAnsi" w:hAnsiTheme="majorHAnsi" w:cstheme="majorHAnsi"/>
          <w:bdr w:val="single" w:sz="4" w:space="0" w:color="auto"/>
        </w:rPr>
        <w:t>the threat of nuclear first use is unnecessary to deter conventional aggression, and, if deterrence fails, unnecessary to help win the conflict because there is no country that can defeat the United States</w:t>
      </w:r>
      <w:r w:rsidRPr="008617FF">
        <w:rPr>
          <w:rFonts w:asciiTheme="majorHAnsi" w:hAnsiTheme="majorHAnsi" w:cstheme="majorHAnsi"/>
          <w:sz w:val="12"/>
        </w:rPr>
        <w:t xml:space="preserve"> in a major conventional war.36 In an interesting and perhaps ironic twist, the threat of nuclear use to deter a conventionally superior opponent is one of the reasons why the United States has been so concerned with nuclear proliferation to regional rogue states. In a crisis with a nuclear-armed rogue state, the possibility of nuclear escalation might constrain the range of military options available to U.S. leaders. In this context, </w:t>
      </w:r>
      <w:r w:rsidRPr="008617FF">
        <w:rPr>
          <w:rStyle w:val="StyleUnderline"/>
          <w:rFonts w:asciiTheme="majorHAnsi" w:hAnsiTheme="majorHAnsi" w:cstheme="majorHAnsi"/>
        </w:rPr>
        <w:t>the threat from nuclear-armed adversaries has less to do with the threat of a surprise nuclear strike</w:t>
      </w:r>
      <w:r w:rsidRPr="008617FF">
        <w:rPr>
          <w:rFonts w:asciiTheme="majorHAnsi" w:hAnsiTheme="majorHAnsi" w:cstheme="majorHAnsi"/>
          <w:sz w:val="12"/>
        </w:rPr>
        <w:t xml:space="preserve"> (although this cannot be ruled out</w:t>
      </w:r>
      <w:r w:rsidRPr="008617FF">
        <w:rPr>
          <w:rStyle w:val="StyleUnderline"/>
          <w:rFonts w:asciiTheme="majorHAnsi" w:hAnsiTheme="majorHAnsi" w:cstheme="majorHAnsi"/>
        </w:rPr>
        <w:t>), but rather from the potential that rogues might use the threat of nuclear first use to prohibitively raise the stakes and potential costs to the United States of projecting conventional power in a regional crisis.</w:t>
      </w:r>
      <w:r w:rsidRPr="008617FF">
        <w:rPr>
          <w:rFonts w:asciiTheme="majorHAnsi" w:hAnsiTheme="majorHAnsi" w:cstheme="majorHAnsi"/>
          <w:sz w:val="12"/>
        </w:rPr>
        <w:t xml:space="preserve">37 Thus, the use of nuclear threats to deter conventional aggression—a concept so central to NATO security policy during the Cold War—might now be used by others to deter, or at least complicate, U.S. intervention in a regional conºict. Rogue states, it would appear, have unwittingly taken a page out of the NATO’s Cold War playbook. deterence of/responses to chemical and biological attacks In recent years, the strongest argument for retaining the first-use option has been that nuclear weapons are necessary to help deter, and possibly respond to, CW and especially BW attacks on the United States and its allies. </w:t>
      </w:r>
      <w:r w:rsidRPr="008617FF">
        <w:rPr>
          <w:rStyle w:val="StyleUnderline"/>
          <w:rFonts w:asciiTheme="majorHAnsi" w:hAnsiTheme="majorHAnsi" w:cstheme="majorHAnsi"/>
        </w:rPr>
        <w:t>The NPR rules out the use of nuclear weapons to deter or respond to CW or BW use by nonnuclear NPT member states in compliance with their nuclear nonproliferation obligations, but deliberately reserves the right to use nuclear weapons to deter and respond to CW or BW attacks by nuclear states and nonnuclear states in violation of their nonproliferation commitments</w:t>
      </w:r>
      <w:r w:rsidRPr="008617FF">
        <w:rPr>
          <w:rStyle w:val="Emphasis"/>
          <w:rFonts w:asciiTheme="majorHAnsi" w:hAnsiTheme="majorHAnsi" w:cstheme="majorHAnsi"/>
        </w:rPr>
        <w:t>. In the event of a CW or BW attack</w:t>
      </w:r>
      <w:r w:rsidRPr="008617FF">
        <w:rPr>
          <w:rStyle w:val="StyleUnderline"/>
          <w:rFonts w:asciiTheme="majorHAnsi" w:hAnsiTheme="majorHAnsi" w:cstheme="majorHAnsi"/>
        </w:rPr>
        <w:t xml:space="preserve"> by a nonnuclear state in compliance with its nonproliferation obligations, </w:t>
      </w:r>
      <w:r w:rsidRPr="008617FF">
        <w:rPr>
          <w:rStyle w:val="Emphasis"/>
          <w:rFonts w:asciiTheme="majorHAnsi" w:hAnsiTheme="majorHAnsi" w:cstheme="majorHAnsi"/>
        </w:rPr>
        <w:t>the perpetrator would “face the prospect of a devastating conventional military response”</w:t>
      </w:r>
      <w:r w:rsidRPr="008617FF">
        <w:rPr>
          <w:rStyle w:val="StyleUnderline"/>
          <w:rFonts w:asciiTheme="majorHAnsi" w:hAnsiTheme="majorHAnsi" w:cstheme="majorHAnsi"/>
          <w:bCs/>
        </w:rPr>
        <w:t xml:space="preserve"> </w:t>
      </w:r>
      <w:r w:rsidRPr="008617FF">
        <w:rPr>
          <w:rStyle w:val="StyleUnderline"/>
          <w:rFonts w:asciiTheme="majorHAnsi" w:hAnsiTheme="majorHAnsi" w:cstheme="majorHAnsi"/>
        </w:rPr>
        <w:t>and “any individuals responsible for the attack, whether national leaders or military commanders, would be held fully accountable.”</w:t>
      </w:r>
      <w:r w:rsidRPr="008617FF">
        <w:rPr>
          <w:rFonts w:asciiTheme="majorHAnsi" w:hAnsiTheme="majorHAnsi" w:cstheme="majorHAnsi"/>
          <w:sz w:val="12"/>
        </w:rPr>
        <w:t xml:space="preserve">38 The NPR does not explain why a large-scale conventional response is deemed sufficient to deter one category of states but is insufficient to deter the others. </w:t>
      </w:r>
      <w:r w:rsidRPr="008617FF">
        <w:rPr>
          <w:rStyle w:val="StyleUnderline"/>
          <w:rFonts w:asciiTheme="majorHAnsi" w:hAnsiTheme="majorHAnsi" w:cstheme="majorHAnsi"/>
        </w:rPr>
        <w:t>If anything, the threat to use nuclear weapons to deter CW or BW attacks by a nuclear-armed state is less credible and more dangerous than a conventional response, given that the use of U.S. nuclear weapons in retaliation could result in a nuclear reply.</w:t>
      </w:r>
      <w:r w:rsidRPr="008617FF">
        <w:rPr>
          <w:rFonts w:asciiTheme="majorHAnsi" w:hAnsiTheme="majorHAnsi" w:cstheme="majorHAnsi"/>
          <w:sz w:val="12"/>
        </w:rPr>
        <w:t xml:space="preserve"> At least before entering ofªce, several highranking members of the Obama administration appeared to agree. According to a 2007 report by the National Security Advisory Group, which included Kurt Campbell, Ashton Carter, Robert Einhorn, Michele Flournoy, Susan Rice, and James Steinberg, “Nuclear weapons are much less credible in deterring conventional, biological, or chemical weapon attacks. A more effective way of deterring and defending against such nonnuclear attacks—and giving the President a wider range of credible response options—would be to rely on a robust array of conventional strike capabilities and strong declaratory policies.”39 The necessity of retaining the first-use option for some CW and BW threats is grounded in part on the supposed success of nuclear deterrence in the 1990– 91 Gulf War, where the United States deliberately implied that it might consider a nuclear response if Saddam Hussein used CW or BW. The details of this episode are now well known. On January 9, 1991, Secretary of State James Baker delivered to Iraqi Foreign Minister Tariq Aziz a letter from President George H.W. Bush to Saddam in which the president warned, “The United States will not tolerate the use of chemical or biological weapons, support of any kind for terrorist actions, or the destruction of Kuwait’s oilªelds and installations. The American people would demand the strongest possible response. You and your country will pay a terrible price if you order unconscionable actions of this sort.”40 Similarly, </w:t>
      </w:r>
      <w:r w:rsidRPr="008617FF">
        <w:rPr>
          <w:rStyle w:val="StyleUnderline"/>
          <w:rFonts w:asciiTheme="majorHAnsi" w:hAnsiTheme="majorHAnsi" w:cstheme="majorHAnsi"/>
        </w:rPr>
        <w:t>Baker told Aziz, “If there is any use of weapons like that, our objective won’t be the liberation of Kuwait, but the elimination of the current Iraqi regime, and anyone responsible for using those weapons would be held accountable.”</w:t>
      </w:r>
      <w:r w:rsidRPr="008617FF">
        <w:rPr>
          <w:rFonts w:asciiTheme="majorHAnsi" w:hAnsiTheme="majorHAnsi" w:cstheme="majorHAnsi"/>
          <w:sz w:val="12"/>
        </w:rPr>
        <w:t xml:space="preserve">41 As Baker later wrote in his memoirs, at that meeting he “deliberately left the impression that the use of chemical or biological agents by Iraq could invite tactical nuclear retaliation.”42 New evidence contained in captured Iraqi documents demonstrates that Saddam was determined to have CW and BW weapons prepared to launch. In a January 1991 meeting with senior Iraqi ofªcials, Saddam said, “I want to make sure that . . . the germ and chemical warheads, as well as the chemical and </w:t>
      </w:r>
      <w:r w:rsidRPr="008617FF">
        <w:rPr>
          <w:rFonts w:asciiTheme="majorHAnsi" w:hAnsiTheme="majorHAnsi" w:cstheme="majorHAnsi"/>
          <w:sz w:val="12"/>
        </w:rPr>
        <w:lastRenderedPageBreak/>
        <w:t xml:space="preserve">germ bombs, are available to [those concerned], so that in case we ordered an attack, they can do it without missing any of their targets.” Saddam said that if the order to launch is given, “you should launch them all against their targets.” He concluded the meeting by stating, “We will never lower our heads as long as we are alive, even if we have to destroy everybody.”43 In the aftermath of the Gulf War, several observers argued that the ambiguous threat of a nuclear reprisal effectively deterred Saddam from using his unconventional weapons.44 This view is based largely on postwar interviews with former high-level Iraqi ofªcials, some of whom contended that Saddam did not order chemical or biological attacks because he believed that the United States would respond with nuclear weapons. For example, Gen. Waªc al-Samarrai, the from using CW or BW,46 the argument that nuclear threats were the causal factor remains open to debate. former head of Iraqi Military Intelligence, said in an interview after the war, “I do not think that Saddam was capable of taking a decision to use chemical weapons or biological weapons, or any other type of weapons against the allied troops, because the warning was quite severe, and quite effective. </w:t>
      </w:r>
      <w:r w:rsidRPr="008617FF">
        <w:rPr>
          <w:rStyle w:val="StyleUnderline"/>
          <w:rFonts w:asciiTheme="majorHAnsi" w:hAnsiTheme="majorHAnsi" w:cstheme="majorHAnsi"/>
        </w:rPr>
        <w:t>The allied troops were certain to use nuclear arms and the price will be too dear and too high.</w:t>
      </w:r>
      <w:r w:rsidRPr="008617FF">
        <w:rPr>
          <w:rFonts w:asciiTheme="majorHAnsi" w:hAnsiTheme="majorHAnsi" w:cstheme="majorHAnsi"/>
          <w:sz w:val="12"/>
        </w:rPr>
        <w:t xml:space="preserve">”45 Although it may be correct that something effectively deterred Saddam President Bush and Secretary Baker made two threats against the Hussein regime—an ambiguous threat to use nuclear weapons and an explicit threat of regime change. Opponents of NFU focus on the former threat while ignoring or downplaying the latter. As Scott Sagan has argued, </w:t>
      </w:r>
      <w:r w:rsidRPr="008617FF">
        <w:rPr>
          <w:rStyle w:val="StyleUnderline"/>
          <w:rFonts w:asciiTheme="majorHAnsi" w:hAnsiTheme="majorHAnsi" w:cstheme="majorHAnsi"/>
        </w:rPr>
        <w:t xml:space="preserve">there are several reasons to be skeptical of the claim that ambiguous nuclear threats, rather than the unequivocal threat of regime change, deterred Saddam. </w:t>
      </w:r>
      <w:r w:rsidRPr="008617FF">
        <w:rPr>
          <w:rFonts w:asciiTheme="majorHAnsi" w:hAnsiTheme="majorHAnsi" w:cstheme="majorHAnsi"/>
          <w:sz w:val="12"/>
        </w:rPr>
        <w:t xml:space="preserve">Most important, the Hussein regime had good international and domestic political reasons to claim after the war that the threat of nuclear retaliation, rather than the possibility of being removed from power, prevented the use of CW and BW. From an international perspective, </w:t>
      </w:r>
      <w:r w:rsidRPr="008617FF">
        <w:rPr>
          <w:rStyle w:val="StyleUnderline"/>
          <w:rFonts w:asciiTheme="majorHAnsi" w:hAnsiTheme="majorHAnsi" w:cstheme="majorHAnsi"/>
        </w:rPr>
        <w:t>claiming that U.S. nuclear threats were the primary deterrent helped portray Iraq as the victim of a militant and hegemonic United States bent on interfering in regional affairs, undermining the Iraqi regime, and willing to do anything—including using nuclear weapons—to ensure access to the region’s oil.</w:t>
      </w:r>
      <w:r w:rsidRPr="008617FF">
        <w:rPr>
          <w:rFonts w:asciiTheme="majorHAnsi" w:hAnsiTheme="majorHAnsi" w:cstheme="majorHAnsi"/>
          <w:sz w:val="12"/>
        </w:rPr>
        <w:t xml:space="preserve"> By arguing that nuclear threats were the reason, the regime could claim that it did not use chemical and biological weapons because the United States would have used even more destructive weapons that Iraq did not possess in response, and this explanation might create international sympathy and support for Iraq.47 Moreover, if Saddam were interested in garnering international support, the use of unconventional weapons would likely have shattered any hope he had of portraying Iraq as a victim. </w:t>
      </w:r>
      <w:r w:rsidRPr="008617FF">
        <w:rPr>
          <w:rStyle w:val="Emphasis"/>
          <w:rFonts w:asciiTheme="majorHAnsi" w:hAnsiTheme="majorHAnsi" w:cstheme="majorHAnsi"/>
        </w:rPr>
        <w:t>From a domestic standpoint, pointing to the U.S. nuclear threat was useful for Saddam in explaining to the Iraqi military why it was not ordered to unleash chemical or biological weapons.</w:t>
      </w:r>
      <w:r w:rsidRPr="008617FF">
        <w:rPr>
          <w:rFonts w:asciiTheme="majorHAnsi" w:hAnsiTheme="majorHAnsi" w:cstheme="majorHAnsi"/>
          <w:sz w:val="12"/>
        </w:rPr>
        <w:t xml:space="preserve"> It was more politically palatable for the Hussein regime to claim that it did not order the use of unconventional weapons because it wanted to spare Iraq from a nuclear holocaust, rather than because it was worried about maintaining its grip on power.48 </w:t>
      </w:r>
      <w:r w:rsidRPr="008617FF">
        <w:rPr>
          <w:rStyle w:val="StyleUnderline"/>
          <w:rFonts w:asciiTheme="majorHAnsi" w:hAnsiTheme="majorHAnsi" w:cstheme="majorHAnsi"/>
        </w:rPr>
        <w:t>Moreover, the regime might have also wanted to claim that nuclear threats prevented it from using chemical or biological weapons because admitting that it was fearful of regime change would make the government look weak, which might encourage future uprisings from the minority Kurdish or Shiite populations in Iraq or perhaps encourage future provocations by Iran.</w:t>
      </w:r>
      <w:r w:rsidRPr="008617FF">
        <w:rPr>
          <w:rFonts w:asciiTheme="majorHAnsi" w:hAnsiTheme="majorHAnsi" w:cstheme="majorHAnsi"/>
          <w:sz w:val="12"/>
        </w:rPr>
        <w:t xml:space="preserve"> In addition, </w:t>
      </w:r>
      <w:r w:rsidRPr="008617FF">
        <w:rPr>
          <w:rStyle w:val="StyleUnderline"/>
          <w:rFonts w:asciiTheme="majorHAnsi" w:hAnsiTheme="majorHAnsi" w:cstheme="majorHAnsi"/>
        </w:rPr>
        <w:t>an explanation that focused on nuclear intimidation as the reason for inaction could be used by domestic proponents of Iraq’s indigenous nuclear program as further evidence of the necessity of a nuclear arsenal.</w:t>
      </w:r>
      <w:r w:rsidRPr="008617FF">
        <w:rPr>
          <w:rFonts w:asciiTheme="majorHAnsi" w:hAnsiTheme="majorHAnsi" w:cstheme="majorHAnsi"/>
          <w:sz w:val="12"/>
        </w:rPr>
        <w:t xml:space="preserve"> In sum, if Iraq had to give some explanation for why it did not use unconventional weapons, the threat of U.S. nuclear retaliation provided a convenient, beneªcial, and face-saving rationale. Even if nuclear threats did play a role in Iraqi decisionmaking, postwar statements by senior U.S. ofªcials involved in the conºict have likely undermined the credibility of similar threats in future scenarios. In memoirs published after the war, Brent Scowcroft, Colin Powell, and James Baker admitted that they never intended to use nuclear weapons even in response to a CW or BW attack. According to Scowcroft, “No one advanced the notion of using nuclear weapons, and the President rejected it even in retaliation for chemical or biological attacks.”49 Beyond this oft-cited empirical case for maintaining the first-use option, some specialists nevertheless maintain that the threat of a conventional-only response might not be sufªcient for deterring CW or BW attacks. Conventional weapons, some argue, might not be powerful enough to induce caution and restraint.50 These authors fail to appreciate, however, that among the many reasons why states might want nuclear weapons, one of the most important motivations vis-à-vis the United States is to deter U.S. conventional strength. The fact that the threat of U.S. conventional capabilities is powerful enough to motivate some states to expend the ªnancial and political capital to seek nuclear weapons suggests that states have a healthy respect for U.S. conventional power, and therefore the threat of an overwhelming conventional response to nonnuclear aggression is likely to be a potent deterrent. NFU opponents also contend that the nuclear option might be necessary to respond to a catastrophic BW or, less likely, CW attack that inºicted signiªcant casualties. There are four reasons why a state might use nuclear weapons in response to a CW or BW attack: to inºict high costs (either because the initial CW or BW attack caused high casualties requiring an equally high cost exacted in response, or because the state wishes to purposefully inºict disproportionate costs); to prevent defeat; to avoid the potentially high ªscal and human costs of continuing to ªght a conventional war against an adversary employing unconventional weapons; or to </w:t>
      </w:r>
      <w:r w:rsidRPr="008617FF">
        <w:rPr>
          <w:rStyle w:val="StyleUnderline"/>
          <w:rFonts w:asciiTheme="majorHAnsi" w:hAnsiTheme="majorHAnsi" w:cstheme="majorHAnsi"/>
        </w:rPr>
        <w:t>destroy the opponent’s remaining CW or BW weapons, stockpiles, and production facilities.</w:t>
      </w:r>
      <w:r w:rsidRPr="008617FF">
        <w:rPr>
          <w:rFonts w:asciiTheme="majorHAnsi" w:hAnsiTheme="majorHAnsi" w:cstheme="majorHAnsi"/>
          <w:sz w:val="12"/>
        </w:rPr>
        <w:t xml:space="preserve">51 </w:t>
      </w:r>
      <w:r w:rsidRPr="008617FF">
        <w:rPr>
          <w:rStyle w:val="StyleUnderline"/>
          <w:rFonts w:asciiTheme="majorHAnsi" w:hAnsiTheme="majorHAnsi" w:cstheme="majorHAnsi"/>
        </w:rPr>
        <w:t>Compared to conventional alternatives,</w:t>
      </w:r>
      <w:r w:rsidRPr="008617FF">
        <w:rPr>
          <w:rStyle w:val="Emphasis"/>
          <w:rFonts w:asciiTheme="majorHAnsi" w:hAnsiTheme="majorHAnsi" w:cstheme="majorHAnsi"/>
        </w:rPr>
        <w:t xml:space="preserve"> nuclear weapons do not provide additional military utility toward achieving these objectives, and in all cases the use of nuclear weapons would have political and military drawbacks. </w:t>
      </w:r>
      <w:r w:rsidRPr="008617FF">
        <w:rPr>
          <w:rStyle w:val="StyleUnderline"/>
          <w:rFonts w:asciiTheme="majorHAnsi" w:hAnsiTheme="majorHAnsi" w:cstheme="majorHAnsi"/>
        </w:rPr>
        <w:t>The United States should not want to respond to the breaking of the taboo against the use of CW and BW by shattering an even bigger and longer-running taboo.</w:t>
      </w:r>
      <w:r w:rsidRPr="008617FF">
        <w:rPr>
          <w:rFonts w:asciiTheme="majorHAnsi" w:hAnsiTheme="majorHAnsi" w:cstheme="majorHAnsi"/>
          <w:sz w:val="12"/>
        </w:rPr>
        <w:t xml:space="preserve"> A vigorous conventional bombing campaign provides the necessary means to impose severe costs without resorting to nuclear weapons, and sustained efforts to maintain conventional dominance should ensure that the United States would not be forced to accept defeat.52 Althoug</w:t>
      </w:r>
      <w:r w:rsidRPr="008617FF">
        <w:rPr>
          <w:rStyle w:val="StyleUnderline"/>
          <w:rFonts w:asciiTheme="majorHAnsi" w:hAnsiTheme="majorHAnsi" w:cstheme="majorHAnsi"/>
        </w:rPr>
        <w:t>h an adversary’s use of CW or BW might compel U.S. leaders to seek a quick end to the war, the motivation for war termination would be because cost-benefit calculations had been tipped in an unfavorable direction, rather than because all military options had been exhausted and the United States was on the verge of defeat.</w:t>
      </w:r>
      <w:r w:rsidRPr="008617FF">
        <w:rPr>
          <w:rFonts w:asciiTheme="majorHAnsi" w:hAnsiTheme="majorHAnsi" w:cstheme="majorHAnsi"/>
          <w:sz w:val="12"/>
        </w:rPr>
        <w:t xml:space="preserve"> </w:t>
      </w:r>
      <w:r w:rsidRPr="008617FF">
        <w:rPr>
          <w:rStyle w:val="Emphasis"/>
          <w:rFonts w:asciiTheme="majorHAnsi" w:hAnsiTheme="majorHAnsi" w:cstheme="majorHAnsi"/>
        </w:rPr>
        <w:t>Nuclear retaliation would not change this political calculation.</w:t>
      </w:r>
      <w:r w:rsidRPr="008617FF">
        <w:rPr>
          <w:rFonts w:asciiTheme="majorHAnsi" w:hAnsiTheme="majorHAnsi" w:cstheme="majorHAnsi"/>
          <w:sz w:val="12"/>
        </w:rPr>
        <w:t xml:space="preserve"> With regard to the potential costs of fighting in a CW or BW environment, nuclear use would likely only complicate the battlespace by creating risks of nuclear contamination, radioactive fallout, and ªre. Moreover, the mass hysteria and confusion caused in the immediate area of the nuclear detonation, as well as in other parts of the country as people fear that they might be the next target of a follow-on nuclear strike, could destabilize the country and increase the complexity of prosecuting the war and, ultimately, winning the peace. A nuclear attack intended to destroy CW or BW weapons, stockpiles, and production facilities is an extremely difficult task, and there is little reason to believe that it could be done, if at all, without causing significant collateral damage. Such a strike would require exquisite real-time intelligence, given that a leader who chooses to escalate with CW or BW will likely disperse remaining weapons and stockpiles to avoid attack. </w:t>
      </w:r>
      <w:r w:rsidRPr="008617FF">
        <w:rPr>
          <w:rStyle w:val="StyleUnderline"/>
          <w:rFonts w:asciiTheme="majorHAnsi" w:hAnsiTheme="majorHAnsi" w:cstheme="majorHAnsi"/>
        </w:rPr>
        <w:t xml:space="preserve">If CW or BW assets can </w:t>
      </w:r>
      <w:r w:rsidRPr="008617FF">
        <w:rPr>
          <w:rStyle w:val="StyleUnderline"/>
          <w:rFonts w:asciiTheme="majorHAnsi" w:hAnsiTheme="majorHAnsi" w:cstheme="majorHAnsi"/>
        </w:rPr>
        <w:lastRenderedPageBreak/>
        <w:t>be located, a nuclear strike risks potentially high levels of civilian casualties by dispersing, rather than destroying, chemicals or pathogens, and by the prompt and long-term effects of a nuclear blast.</w:t>
      </w:r>
      <w:r w:rsidRPr="008617FF">
        <w:rPr>
          <w:rFonts w:asciiTheme="majorHAnsi" w:hAnsiTheme="majorHAnsi" w:cstheme="majorHAnsi"/>
          <w:sz w:val="12"/>
        </w:rPr>
        <w:t xml:space="preserve">53 For CW and BW assets stored in underground bunkers, a nuclear weapon would have to detonate in the same room as the agents to completely destroy them; otherwise, chemicals and pathogens will be vented and dispersed into the atmosphere.54 </w:t>
      </w:r>
      <w:r w:rsidRPr="008617FF">
        <w:rPr>
          <w:rStyle w:val="StyleUnderline"/>
          <w:rFonts w:asciiTheme="majorHAnsi" w:hAnsiTheme="majorHAnsi" w:cstheme="majorHAnsi"/>
        </w:rPr>
        <w:t>If weapons, stockpiles, or production laboratories are located in above-ground structures, a nuclear weapon detonated nearby could destroy them, but not without also causing collateral damage that in many instances would be disproportionate to the initial attack</w:t>
      </w:r>
      <w:r w:rsidRPr="008617FF">
        <w:rPr>
          <w:rFonts w:asciiTheme="majorHAnsi" w:hAnsiTheme="majorHAnsi" w:cstheme="majorHAnsi"/>
          <w:sz w:val="12"/>
        </w:rPr>
        <w:t xml:space="preserve">. For example, a 10-kiloton (kt) weapon can eliminate biological agents within a radius of about 50 meters,55 but not without also destroying reinforced concrete structures within approximately a half-mile from the detonation, as well as demolishing ordinary homes out to distances of about 1 mile. </w:t>
      </w:r>
      <w:r w:rsidRPr="008617FF">
        <w:rPr>
          <w:rStyle w:val="StyleUnderline"/>
          <w:rFonts w:asciiTheme="majorHAnsi" w:hAnsiTheme="majorHAnsi" w:cstheme="majorHAnsi"/>
        </w:rPr>
        <w:t>Even if a CW or BW attack on the United States or its allies inflicted substantial civilian casualties, why would the United States inflict severe costs on innocent civilians for the actions of their government? And why would imposing such costs be a punishment—or a deterrent—for the adversary regime? A state that is willing to deliberately kill U.S. or allied civilians with chemical or biological weapons is unlikely to care much about large segments of its own population.</w:t>
      </w:r>
      <w:r w:rsidRPr="008617FF">
        <w:rPr>
          <w:rFonts w:asciiTheme="majorHAnsi" w:hAnsiTheme="majorHAnsi" w:cstheme="majorHAnsi"/>
          <w:sz w:val="12"/>
        </w:rPr>
        <w:t xml:space="preserve"> In the event of a CW or BW attack, it is more likely that the United States would focus the brunt of its retaliatory campaign against the adversary’s military and leadership—which the United States explicitly threatened in the Gulf War—and for this objective there is little, if any, added military value from responding with nuclear weapons. In future crises involving CW- or BW-armed adversaries, a more credible and potent threat would be for the United States to employ a combination of conventional denial and punishment strategies. First, the United States should forcefully communicate that its deployed forces are equipped with appropriate defenses that will deny any potential benefits of the battlefield use of CW and BW.56 Second, similar to the explicit threats to Iraq in the Gulf War, U.S. decisionmakers should threaten an overwhelming conventional response to the use of unconventional weapons, coupled with the threat that CW or BW use runs the risk of forceful regime change. Potential adversaries should be made to understand that the United States and the international community will not tolerate the use of weapons of mass destruction (WMD); that CW or BW use will strengthen, not weaken, U.S. resolve; and that the full force of U.S. (and perhaps allied) conventional power will be brought to bear if these weapons are used. The message should be that CW or BW use not only will be ineffective, but will undoubtedly cost those who employ such weapons against the United States or its allies dearly and might even be an act of regime suicide.57 preemption of a nuclear attack </w:t>
      </w:r>
      <w:r w:rsidRPr="008617FF">
        <w:rPr>
          <w:rStyle w:val="StyleUnderline"/>
          <w:rFonts w:asciiTheme="majorHAnsi" w:hAnsiTheme="majorHAnsi" w:cstheme="majorHAnsi"/>
        </w:rPr>
        <w:t>The third rationale for retaining the nuclear first-use option revolves around the concept of a “splendid” nuclear first strike</w:t>
      </w:r>
      <w:r w:rsidRPr="008617FF">
        <w:rPr>
          <w:rFonts w:asciiTheme="majorHAnsi" w:hAnsiTheme="majorHAnsi" w:cstheme="majorHAnsi"/>
          <w:sz w:val="12"/>
        </w:rPr>
        <w:t xml:space="preserve">—a nuclear counterforce attack intended to destroy or disable the adversary’s nuclear capabilities. In the recent discourse on U.S. nuclear policy and force structure, NFU opponents typically make two arguments for keeping open the option for nuclear preemption. First, </w:t>
      </w:r>
      <w:r w:rsidRPr="008617FF">
        <w:rPr>
          <w:rStyle w:val="StyleUnderline"/>
          <w:rFonts w:asciiTheme="majorHAnsi" w:hAnsiTheme="majorHAnsi" w:cstheme="majorHAnsi"/>
        </w:rPr>
        <w:t>analysts contend that the threat of nuclear preemption would contribute to deterrence. This</w:t>
      </w:r>
      <w:r w:rsidRPr="008617FF">
        <w:rPr>
          <w:rFonts w:asciiTheme="majorHAnsi" w:hAnsiTheme="majorHAnsi" w:cstheme="majorHAnsi"/>
          <w:sz w:val="12"/>
        </w:rPr>
        <w:t xml:space="preserve"> argument </w:t>
      </w:r>
      <w:r w:rsidRPr="008617FF">
        <w:rPr>
          <w:rStyle w:val="StyleUnderline"/>
          <w:rFonts w:asciiTheme="majorHAnsi" w:hAnsiTheme="majorHAnsi" w:cstheme="majorHAnsi"/>
        </w:rPr>
        <w:t>rests on a rather expanded conception of what deterrence is and how it works. Whereas the standard view of deterrence is that it is based on threats that will be imposed if an opponent acts— a response to an unwanted action that promises the infliction of prohibitively high costs, a low probability of success, or both—this conception posits that deterrence can be achieved by threatening to strike before the opponent attacks. The idea is that, by threatening to take preemptive action to thwart an attack, the United States can deter the opponent from even attempting it. Preemption, according to this logic, is a form of deterrence by denial.</w:t>
      </w:r>
      <w:r w:rsidRPr="008617FF">
        <w:rPr>
          <w:rFonts w:asciiTheme="majorHAnsi" w:hAnsiTheme="majorHAnsi" w:cstheme="majorHAnsi"/>
          <w:sz w:val="12"/>
        </w:rPr>
        <w:t xml:space="preserve"> The second argument rests on a more traditional view of preemption, which posits that the option to use nuclear weapons first is necessary to prevent—or at least limit— damage if the United States believes that an opponent is about to launch a nuclear attack. </w:t>
      </w:r>
      <w:r w:rsidRPr="008617FF">
        <w:rPr>
          <w:rStyle w:val="StyleUnderline"/>
          <w:rFonts w:asciiTheme="majorHAnsi" w:hAnsiTheme="majorHAnsi" w:cstheme="majorHAnsi"/>
        </w:rPr>
        <w:t>Proponents contend that, if it appears that an adversary is preparing to launch nuclear weapons, the United States should have the option to strike first.</w:t>
      </w:r>
      <w:r w:rsidRPr="008617FF">
        <w:rPr>
          <w:rFonts w:asciiTheme="majorHAnsi" w:hAnsiTheme="majorHAnsi" w:cstheme="majorHAnsi"/>
          <w:sz w:val="12"/>
        </w:rPr>
        <w:t xml:space="preserve">58 </w:t>
      </w:r>
      <w:r w:rsidRPr="008617FF">
        <w:rPr>
          <w:rStyle w:val="StyleUnderline"/>
          <w:rFonts w:asciiTheme="majorHAnsi" w:hAnsiTheme="majorHAnsi" w:cstheme="majorHAnsi"/>
        </w:rPr>
        <w:t>A nuclear first strike is fraught with risk and uncertainty. Could a U.S. president, the only person with the power to authorize nuclear use and a political official concerned with re-election, his or her political party, and their historical legacy, ever be entirely confident that the mission would be a complete success? What if the strike failed to destroy all of the weapons, or what if weapons were hidden in unknown areas, and the remaining weapons were used in retaliation? A successful first strike would require near-perfect intelligence, surveillance, and reconnaissance (ISR) to detect, identify, and track all of the adversary’s nuclear forces</w:t>
      </w:r>
      <w:r w:rsidRPr="008617FF">
        <w:rPr>
          <w:rFonts w:asciiTheme="majorHAnsi" w:hAnsiTheme="majorHAnsi" w:cstheme="majorHAnsi"/>
          <w:sz w:val="12"/>
        </w:rPr>
        <w:t xml:space="preserve">; recent events surrounding U.S. assessments of Iraq’s suspected WMD capabilities forcefully demonstrate the challenges of reliable, accurate, and unbiased information.59 Intelligence regarding where an adversary’s nuclear weapons are located and if the state is actually planning to attack could be wrong or incomplete, and an attempted first strike based on inaccurate or incomplete information could have far-reaching negative consequences. </w:t>
      </w:r>
      <w:r w:rsidRPr="008617FF">
        <w:rPr>
          <w:rStyle w:val="StyleUnderline"/>
          <w:rFonts w:asciiTheme="majorHAnsi" w:hAnsiTheme="majorHAnsi" w:cstheme="majorHAnsi"/>
        </w:rPr>
        <w:t>The United States could never be absolutely confident in its ability to fully neutralize the nuclear threat in a disarming first strike, and the possibility that even just one or two nuclear weapons survive and are used in retaliation against the U.S. homeland or U.S. allies should be enough to induce extreme caution.</w:t>
      </w:r>
      <w:r w:rsidRPr="008617FF">
        <w:rPr>
          <w:rFonts w:asciiTheme="majorHAnsi" w:hAnsiTheme="majorHAnsi" w:cstheme="majorHAnsi"/>
          <w:sz w:val="12"/>
        </w:rPr>
        <w:t xml:space="preserve">60 </w:t>
      </w:r>
      <w:r w:rsidRPr="008617FF">
        <w:rPr>
          <w:rStyle w:val="Emphasis"/>
          <w:rFonts w:asciiTheme="majorHAnsi" w:hAnsiTheme="majorHAnsi" w:cstheme="majorHAnsi"/>
        </w:rPr>
        <w:t>The uncertainty of complete success, coupled with the possibility that an unsuccessful strike could bring costs that would outweigh the potential gains by way of nuclear retaliation</w:t>
      </w:r>
      <w:r w:rsidRPr="008617FF">
        <w:rPr>
          <w:rFonts w:asciiTheme="majorHAnsi" w:hAnsiTheme="majorHAnsi" w:cstheme="majorHAnsi"/>
          <w:sz w:val="12"/>
        </w:rPr>
        <w:t xml:space="preserve">, should cast serious doubt on first-strike options. Even if a surviving nuclear warhead were unable to reach the U.S. homeland, nuclear weapons could be used on an ally as a way of punishing the United States, and no president should want to risk being responsible for a nuclear detonation on another country in retaliation for U.S. actions.61 </w:t>
      </w:r>
      <w:r w:rsidRPr="008617FF">
        <w:rPr>
          <w:rStyle w:val="StyleUnderline"/>
          <w:rFonts w:asciiTheme="majorHAnsi" w:hAnsiTheme="majorHAnsi" w:cstheme="majorHAnsi"/>
        </w:rPr>
        <w:t xml:space="preserve">In the end, if an attempted disarming first strike leaves some of the adversary’s weapons intact, </w:t>
      </w:r>
      <w:r w:rsidRPr="008617FF">
        <w:rPr>
          <w:rStyle w:val="Emphasis"/>
          <w:rFonts w:asciiTheme="majorHAnsi" w:hAnsiTheme="majorHAnsi" w:cstheme="majorHAnsi"/>
        </w:rPr>
        <w:t>the United States may have started the nuclear war that it had hoped to prevent.</w:t>
      </w:r>
    </w:p>
    <w:p w14:paraId="3D73B6CE"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lastRenderedPageBreak/>
        <w:t xml:space="preserve">First strike capabilities can’t do </w:t>
      </w:r>
      <w:r w:rsidRPr="008617FF">
        <w:rPr>
          <w:rFonts w:asciiTheme="majorHAnsi" w:hAnsiTheme="majorHAnsi" w:cstheme="majorHAnsi"/>
          <w:u w:val="single"/>
        </w:rPr>
        <w:t>anything</w:t>
      </w:r>
      <w:r w:rsidRPr="008617FF">
        <w:rPr>
          <w:rFonts w:asciiTheme="majorHAnsi" w:hAnsiTheme="majorHAnsi" w:cstheme="majorHAnsi"/>
        </w:rPr>
        <w:t xml:space="preserve"> to prevent war with Russia </w:t>
      </w:r>
      <w:r w:rsidRPr="008617FF">
        <w:rPr>
          <w:rFonts w:asciiTheme="majorHAnsi" w:hAnsiTheme="majorHAnsi" w:cstheme="majorHAnsi"/>
          <w:u w:val="single"/>
        </w:rPr>
        <w:t>OR</w:t>
      </w:r>
      <w:r w:rsidRPr="008617FF">
        <w:rPr>
          <w:rFonts w:asciiTheme="majorHAnsi" w:hAnsiTheme="majorHAnsi" w:cstheme="majorHAnsi"/>
        </w:rPr>
        <w:t xml:space="preserve"> China.</w:t>
      </w:r>
    </w:p>
    <w:p w14:paraId="1B38D8A0"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 xml:space="preserve">Nikolai </w:t>
      </w:r>
      <w:r w:rsidRPr="008617FF">
        <w:rPr>
          <w:rStyle w:val="Style13ptBold"/>
          <w:rFonts w:asciiTheme="majorHAnsi" w:hAnsiTheme="majorHAnsi" w:cstheme="majorHAnsi"/>
        </w:rPr>
        <w:t xml:space="preserve">Sokov 7 </w:t>
      </w:r>
      <w:r w:rsidRPr="008617FF">
        <w:rPr>
          <w:rFonts w:asciiTheme="majorHAnsi" w:hAnsiTheme="majorHAnsi" w:cstheme="majorHAnsi"/>
        </w:rPr>
        <w:t>(Nikolai Sokov is senior research associate, Center for Nonproliferation Studies, Monterey Institute of International Studies. 4-1-2007, "</w:t>
      </w:r>
      <w:r w:rsidRPr="008617FF">
        <w:rPr>
          <w:rStyle w:val="StyleUnderline"/>
          <w:rFonts w:asciiTheme="majorHAnsi" w:hAnsiTheme="majorHAnsi" w:cstheme="majorHAnsi"/>
          <w:sz w:val="24"/>
        </w:rPr>
        <w:t>SECOND THOUGHTS ABOUT A FIRST STRIKE</w:t>
      </w:r>
      <w:r w:rsidRPr="008617FF">
        <w:rPr>
          <w:rFonts w:asciiTheme="majorHAnsi" w:hAnsiTheme="majorHAnsi" w:cstheme="majorHAnsi"/>
        </w:rPr>
        <w:t>", Taylor &amp; Francis, https://www.tandfonline.com/doi/abs/10.1080/10736700601178614, accessed: 7-16-2021)//jake</w:t>
      </w:r>
    </w:p>
    <w:p w14:paraId="6EDB3928" w14:textId="77777777" w:rsidR="00642A7E" w:rsidRPr="008617FF" w:rsidRDefault="00642A7E" w:rsidP="00642A7E">
      <w:pPr>
        <w:rPr>
          <w:rStyle w:val="Emphasis"/>
          <w:rFonts w:asciiTheme="majorHAnsi" w:hAnsiTheme="majorHAnsi" w:cstheme="majorHAnsi"/>
        </w:rPr>
      </w:pPr>
      <w:r w:rsidRPr="008617FF">
        <w:rPr>
          <w:rFonts w:asciiTheme="majorHAnsi" w:hAnsiTheme="majorHAnsi" w:cstheme="majorHAnsi"/>
          <w:sz w:val="12"/>
        </w:rPr>
        <w:t xml:space="preserve">Properties of Deterrence The critics of the Lieber-Press study have mostly concentrated on its technical aspects, such as the survivability of various delivery vehicles and platforms and the capability of the Russian early warning system. At stake, however, are more fundamental properties of the strategic relationship. According to the authors, since the early 1960s the U.S.-Soviet strategic relationship was defined by the situation of mutual assured destruction (MAD), which prevented not only nuclear war, but also the use of nuclear weapons for political purposes (‘‘nuclear blackmail’’). This is not entirely correct. Actually, </w:t>
      </w:r>
      <w:r w:rsidRPr="008617FF">
        <w:rPr>
          <w:rStyle w:val="StyleUnderline"/>
          <w:rFonts w:asciiTheme="majorHAnsi" w:hAnsiTheme="majorHAnsi" w:cstheme="majorHAnsi"/>
        </w:rPr>
        <w:t>in the early 1960s the balance was very much in favor of the United States</w:t>
      </w:r>
      <w:r w:rsidRPr="008617FF">
        <w:rPr>
          <w:rFonts w:asciiTheme="majorHAnsi" w:hAnsiTheme="majorHAnsi" w:cstheme="majorHAnsi"/>
          <w:sz w:val="12"/>
        </w:rPr>
        <w:t>*</w:t>
      </w:r>
      <w:r w:rsidRPr="008617FF">
        <w:rPr>
          <w:rStyle w:val="StyleUnderline"/>
          <w:rFonts w:asciiTheme="majorHAnsi" w:hAnsiTheme="majorHAnsi" w:cstheme="majorHAnsi"/>
        </w:rPr>
        <w:t>about six to one during the Cuban Missile Crisis.</w:t>
      </w:r>
      <w:r w:rsidRPr="008617FF">
        <w:rPr>
          <w:rFonts w:asciiTheme="majorHAnsi" w:hAnsiTheme="majorHAnsi" w:cstheme="majorHAnsi"/>
          <w:sz w:val="12"/>
        </w:rPr>
        <w:t xml:space="preserve"> </w:t>
      </w:r>
      <w:r w:rsidRPr="008617FF">
        <w:rPr>
          <w:rStyle w:val="StyleUnderline"/>
          <w:rFonts w:asciiTheme="majorHAnsi" w:hAnsiTheme="majorHAnsi" w:cstheme="majorHAnsi"/>
        </w:rPr>
        <w:t>Even under these conditions, the Kennedy administration ruled out the preemptive use of nuclear weapons because of the chance that one or several Soviet warheads would still reach the United States in a retaliatory strike</w:t>
      </w:r>
      <w:r w:rsidRPr="008617FF">
        <w:rPr>
          <w:rFonts w:asciiTheme="majorHAnsi" w:hAnsiTheme="majorHAnsi" w:cstheme="majorHAnsi"/>
          <w:sz w:val="12"/>
        </w:rPr>
        <w:t xml:space="preserve"> (unbeknownst to Kennedy and his advisers, nine tactical nuclear weapons were already in Cuba at the time of the crisis, increasing the likelihood that the U.S. Strategic Air Command’s preferred option of hitting first and hitting hard would have triggered a nuclear attack on the United States). </w:t>
      </w:r>
      <w:r w:rsidRPr="008617FF">
        <w:rPr>
          <w:rStyle w:val="StyleUnderline"/>
          <w:rFonts w:asciiTheme="majorHAnsi" w:hAnsiTheme="majorHAnsi" w:cstheme="majorHAnsi"/>
        </w:rPr>
        <w:t>Russian nuclear policy expert Pavel Podvig has correctly noted that the probability of retaliation will always be more than zero under any circumstances</w:t>
      </w:r>
      <w:r w:rsidRPr="008617FF">
        <w:rPr>
          <w:rFonts w:asciiTheme="majorHAnsi" w:hAnsiTheme="majorHAnsi" w:cstheme="majorHAnsi"/>
          <w:sz w:val="12"/>
        </w:rPr>
        <w:t xml:space="preserve">.11 Moreover, </w:t>
      </w:r>
      <w:r w:rsidRPr="008617FF">
        <w:rPr>
          <w:rStyle w:val="StyleUnderline"/>
          <w:rFonts w:asciiTheme="majorHAnsi" w:hAnsiTheme="majorHAnsi" w:cstheme="majorHAnsi"/>
        </w:rPr>
        <w:t>under no feasible circumstance will the strategic balance be as skewed in the future as it was in the early 1960s</w:t>
      </w:r>
      <w:r w:rsidRPr="008617FF">
        <w:rPr>
          <w:rFonts w:asciiTheme="majorHAnsi" w:hAnsiTheme="majorHAnsi" w:cstheme="majorHAnsi"/>
          <w:sz w:val="12"/>
        </w:rPr>
        <w:t xml:space="preserve">. Arguably, during the Cuban Missile Crisis the United States was able to utilize its nuclear superiority to force the Soviet Union to back down, but chances of political success in a brinksmanship ‘‘game’’ will always depend on the tactics, and it is far from obvious that in the future Russian leaders will be as inept as Nikita Khrushchev was in 1962. Boris Yeltsin’s open reference to Russia’s nuclear status in a very tense Organization on Security and Cooperation in Europe summit meeting in Istanbul, Turkey, in November 1999 demonstrated that the modern-day Russian leadership is not particularly skittish about invoking ‘‘nuclear blackmail’’ of its own for political ends. </w:t>
      </w:r>
      <w:r w:rsidRPr="008617FF">
        <w:rPr>
          <w:rStyle w:val="StyleUnderline"/>
          <w:rFonts w:asciiTheme="majorHAnsi" w:hAnsiTheme="majorHAnsi" w:cstheme="majorHAnsi"/>
        </w:rPr>
        <w:t>At a more fundamental level, the U.S.-Soviet or the U.S.-Russian strategic relationship could hardly be described as MAD.</w:t>
      </w:r>
      <w:r w:rsidRPr="008617FF">
        <w:rPr>
          <w:rFonts w:asciiTheme="majorHAnsi" w:hAnsiTheme="majorHAnsi" w:cstheme="majorHAnsi"/>
          <w:sz w:val="12"/>
        </w:rPr>
        <w:t xml:space="preserve"> It has been, and for the foreseeable future will remain, a situation of mutual deterrence*the ability to inflict unacceptable damage in response to an attack. </w:t>
      </w:r>
      <w:r w:rsidRPr="008617FF">
        <w:rPr>
          <w:rStyle w:val="StyleUnderline"/>
          <w:rFonts w:asciiTheme="majorHAnsi" w:hAnsiTheme="majorHAnsi" w:cstheme="majorHAnsi"/>
        </w:rPr>
        <w:t>That damage would not necessarily involve large-scale destruction of the other side because the definition of what is unacceptable depends on the stakes in a conflict. Indeed, during the Cold War, when the survival of the socioeconomic and political system of each opposing power was at stake, each was prepared to sustain extensive damage, and consequently ‘‘unacceptable’’ meant the loss of a very large percentage of the population and of the economic infrastructure.</w:t>
      </w:r>
      <w:r w:rsidRPr="008617FF">
        <w:rPr>
          <w:rFonts w:asciiTheme="majorHAnsi" w:hAnsiTheme="majorHAnsi" w:cstheme="majorHAnsi"/>
          <w:sz w:val="12"/>
        </w:rPr>
        <w:t xml:space="preserve"> The stakes are certainly not as high today, so the definition of ‘‘unacceptable’’ has changed. </w:t>
      </w:r>
      <w:r w:rsidRPr="008617FF">
        <w:rPr>
          <w:rStyle w:val="StyleUnderline"/>
          <w:rFonts w:asciiTheme="majorHAnsi" w:hAnsiTheme="majorHAnsi" w:cstheme="majorHAnsi"/>
        </w:rPr>
        <w:t>Although relevant data are never disclosed, by either side, there are reasons to believe that Russian estimates of the number of deliverable warheads required for reliable deterrence has declined several times from Cold War levels.</w:t>
      </w:r>
      <w:r w:rsidRPr="008617FF">
        <w:rPr>
          <w:rFonts w:asciiTheme="majorHAnsi" w:hAnsiTheme="majorHAnsi" w:cstheme="majorHAnsi"/>
          <w:sz w:val="12"/>
        </w:rPr>
        <w:t xml:space="preserve"> It has become habitual in the United States to talk about ‘‘unacceptable damage’’ as a measure of deterrence, but the Russian Military Doctrine uses a different term* ‘‘predetermined damage’’ (zadannyi ushcherb), which is defined as ‘‘damage, subjectively unacceptable to the enemy, which exceeds the benefits the aggressor expects to gain as a result of the use of military force.’’12 The advantage of this term is that it allows a considerably higher degree of flexibility and postulates that damage necessary for effective deterrence should be commensurate with the stakes in the conflict. This concept applies now to two types of conflicts*traditional strategic deterrence and also deterrence of a more limited conventional attack. According to the doctrine, a large-scale (‘‘global’’) nuclear war can be effectively ruled out. </w:t>
      </w:r>
      <w:r w:rsidRPr="008617FF">
        <w:rPr>
          <w:rStyle w:val="StyleUnderline"/>
          <w:rFonts w:asciiTheme="majorHAnsi" w:hAnsiTheme="majorHAnsi" w:cstheme="majorHAnsi"/>
        </w:rPr>
        <w:t>Reliance on limited use of nuclear weapons emerged as a new mission in the 2000 Russian Military Doctrine under the influence of the war in Kosovo and concerns that American non-nuclear power could be used as a political tool vis-a`-vis Russia</w:t>
      </w:r>
      <w:r w:rsidRPr="008617FF">
        <w:rPr>
          <w:rFonts w:asciiTheme="majorHAnsi" w:hAnsiTheme="majorHAnsi" w:cstheme="majorHAnsi"/>
          <w:sz w:val="12"/>
        </w:rPr>
        <w:t xml:space="preserve"> (it should be emphasized here that Russian military planners seem to be as concerned, or perhaps even more concerned, about U.S. conventional forces, which are more usable than the U.S. nuclear capability). </w:t>
      </w:r>
      <w:r w:rsidRPr="008617FF">
        <w:rPr>
          <w:rStyle w:val="StyleUnderline"/>
          <w:rFonts w:asciiTheme="majorHAnsi" w:hAnsiTheme="majorHAnsi" w:cstheme="majorHAnsi"/>
        </w:rPr>
        <w:t>The decision to rely on nuclear weapons to deter limited wars is an ironic reversal of roles, given that during the Cold War it was the North Atlantic Treaty Organization</w:t>
      </w:r>
      <w:r w:rsidRPr="008617FF">
        <w:rPr>
          <w:rFonts w:asciiTheme="majorHAnsi" w:hAnsiTheme="majorHAnsi" w:cstheme="majorHAnsi"/>
          <w:sz w:val="12"/>
        </w:rPr>
        <w:t xml:space="preserve"> (NATO) </w:t>
      </w:r>
      <w:r w:rsidRPr="008617FF">
        <w:rPr>
          <w:rStyle w:val="StyleUnderline"/>
          <w:rFonts w:asciiTheme="majorHAnsi" w:hAnsiTheme="majorHAnsi" w:cstheme="majorHAnsi"/>
        </w:rPr>
        <w:t>that relied on nuclear weapons to deter the presumed Soviet conventional superiority.</w:t>
      </w:r>
      <w:r w:rsidRPr="008617FF">
        <w:rPr>
          <w:rFonts w:asciiTheme="majorHAnsi" w:hAnsiTheme="majorHAnsi" w:cstheme="majorHAnsi"/>
          <w:sz w:val="12"/>
        </w:rPr>
        <w:t xml:space="preserve">13 Large-scale military exercises conducted by Russia since 1999 reveal certain patterns in the limited use of nuclear weapons in regional conflicts, including a very small number of simulated strikes*fewer than 10 warheads in each scenario, apparently reflecting certain assumptions about ‘‘how much is enough’’ to deter a theoretical attack by the United States and its allies, as well as the stakes in (expected benefits from) such an attack.14 </w:t>
      </w:r>
      <w:r w:rsidRPr="008617FF">
        <w:rPr>
          <w:rStyle w:val="StyleUnderline"/>
          <w:rFonts w:asciiTheme="majorHAnsi" w:hAnsiTheme="majorHAnsi" w:cstheme="majorHAnsi"/>
        </w:rPr>
        <w:t xml:space="preserve">Identifiable targets are various military installations (air and naval bases, command and communications centers) in contrast to a traditional, MAD-style emphasis on countervalue retaliatory strikes. </w:t>
      </w:r>
      <w:r w:rsidRPr="008617FF">
        <w:rPr>
          <w:rFonts w:asciiTheme="majorHAnsi" w:hAnsiTheme="majorHAnsi" w:cstheme="majorHAnsi"/>
          <w:sz w:val="12"/>
        </w:rPr>
        <w:t xml:space="preserve">Furthermore, the weapon of choice for these scenarios seems to be heavy and medium bombers (Tu-95MS, Tu-160, and Tu-22M3) using longrange cruise missiles, short-range missiles, and gravity bombs. </w:t>
      </w:r>
      <w:r w:rsidRPr="008617FF">
        <w:rPr>
          <w:rStyle w:val="StyleUnderline"/>
          <w:rFonts w:asciiTheme="majorHAnsi" w:hAnsiTheme="majorHAnsi" w:cstheme="majorHAnsi"/>
        </w:rPr>
        <w:t>In recent years the same platforms also simulated delivery of precision-guided conventional weapons.</w:t>
      </w:r>
      <w:r w:rsidRPr="008617FF">
        <w:rPr>
          <w:rFonts w:asciiTheme="majorHAnsi" w:hAnsiTheme="majorHAnsi" w:cstheme="majorHAnsi"/>
          <w:sz w:val="12"/>
        </w:rPr>
        <w:t xml:space="preserve"> </w:t>
      </w:r>
      <w:r w:rsidRPr="008617FF">
        <w:rPr>
          <w:rStyle w:val="StyleUnderline"/>
          <w:rFonts w:asciiTheme="majorHAnsi" w:hAnsiTheme="majorHAnsi" w:cstheme="majorHAnsi"/>
        </w:rPr>
        <w:t>Thus, if we abandon the MAD framework of analysis in favor of a more conventional*and inherently more flexible*deterrence framework, we face two questions</w:t>
      </w:r>
      <w:r w:rsidRPr="008617FF">
        <w:rPr>
          <w:rFonts w:asciiTheme="majorHAnsi" w:hAnsiTheme="majorHAnsi" w:cstheme="majorHAnsi"/>
          <w:sz w:val="12"/>
        </w:rPr>
        <w:t xml:space="preserve"> to which the Lieber-Press study does not give an adequate answer: 1. </w:t>
      </w:r>
      <w:r w:rsidRPr="008617FF">
        <w:rPr>
          <w:rStyle w:val="StyleUnderline"/>
          <w:rFonts w:asciiTheme="majorHAnsi" w:hAnsiTheme="majorHAnsi" w:cstheme="majorHAnsi"/>
        </w:rPr>
        <w:t xml:space="preserve">Whether the United States will, in the foreseeable future, find even a low probability of a small number of retaliatory warheads reaching </w:t>
      </w:r>
      <w:r w:rsidRPr="008617FF">
        <w:rPr>
          <w:rStyle w:val="StyleUnderline"/>
          <w:rFonts w:asciiTheme="majorHAnsi" w:hAnsiTheme="majorHAnsi" w:cstheme="majorHAnsi"/>
        </w:rPr>
        <w:lastRenderedPageBreak/>
        <w:t>its territory acceptable</w:t>
      </w:r>
      <w:r w:rsidRPr="008617FF">
        <w:rPr>
          <w:rFonts w:asciiTheme="majorHAnsi" w:hAnsiTheme="majorHAnsi" w:cstheme="majorHAnsi"/>
          <w:sz w:val="12"/>
        </w:rPr>
        <w:t xml:space="preserve">. 2. </w:t>
      </w:r>
      <w:r w:rsidRPr="008617FF">
        <w:rPr>
          <w:rStyle w:val="StyleUnderline"/>
          <w:rFonts w:asciiTheme="majorHAnsi" w:hAnsiTheme="majorHAnsi" w:cstheme="majorHAnsi"/>
        </w:rPr>
        <w:t>Whether, in the foreseeable future, political stakes will be sufficiently high to justify the risk of ‘‘nuclear brinksmanship.’’</w:t>
      </w:r>
      <w:r w:rsidRPr="008617FF">
        <w:rPr>
          <w:rFonts w:asciiTheme="majorHAnsi" w:hAnsiTheme="majorHAnsi" w:cstheme="majorHAnsi"/>
          <w:sz w:val="12"/>
        </w:rPr>
        <w:t xml:space="preserve"> The underlying premise of the contemporary Russian military doctrine seems to be that after the end of the Cold War, a large-scale retaliatory strike is not needed for successful deterrence: </w:t>
      </w:r>
      <w:r w:rsidRPr="008617FF">
        <w:rPr>
          <w:rStyle w:val="Emphasis"/>
          <w:rFonts w:asciiTheme="majorHAnsi" w:hAnsiTheme="majorHAnsi" w:cstheme="majorHAnsi"/>
        </w:rPr>
        <w:t xml:space="preserve">The ability to deliver a small number of nuclear warheads with a reasonable degree of probability under any reasonable scenario of conflict should be sufficient to deter either a large-scale nuclear attack </w:t>
      </w:r>
      <w:r w:rsidRPr="008617FF">
        <w:rPr>
          <w:rStyle w:val="StyleUnderline"/>
          <w:rFonts w:asciiTheme="majorHAnsi" w:hAnsiTheme="majorHAnsi" w:cstheme="majorHAnsi"/>
        </w:rPr>
        <w:t>(which is regarded as improbable) or even a somewhat more likely large-scale conventional attack.</w:t>
      </w:r>
      <w:r w:rsidRPr="008617FF">
        <w:rPr>
          <w:rFonts w:asciiTheme="majorHAnsi" w:hAnsiTheme="majorHAnsi" w:cstheme="majorHAnsi"/>
          <w:sz w:val="12"/>
        </w:rPr>
        <w:t xml:space="preserve"> </w:t>
      </w:r>
      <w:r w:rsidRPr="008617FF">
        <w:rPr>
          <w:rStyle w:val="StyleUnderline"/>
          <w:rFonts w:asciiTheme="majorHAnsi" w:hAnsiTheme="majorHAnsi" w:cstheme="majorHAnsi"/>
        </w:rPr>
        <w:t xml:space="preserve">The credibility of deterrence under either of these two scenarios should neutralize attempts to use the threat of force for political ends. That reasoning appears to be sound, and its logic is seemingly shared by the U.S. military. </w:t>
      </w:r>
      <w:r w:rsidRPr="008617FF">
        <w:rPr>
          <w:rFonts w:asciiTheme="majorHAnsi" w:hAnsiTheme="majorHAnsi" w:cstheme="majorHAnsi"/>
          <w:sz w:val="12"/>
        </w:rPr>
        <w:t xml:space="preserve">In this regard, the technical validity of the Lieber-Press arguments appears to be of secondary importance. After all, the probability of some retaliation is always more than zero. What really matters is whether the risk is deemed acceptable. According to this logic, the scenario of the Lieber-Press study could become relevant only in the case of the (re)emergence of a fundamental, systemic conflict between the United States and Russia similar in the scope, intensity, and nature to the Cold War conflict between the United States and the Soviet Union. </w:t>
      </w:r>
      <w:r w:rsidRPr="008617FF">
        <w:rPr>
          <w:rStyle w:val="StyleUnderline"/>
          <w:rFonts w:asciiTheme="majorHAnsi" w:hAnsiTheme="majorHAnsi" w:cstheme="majorHAnsi"/>
        </w:rPr>
        <w:t>As long as stakes in a possible conflict are lower than these, the scenario they explore does not appear sufficiently realistic.</w:t>
      </w:r>
      <w:r w:rsidRPr="008617FF">
        <w:rPr>
          <w:rFonts w:asciiTheme="majorHAnsi" w:hAnsiTheme="majorHAnsi" w:cstheme="majorHAnsi"/>
          <w:sz w:val="12"/>
        </w:rPr>
        <w:t xml:space="preserve"> One could add, parenthetically, that the reason why hardliners in Russia pay so much attention to the state of the U.S.-Russian strategic balance (and why they continue to discuss it in terms of ‘‘parity’’ rather than retaliatory capability) is that they conceive of U.S.-Russian relations today in the same terms as during the Cold War. The underlying unspoken assumption of the Lieber-Press study is that a systemic fundamental conflict either exists or could emerge in the future; this assumption is not lost on Russian hardliners. Maintaining Credible Retaliation </w:t>
      </w:r>
      <w:r w:rsidRPr="008617FF">
        <w:rPr>
          <w:rStyle w:val="StyleUnderline"/>
          <w:rFonts w:asciiTheme="majorHAnsi" w:hAnsiTheme="majorHAnsi" w:cstheme="majorHAnsi"/>
        </w:rPr>
        <w:t>Undoubtedly, the credibility of retaliation capability</w:t>
      </w:r>
      <w:r w:rsidRPr="008617FF">
        <w:rPr>
          <w:rFonts w:asciiTheme="majorHAnsi" w:hAnsiTheme="majorHAnsi" w:cstheme="majorHAnsi"/>
          <w:sz w:val="12"/>
        </w:rPr>
        <w:t>*</w:t>
      </w:r>
      <w:r w:rsidRPr="008617FF">
        <w:rPr>
          <w:rStyle w:val="StyleUnderline"/>
          <w:rFonts w:asciiTheme="majorHAnsi" w:hAnsiTheme="majorHAnsi" w:cstheme="majorHAnsi"/>
        </w:rPr>
        <w:t>even if it is measured in a few dozen deliverable warheads</w:t>
      </w:r>
      <w:r w:rsidRPr="008617FF">
        <w:rPr>
          <w:rFonts w:asciiTheme="majorHAnsi" w:hAnsiTheme="majorHAnsi" w:cstheme="majorHAnsi"/>
          <w:sz w:val="12"/>
        </w:rPr>
        <w:t>*</w:t>
      </w:r>
      <w:r w:rsidRPr="008617FF">
        <w:rPr>
          <w:rStyle w:val="StyleUnderline"/>
          <w:rFonts w:asciiTheme="majorHAnsi" w:hAnsiTheme="majorHAnsi" w:cstheme="majorHAnsi"/>
        </w:rPr>
        <w:t>remains a concern for the Russian government.</w:t>
      </w:r>
      <w:r w:rsidRPr="008617FF">
        <w:rPr>
          <w:rFonts w:asciiTheme="majorHAnsi" w:hAnsiTheme="majorHAnsi" w:cstheme="majorHAnsi"/>
          <w:sz w:val="12"/>
        </w:rPr>
        <w:t xml:space="preserve"> It is no secret that the strategic arsenal will radically shrink by the middle of the next decade. </w:t>
      </w:r>
      <w:r w:rsidRPr="008617FF">
        <w:rPr>
          <w:rStyle w:val="StyleUnderline"/>
          <w:rFonts w:asciiTheme="majorHAnsi" w:hAnsiTheme="majorHAnsi" w:cstheme="majorHAnsi"/>
        </w:rPr>
        <w:t>Russia clearly strives to offset that development by pursuing a host of strategic modernization programs that fall into three broad areas</w:t>
      </w:r>
      <w:r w:rsidRPr="008617FF">
        <w:rPr>
          <w:rFonts w:asciiTheme="majorHAnsi" w:hAnsiTheme="majorHAnsi" w:cstheme="majorHAnsi"/>
          <w:sz w:val="12"/>
        </w:rPr>
        <w:t xml:space="preserve">: . increasing the </w:t>
      </w:r>
      <w:r w:rsidRPr="008617FF">
        <w:rPr>
          <w:rStyle w:val="StyleUnderline"/>
          <w:rFonts w:asciiTheme="majorHAnsi" w:hAnsiTheme="majorHAnsi" w:cstheme="majorHAnsi"/>
        </w:rPr>
        <w:t xml:space="preserve">survivability of delivery vehicles </w:t>
      </w:r>
      <w:r w:rsidRPr="008617FF">
        <w:rPr>
          <w:rFonts w:asciiTheme="majorHAnsi" w:hAnsiTheme="majorHAnsi" w:cstheme="majorHAnsi"/>
          <w:sz w:val="12"/>
        </w:rPr>
        <w:t xml:space="preserve">and warheads </w:t>
      </w:r>
      <w:r w:rsidRPr="008617FF">
        <w:rPr>
          <w:rStyle w:val="StyleUnderline"/>
          <w:rFonts w:asciiTheme="majorHAnsi" w:hAnsiTheme="majorHAnsi" w:cstheme="majorHAnsi"/>
        </w:rPr>
        <w:t>by maintaining a force of road-mobile intercontinental ballistic missiles</w:t>
      </w:r>
      <w:r w:rsidRPr="008617FF">
        <w:rPr>
          <w:rFonts w:asciiTheme="majorHAnsi" w:hAnsiTheme="majorHAnsi" w:cstheme="majorHAnsi"/>
          <w:sz w:val="12"/>
        </w:rPr>
        <w:t xml:space="preserve"> (ICBMs), deploying new strategic </w:t>
      </w:r>
      <w:r w:rsidRPr="008617FF">
        <w:rPr>
          <w:rStyle w:val="StyleUnderline"/>
          <w:rFonts w:asciiTheme="majorHAnsi" w:hAnsiTheme="majorHAnsi" w:cstheme="majorHAnsi"/>
        </w:rPr>
        <w:t>submarines</w:t>
      </w:r>
      <w:r w:rsidRPr="008617FF">
        <w:rPr>
          <w:rFonts w:asciiTheme="majorHAnsi" w:hAnsiTheme="majorHAnsi" w:cstheme="majorHAnsi"/>
          <w:sz w:val="12"/>
        </w:rPr>
        <w:t xml:space="preserve">, </w:t>
      </w:r>
      <w:r w:rsidRPr="008617FF">
        <w:rPr>
          <w:rStyle w:val="StyleUnderline"/>
          <w:rFonts w:asciiTheme="majorHAnsi" w:hAnsiTheme="majorHAnsi" w:cstheme="majorHAnsi"/>
        </w:rPr>
        <w:t>and</w:t>
      </w:r>
      <w:r w:rsidRPr="008617FF">
        <w:rPr>
          <w:rFonts w:asciiTheme="majorHAnsi" w:hAnsiTheme="majorHAnsi" w:cstheme="majorHAnsi"/>
          <w:sz w:val="12"/>
        </w:rPr>
        <w:t xml:space="preserve"> developing </w:t>
      </w:r>
      <w:r w:rsidRPr="008617FF">
        <w:rPr>
          <w:rStyle w:val="StyleUnderline"/>
          <w:rFonts w:asciiTheme="majorHAnsi" w:hAnsiTheme="majorHAnsi" w:cstheme="majorHAnsi"/>
        </w:rPr>
        <w:t>warheads capable of penetrating missile defenses</w:t>
      </w:r>
      <w:r w:rsidRPr="008617FF">
        <w:rPr>
          <w:rFonts w:asciiTheme="majorHAnsi" w:hAnsiTheme="majorHAnsi" w:cstheme="majorHAnsi"/>
          <w:sz w:val="12"/>
        </w:rPr>
        <w:t xml:space="preserve">; . maintaining a reasonably large overall number of warheads by deploying 10- warhead submarine-launched ballistic missiles (Bulava and Sineva) and possibly also deploying multiple warheads on new Topol-M ICBMs; . restoring and upgrading early warning systems, both land- and space-based. </w:t>
      </w:r>
      <w:r w:rsidRPr="008617FF">
        <w:rPr>
          <w:rStyle w:val="StyleUnderline"/>
          <w:rFonts w:asciiTheme="majorHAnsi" w:hAnsiTheme="majorHAnsi" w:cstheme="majorHAnsi"/>
        </w:rPr>
        <w:t>One other component of defense acquisition policy should be added to these traditional areas: deployment of long-range precision-guided weapons, such as the new Kh-555 airlaunched cruise missile.</w:t>
      </w:r>
      <w:r w:rsidRPr="008617FF">
        <w:rPr>
          <w:rFonts w:asciiTheme="majorHAnsi" w:hAnsiTheme="majorHAnsi" w:cstheme="majorHAnsi"/>
          <w:sz w:val="12"/>
        </w:rPr>
        <w:t xml:space="preserve"> A modern conventional arsenal of this kind should help Russia reduce reliance on nuclear weapons in limited war scenarios. </w:t>
      </w:r>
      <w:r w:rsidRPr="008617FF">
        <w:rPr>
          <w:rStyle w:val="StyleUnderline"/>
          <w:rFonts w:asciiTheme="majorHAnsi" w:hAnsiTheme="majorHAnsi" w:cstheme="majorHAnsi"/>
        </w:rPr>
        <w:t>Lieber and Press accurately describe Russian concerns about the nascent U.S. missile defense system.</w:t>
      </w:r>
      <w:r w:rsidRPr="008617FF">
        <w:rPr>
          <w:rFonts w:asciiTheme="majorHAnsi" w:hAnsiTheme="majorHAnsi" w:cstheme="majorHAnsi"/>
          <w:sz w:val="12"/>
        </w:rPr>
        <w:t xml:space="preserve"> Indeed, </w:t>
      </w:r>
      <w:r w:rsidRPr="008617FF">
        <w:rPr>
          <w:rStyle w:val="StyleUnderline"/>
          <w:rFonts w:asciiTheme="majorHAnsi" w:hAnsiTheme="majorHAnsi" w:cstheme="majorHAnsi"/>
        </w:rPr>
        <w:t>even with a limited capability, such a system could substantially weaken a retaliatory strike and thus reduce the probability of delivering ‘‘predetermined damage’’ under some scenarios.</w:t>
      </w:r>
      <w:r w:rsidRPr="008617FF">
        <w:rPr>
          <w:rFonts w:asciiTheme="majorHAnsi" w:hAnsiTheme="majorHAnsi" w:cstheme="majorHAnsi"/>
          <w:sz w:val="12"/>
        </w:rPr>
        <w:t xml:space="preserve"> Deployment of interceptors near Russian territory (e.g., in Poland) could allow interception of missiles in the boost phase of their trajectory and invalidate the new maneuverable warheads that are designed to penetrate more traditional missile defenses. There are reasons to expect that if these plans go ahead, much could change in Russia’s defense policy. In the previous case, the U.S. withdrawal from the Anti-Ballistic Missile (ABM) Treaty, Moscow responded by declaring START II null and void. </w:t>
      </w:r>
      <w:r w:rsidRPr="008617FF">
        <w:rPr>
          <w:rStyle w:val="StyleUnderline"/>
          <w:rFonts w:asciiTheme="majorHAnsi" w:hAnsiTheme="majorHAnsi" w:cstheme="majorHAnsi"/>
        </w:rPr>
        <w:t>At the moment, however, this issue does not appear to be an immediate concern: Russian military analysts apparently do not regard the near-term, much less the existing, capability of U.S. missile defense systems as particularly troubling.</w:t>
      </w:r>
      <w:r w:rsidRPr="008617FF">
        <w:rPr>
          <w:rFonts w:asciiTheme="majorHAnsi" w:hAnsiTheme="majorHAnsi" w:cstheme="majorHAnsi"/>
          <w:sz w:val="12"/>
        </w:rPr>
        <w:t xml:space="preserve"> Russian political and military leaders consistently emphasize that the country no longer seeks ‘‘parity’’ with the United States*the guiding principle of Soviet strategic modernization, which sought to maintain rough numerical equality of strategic arsenals. A glimpse into the scale of imbalance deemed acceptable could be obtained by comparing the initial Russian proposal for the 2002 Moscow Treaty with the final agreement. The target of reductions, which was proposed by President Vladimir Putin in 2001, was 1,500 warheads and apparently reflected the expectation of the size of the Russian strategic arsenal by the middle of the next decade, but during negotiations Russia agreed to a considerably higher limit, 2,200 warheads. The 700-warhead (approximately one-third) difference probably reflects what could be termed a ‘‘permissible gap.’’ It is conceivable, however, that deterrence could be supported under an even bigger gap, for example, 1,200 vs. 2,200. A factor that seems to work against Russian efforts to maintain credible deterrence, and which is not factored into the Lieber-Press study, is suboptimal planning. In the summer of 2000, literally months after Putin’s election as president, the Russian Security Council made a series of decisions on strategic posture that have probably reduced the cost-effectiveness of modernization programs.15 Specifically, these decisions mandated deep and very fast reductions of the land leg of the Russian strategic triad, on the one hand, and priority development of the naval leg, on the other. In the end, the Russian strategic arsenal would have looked very much like the U.S. one, with perhaps more than half of all warheads deployed on submarines. This decision*a long-sought goal of the United States at all arms control negotiations beginning with SALT II in the 1970s*was not the result of U.S. pressure, however, but of an internal struggle between then-Chief of the General Staff Gen. Anatoliy Kvashnin and then-Chief of the Navy Adm. Vladimir Kuroedov against then-Minister of Defense Igor Sergeev. </w:t>
      </w:r>
      <w:r w:rsidRPr="008617FF">
        <w:rPr>
          <w:rStyle w:val="StyleUnderline"/>
          <w:rFonts w:asciiTheme="majorHAnsi" w:hAnsiTheme="majorHAnsi" w:cstheme="majorHAnsi"/>
        </w:rPr>
        <w:t>The 2000 decisions were partially revised in 2002 following the withdrawal of the United States from the 1972 ABM Treaty, but their main tenet remains intact*Russia will maintain a strategic triad in which the naval and the land legs will be at least roughly equal.</w:t>
      </w:r>
      <w:r w:rsidRPr="008617FF">
        <w:rPr>
          <w:rFonts w:asciiTheme="majorHAnsi" w:hAnsiTheme="majorHAnsi" w:cstheme="majorHAnsi"/>
          <w:sz w:val="12"/>
        </w:rPr>
        <w:t xml:space="preserve"> </w:t>
      </w:r>
      <w:r w:rsidRPr="008617FF">
        <w:rPr>
          <w:rStyle w:val="StyleUnderline"/>
          <w:rFonts w:asciiTheme="majorHAnsi" w:hAnsiTheme="majorHAnsi" w:cstheme="majorHAnsi"/>
        </w:rPr>
        <w:t>This plan does not appear optimal, at least not for Russia’s geographic situation or for the amount of funding available for strategic modernization.</w:t>
      </w:r>
      <w:r w:rsidRPr="008617FF">
        <w:rPr>
          <w:rFonts w:asciiTheme="majorHAnsi" w:hAnsiTheme="majorHAnsi" w:cstheme="majorHAnsi"/>
          <w:sz w:val="12"/>
        </w:rPr>
        <w:t xml:space="preserve"> The country’s access to oceans is limited, and consequently its submarines could be detected much more easily than U.S. submarines; this makes the naval leg of the triad inherently vulnerable. This condition will persist regardless of how many patrols Russian submarines run now or will run in the future (Lieber and Press use the number of patrols as the main variable in assessing the survivability of the naval leg of the Russian triad). In contrast</w:t>
      </w:r>
      <w:r w:rsidRPr="008617FF">
        <w:rPr>
          <w:rStyle w:val="StyleUnderline"/>
          <w:rFonts w:asciiTheme="majorHAnsi" w:hAnsiTheme="majorHAnsi" w:cstheme="majorHAnsi"/>
        </w:rPr>
        <w:t xml:space="preserve">, Russia not only has the largest territory in the world, but also has fewer restrictions on land use than the United States and could thus more easily disperse ICBMs across the country. Survivability also depends on numbers, and </w:t>
      </w:r>
      <w:r w:rsidRPr="008617FF">
        <w:rPr>
          <w:rStyle w:val="StyleUnderline"/>
          <w:rFonts w:asciiTheme="majorHAnsi" w:hAnsiTheme="majorHAnsi" w:cstheme="majorHAnsi"/>
        </w:rPr>
        <w:lastRenderedPageBreak/>
        <w:t>deploying a large number of ICBMs</w:t>
      </w:r>
      <w:r w:rsidRPr="008617FF">
        <w:rPr>
          <w:rFonts w:asciiTheme="majorHAnsi" w:hAnsiTheme="majorHAnsi" w:cstheme="majorHAnsi"/>
          <w:sz w:val="12"/>
        </w:rPr>
        <w:t xml:space="preserve"> (even if they carry only one or three warheads) could perhaps make the Russian dyad (an arsenal consisting of ICBMs and heavy bombers) more, or at least no less, survivable than a triad, in which vulnerable submarines carry half or more of the warheads. </w:t>
      </w:r>
      <w:r w:rsidRPr="008617FF">
        <w:rPr>
          <w:rStyle w:val="StyleUnderline"/>
          <w:rFonts w:asciiTheme="majorHAnsi" w:hAnsiTheme="majorHAnsi" w:cstheme="majorHAnsi"/>
        </w:rPr>
        <w:t xml:space="preserve">Moreover, funding for new submarines, missiles, and port infrastructure consumes a very significant share of limited funding available for strategic modernization. In the meantime, at the current rate of deploying only 10 ICBMs every two and a half years, the per-unit cost of these systems remains extremely high. </w:t>
      </w:r>
      <w:r w:rsidRPr="008617FF">
        <w:rPr>
          <w:rFonts w:asciiTheme="majorHAnsi" w:hAnsiTheme="majorHAnsi" w:cstheme="majorHAnsi"/>
          <w:sz w:val="12"/>
        </w:rPr>
        <w:t xml:space="preserve">In other words, </w:t>
      </w:r>
      <w:r w:rsidRPr="008617FF">
        <w:rPr>
          <w:rStyle w:val="StyleUnderline"/>
          <w:rFonts w:asciiTheme="majorHAnsi" w:hAnsiTheme="majorHAnsi" w:cstheme="majorHAnsi"/>
        </w:rPr>
        <w:t>the Russian government spreads the available limited funding too thinly. It does not seem likely that the cost-effectiveness parameter will improve; the amount of money already spent on new submarines and submarine-launched ballistic missiles prevents a reversal of policy</w:t>
      </w:r>
      <w:r w:rsidRPr="008617FF">
        <w:rPr>
          <w:rFonts w:asciiTheme="majorHAnsi" w:hAnsiTheme="majorHAnsi" w:cstheme="majorHAnsi"/>
          <w:sz w:val="12"/>
        </w:rPr>
        <w:t xml:space="preserve">. There is little reason to doubt Russia’s ability to maintain credible deterrence, but suboptimal posture planning will make the attainment of that goal more difficult. In the end, the debate around the future strategic balance seems to lead to an important conclusion: Modeling of the sort that Lieber and Press rely on to make their case, which was highly popular during the Cold War, is not a very productive research tool for several reasons. This author’s personal experience during START I negotiations showed a very low utility of similar models developed by the U.S. academic community in the 1970s and 1980s. One obvious reason is insufficient data, large relevant chunks of which were and remain highly classified, and the almost infinite number of variables that have to be factored into models. The military ran hundreds and thousands of models to arrive at a distribution of possible outcomes of an exchange with nuclear strikes. </w:t>
      </w:r>
      <w:r w:rsidRPr="008617FF">
        <w:rPr>
          <w:rStyle w:val="StyleUnderline"/>
          <w:rFonts w:asciiTheme="majorHAnsi" w:hAnsiTheme="majorHAnsi" w:cstheme="majorHAnsi"/>
        </w:rPr>
        <w:t>An even more pertinent shortcoming of these models, which has become particularly relevant after the end of the Cold War, is the flexibility of deterrence.</w:t>
      </w:r>
      <w:r w:rsidRPr="008617FF">
        <w:rPr>
          <w:rFonts w:asciiTheme="majorHAnsi" w:hAnsiTheme="majorHAnsi" w:cstheme="majorHAnsi"/>
          <w:sz w:val="12"/>
        </w:rPr>
        <w:t xml:space="preserve"> The 1960s MAD framework imposes excessively rigid conditions on the stability of the relationship because the amount of damage required by MAD could be (and likely was) much higher than the amount of damage actually needed to deter an attack. This gap has been growing consistently in the last two decades. Consequently, </w:t>
      </w:r>
      <w:r w:rsidRPr="008617FF">
        <w:rPr>
          <w:rStyle w:val="Emphasis"/>
          <w:rFonts w:asciiTheme="majorHAnsi" w:hAnsiTheme="majorHAnsi" w:cstheme="majorHAnsi"/>
        </w:rPr>
        <w:t>it is possible that the trends in the development of the U.S. and Russian strategic arsenals will eventually result in the disappearance of the MAD relationship between the nations. But it is unlikely that mutual deterrence will disappear anytime soon.</w:t>
      </w:r>
    </w:p>
    <w:p w14:paraId="6B2C94DC"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First Strike Sucks</w:t>
      </w:r>
    </w:p>
    <w:p w14:paraId="2857BA54"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*also possible card for funding add-on</w:t>
      </w:r>
    </w:p>
    <w:p w14:paraId="4893EC7A" w14:textId="77777777" w:rsidR="00642A7E" w:rsidRPr="008617FF" w:rsidRDefault="00642A7E" w:rsidP="00642A7E">
      <w:pPr>
        <w:rPr>
          <w:rStyle w:val="Style13ptBold"/>
          <w:rFonts w:asciiTheme="majorHAnsi" w:hAnsiTheme="majorHAnsi" w:cstheme="majorHAnsi"/>
          <w:b w:val="0"/>
          <w:bCs/>
        </w:rPr>
      </w:pPr>
      <w:r w:rsidRPr="008617FF">
        <w:rPr>
          <w:rFonts w:asciiTheme="majorHAnsi" w:hAnsiTheme="majorHAnsi" w:cstheme="majorHAnsi"/>
        </w:rPr>
        <w:t xml:space="preserve">Greg </w:t>
      </w:r>
      <w:r w:rsidRPr="008617FF">
        <w:rPr>
          <w:rStyle w:val="Style13ptBold"/>
          <w:rFonts w:asciiTheme="majorHAnsi" w:hAnsiTheme="majorHAnsi" w:cstheme="majorHAnsi"/>
        </w:rPr>
        <w:t xml:space="preserve">Mitchell 20, (Author and Journalist of 12 books about United States politics,8/24/20, “U.S. Must End Nuclear 'First Strike' Policy”, Newsweek, </w:t>
      </w:r>
      <w:hyperlink r:id="rId57" w:history="1">
        <w:r w:rsidRPr="008617FF">
          <w:rPr>
            <w:rStyle w:val="Hyperlink"/>
            <w:rFonts w:asciiTheme="majorHAnsi" w:hAnsiTheme="majorHAnsi" w:cstheme="majorHAnsi"/>
            <w:sz w:val="26"/>
          </w:rPr>
          <w:t>https://www.newsweek.com/us-must-end-nuclear-first-strike-policy-opinion-1527038</w:t>
        </w:r>
      </w:hyperlink>
      <w:r w:rsidRPr="008617FF">
        <w:rPr>
          <w:rStyle w:val="Style13ptBold"/>
          <w:rFonts w:asciiTheme="majorHAnsi" w:hAnsiTheme="majorHAnsi" w:cstheme="majorHAnsi"/>
        </w:rPr>
        <w:t>) jrod</w:t>
      </w:r>
    </w:p>
    <w:p w14:paraId="6DE3D47E" w14:textId="77777777" w:rsidR="00642A7E" w:rsidRPr="008617FF" w:rsidRDefault="00642A7E" w:rsidP="00642A7E">
      <w:pPr>
        <w:rPr>
          <w:rFonts w:asciiTheme="majorHAnsi" w:hAnsiTheme="majorHAnsi" w:cstheme="majorHAnsi"/>
          <w:sz w:val="16"/>
          <w:szCs w:val="16"/>
        </w:rPr>
      </w:pPr>
    </w:p>
    <w:p w14:paraId="585BCD40" w14:textId="77777777" w:rsidR="00642A7E" w:rsidRPr="008617FF" w:rsidRDefault="00642A7E" w:rsidP="00642A7E">
      <w:pPr>
        <w:rPr>
          <w:rFonts w:asciiTheme="majorHAnsi" w:hAnsiTheme="majorHAnsi" w:cstheme="majorHAnsi"/>
          <w:sz w:val="16"/>
          <w:szCs w:val="16"/>
        </w:rPr>
      </w:pPr>
      <w:r w:rsidRPr="008617FF">
        <w:rPr>
          <w:rFonts w:asciiTheme="majorHAnsi" w:hAnsiTheme="majorHAnsi" w:cstheme="majorHAnsi"/>
          <w:sz w:val="16"/>
          <w:szCs w:val="16"/>
        </w:rPr>
        <w:t>Seventy-five years have now passed since the United States initiated a policy known as "first use" with its atomic attack on Hiroshima. Three days later, on August 9, 1945, it was affirmed with a second detonation over the city of Nagasaki. No nuclear attacks have followed since, although many Americans are probably unaware that this first-strike policy very much remains in effect.</w:t>
      </w:r>
    </w:p>
    <w:p w14:paraId="54DDE43E" w14:textId="77777777" w:rsidR="00642A7E" w:rsidRPr="008617FF" w:rsidRDefault="00642A7E" w:rsidP="00642A7E">
      <w:pPr>
        <w:rPr>
          <w:rFonts w:asciiTheme="majorHAnsi" w:hAnsiTheme="majorHAnsi" w:cstheme="majorHAnsi"/>
          <w:sz w:val="16"/>
          <w:szCs w:val="16"/>
        </w:rPr>
      </w:pPr>
      <w:r w:rsidRPr="008617FF">
        <w:rPr>
          <w:rFonts w:asciiTheme="majorHAnsi" w:hAnsiTheme="majorHAnsi" w:cstheme="majorHAnsi"/>
          <w:sz w:val="16"/>
          <w:szCs w:val="16"/>
        </w:rPr>
        <w:t>And that's a problem.</w:t>
      </w:r>
    </w:p>
    <w:p w14:paraId="5F8A101D" w14:textId="77777777" w:rsidR="00642A7E" w:rsidRPr="008617FF" w:rsidRDefault="00642A7E" w:rsidP="00642A7E">
      <w:pPr>
        <w:rPr>
          <w:rStyle w:val="StyleUnderline"/>
          <w:rFonts w:asciiTheme="majorHAnsi" w:hAnsiTheme="majorHAnsi" w:cstheme="majorHAnsi"/>
        </w:rPr>
      </w:pPr>
      <w:r w:rsidRPr="008617FF">
        <w:rPr>
          <w:rFonts w:asciiTheme="majorHAnsi" w:hAnsiTheme="majorHAnsi" w:cstheme="majorHAnsi"/>
        </w:rPr>
        <w:t xml:space="preserve">The policy signals that any U.S. president has the authority, without consulting anyone, to order a pre-emptive nuclear strike—not merely in retaliation if and when missiles start flying in our direction. </w:t>
      </w:r>
      <w:r w:rsidRPr="008617FF">
        <w:rPr>
          <w:rStyle w:val="StyleUnderline"/>
          <w:rFonts w:asciiTheme="majorHAnsi" w:hAnsiTheme="majorHAnsi" w:cstheme="majorHAnsi"/>
        </w:rPr>
        <w:t>Our warheads could be launched in defense of allies, after the onset of a conventional war involving our troops (think: Iraq, 2003) or in response to a bellicose threat posed by a nuclear (e.g., North Korea) or not-yet-nuclear state (e.g., Iran).</w:t>
      </w:r>
    </w:p>
    <w:p w14:paraId="4E991076" w14:textId="77777777" w:rsidR="00642A7E" w:rsidRPr="008617FF" w:rsidRDefault="00642A7E" w:rsidP="00642A7E">
      <w:pPr>
        <w:rPr>
          <w:rFonts w:asciiTheme="majorHAnsi" w:hAnsiTheme="majorHAnsi" w:cstheme="majorHAnsi"/>
          <w:sz w:val="16"/>
          <w:szCs w:val="16"/>
        </w:rPr>
      </w:pPr>
      <w:r w:rsidRPr="008617FF">
        <w:rPr>
          <w:rFonts w:asciiTheme="majorHAnsi" w:hAnsiTheme="majorHAnsi" w:cstheme="majorHAnsi"/>
          <w:sz w:val="16"/>
          <w:szCs w:val="16"/>
        </w:rPr>
        <w:t>Admittedly, it is not easy to make the case for abandoning this policy, at least in this country, and adopting what's known as "no first use" (NFU). For one thing, as we witnessed again this summer, few American officials or military leaders ever question the only time any country has ever relied on this policy, 75 years ago against Japan. Media coverage tends to strongly endorse those first atomic attacks, so it's no surprise that polls usually show the majority of Americans also support President Harry S. Truman's decision.</w:t>
      </w:r>
    </w:p>
    <w:p w14:paraId="6119563B" w14:textId="77777777" w:rsidR="00642A7E" w:rsidRPr="008617FF" w:rsidRDefault="00642A7E" w:rsidP="00642A7E">
      <w:pPr>
        <w:rPr>
          <w:rFonts w:asciiTheme="majorHAnsi" w:hAnsiTheme="majorHAnsi" w:cstheme="majorHAnsi"/>
          <w:sz w:val="16"/>
          <w:szCs w:val="16"/>
        </w:rPr>
      </w:pPr>
      <w:r w:rsidRPr="008617FF">
        <w:rPr>
          <w:rFonts w:asciiTheme="majorHAnsi" w:hAnsiTheme="majorHAnsi" w:cstheme="majorHAnsi"/>
          <w:sz w:val="16"/>
          <w:szCs w:val="16"/>
        </w:rPr>
        <w:t>More than that, one president after another has argued, when asked about the possible use of nuclear weapons during any crisis, that "we won't take anything off the table" or "we can't tie one arm behind our back." This seems sensible to many people. It certainly did back in the heyday of the Cold War, when the policy was mainly aimed at deterring a conventional Soviet invasion of Western Europe.</w:t>
      </w:r>
    </w:p>
    <w:p w14:paraId="240E0DB2" w14:textId="77777777" w:rsidR="00642A7E" w:rsidRPr="008617FF" w:rsidRDefault="00642A7E" w:rsidP="00642A7E">
      <w:pPr>
        <w:rPr>
          <w:rStyle w:val="StyleUnderline"/>
          <w:rFonts w:asciiTheme="majorHAnsi" w:hAnsiTheme="majorHAnsi" w:cstheme="majorHAnsi"/>
        </w:rPr>
      </w:pPr>
      <w:r w:rsidRPr="008617FF">
        <w:rPr>
          <w:rStyle w:val="StyleUnderline"/>
          <w:rFonts w:asciiTheme="majorHAnsi" w:hAnsiTheme="majorHAnsi" w:cstheme="majorHAnsi"/>
        </w:rPr>
        <w:t>In fact, today, in a vastly changed world, it is profoundly dangerous, although not always in obvious ways.</w:t>
      </w:r>
    </w:p>
    <w:p w14:paraId="4A302D98" w14:textId="77777777" w:rsidR="00642A7E" w:rsidRPr="008617FF" w:rsidRDefault="00642A7E" w:rsidP="00642A7E">
      <w:pPr>
        <w:rPr>
          <w:rStyle w:val="StyleUnderline"/>
          <w:rFonts w:asciiTheme="majorHAnsi" w:hAnsiTheme="majorHAnsi" w:cstheme="majorHAnsi"/>
        </w:rPr>
      </w:pPr>
      <w:r w:rsidRPr="008617FF">
        <w:rPr>
          <w:rStyle w:val="StyleUnderline"/>
          <w:rFonts w:asciiTheme="majorHAnsi" w:hAnsiTheme="majorHAnsi" w:cstheme="majorHAnsi"/>
        </w:rPr>
        <w:lastRenderedPageBreak/>
        <w:t>One risk is rather easy to grasp: Another nuclear nation may "go first," fearing that the U.S. will not only beat them to the punch, but knock out all of its missile sites. This is the use-them-or-lose-them scenario that drove so much of the superpower arms race from the 1950s to the 1980s, leading to everything from reliance on risky hair-trigger alerts to spending countless billions of dollars to expand nuclear stockpiles to tens of thousands of warheads.</w:t>
      </w:r>
    </w:p>
    <w:p w14:paraId="35520872" w14:textId="77777777" w:rsidR="00642A7E" w:rsidRPr="008617FF" w:rsidRDefault="00642A7E" w:rsidP="00642A7E">
      <w:pPr>
        <w:rPr>
          <w:rFonts w:asciiTheme="majorHAnsi" w:hAnsiTheme="majorHAnsi" w:cstheme="majorHAnsi"/>
        </w:rPr>
      </w:pPr>
      <w:r w:rsidRPr="008617FF">
        <w:rPr>
          <w:rStyle w:val="StyleUnderline"/>
          <w:rFonts w:asciiTheme="majorHAnsi" w:hAnsiTheme="majorHAnsi" w:cstheme="majorHAnsi"/>
        </w:rPr>
        <w:t>Then there are these rather severe risks a "first use" policy either causes or contributes to</w:t>
      </w:r>
      <w:r w:rsidRPr="008617FF">
        <w:rPr>
          <w:rFonts w:asciiTheme="majorHAnsi" w:hAnsiTheme="majorHAnsi" w:cstheme="majorHAnsi"/>
        </w:rPr>
        <w:t>:</w:t>
      </w:r>
    </w:p>
    <w:p w14:paraId="271ACA4B"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 xml:space="preserve">While </w:t>
      </w:r>
      <w:r w:rsidRPr="008617FF">
        <w:rPr>
          <w:rStyle w:val="StyleUnderline"/>
          <w:rFonts w:asciiTheme="majorHAnsi" w:hAnsiTheme="majorHAnsi" w:cstheme="majorHAnsi"/>
        </w:rPr>
        <w:t>initiating a limited nuclear attack with junior-sized weapons against a state that cannot respond</w:t>
      </w:r>
      <w:r w:rsidRPr="008617FF">
        <w:rPr>
          <w:rFonts w:asciiTheme="majorHAnsi" w:hAnsiTheme="majorHAnsi" w:cstheme="majorHAnsi"/>
        </w:rPr>
        <w:t xml:space="preserve"> in kind may prove useful in ending a conflict or preventing a wider war, </w:t>
      </w:r>
      <w:r w:rsidRPr="008617FF">
        <w:rPr>
          <w:rStyle w:val="StyleUnderline"/>
          <w:rFonts w:asciiTheme="majorHAnsi" w:hAnsiTheme="majorHAnsi" w:cstheme="majorHAnsi"/>
        </w:rPr>
        <w:t>it is almost certain to cause massive and immediate civilian casualties and—even with smaller warheads—spread radioactive fallout over neighboring states (consider, for example, Iran's position on the map).</w:t>
      </w:r>
      <w:r w:rsidRPr="008617FF">
        <w:rPr>
          <w:rFonts w:asciiTheme="majorHAnsi" w:hAnsiTheme="majorHAnsi" w:cstheme="majorHAnsi"/>
        </w:rPr>
        <w:t xml:space="preserve"> In fact, recent presidents have touted a new generation of "baby nukes" as potentially more useable in a first strike.</w:t>
      </w:r>
    </w:p>
    <w:p w14:paraId="49CF60A9" w14:textId="77777777" w:rsidR="00642A7E" w:rsidRPr="008617FF" w:rsidRDefault="00642A7E" w:rsidP="00642A7E">
      <w:pPr>
        <w:rPr>
          <w:rStyle w:val="Emphasis"/>
          <w:rFonts w:asciiTheme="majorHAnsi" w:hAnsiTheme="majorHAnsi" w:cstheme="majorHAnsi"/>
        </w:rPr>
      </w:pPr>
      <w:r w:rsidRPr="008617FF">
        <w:rPr>
          <w:rStyle w:val="StyleUnderline"/>
          <w:rFonts w:asciiTheme="majorHAnsi" w:hAnsiTheme="majorHAnsi" w:cstheme="majorHAnsi"/>
        </w:rPr>
        <w:t xml:space="preserve">Any first strike on a nuclear power would likely be more extensive and not only vastly increase these tragic effects, but provoke a highly destructive retaliatory attack on our homeland. </w:t>
      </w:r>
      <w:r w:rsidRPr="008617FF">
        <w:rPr>
          <w:rStyle w:val="Emphasis"/>
          <w:rFonts w:asciiTheme="majorHAnsi" w:hAnsiTheme="majorHAnsi" w:cstheme="majorHAnsi"/>
        </w:rPr>
        <w:t>Further exchanges would threaten the existence of the entire world.</w:t>
      </w:r>
    </w:p>
    <w:p w14:paraId="33BBFCD3" w14:textId="77777777" w:rsidR="00642A7E" w:rsidRPr="008617FF" w:rsidRDefault="00642A7E" w:rsidP="00642A7E">
      <w:pPr>
        <w:rPr>
          <w:rStyle w:val="StyleUnderline"/>
          <w:rFonts w:asciiTheme="majorHAnsi" w:hAnsiTheme="majorHAnsi" w:cstheme="majorHAnsi"/>
        </w:rPr>
      </w:pPr>
      <w:r w:rsidRPr="008617FF">
        <w:rPr>
          <w:rStyle w:val="StyleUnderline"/>
          <w:rFonts w:asciiTheme="majorHAnsi" w:hAnsiTheme="majorHAnsi" w:cstheme="majorHAnsi"/>
        </w:rPr>
        <w:t>Just from a financial standpoint, bolstering first use is extremely expensive.</w:t>
      </w:r>
      <w:r w:rsidRPr="008617FF">
        <w:rPr>
          <w:rFonts w:asciiTheme="majorHAnsi" w:hAnsiTheme="majorHAnsi" w:cstheme="majorHAnsi"/>
        </w:rPr>
        <w:t xml:space="preserve"> The late Bruce G. Blair, </w:t>
      </w:r>
      <w:r w:rsidRPr="008617FF">
        <w:rPr>
          <w:rStyle w:val="StyleUnderline"/>
          <w:rFonts w:asciiTheme="majorHAnsi" w:hAnsiTheme="majorHAnsi" w:cstheme="majorHAnsi"/>
        </w:rPr>
        <w:t>a leading nuclear policy expert, pointed out that adopting NFU would gut "the rationale for retaining the large arsenal of land-based strategic missiles in silos across the Midwest and the tactical nuclear weapons deployed in Europe. Those missiles are mainly for first use; they are a risky option for second use because they are highly vulnerable to enemy attack. ...[S]hifting to a reliance on submarines and bombers would save about $100 billion over the next three decades.</w:t>
      </w:r>
      <w:r w:rsidRPr="008617FF">
        <w:rPr>
          <w:rFonts w:asciiTheme="majorHAnsi" w:hAnsiTheme="majorHAnsi" w:cstheme="majorHAnsi"/>
        </w:rPr>
        <w:t xml:space="preserve"> </w:t>
      </w:r>
      <w:r w:rsidRPr="008617FF">
        <w:rPr>
          <w:rStyle w:val="StyleUnderline"/>
          <w:rFonts w:asciiTheme="majorHAnsi" w:hAnsiTheme="majorHAnsi" w:cstheme="majorHAnsi"/>
        </w:rPr>
        <w:t>The elimination of smaller, tactical nuclear weapons would save billions more."</w:t>
      </w:r>
    </w:p>
    <w:p w14:paraId="4DDF04CA" w14:textId="77777777" w:rsidR="00642A7E" w:rsidRPr="008617FF" w:rsidRDefault="00642A7E" w:rsidP="00642A7E">
      <w:pPr>
        <w:rPr>
          <w:rFonts w:asciiTheme="majorHAnsi" w:hAnsiTheme="majorHAnsi" w:cstheme="majorHAnsi"/>
        </w:rPr>
      </w:pPr>
      <w:r w:rsidRPr="008617FF">
        <w:rPr>
          <w:rStyle w:val="StyleUnderline"/>
          <w:rFonts w:asciiTheme="majorHAnsi" w:hAnsiTheme="majorHAnsi" w:cstheme="majorHAnsi"/>
        </w:rPr>
        <w:t>Money saved could be invested in improving our retaliatory "deterrence" policy (which has worked, so far, for seven decades) by fortifying the protection of our command-and-control and communications centers.</w:t>
      </w:r>
      <w:r w:rsidRPr="008617FF">
        <w:rPr>
          <w:rFonts w:asciiTheme="majorHAnsi" w:hAnsiTheme="majorHAnsi" w:cstheme="majorHAnsi"/>
        </w:rPr>
        <w:t xml:space="preserve"> This would also help guarantee that civilian, not military, leaders will remain in charge during any nuclear crisis.</w:t>
      </w:r>
    </w:p>
    <w:p w14:paraId="7FC7A6ED" w14:textId="77777777" w:rsidR="00642A7E" w:rsidRPr="008617FF" w:rsidRDefault="00642A7E" w:rsidP="00642A7E">
      <w:pPr>
        <w:rPr>
          <w:rFonts w:asciiTheme="majorHAnsi" w:hAnsiTheme="majorHAnsi" w:cstheme="majorHAnsi"/>
        </w:rPr>
      </w:pPr>
      <w:r w:rsidRPr="008617FF">
        <w:rPr>
          <w:rStyle w:val="StyleUnderline"/>
          <w:rFonts w:asciiTheme="majorHAnsi" w:hAnsiTheme="majorHAnsi" w:cstheme="majorHAnsi"/>
        </w:rPr>
        <w:t>An NFU policy would also decrease the real, and frightening, current dangers of accidental nuclear war. Those land-based missiles that we eliminate? Due to their vulnerability, they are the ones most likely to be launched because of a glitch or a false alert on incoming missiles.</w:t>
      </w:r>
      <w:r w:rsidRPr="008617FF">
        <w:rPr>
          <w:rFonts w:asciiTheme="majorHAnsi" w:hAnsiTheme="majorHAnsi" w:cstheme="majorHAnsi"/>
        </w:rPr>
        <w:t xml:space="preserve"> </w:t>
      </w:r>
      <w:r w:rsidRPr="008617FF">
        <w:rPr>
          <w:rStyle w:val="StyleUnderline"/>
          <w:rFonts w:asciiTheme="majorHAnsi" w:hAnsiTheme="majorHAnsi" w:cstheme="majorHAnsi"/>
        </w:rPr>
        <w:t xml:space="preserve">Submarines and bombers, on the other hand, can be quickly deployed and remain "fail-safe" until an actual enemy attack can be confirmed. </w:t>
      </w:r>
      <w:r w:rsidRPr="008617FF">
        <w:rPr>
          <w:rFonts w:asciiTheme="majorHAnsi" w:hAnsiTheme="majorHAnsi" w:cstheme="majorHAnsi"/>
        </w:rPr>
        <w:t>Kingston Reif of the Arms Control Association has argued that "</w:t>
      </w:r>
      <w:r w:rsidRPr="008617FF">
        <w:rPr>
          <w:rStyle w:val="Emphasis"/>
          <w:rFonts w:asciiTheme="majorHAnsi" w:hAnsiTheme="majorHAnsi" w:cstheme="majorHAnsi"/>
        </w:rPr>
        <w:t>a clear U.S. NFU policy would reduce the risk of Russian or Chinese nuclear miscalculation during a crisis by alleviating concerns about a devastating U.S. nuclear first-strike</w:t>
      </w:r>
      <w:r w:rsidRPr="008617FF">
        <w:rPr>
          <w:rFonts w:asciiTheme="majorHAnsi" w:hAnsiTheme="majorHAnsi" w:cstheme="majorHAnsi"/>
        </w:rPr>
        <w:t>."</w:t>
      </w:r>
    </w:p>
    <w:p w14:paraId="295BC15E" w14:textId="77777777" w:rsidR="00642A7E" w:rsidRPr="008617FF" w:rsidRDefault="00642A7E" w:rsidP="00642A7E">
      <w:pPr>
        <w:rPr>
          <w:rStyle w:val="StyleUnderline"/>
          <w:rFonts w:asciiTheme="majorHAnsi" w:hAnsiTheme="majorHAnsi" w:cstheme="majorHAnsi"/>
        </w:rPr>
      </w:pPr>
      <w:r w:rsidRPr="008617FF">
        <w:rPr>
          <w:rStyle w:val="StyleUnderline"/>
          <w:rFonts w:asciiTheme="majorHAnsi" w:hAnsiTheme="majorHAnsi" w:cstheme="majorHAnsi"/>
        </w:rPr>
        <w:t xml:space="preserve">In almost any scenario, the U.S., which has (by far) the world's greatest array of conventional weaponry and technology, has all sorts of destructive options to employ without going nuclear. </w:t>
      </w:r>
      <w:r w:rsidRPr="008617FF">
        <w:rPr>
          <w:rFonts w:asciiTheme="majorHAnsi" w:hAnsiTheme="majorHAnsi" w:cstheme="majorHAnsi"/>
        </w:rPr>
        <w:t>These options also have the benefits of more precise targeting and no danger of spreading radioactive fallout far and wide.</w:t>
      </w:r>
      <w:r w:rsidRPr="008617FF">
        <w:rPr>
          <w:rStyle w:val="StyleUnderline"/>
          <w:rFonts w:asciiTheme="majorHAnsi" w:hAnsiTheme="majorHAnsi" w:cstheme="majorHAnsi"/>
        </w:rPr>
        <w:t xml:space="preserve"> This doesn't even count our other advantages in global alliances, in our numerous military bases and troops abroad, our advanced cyber "weaponry" and our economic clout, as well as the world's greatest second strike nuclear capability. Our allies would hardly be deprived of the protection of "extended deterrence."</w:t>
      </w:r>
    </w:p>
    <w:p w14:paraId="401602F3" w14:textId="77777777" w:rsidR="00642A7E" w:rsidRPr="008617FF" w:rsidRDefault="00642A7E" w:rsidP="00642A7E">
      <w:pPr>
        <w:rPr>
          <w:rFonts w:asciiTheme="majorHAnsi" w:hAnsiTheme="majorHAnsi" w:cstheme="majorHAnsi"/>
          <w:sz w:val="16"/>
          <w:szCs w:val="16"/>
        </w:rPr>
      </w:pPr>
      <w:r w:rsidRPr="008617FF">
        <w:rPr>
          <w:rFonts w:asciiTheme="majorHAnsi" w:hAnsiTheme="majorHAnsi" w:cstheme="majorHAnsi"/>
          <w:sz w:val="16"/>
          <w:szCs w:val="16"/>
        </w:rPr>
        <w:lastRenderedPageBreak/>
        <w:t>Some opinion polls show that Americans firmly oppose the idea of the U.S. using nuclear weapons first, as a general matter. Other polls, however, reveal that when they are presented with specific scenarios—such as a war with Iran or North Korea threatening us with a foreign nation's own warheads—they are far more amenable to this proposition. And then we have the precedent of using two bombs against Japan, and wide endorsement of that action today, at least in the United States.</w:t>
      </w:r>
    </w:p>
    <w:p w14:paraId="277BE8EA" w14:textId="77777777" w:rsidR="00642A7E" w:rsidRPr="008617FF" w:rsidRDefault="00642A7E" w:rsidP="00642A7E">
      <w:pPr>
        <w:rPr>
          <w:rFonts w:asciiTheme="majorHAnsi" w:hAnsiTheme="majorHAnsi" w:cstheme="majorHAnsi"/>
          <w:sz w:val="16"/>
          <w:szCs w:val="16"/>
        </w:rPr>
      </w:pPr>
      <w:r w:rsidRPr="008617FF">
        <w:rPr>
          <w:rFonts w:asciiTheme="majorHAnsi" w:hAnsiTheme="majorHAnsi" w:cstheme="majorHAnsi"/>
          <w:sz w:val="16"/>
          <w:szCs w:val="16"/>
        </w:rPr>
        <w:t>That is why I have concentrated so much of my writing on exploring American attitudes, from the very start, about the use of the bomb and how an official narrative justifying that use has held sway ever since. (My latest book, The Beginning or the End: How Hollywood—and America—Learned to Stop Worrying and Love the Bomb, explores how even the first movie about the atomic bomb, from MGM, was heavily revised under pressure from the military and the White House to strictly adhere to this narrative.)</w:t>
      </w:r>
    </w:p>
    <w:p w14:paraId="57A31B2B" w14:textId="77777777" w:rsidR="00642A7E" w:rsidRPr="008617FF" w:rsidRDefault="00642A7E" w:rsidP="00642A7E">
      <w:pPr>
        <w:rPr>
          <w:rFonts w:asciiTheme="majorHAnsi" w:hAnsiTheme="majorHAnsi" w:cstheme="majorHAnsi"/>
        </w:rPr>
      </w:pPr>
      <w:r w:rsidRPr="008617FF">
        <w:rPr>
          <w:rStyle w:val="Emphasis"/>
          <w:rFonts w:asciiTheme="majorHAnsi" w:hAnsiTheme="majorHAnsi" w:cstheme="majorHAnsi"/>
        </w:rPr>
        <w:t>For all of those reasons, the United States should declare that it will never use nuclear weapons first—and will only do so in retaliation</w:t>
      </w:r>
      <w:r w:rsidRPr="008617FF">
        <w:rPr>
          <w:rStyle w:val="StyleUnderline"/>
          <w:rFonts w:asciiTheme="majorHAnsi" w:hAnsiTheme="majorHAnsi" w:cstheme="majorHAnsi"/>
        </w:rPr>
        <w:t xml:space="preserve">. </w:t>
      </w:r>
      <w:r w:rsidRPr="008617FF">
        <w:rPr>
          <w:rFonts w:asciiTheme="majorHAnsi" w:hAnsiTheme="majorHAnsi" w:cstheme="majorHAnsi"/>
        </w:rPr>
        <w:t>Short of that, Congress should enact provisions so that no president has the sole authority to order a first strike. We should recall that in recent decades, presidents of both parties have been accused of launching missile attacks or sending troops to war zones without the required permission from Congress, followed by no major censure moves against them later—which only emboldens taking the nuclear initiative.</w:t>
      </w:r>
    </w:p>
    <w:p w14:paraId="2756295F" w14:textId="77777777" w:rsidR="00642A7E" w:rsidRPr="008617FF" w:rsidRDefault="00642A7E" w:rsidP="00642A7E">
      <w:pPr>
        <w:rPr>
          <w:rFonts w:asciiTheme="majorHAnsi" w:hAnsiTheme="majorHAnsi" w:cstheme="majorHAnsi"/>
        </w:rPr>
      </w:pPr>
    </w:p>
    <w:p w14:paraId="2F7DF8CE"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No First Use</w:t>
      </w:r>
    </w:p>
    <w:p w14:paraId="0EBEC1C4" w14:textId="77777777" w:rsidR="00642A7E" w:rsidRPr="008617FF" w:rsidRDefault="00642A7E" w:rsidP="00642A7E">
      <w:pPr>
        <w:rPr>
          <w:rStyle w:val="Style13ptBold"/>
          <w:rFonts w:asciiTheme="majorHAnsi" w:hAnsiTheme="majorHAnsi" w:cstheme="majorHAnsi"/>
          <w:b w:val="0"/>
          <w:bCs/>
        </w:rPr>
      </w:pPr>
      <w:r w:rsidRPr="008617FF">
        <w:rPr>
          <w:rFonts w:asciiTheme="majorHAnsi" w:hAnsiTheme="majorHAnsi" w:cstheme="majorHAnsi"/>
        </w:rPr>
        <w:t xml:space="preserve">Van </w:t>
      </w:r>
      <w:r w:rsidRPr="008617FF">
        <w:rPr>
          <w:rStyle w:val="Style13ptBold"/>
          <w:rFonts w:asciiTheme="majorHAnsi" w:hAnsiTheme="majorHAnsi" w:cstheme="majorHAnsi"/>
        </w:rPr>
        <w:t xml:space="preserve">Jackson 7/4/21, (Adjunct Senior Fellow with the Indo-Pacific Security Program at the Center for a New American Security (CNAS), and a American political scientist,7/4/21, “Time for US nuclear strategy to embrace no first use”, East Asia Forum, </w:t>
      </w:r>
      <w:hyperlink r:id="rId58" w:history="1">
        <w:r w:rsidRPr="008617FF">
          <w:rPr>
            <w:rStyle w:val="Hyperlink"/>
            <w:rFonts w:asciiTheme="majorHAnsi" w:hAnsiTheme="majorHAnsi" w:cstheme="majorHAnsi"/>
            <w:sz w:val="26"/>
          </w:rPr>
          <w:t>https://www.eastasiaforum.org/2021/07/04/time-for-us-nuclear-strategy-to-embrace-no-first-use/</w:t>
        </w:r>
      </w:hyperlink>
      <w:r w:rsidRPr="008617FF">
        <w:rPr>
          <w:rStyle w:val="Style13ptBold"/>
          <w:rFonts w:asciiTheme="majorHAnsi" w:hAnsiTheme="majorHAnsi" w:cstheme="majorHAnsi"/>
        </w:rPr>
        <w:t>) Jrod</w:t>
      </w:r>
    </w:p>
    <w:p w14:paraId="471C4841" w14:textId="77777777" w:rsidR="00642A7E" w:rsidRPr="008617FF" w:rsidRDefault="00642A7E" w:rsidP="00642A7E">
      <w:pPr>
        <w:rPr>
          <w:rStyle w:val="Style13ptBold"/>
          <w:rFonts w:asciiTheme="majorHAnsi" w:hAnsiTheme="majorHAnsi" w:cstheme="majorHAnsi"/>
          <w:b w:val="0"/>
          <w:bCs/>
        </w:rPr>
      </w:pPr>
      <w:r w:rsidRPr="008617FF">
        <w:rPr>
          <w:rStyle w:val="Style13ptBold"/>
          <w:rFonts w:asciiTheme="majorHAnsi" w:hAnsiTheme="majorHAnsi" w:cstheme="majorHAnsi"/>
        </w:rPr>
        <w:t>*Accounts for first strike good warrants</w:t>
      </w:r>
    </w:p>
    <w:p w14:paraId="230CCD77" w14:textId="77777777" w:rsidR="00642A7E" w:rsidRPr="008617FF" w:rsidRDefault="00642A7E" w:rsidP="00642A7E">
      <w:pPr>
        <w:rPr>
          <w:rStyle w:val="StyleUnderline"/>
          <w:rFonts w:asciiTheme="majorHAnsi" w:hAnsiTheme="majorHAnsi" w:cstheme="majorHAnsi"/>
        </w:rPr>
      </w:pPr>
      <w:r w:rsidRPr="008617FF">
        <w:rPr>
          <w:rStyle w:val="StyleUnderline"/>
          <w:rFonts w:asciiTheme="majorHAnsi" w:hAnsiTheme="majorHAnsi" w:cstheme="majorHAnsi"/>
        </w:rPr>
        <w:t xml:space="preserve">First, nuclear advocates claim that China, Russia and North Korea won’t believe no-first use declarations. </w:t>
      </w:r>
      <w:r w:rsidRPr="008617FF">
        <w:rPr>
          <w:rFonts w:asciiTheme="majorHAnsi" w:hAnsiTheme="majorHAnsi" w:cstheme="majorHAnsi"/>
        </w:rPr>
        <w:t xml:space="preserve">Yet the fact that it sometimes pays to deceive in statecraft does not repudiate a no-first use policy. </w:t>
      </w:r>
      <w:r w:rsidRPr="008617FF">
        <w:rPr>
          <w:rStyle w:val="StyleUnderline"/>
          <w:rFonts w:asciiTheme="majorHAnsi" w:hAnsiTheme="majorHAnsi" w:cstheme="majorHAnsi"/>
        </w:rPr>
        <w:t>If adversaries assume the worst about US nuclear planning, what’s the harm in claiming they need not worry about US nukes unless they use theirs?</w:t>
      </w:r>
    </w:p>
    <w:p w14:paraId="3D331EA1" w14:textId="77777777" w:rsidR="00642A7E" w:rsidRPr="008617FF" w:rsidRDefault="00642A7E" w:rsidP="00642A7E">
      <w:pPr>
        <w:rPr>
          <w:rFonts w:asciiTheme="majorHAnsi" w:hAnsiTheme="majorHAnsi" w:cstheme="majorHAnsi"/>
        </w:rPr>
      </w:pPr>
      <w:r w:rsidRPr="008617FF">
        <w:rPr>
          <w:rStyle w:val="StyleUnderline"/>
          <w:rFonts w:asciiTheme="majorHAnsi" w:hAnsiTheme="majorHAnsi" w:cstheme="majorHAnsi"/>
        </w:rPr>
        <w:t xml:space="preserve">If the credibility of a pledge is a priority, Washington can strengthen it through additional changes. Legislation constraining presidential authority is one mechanism, </w:t>
      </w:r>
      <w:r w:rsidRPr="008617FF">
        <w:rPr>
          <w:rStyle w:val="Emphasis"/>
          <w:rFonts w:asciiTheme="majorHAnsi" w:hAnsiTheme="majorHAnsi" w:cstheme="majorHAnsi"/>
        </w:rPr>
        <w:t>so is eliminating the ICBM component of the nuclear triad,</w:t>
      </w:r>
      <w:r w:rsidRPr="008617FF">
        <w:rPr>
          <w:rStyle w:val="StyleUnderline"/>
          <w:rFonts w:asciiTheme="majorHAnsi" w:hAnsiTheme="majorHAnsi" w:cstheme="majorHAnsi"/>
        </w:rPr>
        <w:t xml:space="preserve"> </w:t>
      </w:r>
      <w:r w:rsidRPr="008617FF">
        <w:rPr>
          <w:rFonts w:asciiTheme="majorHAnsi" w:hAnsiTheme="majorHAnsi" w:cstheme="majorHAnsi"/>
        </w:rPr>
        <w:t xml:space="preserve">re-entering arms control agreements abandoned during the Trump years, </w:t>
      </w:r>
      <w:r w:rsidRPr="008617FF">
        <w:rPr>
          <w:rStyle w:val="StyleUnderline"/>
          <w:rFonts w:asciiTheme="majorHAnsi" w:hAnsiTheme="majorHAnsi" w:cstheme="majorHAnsi"/>
        </w:rPr>
        <w:t>and curbing investments in intermediate-range ground-launched missiles and ‘tactical’ nuclear warheads</w:t>
      </w:r>
      <w:r w:rsidRPr="008617FF">
        <w:rPr>
          <w:rFonts w:asciiTheme="majorHAnsi" w:hAnsiTheme="majorHAnsi" w:cstheme="majorHAnsi"/>
        </w:rPr>
        <w:t>. When multiple signals are combined with a common message — especially costly and hand-tying signals — the context in which judgments are made changes and declarations become credible.</w:t>
      </w:r>
    </w:p>
    <w:p w14:paraId="6D2ADC81" w14:textId="77777777" w:rsidR="00642A7E" w:rsidRPr="008617FF" w:rsidRDefault="00642A7E" w:rsidP="00642A7E">
      <w:pPr>
        <w:rPr>
          <w:rStyle w:val="StyleUnderline"/>
          <w:rFonts w:asciiTheme="majorHAnsi" w:hAnsiTheme="majorHAnsi" w:cstheme="majorHAnsi"/>
        </w:rPr>
      </w:pPr>
      <w:r w:rsidRPr="008617FF">
        <w:rPr>
          <w:rStyle w:val="StyleUnderline"/>
          <w:rFonts w:asciiTheme="majorHAnsi" w:hAnsiTheme="majorHAnsi" w:cstheme="majorHAnsi"/>
        </w:rPr>
        <w:t>Second, an ambiguous policy encourages enemy uncertainty about whether the United States could use nuclear weapons against them. This is supposed to keep adversaries from using nuclear weapons against the United States or its allies. But in what scenarios do Washington’s enemies think it will use nuclear weapons first when the United States has conventional munitions with global reach?</w:t>
      </w:r>
    </w:p>
    <w:p w14:paraId="205A2EC9" w14:textId="77777777" w:rsidR="00642A7E" w:rsidRPr="008617FF" w:rsidRDefault="00642A7E" w:rsidP="00642A7E">
      <w:pPr>
        <w:rPr>
          <w:rStyle w:val="StyleUnderline"/>
          <w:rFonts w:asciiTheme="majorHAnsi" w:hAnsiTheme="majorHAnsi" w:cstheme="majorHAnsi"/>
        </w:rPr>
      </w:pPr>
      <w:r w:rsidRPr="008617FF">
        <w:rPr>
          <w:rStyle w:val="StyleUnderline"/>
          <w:rFonts w:asciiTheme="majorHAnsi" w:hAnsiTheme="majorHAnsi" w:cstheme="majorHAnsi"/>
        </w:rPr>
        <w:t>If a credible threat of nuclear retaliation cannot deter China, Russia or North Korea, why would an ambiguous US nuclear policy?</w:t>
      </w:r>
      <w:r w:rsidRPr="008617FF">
        <w:rPr>
          <w:rFonts w:asciiTheme="majorHAnsi" w:hAnsiTheme="majorHAnsi" w:cstheme="majorHAnsi"/>
        </w:rPr>
        <w:t xml:space="preserve"> </w:t>
      </w:r>
      <w:r w:rsidRPr="008617FF">
        <w:rPr>
          <w:rStyle w:val="StyleUnderline"/>
          <w:rFonts w:asciiTheme="majorHAnsi" w:hAnsiTheme="majorHAnsi" w:cstheme="majorHAnsi"/>
        </w:rPr>
        <w:t xml:space="preserve">US nuclear threats will not keep aggressors from making land grabs, threat-making or invading neighbouring territory. The notion that the United States should keep </w:t>
      </w:r>
      <w:r w:rsidRPr="008617FF">
        <w:rPr>
          <w:rStyle w:val="StyleUnderline"/>
          <w:rFonts w:asciiTheme="majorHAnsi" w:hAnsiTheme="majorHAnsi" w:cstheme="majorHAnsi"/>
        </w:rPr>
        <w:lastRenderedPageBreak/>
        <w:t>enemies guessing about its intentions on nuclear strategy imports battlefield logic into peacetime circumstances.</w:t>
      </w:r>
    </w:p>
    <w:p w14:paraId="3EC19A7A" w14:textId="77777777" w:rsidR="00642A7E" w:rsidRPr="008617FF" w:rsidRDefault="00642A7E" w:rsidP="00642A7E">
      <w:pPr>
        <w:rPr>
          <w:rFonts w:asciiTheme="majorHAnsi" w:hAnsiTheme="majorHAnsi" w:cstheme="majorHAnsi"/>
          <w:sz w:val="16"/>
          <w:szCs w:val="16"/>
        </w:rPr>
      </w:pPr>
      <w:r w:rsidRPr="008617FF">
        <w:rPr>
          <w:rFonts w:asciiTheme="majorHAnsi" w:hAnsiTheme="majorHAnsi" w:cstheme="majorHAnsi"/>
          <w:sz w:val="16"/>
          <w:szCs w:val="16"/>
        </w:rPr>
        <w:t>If the United States really saw fit to make nuclear first-use threats in conflict, shifting from no-first use to a declaratory policy of ambiguity would be better for ‘keeping the enemy guessing’. There is no peacetime deterrence gained from allowing the fog of war to shroud geopolitics at all times.</w:t>
      </w:r>
    </w:p>
    <w:p w14:paraId="245022C6" w14:textId="77777777" w:rsidR="00642A7E" w:rsidRPr="008617FF" w:rsidRDefault="00642A7E" w:rsidP="00642A7E">
      <w:pPr>
        <w:rPr>
          <w:rStyle w:val="StyleUnderline"/>
          <w:rFonts w:asciiTheme="majorHAnsi" w:hAnsiTheme="majorHAnsi" w:cstheme="majorHAnsi"/>
        </w:rPr>
      </w:pPr>
      <w:r w:rsidRPr="008617FF">
        <w:rPr>
          <w:rStyle w:val="StyleUnderline"/>
          <w:rFonts w:asciiTheme="majorHAnsi" w:hAnsiTheme="majorHAnsi" w:cstheme="majorHAnsi"/>
        </w:rPr>
        <w:t>The third argument is that allies reliant on US extended nuclear deterrence would worry about Washington’s ability or willingness to deter threats on their behalf. So, what? No ally is in it just for the nukes. Because allies’ fears of abandonment or entrapment can never be fully mollified, the United States must be cautious about being held hostage to them.</w:t>
      </w:r>
    </w:p>
    <w:p w14:paraId="3152C159"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In extremis, the absence of US extended deterrence for Japan, South Korea or Australia could mean them going nuclear. But the old bargain — Washington does arms-racing so allies don’t — makes no sense in a world where US politics is depressingly awry. Allied nuclear proliferation poses its own risks, but it may be a better alternative to US nuclear preponderance and presidential first-use launch authority.</w:t>
      </w:r>
    </w:p>
    <w:p w14:paraId="4ED04EBE" w14:textId="77777777" w:rsidR="00642A7E" w:rsidRPr="008617FF" w:rsidRDefault="00642A7E" w:rsidP="00642A7E">
      <w:pPr>
        <w:rPr>
          <w:rStyle w:val="StyleUnderline"/>
          <w:rFonts w:asciiTheme="majorHAnsi" w:hAnsiTheme="majorHAnsi" w:cstheme="majorHAnsi"/>
        </w:rPr>
      </w:pPr>
      <w:r w:rsidRPr="008617FF">
        <w:rPr>
          <w:rFonts w:asciiTheme="majorHAnsi" w:hAnsiTheme="majorHAnsi" w:cstheme="majorHAnsi"/>
        </w:rPr>
        <w:t xml:space="preserve">While the arguments against a no-first use policy don’t add up on their merits, reasonable people have long debated these points. But circumstances have changed dramatically. </w:t>
      </w:r>
      <w:r w:rsidRPr="008617FF">
        <w:rPr>
          <w:rStyle w:val="StyleUnderline"/>
          <w:rFonts w:asciiTheme="majorHAnsi" w:hAnsiTheme="majorHAnsi" w:cstheme="majorHAnsi"/>
        </w:rPr>
        <w:t>Nuclear policy must reconsider giving a potentially unhinged or fascistic president the discretion to launch nuclear weapons before America’s enemies do.</w:t>
      </w:r>
    </w:p>
    <w:p w14:paraId="2869BFF1" w14:textId="77777777" w:rsidR="00642A7E" w:rsidRPr="008617FF" w:rsidRDefault="00642A7E" w:rsidP="00642A7E">
      <w:pPr>
        <w:rPr>
          <w:rStyle w:val="StyleUnderline"/>
          <w:rFonts w:asciiTheme="majorHAnsi" w:hAnsiTheme="majorHAnsi" w:cstheme="majorHAnsi"/>
        </w:rPr>
      </w:pPr>
      <w:r w:rsidRPr="008617FF">
        <w:rPr>
          <w:rStyle w:val="StyleUnderline"/>
          <w:rFonts w:asciiTheme="majorHAnsi" w:hAnsiTheme="majorHAnsi" w:cstheme="majorHAnsi"/>
        </w:rPr>
        <w:t>If the aim is to make US foreign policy less reliant on nuclear weapons over time while minimising risks of nuclear war, adopting no first use is the least the United States can do to make a down payment on a saner world.</w:t>
      </w:r>
    </w:p>
    <w:p w14:paraId="161D5673" w14:textId="77777777" w:rsidR="00556647" w:rsidRPr="008617FF" w:rsidRDefault="00556647" w:rsidP="00556647">
      <w:pPr>
        <w:pStyle w:val="Heading4"/>
        <w:rPr>
          <w:rFonts w:asciiTheme="majorHAnsi" w:hAnsiTheme="majorHAnsi" w:cstheme="majorHAnsi"/>
        </w:rPr>
      </w:pPr>
      <w:r w:rsidRPr="008617FF">
        <w:rPr>
          <w:rFonts w:asciiTheme="majorHAnsi" w:hAnsiTheme="majorHAnsi" w:cstheme="majorHAnsi"/>
        </w:rPr>
        <w:t xml:space="preserve">First strike fails – Chinese modernization ensures </w:t>
      </w:r>
      <w:r w:rsidRPr="008617FF">
        <w:rPr>
          <w:rFonts w:asciiTheme="majorHAnsi" w:hAnsiTheme="majorHAnsi" w:cstheme="majorHAnsi"/>
          <w:u w:val="single"/>
        </w:rPr>
        <w:t>second strike capability</w:t>
      </w:r>
      <w:r w:rsidRPr="008617FF">
        <w:rPr>
          <w:rFonts w:asciiTheme="majorHAnsi" w:hAnsiTheme="majorHAnsi" w:cstheme="majorHAnsi"/>
        </w:rPr>
        <w:t xml:space="preserve"> </w:t>
      </w:r>
    </w:p>
    <w:p w14:paraId="7E8A3857" w14:textId="77777777" w:rsidR="00556647" w:rsidRPr="008617FF" w:rsidRDefault="00556647" w:rsidP="00556647">
      <w:pPr>
        <w:rPr>
          <w:rStyle w:val="Style13ptBold"/>
          <w:rFonts w:asciiTheme="majorHAnsi" w:hAnsiTheme="majorHAnsi" w:cstheme="majorHAnsi"/>
        </w:rPr>
      </w:pPr>
      <w:r w:rsidRPr="008617FF">
        <w:rPr>
          <w:rStyle w:val="Style13ptBold"/>
          <w:rFonts w:asciiTheme="majorHAnsi" w:hAnsiTheme="majorHAnsi" w:cstheme="majorHAnsi"/>
        </w:rPr>
        <w:t xml:space="preserve">Tallmadge 19 </w:t>
      </w:r>
      <w:r w:rsidRPr="008617FF">
        <w:rPr>
          <w:rFonts w:asciiTheme="majorHAnsi" w:hAnsiTheme="majorHAnsi" w:cstheme="majorHAnsi"/>
        </w:rPr>
        <w:t xml:space="preserve">(Caitlin, Associate Professor of Security Studies in the School of Foreign Service at Georgetown University, as well as Senior Non-Resident Fellow in Foreign Policy at the Brookings Institution. September 2019 Brookings Institute “CHINA AND NUCLEAR WEAPONS” </w:t>
      </w:r>
      <w:hyperlink r:id="rId59" w:history="1">
        <w:r w:rsidRPr="008617FF">
          <w:rPr>
            <w:rStyle w:val="Hyperlink"/>
            <w:rFonts w:asciiTheme="majorHAnsi" w:hAnsiTheme="majorHAnsi" w:cstheme="majorHAnsi"/>
          </w:rPr>
          <w:t>https://www.brookings.edu/wp-content/uploads/2019/09/FP_20190930_china_nuclear_weapons_talmadge-1.pdf</w:t>
        </w:r>
      </w:hyperlink>
      <w:r w:rsidRPr="008617FF">
        <w:rPr>
          <w:rFonts w:asciiTheme="majorHAnsi" w:hAnsiTheme="majorHAnsi" w:cstheme="majorHAnsi"/>
        </w:rPr>
        <w:t xml:space="preserve"> JO)</w:t>
      </w:r>
    </w:p>
    <w:p w14:paraId="17A05526" w14:textId="77777777" w:rsidR="00556647" w:rsidRPr="008617FF" w:rsidRDefault="00556647" w:rsidP="00556647">
      <w:pPr>
        <w:rPr>
          <w:rFonts w:asciiTheme="majorHAnsi" w:hAnsiTheme="majorHAnsi" w:cstheme="majorHAnsi"/>
          <w:sz w:val="16"/>
        </w:rPr>
      </w:pPr>
      <w:r w:rsidRPr="008617FF">
        <w:rPr>
          <w:rFonts w:asciiTheme="majorHAnsi" w:hAnsiTheme="majorHAnsi" w:cstheme="majorHAnsi"/>
          <w:sz w:val="16"/>
        </w:rPr>
        <w:t xml:space="preserve">Viewed from this perspective, many of </w:t>
      </w:r>
      <w:r w:rsidRPr="008617FF">
        <w:rPr>
          <w:rStyle w:val="StyleUnderline"/>
          <w:rFonts w:asciiTheme="majorHAnsi" w:hAnsiTheme="majorHAnsi" w:cstheme="majorHAnsi"/>
          <w:highlight w:val="green"/>
        </w:rPr>
        <w:t>China’s 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upgrades</w:t>
      </w:r>
      <w:r w:rsidRPr="008617FF">
        <w:rPr>
          <w:rStyle w:val="StyleUnderline"/>
          <w:rFonts w:asciiTheme="majorHAnsi" w:hAnsiTheme="majorHAnsi" w:cstheme="majorHAnsi"/>
        </w:rPr>
        <w:t xml:space="preserve"> can be understood as efforts to </w:t>
      </w:r>
      <w:r w:rsidRPr="008617FF">
        <w:rPr>
          <w:rStyle w:val="StyleUnderline"/>
          <w:rFonts w:asciiTheme="majorHAnsi" w:hAnsiTheme="majorHAnsi" w:cstheme="majorHAnsi"/>
          <w:highlight w:val="green"/>
        </w:rPr>
        <w:t>sustain</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credibility of</w:t>
      </w:r>
      <w:r w:rsidRPr="008617FF">
        <w:rPr>
          <w:rStyle w:val="StyleUnderline"/>
          <w:rFonts w:asciiTheme="majorHAnsi" w:hAnsiTheme="majorHAnsi" w:cstheme="majorHAnsi"/>
        </w:rPr>
        <w:t xml:space="preserve"> its </w:t>
      </w:r>
      <w:r w:rsidRPr="008617FF">
        <w:rPr>
          <w:rStyle w:val="StyleUnderline"/>
          <w:rFonts w:asciiTheme="majorHAnsi" w:hAnsiTheme="majorHAnsi" w:cstheme="majorHAnsi"/>
          <w:highlight w:val="green"/>
        </w:rPr>
        <w:t>assured retaliation posture</w:t>
      </w:r>
      <w:r w:rsidRPr="008617FF">
        <w:rPr>
          <w:rStyle w:val="StyleUnderline"/>
          <w:rFonts w:asciiTheme="majorHAnsi" w:hAnsiTheme="majorHAnsi" w:cstheme="majorHAnsi"/>
        </w:rPr>
        <w:t>. China likely does not want the United States to ever feel confident that it can meaningfully limit damage to itself in an all-out nuclear war with China</w:t>
      </w:r>
      <w:r w:rsidRPr="008617FF">
        <w:rPr>
          <w:rFonts w:asciiTheme="majorHAnsi" w:hAnsiTheme="majorHAnsi" w:cstheme="majorHAnsi"/>
          <w:sz w:val="16"/>
        </w:rPr>
        <w:t>. Even if the United States had no desire for nuclear war, China might fear that such confidence might increase the United States’ relative willingness to bear the risk of nuclear escalation in a crisis or war, and thereby allow the United States to acquire a deterrent advantage or coercive leverage over China. Indeed, this is one of the reasons why advocates of damage limitation view the capability as valuable.</w:t>
      </w:r>
    </w:p>
    <w:p w14:paraId="7CEF49E0" w14:textId="77777777" w:rsidR="00556647" w:rsidRPr="008617FF" w:rsidRDefault="00556647" w:rsidP="00556647">
      <w:pPr>
        <w:rPr>
          <w:rStyle w:val="StyleUnderline"/>
          <w:rFonts w:asciiTheme="majorHAnsi" w:hAnsiTheme="majorHAnsi" w:cstheme="majorHAnsi"/>
        </w:rPr>
      </w:pPr>
      <w:r w:rsidRPr="008617FF">
        <w:rPr>
          <w:rFonts w:asciiTheme="majorHAnsi" w:hAnsiTheme="majorHAnsi" w:cstheme="majorHAnsi"/>
          <w:sz w:val="16"/>
        </w:rPr>
        <w:t xml:space="preserve">Seen in this light, </w:t>
      </w:r>
      <w:r w:rsidRPr="008617FF">
        <w:rPr>
          <w:rStyle w:val="StyleUnderline"/>
          <w:rFonts w:asciiTheme="majorHAnsi" w:hAnsiTheme="majorHAnsi" w:cstheme="majorHAnsi"/>
          <w:highlight w:val="green"/>
        </w:rPr>
        <w:t>China’s improvements</w:t>
      </w:r>
      <w:r w:rsidRPr="008617FF">
        <w:rPr>
          <w:rStyle w:val="StyleUnderline"/>
          <w:rFonts w:asciiTheme="majorHAnsi" w:hAnsiTheme="majorHAnsi" w:cstheme="majorHAnsi"/>
        </w:rPr>
        <w:t xml:space="preserve"> in redundancy, through  the  development  of  more  varied  nuclear  platforms, are an obvious way to try to </w:t>
      </w:r>
      <w:r w:rsidRPr="008617FF">
        <w:rPr>
          <w:rStyle w:val="StyleUnderline"/>
          <w:rFonts w:asciiTheme="majorHAnsi" w:hAnsiTheme="majorHAnsi" w:cstheme="majorHAnsi"/>
          <w:highlight w:val="green"/>
        </w:rPr>
        <w:t>disabuse the U</w:t>
      </w:r>
      <w:r w:rsidRPr="008617FF">
        <w:rPr>
          <w:rStyle w:val="StyleUnderline"/>
          <w:rFonts w:asciiTheme="majorHAnsi" w:hAnsiTheme="majorHAnsi" w:cstheme="majorHAnsi"/>
        </w:rPr>
        <w:t xml:space="preserve">nited </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 xml:space="preserve">tates </w:t>
      </w:r>
      <w:r w:rsidRPr="008617FF">
        <w:rPr>
          <w:rStyle w:val="StyleUnderline"/>
          <w:rFonts w:asciiTheme="majorHAnsi" w:hAnsiTheme="majorHAnsi" w:cstheme="majorHAnsi"/>
          <w:highlight w:val="green"/>
        </w:rPr>
        <w:t>of</w:t>
      </w:r>
      <w:r w:rsidRPr="008617FF">
        <w:rPr>
          <w:rStyle w:val="StyleUnderline"/>
          <w:rFonts w:asciiTheme="majorHAnsi" w:hAnsiTheme="majorHAnsi" w:cstheme="majorHAnsi"/>
        </w:rPr>
        <w:t xml:space="preserve"> any </w:t>
      </w:r>
      <w:r w:rsidRPr="008617FF">
        <w:rPr>
          <w:rStyle w:val="StyleUnderline"/>
          <w:rFonts w:asciiTheme="majorHAnsi" w:hAnsiTheme="majorHAnsi" w:cstheme="majorHAnsi"/>
          <w:highlight w:val="green"/>
        </w:rPr>
        <w:t>belief</w:t>
      </w:r>
      <w:r w:rsidRPr="008617FF">
        <w:rPr>
          <w:rStyle w:val="StyleUnderline"/>
          <w:rFonts w:asciiTheme="majorHAnsi" w:hAnsiTheme="majorHAnsi" w:cstheme="majorHAnsi"/>
        </w:rPr>
        <w:t xml:space="preserve"> that i</w:t>
      </w:r>
      <w:r w:rsidRPr="008617FF">
        <w:rPr>
          <w:rStyle w:val="StyleUnderline"/>
          <w:rFonts w:asciiTheme="majorHAnsi" w:hAnsiTheme="majorHAnsi" w:cstheme="majorHAnsi"/>
          <w:highlight w:val="green"/>
        </w:rPr>
        <w:t>t could mount a</w:t>
      </w:r>
      <w:r w:rsidRPr="008617FF">
        <w:rPr>
          <w:rStyle w:val="StyleUnderline"/>
          <w:rFonts w:asciiTheme="majorHAnsi" w:hAnsiTheme="majorHAnsi" w:cstheme="majorHAnsi"/>
        </w:rPr>
        <w:t xml:space="preserve"> splendid </w:t>
      </w:r>
      <w:r w:rsidRPr="008617FF">
        <w:rPr>
          <w:rStyle w:val="StyleUnderline"/>
          <w:rFonts w:asciiTheme="majorHAnsi" w:hAnsiTheme="majorHAnsi" w:cstheme="majorHAnsi"/>
          <w:highlight w:val="green"/>
        </w:rPr>
        <w:t>first strike</w:t>
      </w:r>
      <w:r w:rsidRPr="008617FF">
        <w:rPr>
          <w:rStyle w:val="StyleUnderline"/>
          <w:rFonts w:asciiTheme="majorHAnsi" w:hAnsiTheme="majorHAnsi" w:cstheme="majorHAnsi"/>
        </w:rPr>
        <w:t xml:space="preserve"> or even limit damage</w:t>
      </w:r>
      <w:r w:rsidRPr="008617FF">
        <w:rPr>
          <w:rFonts w:asciiTheme="majorHAnsi" w:hAnsiTheme="majorHAnsi" w:cstheme="majorHAnsi"/>
          <w:sz w:val="16"/>
        </w:rPr>
        <w:t xml:space="preserve">. For example, the </w:t>
      </w:r>
      <w:r w:rsidRPr="008617FF">
        <w:rPr>
          <w:rStyle w:val="StyleUnderline"/>
          <w:rFonts w:asciiTheme="majorHAnsi" w:hAnsiTheme="majorHAnsi" w:cstheme="majorHAnsi"/>
          <w:highlight w:val="green"/>
        </w:rPr>
        <w:t>increased mobility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of China’s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land-based and sea-based nuc</w:t>
      </w:r>
      <w:r w:rsidRPr="008617FF">
        <w:rPr>
          <w:rStyle w:val="StyleUnderline"/>
          <w:rFonts w:asciiTheme="majorHAnsi" w:hAnsiTheme="majorHAnsi" w:cstheme="majorHAnsi"/>
        </w:rPr>
        <w:t xml:space="preserve">lear forces, </w:t>
      </w:r>
      <w:r w:rsidRPr="008617FF">
        <w:rPr>
          <w:rStyle w:val="StyleUnderline"/>
          <w:rFonts w:asciiTheme="majorHAnsi" w:hAnsiTheme="majorHAnsi" w:cstheme="majorHAnsi"/>
          <w:highlight w:val="green"/>
        </w:rPr>
        <w:t>as well as</w:t>
      </w:r>
      <w:r w:rsidRPr="008617FF">
        <w:rPr>
          <w:rStyle w:val="StyleUnderline"/>
          <w:rFonts w:asciiTheme="majorHAnsi" w:hAnsiTheme="majorHAnsi" w:cstheme="majorHAnsi"/>
        </w:rPr>
        <w:t xml:space="preserve"> the pursuit of an </w:t>
      </w:r>
      <w:r w:rsidRPr="008617FF">
        <w:rPr>
          <w:rStyle w:val="StyleUnderline"/>
          <w:rFonts w:asciiTheme="majorHAnsi" w:hAnsiTheme="majorHAnsi" w:cstheme="majorHAnsi"/>
          <w:highlight w:val="green"/>
        </w:rPr>
        <w:t>air-launched ballistic missile</w:t>
      </w:r>
      <w:r w:rsidRPr="008617FF">
        <w:rPr>
          <w:rStyle w:val="StyleUnderline"/>
          <w:rFonts w:asciiTheme="majorHAnsi" w:hAnsiTheme="majorHAnsi" w:cstheme="majorHAnsi"/>
        </w:rPr>
        <w:t xml:space="preserve">, would be </w:t>
      </w:r>
      <w:r w:rsidRPr="008617FF">
        <w:rPr>
          <w:rStyle w:val="StyleUnderline"/>
          <w:rFonts w:asciiTheme="majorHAnsi" w:hAnsiTheme="majorHAnsi" w:cstheme="majorHAnsi"/>
          <w:highlight w:val="green"/>
        </w:rPr>
        <w:t>consistent with this logic</w:t>
      </w:r>
      <w:r w:rsidRPr="008617FF">
        <w:rPr>
          <w:rStyle w:val="StyleUnderline"/>
          <w:rFonts w:asciiTheme="majorHAnsi" w:hAnsiTheme="majorHAnsi" w:cstheme="majorHAnsi"/>
        </w:rPr>
        <w:t>.</w:t>
      </w:r>
      <w:r w:rsidRPr="008617FF">
        <w:rPr>
          <w:rFonts w:asciiTheme="majorHAnsi" w:hAnsiTheme="majorHAnsi" w:cstheme="majorHAnsi"/>
          <w:sz w:val="16"/>
        </w:rPr>
        <w:t xml:space="preserve">37 Meanwhile, the </w:t>
      </w:r>
      <w:r w:rsidRPr="008617FF">
        <w:rPr>
          <w:rStyle w:val="Emphasis"/>
          <w:rFonts w:asciiTheme="majorHAnsi" w:hAnsiTheme="majorHAnsi" w:cstheme="majorHAnsi"/>
          <w:highlight w:val="green"/>
        </w:rPr>
        <w:t>adoption of MIRVs</w:t>
      </w:r>
      <w:r w:rsidRPr="008617FF">
        <w:rPr>
          <w:rStyle w:val="Emphasis"/>
          <w:rFonts w:asciiTheme="majorHAnsi" w:hAnsiTheme="majorHAnsi" w:cstheme="majorHAnsi"/>
        </w:rPr>
        <w:t xml:space="preserve"> is a way of </w:t>
      </w:r>
      <w:r w:rsidRPr="008617FF">
        <w:rPr>
          <w:rStyle w:val="Emphasis"/>
          <w:rFonts w:asciiTheme="majorHAnsi" w:hAnsiTheme="majorHAnsi" w:cstheme="majorHAnsi"/>
          <w:highlight w:val="green"/>
        </w:rPr>
        <w:t>ensur</w:t>
      </w:r>
      <w:r w:rsidRPr="008617FF">
        <w:rPr>
          <w:rStyle w:val="Emphasis"/>
          <w:rFonts w:asciiTheme="majorHAnsi" w:hAnsiTheme="majorHAnsi" w:cstheme="majorHAnsi"/>
        </w:rPr>
        <w:t xml:space="preserve">ing that surviving </w:t>
      </w:r>
      <w:r w:rsidRPr="008617FF">
        <w:rPr>
          <w:rStyle w:val="Emphasis"/>
          <w:rFonts w:asciiTheme="majorHAnsi" w:hAnsiTheme="majorHAnsi" w:cstheme="majorHAnsi"/>
          <w:highlight w:val="green"/>
        </w:rPr>
        <w:t>warheads</w:t>
      </w:r>
      <w:r w:rsidRPr="008617FF">
        <w:rPr>
          <w:rStyle w:val="Emphasis"/>
          <w:rFonts w:asciiTheme="majorHAnsi" w:hAnsiTheme="majorHAnsi" w:cstheme="majorHAnsi"/>
        </w:rPr>
        <w:t xml:space="preserve"> are able to </w:t>
      </w:r>
      <w:r w:rsidRPr="008617FF">
        <w:rPr>
          <w:rStyle w:val="Emphasis"/>
          <w:rFonts w:asciiTheme="majorHAnsi" w:hAnsiTheme="majorHAnsi" w:cstheme="majorHAnsi"/>
          <w:highlight w:val="green"/>
        </w:rPr>
        <w:t>penetrate U.S. defense</w:t>
      </w:r>
      <w:r w:rsidRPr="008617FF">
        <w:rPr>
          <w:rStyle w:val="Emphasis"/>
          <w:rFonts w:asciiTheme="majorHAnsi" w:hAnsiTheme="majorHAnsi" w:cstheme="majorHAnsi"/>
        </w:rPr>
        <w:t>s.</w:t>
      </w:r>
      <w:r w:rsidRPr="008617FF">
        <w:rPr>
          <w:rFonts w:asciiTheme="majorHAnsi" w:hAnsiTheme="majorHAnsi" w:cstheme="majorHAnsi"/>
          <w:sz w:val="16"/>
        </w:rPr>
        <w:t xml:space="preserve">38 It is especially telling, moreover, that China is expending resources to MIRV its vulnerable, silo-based legacy ICBMs, which are too inaccurate to serve as counterforce weapons. This </w:t>
      </w:r>
      <w:r w:rsidRPr="008617FF">
        <w:rPr>
          <w:rStyle w:val="StyleUnderline"/>
          <w:rFonts w:asciiTheme="majorHAnsi" w:hAnsiTheme="majorHAnsi" w:cstheme="majorHAnsi"/>
        </w:rPr>
        <w:t xml:space="preserve">investment does nothing to endow China with a first-strike capability but does increase the costs it could impose in a retaliatory strike—suggesting that </w:t>
      </w:r>
      <w:r w:rsidRPr="008617FF">
        <w:rPr>
          <w:rStyle w:val="StyleUnderline"/>
          <w:rFonts w:asciiTheme="majorHAnsi" w:hAnsiTheme="majorHAnsi" w:cstheme="majorHAnsi"/>
        </w:rPr>
        <w:lastRenderedPageBreak/>
        <w:t>this second-strike capability is the key concern.</w:t>
      </w:r>
      <w:r w:rsidRPr="008617FF">
        <w:rPr>
          <w:rFonts w:asciiTheme="majorHAnsi" w:hAnsiTheme="majorHAnsi" w:cstheme="majorHAnsi"/>
          <w:sz w:val="16"/>
        </w:rPr>
        <w:t xml:space="preserve"> China’s otherwise  somewhat  puzzling  SSBN  program  also  makes some sense from this perspective. </w:t>
      </w:r>
      <w:r w:rsidRPr="008617FF">
        <w:rPr>
          <w:rStyle w:val="Emphasis"/>
          <w:rFonts w:asciiTheme="majorHAnsi" w:hAnsiTheme="majorHAnsi" w:cstheme="majorHAnsi"/>
          <w:highlight w:val="green"/>
        </w:rPr>
        <w:t>Sub</w:t>
      </w:r>
      <w:r w:rsidRPr="008617FF">
        <w:rPr>
          <w:rStyle w:val="Emphasis"/>
          <w:rFonts w:asciiTheme="majorHAnsi" w:hAnsiTheme="majorHAnsi" w:cstheme="majorHAnsi"/>
        </w:rPr>
        <w:t>marine</w:t>
      </w:r>
      <w:r w:rsidRPr="008617FF">
        <w:rPr>
          <w:rStyle w:val="Emphasis"/>
          <w:rFonts w:asciiTheme="majorHAnsi" w:hAnsiTheme="majorHAnsi" w:cstheme="majorHAnsi"/>
          <w:highlight w:val="green"/>
        </w:rPr>
        <w:t>s</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have less predictable launch locations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making them </w:t>
      </w:r>
      <w:r w:rsidRPr="008617FF">
        <w:rPr>
          <w:rStyle w:val="StyleUnderline"/>
          <w:rFonts w:asciiTheme="majorHAnsi" w:hAnsiTheme="majorHAnsi" w:cstheme="majorHAnsi"/>
          <w:highlight w:val="green"/>
        </w:rPr>
        <w:t>hard</w:t>
      </w:r>
      <w:r w:rsidRPr="008617FF">
        <w:rPr>
          <w:rStyle w:val="StyleUnderline"/>
          <w:rFonts w:asciiTheme="majorHAnsi" w:hAnsiTheme="majorHAnsi" w:cstheme="majorHAnsi"/>
        </w:rPr>
        <w:t xml:space="preserve">er </w:t>
      </w:r>
      <w:r w:rsidRPr="008617FF">
        <w:rPr>
          <w:rStyle w:val="StyleUnderline"/>
          <w:rFonts w:asciiTheme="majorHAnsi" w:hAnsiTheme="majorHAnsi" w:cstheme="majorHAnsi"/>
          <w:highlight w:val="green"/>
        </w:rPr>
        <w:t>to wipe out</w:t>
      </w:r>
      <w:r w:rsidRPr="008617FF">
        <w:rPr>
          <w:rStyle w:val="StyleUnderline"/>
          <w:rFonts w:asciiTheme="majorHAnsi" w:hAnsiTheme="majorHAnsi" w:cstheme="majorHAnsi"/>
        </w:rPr>
        <w:t xml:space="preserve"> in a first strike</w:t>
      </w:r>
      <w:r w:rsidRPr="008617FF">
        <w:rPr>
          <w:rFonts w:asciiTheme="majorHAnsi" w:hAnsiTheme="majorHAnsi" w:cstheme="majorHAnsi"/>
          <w:sz w:val="16"/>
        </w:rPr>
        <w:t xml:space="preserve">, and they also have </w:t>
      </w:r>
      <w:r w:rsidRPr="008617FF">
        <w:rPr>
          <w:rStyle w:val="StyleUnderline"/>
          <w:rFonts w:asciiTheme="majorHAnsi" w:hAnsiTheme="majorHAnsi" w:cstheme="majorHAnsi"/>
          <w:highlight w:val="green"/>
        </w:rPr>
        <w:t>depressed launch trajectories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mak</w:t>
      </w:r>
      <w:r w:rsidRPr="008617FF">
        <w:rPr>
          <w:rStyle w:val="StyleUnderline"/>
          <w:rFonts w:asciiTheme="majorHAnsi" w:hAnsiTheme="majorHAnsi" w:cstheme="majorHAnsi"/>
        </w:rPr>
        <w:t xml:space="preserve">ing </w:t>
      </w:r>
      <w:r w:rsidRPr="008617FF">
        <w:rPr>
          <w:rStyle w:val="StyleUnderline"/>
          <w:rFonts w:asciiTheme="majorHAnsi" w:hAnsiTheme="majorHAnsi" w:cstheme="majorHAnsi"/>
          <w:highlight w:val="green"/>
        </w:rPr>
        <w:t>them hard</w:t>
      </w:r>
      <w:r w:rsidRPr="008617FF">
        <w:rPr>
          <w:rStyle w:val="StyleUnderline"/>
          <w:rFonts w:asciiTheme="majorHAnsi" w:hAnsiTheme="majorHAnsi" w:cstheme="majorHAnsi"/>
        </w:rPr>
        <w:t xml:space="preserve">er </w:t>
      </w:r>
      <w:r w:rsidRPr="008617FF">
        <w:rPr>
          <w:rStyle w:val="StyleUnderline"/>
          <w:rFonts w:asciiTheme="majorHAnsi" w:hAnsiTheme="majorHAnsi" w:cstheme="majorHAnsi"/>
          <w:highlight w:val="green"/>
        </w:rPr>
        <w:t>to intercept</w:t>
      </w:r>
      <w:r w:rsidRPr="008617FF">
        <w:rPr>
          <w:rStyle w:val="StyleUnderline"/>
          <w:rFonts w:asciiTheme="majorHAnsi" w:hAnsiTheme="majorHAnsi" w:cstheme="majorHAnsi"/>
        </w:rPr>
        <w:t xml:space="preserve"> with missile defenses.</w:t>
      </w:r>
    </w:p>
    <w:p w14:paraId="2CB5AF25" w14:textId="77777777" w:rsidR="00556647" w:rsidRPr="008617FF" w:rsidRDefault="00556647" w:rsidP="00556647">
      <w:pPr>
        <w:rPr>
          <w:rFonts w:asciiTheme="majorHAnsi" w:hAnsiTheme="majorHAnsi" w:cstheme="majorHAnsi"/>
        </w:rPr>
      </w:pPr>
    </w:p>
    <w:p w14:paraId="7BF5501F" w14:textId="488EE360"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 xml:space="preserve">Russia retaliation is </w:t>
      </w:r>
      <w:r w:rsidRPr="008617FF">
        <w:rPr>
          <w:rFonts w:asciiTheme="majorHAnsi" w:hAnsiTheme="majorHAnsi" w:cstheme="majorHAnsi"/>
          <w:u w:val="single"/>
        </w:rPr>
        <w:t>inevitable</w:t>
      </w:r>
      <w:r w:rsidRPr="008617FF">
        <w:rPr>
          <w:rFonts w:asciiTheme="majorHAnsi" w:hAnsiTheme="majorHAnsi" w:cstheme="majorHAnsi"/>
        </w:rPr>
        <w:t xml:space="preserve"> – second strike capabilities are </w:t>
      </w:r>
      <w:r w:rsidRPr="008617FF">
        <w:rPr>
          <w:rFonts w:asciiTheme="majorHAnsi" w:hAnsiTheme="majorHAnsi" w:cstheme="majorHAnsi"/>
          <w:u w:val="single"/>
        </w:rPr>
        <w:t>devastating</w:t>
      </w:r>
      <w:r w:rsidRPr="008617FF">
        <w:rPr>
          <w:rFonts w:asciiTheme="majorHAnsi" w:hAnsiTheme="majorHAnsi" w:cstheme="majorHAnsi"/>
        </w:rPr>
        <w:t xml:space="preserve"> </w:t>
      </w:r>
    </w:p>
    <w:p w14:paraId="0D0FB1B9"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James M.</w:t>
      </w:r>
      <w:r w:rsidRPr="008617FF">
        <w:rPr>
          <w:rStyle w:val="Style13ptBold"/>
          <w:rFonts w:asciiTheme="majorHAnsi" w:hAnsiTheme="majorHAnsi" w:cstheme="majorHAnsi"/>
        </w:rPr>
        <w:t xml:space="preserve"> Miller &amp; </w:t>
      </w:r>
      <w:r w:rsidRPr="008617FF">
        <w:rPr>
          <w:rFonts w:asciiTheme="majorHAnsi" w:hAnsiTheme="majorHAnsi" w:cstheme="majorHAnsi"/>
        </w:rPr>
        <w:t>Richard</w:t>
      </w:r>
      <w:r w:rsidRPr="008617FF">
        <w:rPr>
          <w:rStyle w:val="Style13ptBold"/>
          <w:rFonts w:asciiTheme="majorHAnsi" w:hAnsiTheme="majorHAnsi" w:cstheme="majorHAnsi"/>
        </w:rPr>
        <w:t xml:space="preserve"> Fontaine 17</w:t>
      </w:r>
      <w:r w:rsidRPr="008617FF">
        <w:rPr>
          <w:rFonts w:asciiTheme="majorHAnsi" w:hAnsiTheme="majorHAnsi" w:cstheme="majorHAnsi"/>
        </w:rPr>
        <w:t xml:space="preserve">. **James M Miller Jr. is President of Adaptive Strategies, LLC and a Senior Fellow at Harvard Kennedy School’s Belfer Center. **Richard Fontaine is the President of the Center for a New American Security (CNAS). He served as a Senior Advisor and Senior Fellow at CNAS from 2009 to 2012 and previously as foreign policy advisor to Senator John McCain for more than five years. He also has worked at the State Department, the National Security Council, and on the staff of the Senate Foreign Relations Committee. “A New Era in U.S.-Russian Strategic Stability” Harvard Kennedy School Belfer Center for Science and International Affairs, Center for a New American Security. September 2017. </w:t>
      </w:r>
      <w:hyperlink r:id="rId60" w:history="1">
        <w:r w:rsidRPr="008617FF">
          <w:rPr>
            <w:rStyle w:val="Hyperlink"/>
            <w:rFonts w:asciiTheme="majorHAnsi" w:hAnsiTheme="majorHAnsi" w:cstheme="majorHAnsi"/>
          </w:rPr>
          <w:t>https://www.cnas.org/publications/reports/a-new-era-in-u-s-russian-strategic-stability</w:t>
        </w:r>
      </w:hyperlink>
    </w:p>
    <w:p w14:paraId="2E21AE72" w14:textId="77777777" w:rsidR="00642A7E" w:rsidRPr="008617FF" w:rsidRDefault="00642A7E" w:rsidP="00642A7E">
      <w:pPr>
        <w:rPr>
          <w:rFonts w:asciiTheme="majorHAnsi" w:hAnsiTheme="majorHAnsi" w:cstheme="majorHAnsi"/>
          <w:u w:val="single"/>
        </w:rPr>
      </w:pPr>
      <w:r w:rsidRPr="008617FF">
        <w:rPr>
          <w:rFonts w:asciiTheme="majorHAnsi" w:hAnsiTheme="majorHAnsi" w:cstheme="majorHAnsi"/>
          <w:u w:val="single"/>
        </w:rPr>
        <w:t>Any conflict</w:t>
      </w:r>
      <w:r w:rsidRPr="008617FF">
        <w:rPr>
          <w:rFonts w:asciiTheme="majorHAnsi" w:hAnsiTheme="majorHAnsi" w:cstheme="majorHAnsi"/>
          <w:sz w:val="14"/>
        </w:rPr>
        <w:t xml:space="preserve">, indeed any severe crisis, </w:t>
      </w:r>
      <w:r w:rsidRPr="008617FF">
        <w:rPr>
          <w:rFonts w:asciiTheme="majorHAnsi" w:hAnsiTheme="majorHAnsi" w:cstheme="majorHAnsi"/>
          <w:u w:val="single"/>
        </w:rPr>
        <w:t xml:space="preserve">between </w:t>
      </w:r>
      <w:r w:rsidRPr="008617FF">
        <w:rPr>
          <w:rFonts w:asciiTheme="majorHAnsi" w:hAnsiTheme="majorHAnsi" w:cstheme="majorHAnsi"/>
          <w:highlight w:val="green"/>
          <w:u w:val="single"/>
        </w:rPr>
        <w:t>the U</w:t>
      </w:r>
      <w:r w:rsidRPr="008617FF">
        <w:rPr>
          <w:rFonts w:asciiTheme="majorHAnsi" w:hAnsiTheme="majorHAnsi" w:cstheme="majorHAnsi"/>
          <w:u w:val="single"/>
        </w:rPr>
        <w:t xml:space="preserve">nited </w:t>
      </w:r>
      <w:r w:rsidRPr="008617FF">
        <w:rPr>
          <w:rFonts w:asciiTheme="majorHAnsi" w:hAnsiTheme="majorHAnsi" w:cstheme="majorHAnsi"/>
          <w:highlight w:val="green"/>
          <w:u w:val="single"/>
        </w:rPr>
        <w:t>S</w:t>
      </w:r>
      <w:r w:rsidRPr="008617FF">
        <w:rPr>
          <w:rFonts w:asciiTheme="majorHAnsi" w:hAnsiTheme="majorHAnsi" w:cstheme="majorHAnsi"/>
          <w:u w:val="single"/>
        </w:rPr>
        <w:t xml:space="preserve">tates </w:t>
      </w:r>
      <w:r w:rsidRPr="008617FF">
        <w:rPr>
          <w:rFonts w:asciiTheme="majorHAnsi" w:hAnsiTheme="majorHAnsi" w:cstheme="majorHAnsi"/>
          <w:highlight w:val="green"/>
          <w:u w:val="single"/>
        </w:rPr>
        <w:t>and Russia</w:t>
      </w:r>
      <w:r w:rsidRPr="008617FF">
        <w:rPr>
          <w:rFonts w:asciiTheme="majorHAnsi" w:hAnsiTheme="majorHAnsi" w:cstheme="majorHAnsi"/>
          <w:u w:val="single"/>
        </w:rPr>
        <w:t xml:space="preserve"> invariably would unfold under the “nuclear shadow” cast by the </w:t>
      </w:r>
      <w:r w:rsidRPr="008617FF">
        <w:rPr>
          <w:rFonts w:asciiTheme="majorHAnsi" w:hAnsiTheme="majorHAnsi" w:cstheme="majorHAnsi"/>
          <w:b/>
          <w:bCs/>
          <w:u w:val="single"/>
        </w:rPr>
        <w:t>large nuclear arsenals of the two sides</w:t>
      </w:r>
      <w:r w:rsidRPr="008617FF">
        <w:rPr>
          <w:rFonts w:asciiTheme="majorHAnsi" w:hAnsiTheme="majorHAnsi" w:cstheme="majorHAnsi"/>
          <w:u w:val="single"/>
        </w:rPr>
        <w:t>. Because</w:t>
      </w:r>
      <w:r w:rsidRPr="008617FF">
        <w:rPr>
          <w:rFonts w:asciiTheme="majorHAnsi" w:hAnsiTheme="majorHAnsi" w:cstheme="majorHAnsi"/>
          <w:sz w:val="14"/>
        </w:rPr>
        <w:t xml:space="preserve"> of well-grounded concerns on both sides that a major </w:t>
      </w:r>
      <w:r w:rsidRPr="008617FF">
        <w:rPr>
          <w:rFonts w:asciiTheme="majorHAnsi" w:hAnsiTheme="majorHAnsi" w:cstheme="majorHAnsi"/>
          <w:u w:val="single"/>
        </w:rPr>
        <w:t xml:space="preserve">military conflict could escalate to </w:t>
      </w:r>
      <w:r w:rsidRPr="008617FF">
        <w:rPr>
          <w:rFonts w:asciiTheme="majorHAnsi" w:hAnsiTheme="majorHAnsi" w:cstheme="majorHAnsi"/>
          <w:b/>
          <w:bCs/>
          <w:u w:val="single"/>
        </w:rPr>
        <w:t>implicate the nuclear forces of the two sides</w:t>
      </w:r>
      <w:r w:rsidRPr="008617FF">
        <w:rPr>
          <w:rFonts w:asciiTheme="majorHAnsi" w:hAnsiTheme="majorHAnsi" w:cstheme="majorHAnsi"/>
          <w:sz w:val="14"/>
        </w:rPr>
        <w:t>, for generations</w:t>
      </w:r>
      <w:r w:rsidRPr="008617FF">
        <w:rPr>
          <w:rFonts w:asciiTheme="majorHAnsi" w:hAnsiTheme="majorHAnsi" w:cstheme="majorHAnsi"/>
          <w:u w:val="single"/>
        </w:rPr>
        <w:t xml:space="preserve"> policymakers have sought to promote “strategic stability”</w:t>
      </w:r>
      <w:r w:rsidRPr="008617FF">
        <w:rPr>
          <w:rFonts w:asciiTheme="majorHAnsi" w:hAnsiTheme="majorHAnsi" w:cstheme="majorHAnsi"/>
          <w:sz w:val="14"/>
        </w:rPr>
        <w:t xml:space="preserve"> between the two nations.62 For the last 60 years, </w:t>
      </w:r>
      <w:r w:rsidRPr="008617FF">
        <w:rPr>
          <w:rFonts w:asciiTheme="majorHAnsi" w:hAnsiTheme="majorHAnsi" w:cstheme="majorHAnsi"/>
          <w:u w:val="single"/>
        </w:rPr>
        <w:t>the stability of the U.S.-Russian</w:t>
      </w:r>
      <w:r w:rsidRPr="008617FF">
        <w:rPr>
          <w:rFonts w:asciiTheme="majorHAnsi" w:hAnsiTheme="majorHAnsi" w:cstheme="majorHAnsi"/>
          <w:sz w:val="14"/>
        </w:rPr>
        <w:t xml:space="preserve"> (previously U.S.-Soviet) </w:t>
      </w:r>
      <w:r w:rsidRPr="008617FF">
        <w:rPr>
          <w:rFonts w:asciiTheme="majorHAnsi" w:hAnsiTheme="majorHAnsi" w:cstheme="majorHAnsi"/>
          <w:u w:val="single"/>
        </w:rPr>
        <w:t>nuclear balance has been based on each side’s confidence that it could absorb even an all-out nuclear first strike by the other side</w:t>
      </w:r>
      <w:r w:rsidRPr="008617FF">
        <w:rPr>
          <w:rFonts w:asciiTheme="majorHAnsi" w:hAnsiTheme="majorHAnsi" w:cstheme="majorHAnsi"/>
          <w:sz w:val="14"/>
        </w:rPr>
        <w:t xml:space="preserve"> and then unleash a devastating nuclear second strike. As Albert Wohlstetter wrote in “The Delicate Balance of Terror” in 1958, “To deter an attack means being able to strike back in spite of it. It means, in other words, a capability to strike second.”63 </w:t>
      </w:r>
      <w:r w:rsidRPr="008617FF">
        <w:rPr>
          <w:rFonts w:asciiTheme="majorHAnsi" w:hAnsiTheme="majorHAnsi" w:cstheme="majorHAnsi"/>
          <w:u w:val="single"/>
        </w:rPr>
        <w:t xml:space="preserve">Over recent decades, both sides have </w:t>
      </w:r>
      <w:r w:rsidRPr="008617FF">
        <w:rPr>
          <w:rFonts w:asciiTheme="majorHAnsi" w:hAnsiTheme="majorHAnsi" w:cstheme="majorHAnsi"/>
          <w:highlight w:val="green"/>
          <w:u w:val="single"/>
        </w:rPr>
        <w:t xml:space="preserve">undertaken </w:t>
      </w:r>
      <w:r w:rsidRPr="008617FF">
        <w:rPr>
          <w:rFonts w:asciiTheme="majorHAnsi" w:hAnsiTheme="majorHAnsi" w:cstheme="majorHAnsi"/>
          <w:b/>
          <w:bCs/>
          <w:highlight w:val="green"/>
          <w:u w:val="single"/>
        </w:rPr>
        <w:t>massive investments to ensure</w:t>
      </w:r>
      <w:r w:rsidRPr="008617FF">
        <w:rPr>
          <w:rFonts w:asciiTheme="majorHAnsi" w:hAnsiTheme="majorHAnsi" w:cstheme="majorHAnsi"/>
          <w:b/>
          <w:bCs/>
          <w:u w:val="single"/>
        </w:rPr>
        <w:t xml:space="preserve"> that they sustained a secure </w:t>
      </w:r>
      <w:r w:rsidRPr="008617FF">
        <w:rPr>
          <w:rFonts w:asciiTheme="majorHAnsi" w:hAnsiTheme="majorHAnsi" w:cstheme="majorHAnsi"/>
          <w:b/>
          <w:bCs/>
          <w:highlight w:val="green"/>
          <w:u w:val="single"/>
        </w:rPr>
        <w:t>second-strike</w:t>
      </w:r>
      <w:r w:rsidRPr="008617FF">
        <w:rPr>
          <w:rFonts w:asciiTheme="majorHAnsi" w:hAnsiTheme="majorHAnsi" w:cstheme="majorHAnsi"/>
          <w:u w:val="single"/>
        </w:rPr>
        <w:t xml:space="preserve"> capability, </w:t>
      </w:r>
      <w:r w:rsidRPr="008617FF">
        <w:rPr>
          <w:rFonts w:asciiTheme="majorHAnsi" w:hAnsiTheme="majorHAnsi" w:cstheme="majorHAnsi"/>
          <w:highlight w:val="green"/>
          <w:u w:val="single"/>
        </w:rPr>
        <w:t>including</w:t>
      </w:r>
      <w:r w:rsidRPr="008617FF">
        <w:rPr>
          <w:rFonts w:asciiTheme="majorHAnsi" w:hAnsiTheme="majorHAnsi" w:cstheme="majorHAnsi"/>
          <w:u w:val="single"/>
        </w:rPr>
        <w:t xml:space="preserve"> deployments of </w:t>
      </w:r>
      <w:r w:rsidRPr="008617FF">
        <w:rPr>
          <w:rFonts w:asciiTheme="majorHAnsi" w:hAnsiTheme="majorHAnsi" w:cstheme="majorHAnsi"/>
          <w:b/>
          <w:bCs/>
          <w:u w:val="single"/>
        </w:rPr>
        <w:t>highly survivable delivery systems</w:t>
      </w:r>
      <w:r w:rsidRPr="008617FF">
        <w:rPr>
          <w:rFonts w:asciiTheme="majorHAnsi" w:hAnsiTheme="majorHAnsi" w:cstheme="majorHAnsi"/>
          <w:u w:val="single"/>
        </w:rPr>
        <w:t xml:space="preserve"> — in particular nuclear-powered ballistic missile submarines (SSBNs) for the United States, and </w:t>
      </w:r>
      <w:r w:rsidRPr="008617FF">
        <w:rPr>
          <w:rFonts w:asciiTheme="majorHAnsi" w:hAnsiTheme="majorHAnsi" w:cstheme="majorHAnsi"/>
          <w:b/>
          <w:bCs/>
          <w:highlight w:val="green"/>
          <w:u w:val="single"/>
        </w:rPr>
        <w:t>mobile missiles for Russia — and resilient nuclear command and control</w:t>
      </w:r>
      <w:r w:rsidRPr="008617FF">
        <w:rPr>
          <w:rFonts w:asciiTheme="majorHAnsi" w:hAnsiTheme="majorHAnsi" w:cstheme="majorHAnsi"/>
          <w:b/>
          <w:bCs/>
          <w:u w:val="single"/>
        </w:rPr>
        <w:t>.</w:t>
      </w:r>
      <w:r w:rsidRPr="008617FF">
        <w:rPr>
          <w:rFonts w:asciiTheme="majorHAnsi" w:hAnsiTheme="majorHAnsi" w:cstheme="majorHAnsi"/>
          <w:sz w:val="14"/>
        </w:rPr>
        <w:t xml:space="preserve"> Over the decades of the Cold War, two main alternatives to this balance of terror, or Mutual Assured Destruction (MAD), were proposed: a shift to defense dominance, as articulated in President Ronald Reagan’s March 23, 1983, Strategic Defense Initiative speech, and the mutual and global abolition of nuclear weapons, as also articulated by President Reagan at the 1986 Reykjavik Summit with Soviet President Mikhail Gorbachev. </w:t>
      </w:r>
      <w:r w:rsidRPr="008617FF">
        <w:rPr>
          <w:rFonts w:asciiTheme="majorHAnsi" w:hAnsiTheme="majorHAnsi" w:cstheme="majorHAnsi"/>
          <w:highlight w:val="green"/>
          <w:u w:val="single"/>
        </w:rPr>
        <w:t>Because of</w:t>
      </w:r>
      <w:r w:rsidRPr="008617FF">
        <w:rPr>
          <w:rFonts w:asciiTheme="majorHAnsi" w:hAnsiTheme="majorHAnsi" w:cstheme="majorHAnsi"/>
          <w:u w:val="single"/>
        </w:rPr>
        <w:t xml:space="preserve"> the massive destructive potential of nuclear weapons,</w:t>
      </w:r>
      <w:r w:rsidRPr="008617FF">
        <w:rPr>
          <w:rFonts w:asciiTheme="majorHAnsi" w:hAnsiTheme="majorHAnsi" w:cstheme="majorHAnsi"/>
          <w:sz w:val="14"/>
        </w:rPr>
        <w:t xml:space="preserve"> meaning that even limited penetration of an adversary’s defenses renders the value of such an approach effectively nugatory, and the </w:t>
      </w:r>
      <w:r w:rsidRPr="008617FF">
        <w:rPr>
          <w:rFonts w:asciiTheme="majorHAnsi" w:hAnsiTheme="majorHAnsi" w:cstheme="majorHAnsi"/>
          <w:b/>
          <w:bCs/>
          <w:u w:val="single"/>
        </w:rPr>
        <w:t xml:space="preserve">extreme </w:t>
      </w:r>
      <w:r w:rsidRPr="008617FF">
        <w:rPr>
          <w:rFonts w:asciiTheme="majorHAnsi" w:hAnsiTheme="majorHAnsi" w:cstheme="majorHAnsi"/>
          <w:b/>
          <w:bCs/>
          <w:highlight w:val="green"/>
          <w:u w:val="single"/>
        </w:rPr>
        <w:t>challenges of</w:t>
      </w:r>
      <w:r w:rsidRPr="008617FF">
        <w:rPr>
          <w:rFonts w:asciiTheme="majorHAnsi" w:hAnsiTheme="majorHAnsi" w:cstheme="majorHAnsi"/>
          <w:b/>
          <w:bCs/>
          <w:u w:val="single"/>
        </w:rPr>
        <w:t xml:space="preserve"> near-perfect </w:t>
      </w:r>
      <w:r w:rsidRPr="008617FF">
        <w:rPr>
          <w:rFonts w:asciiTheme="majorHAnsi" w:hAnsiTheme="majorHAnsi" w:cstheme="majorHAnsi"/>
          <w:b/>
          <w:bCs/>
          <w:highlight w:val="green"/>
          <w:u w:val="single"/>
        </w:rPr>
        <w:t>missile</w:t>
      </w:r>
      <w:r w:rsidRPr="008617FF">
        <w:rPr>
          <w:rFonts w:asciiTheme="majorHAnsi" w:hAnsiTheme="majorHAnsi" w:cstheme="majorHAnsi"/>
          <w:b/>
          <w:bCs/>
          <w:u w:val="single"/>
        </w:rPr>
        <w:t xml:space="preserve"> and air </w:t>
      </w:r>
      <w:r w:rsidRPr="008617FF">
        <w:rPr>
          <w:rFonts w:asciiTheme="majorHAnsi" w:hAnsiTheme="majorHAnsi" w:cstheme="majorHAnsi"/>
          <w:b/>
          <w:bCs/>
          <w:highlight w:val="green"/>
          <w:u w:val="single"/>
        </w:rPr>
        <w:t>defense</w:t>
      </w:r>
      <w:r w:rsidRPr="008617FF">
        <w:rPr>
          <w:rFonts w:asciiTheme="majorHAnsi" w:hAnsiTheme="majorHAnsi" w:cstheme="majorHAnsi"/>
          <w:b/>
          <w:bCs/>
          <w:u w:val="single"/>
        </w:rPr>
        <w:t xml:space="preserve"> against a capable and adaptive adversary,</w:t>
      </w:r>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defense dominance</w:t>
      </w:r>
      <w:r w:rsidRPr="008617FF">
        <w:rPr>
          <w:rFonts w:asciiTheme="majorHAnsi" w:hAnsiTheme="majorHAnsi" w:cstheme="majorHAnsi"/>
          <w:u w:val="single"/>
        </w:rPr>
        <w:t xml:space="preserve"> has not been and </w:t>
      </w:r>
      <w:r w:rsidRPr="008617FF">
        <w:rPr>
          <w:rFonts w:asciiTheme="majorHAnsi" w:hAnsiTheme="majorHAnsi" w:cstheme="majorHAnsi"/>
          <w:highlight w:val="green"/>
          <w:u w:val="single"/>
        </w:rPr>
        <w:t>will not be</w:t>
      </w:r>
      <w:r w:rsidRPr="008617FF">
        <w:rPr>
          <w:rFonts w:asciiTheme="majorHAnsi" w:hAnsiTheme="majorHAnsi" w:cstheme="majorHAnsi"/>
          <w:u w:val="single"/>
        </w:rPr>
        <w:t xml:space="preserve"> technically </w:t>
      </w:r>
      <w:r w:rsidRPr="008617FF">
        <w:rPr>
          <w:rFonts w:asciiTheme="majorHAnsi" w:hAnsiTheme="majorHAnsi" w:cstheme="majorHAnsi"/>
          <w:highlight w:val="green"/>
          <w:u w:val="single"/>
        </w:rPr>
        <w:t>possible</w:t>
      </w:r>
      <w:r w:rsidRPr="008617FF">
        <w:rPr>
          <w:rFonts w:asciiTheme="majorHAnsi" w:hAnsiTheme="majorHAnsi" w:cstheme="majorHAnsi"/>
          <w:u w:val="single"/>
        </w:rPr>
        <w:t xml:space="preserve"> for the foreseeable future.</w:t>
      </w:r>
      <w:r w:rsidRPr="008617FF">
        <w:rPr>
          <w:rFonts w:asciiTheme="majorHAnsi" w:hAnsiTheme="majorHAnsi" w:cstheme="majorHAnsi"/>
          <w:sz w:val="14"/>
        </w:rPr>
        <w:t xml:space="preserve"> Neither will the elimination of all nuclear weapons be possible for the foreseeable future; there is no sign of the global political will to impose (or accept) the elimination of all nuclear arms and essentially unlimited inspections in all nuclear-capable nations; to the contrary, the nuclear arsenals of a number of actors (China, India, Pakistan, and North Korea) are growing. Whatever one’s wishes, for the foreseeable future nuclear weapons show no prospect of meeting either part of President Reagan’s goal to make them “impotent and obsolete.” Thus, for the indefinite future, </w:t>
      </w:r>
      <w:r w:rsidRPr="008617FF">
        <w:rPr>
          <w:rFonts w:asciiTheme="majorHAnsi" w:hAnsiTheme="majorHAnsi" w:cstheme="majorHAnsi"/>
          <w:u w:val="single"/>
        </w:rPr>
        <w:t>the United States and Russia must accept</w:t>
      </w:r>
      <w:r w:rsidRPr="008617FF">
        <w:rPr>
          <w:rFonts w:asciiTheme="majorHAnsi" w:hAnsiTheme="majorHAnsi" w:cstheme="majorHAnsi"/>
          <w:sz w:val="14"/>
        </w:rPr>
        <w:t xml:space="preserve"> MAD or </w:t>
      </w:r>
      <w:r w:rsidRPr="008617FF">
        <w:rPr>
          <w:rFonts w:asciiTheme="majorHAnsi" w:hAnsiTheme="majorHAnsi" w:cstheme="majorHAnsi"/>
          <w:u w:val="single"/>
        </w:rPr>
        <w:t>mutual vulnerability</w:t>
      </w:r>
      <w:r w:rsidRPr="008617FF">
        <w:rPr>
          <w:rFonts w:asciiTheme="majorHAnsi" w:hAnsiTheme="majorHAnsi" w:cstheme="majorHAnsi"/>
          <w:sz w:val="14"/>
        </w:rPr>
        <w:t xml:space="preserve"> as a basis for the stability of their strategic nuclear deterrence relationship. This does not mean that stability is guaranteed — far from it. Nuclear deployments — and perhaps even more so emerging cyber, counter-space, missile defense, and non-nuclear strike systems — have the potential to undermine strategic stability. As these military capabilities are developed further, each side is likely to have growing fears that the other side might use these capabilities (with or without also using nuclear weapons) in a first strike to attempt to negate its nuclear second-strike capabilities. U.S.-Russian Strategic Stability in Today’s MAD World Assessing strategic stability today requires considering both the balance of strategic nuclear weapons and the balance of additional non-nuclear capabilities that the United States and Russia could bring to bear in a major war. Today, the United States deploys a large percentage of its strategic warheads on highly survivable strategic missile submarines; at all times, several of these vessels are at sea and ready to receive orders to launch a devastating strike that Russia would be powerless to stop. The United States also possesses 400 fixed-silo intercontinental ballistic missiles (ICBMs) that would be extremely difficult for Russian missiles to comprehensively destroy, as well as a force of 60 dual-capable strategic bombers that could be dispersed and placed on a more survivable alert status if needed. The United States also maintains dual-capable fighter-bombers capable of delivering nuclear gravity bombs. At the same time, the United States continues to maintain capabilities to ensure the requisite command and control and early-warning apparatus to provide warning of any attack and enable the National Command Authority to communicate launch orders to the force. Accordingly, </w:t>
      </w:r>
      <w:r w:rsidRPr="008617FF">
        <w:rPr>
          <w:rFonts w:asciiTheme="majorHAnsi" w:hAnsiTheme="majorHAnsi" w:cstheme="majorHAnsi"/>
          <w:u w:val="single"/>
        </w:rPr>
        <w:t>there are no serious concerns about the U.S. ability today to launch a devastating nuclear retaliatory strike against Russia</w:t>
      </w:r>
      <w:r w:rsidRPr="008617FF">
        <w:rPr>
          <w:rFonts w:asciiTheme="majorHAnsi" w:hAnsiTheme="majorHAnsi" w:cstheme="majorHAnsi"/>
          <w:sz w:val="14"/>
        </w:rPr>
        <w:t xml:space="preserve"> (or any other state), even in the aftermath of an all-out </w:t>
      </w:r>
      <w:r w:rsidRPr="008617FF">
        <w:rPr>
          <w:rFonts w:asciiTheme="majorHAnsi" w:hAnsiTheme="majorHAnsi" w:cstheme="majorHAnsi"/>
          <w:sz w:val="14"/>
        </w:rPr>
        <w:lastRenderedPageBreak/>
        <w:t xml:space="preserve">attack. </w:t>
      </w:r>
      <w:r w:rsidRPr="008617FF">
        <w:rPr>
          <w:rFonts w:asciiTheme="majorHAnsi" w:hAnsiTheme="majorHAnsi" w:cstheme="majorHAnsi"/>
          <w:highlight w:val="green"/>
          <w:u w:val="single"/>
        </w:rPr>
        <w:t>Russia</w:t>
      </w:r>
      <w:r w:rsidRPr="008617FF">
        <w:rPr>
          <w:rFonts w:asciiTheme="majorHAnsi" w:hAnsiTheme="majorHAnsi" w:cstheme="majorHAnsi"/>
          <w:u w:val="single"/>
        </w:rPr>
        <w:t xml:space="preserve"> also </w:t>
      </w:r>
      <w:r w:rsidRPr="008617FF">
        <w:rPr>
          <w:rFonts w:asciiTheme="majorHAnsi" w:hAnsiTheme="majorHAnsi" w:cstheme="majorHAnsi"/>
          <w:highlight w:val="green"/>
          <w:u w:val="single"/>
        </w:rPr>
        <w:t xml:space="preserve">retains a </w:t>
      </w:r>
      <w:r w:rsidRPr="008617FF">
        <w:rPr>
          <w:rFonts w:asciiTheme="majorHAnsi" w:hAnsiTheme="majorHAnsi" w:cstheme="majorHAnsi"/>
          <w:b/>
          <w:bCs/>
          <w:highlight w:val="green"/>
          <w:u w:val="single"/>
        </w:rPr>
        <w:t>triad of strategic delivery systems</w:t>
      </w:r>
      <w:r w:rsidRPr="008617FF">
        <w:rPr>
          <w:rFonts w:asciiTheme="majorHAnsi" w:hAnsiTheme="majorHAnsi" w:cstheme="majorHAnsi"/>
          <w:b/>
          <w:bCs/>
          <w:u w:val="single"/>
        </w:rPr>
        <w:t xml:space="preserve"> capable of delivering many hundreds of second-strike warheads against the United States.</w:t>
      </w:r>
      <w:r w:rsidRPr="008617FF">
        <w:rPr>
          <w:rFonts w:asciiTheme="majorHAnsi" w:hAnsiTheme="majorHAnsi" w:cstheme="majorHAnsi"/>
          <w:u w:val="single"/>
        </w:rPr>
        <w:t xml:space="preserve"> Russia </w:t>
      </w:r>
      <w:r w:rsidRPr="008617FF">
        <w:rPr>
          <w:rFonts w:asciiTheme="majorHAnsi" w:hAnsiTheme="majorHAnsi" w:cstheme="majorHAnsi"/>
          <w:highlight w:val="green"/>
          <w:u w:val="single"/>
        </w:rPr>
        <w:t>deploys ICBMs</w:t>
      </w:r>
      <w:r w:rsidRPr="008617FF">
        <w:rPr>
          <w:rFonts w:asciiTheme="majorHAnsi" w:hAnsiTheme="majorHAnsi" w:cstheme="majorHAnsi"/>
          <w:u w:val="single"/>
        </w:rPr>
        <w:t xml:space="preserve"> both in fixed-silo and (when dispersed) </w:t>
      </w:r>
      <w:r w:rsidRPr="008617FF">
        <w:rPr>
          <w:rFonts w:asciiTheme="majorHAnsi" w:hAnsiTheme="majorHAnsi" w:cstheme="majorHAnsi"/>
          <w:b/>
          <w:bCs/>
          <w:highlight w:val="green"/>
          <w:u w:val="single"/>
        </w:rPr>
        <w:t>highly survivable mobile configurations, strategic missile submarines, and bombers</w:t>
      </w:r>
      <w:r w:rsidRPr="008617FF">
        <w:rPr>
          <w:rFonts w:asciiTheme="majorHAnsi" w:hAnsiTheme="majorHAnsi" w:cstheme="majorHAnsi"/>
          <w:b/>
          <w:bCs/>
          <w:u w:val="single"/>
        </w:rPr>
        <w:t xml:space="preserve"> capable of delivering air-launched cruise missiles.</w:t>
      </w:r>
      <w:r w:rsidRPr="008617FF">
        <w:rPr>
          <w:rFonts w:asciiTheme="majorHAnsi" w:hAnsiTheme="majorHAnsi" w:cstheme="majorHAnsi"/>
          <w:sz w:val="14"/>
        </w:rPr>
        <w:t xml:space="preserve"> In addition, and </w:t>
      </w:r>
      <w:r w:rsidRPr="008617FF">
        <w:rPr>
          <w:rFonts w:asciiTheme="majorHAnsi" w:hAnsiTheme="majorHAnsi" w:cstheme="majorHAnsi"/>
          <w:u w:val="single"/>
        </w:rPr>
        <w:t xml:space="preserve">unlike the United States, </w:t>
      </w:r>
      <w:r w:rsidRPr="008617FF">
        <w:rPr>
          <w:rFonts w:asciiTheme="majorHAnsi" w:hAnsiTheme="majorHAnsi" w:cstheme="majorHAnsi"/>
          <w:highlight w:val="green"/>
          <w:u w:val="single"/>
        </w:rPr>
        <w:t xml:space="preserve">Russia has </w:t>
      </w:r>
      <w:r w:rsidRPr="008617FF">
        <w:rPr>
          <w:rFonts w:asciiTheme="majorHAnsi" w:hAnsiTheme="majorHAnsi" w:cstheme="majorHAnsi"/>
          <w:b/>
          <w:bCs/>
          <w:highlight w:val="green"/>
          <w:u w:val="single"/>
        </w:rPr>
        <w:t>nuclear-tipped sea-launched cruise missiles</w:t>
      </w:r>
      <w:r w:rsidRPr="008617FF">
        <w:rPr>
          <w:rFonts w:asciiTheme="majorHAnsi" w:hAnsiTheme="majorHAnsi" w:cstheme="majorHAnsi"/>
          <w:b/>
          <w:bCs/>
          <w:u w:val="single"/>
        </w:rPr>
        <w:t xml:space="preserve"> that it could launch from its otherwise conventionally oriented attack submarines</w:t>
      </w:r>
      <w:r w:rsidRPr="008617FF">
        <w:rPr>
          <w:rFonts w:asciiTheme="majorHAnsi" w:hAnsiTheme="majorHAnsi" w:cstheme="majorHAnsi"/>
          <w:u w:val="single"/>
        </w:rPr>
        <w:t>.</w:t>
      </w:r>
      <w:r w:rsidRPr="008617FF">
        <w:rPr>
          <w:rFonts w:asciiTheme="majorHAnsi" w:hAnsiTheme="majorHAnsi" w:cstheme="majorHAnsi"/>
          <w:sz w:val="14"/>
        </w:rPr>
        <w:t xml:space="preserve"> Like the United States, </w:t>
      </w:r>
      <w:r w:rsidRPr="008617FF">
        <w:rPr>
          <w:rFonts w:asciiTheme="majorHAnsi" w:hAnsiTheme="majorHAnsi" w:cstheme="majorHAnsi"/>
          <w:u w:val="single"/>
        </w:rPr>
        <w:t>Moscow</w:t>
      </w:r>
      <w:r w:rsidRPr="008617FF">
        <w:rPr>
          <w:rFonts w:asciiTheme="majorHAnsi" w:hAnsiTheme="majorHAnsi" w:cstheme="majorHAnsi"/>
          <w:sz w:val="14"/>
        </w:rPr>
        <w:t xml:space="preserve"> also </w:t>
      </w:r>
      <w:r w:rsidRPr="008617FF">
        <w:rPr>
          <w:rFonts w:asciiTheme="majorHAnsi" w:hAnsiTheme="majorHAnsi" w:cstheme="majorHAnsi"/>
          <w:u w:val="single"/>
        </w:rPr>
        <w:t xml:space="preserve">possesses a capable </w:t>
      </w:r>
      <w:r w:rsidRPr="008617FF">
        <w:rPr>
          <w:rFonts w:asciiTheme="majorHAnsi" w:hAnsiTheme="majorHAnsi" w:cstheme="majorHAnsi"/>
          <w:b/>
          <w:bCs/>
          <w:u w:val="single"/>
        </w:rPr>
        <w:t>nuclear command and control system</w:t>
      </w:r>
      <w:r w:rsidRPr="008617FF">
        <w:rPr>
          <w:rFonts w:asciiTheme="majorHAnsi" w:hAnsiTheme="majorHAnsi" w:cstheme="majorHAnsi"/>
          <w:u w:val="single"/>
        </w:rPr>
        <w:t xml:space="preserve"> as well as some capacity for early warning of an adversary attack.</w:t>
      </w:r>
      <w:r w:rsidRPr="008617FF">
        <w:rPr>
          <w:rFonts w:asciiTheme="majorHAnsi" w:hAnsiTheme="majorHAnsi" w:cstheme="majorHAnsi"/>
          <w:sz w:val="14"/>
        </w:rPr>
        <w:t xml:space="preserve">65 Under the New START Treaty, which entered into force for a ten-year period in February 2011, the United States and Russia agreed to three main limits: no more than 700 deployed strategic delivery systems (ICBMs, SLBMs, and nuclear-capable bombers); no more than 800 deployed plus non-deployed strategic delivery systems; and no more than 1,550 accountable deployed strategic weapons. Under the treaty, each nuclear-capable bomber counts as only one warhead irrespective of the number of gravity bombs and airlaunched cruise missiles it may carry. In addition, non-deployed nuclear weapons are not limited, and each side has the ability to “upload” at least hundreds of additional warheads on ICBMs and SLBMs should it decide to withdraw from the treaty. The table below shows a recent estimate of the numbers of deployed and non-deployed U.S. and Russian delivery systems and warheads. In today’s strategically stable situation, neither side can realistically see an opportunity to limit damage to itself to a sufficiently meaningful degree by conducting a first strike against the other side’s strategic nuclear forces. Even if it chose to “ride out” an attack and not launch its ICBMs, the United States would have many hundreds of surviving SLBM weapons (plus weapons on any alert bombers) with which to respond. </w:t>
      </w:r>
      <w:r w:rsidRPr="008617FF">
        <w:rPr>
          <w:rFonts w:asciiTheme="majorHAnsi" w:hAnsiTheme="majorHAnsi" w:cstheme="majorHAnsi"/>
          <w:u w:val="single"/>
        </w:rPr>
        <w:t xml:space="preserve">Similarly, even if it chose to “ride out” an attack and not launch its silo-based ICBMs, Russia would have </w:t>
      </w:r>
      <w:r w:rsidRPr="008617FF">
        <w:rPr>
          <w:rFonts w:asciiTheme="majorHAnsi" w:hAnsiTheme="majorHAnsi" w:cstheme="majorHAnsi"/>
          <w:b/>
          <w:bCs/>
          <w:u w:val="single"/>
        </w:rPr>
        <w:t>several hundred warheads on mobile ICBMs</w:t>
      </w:r>
      <w:r w:rsidRPr="008617FF">
        <w:rPr>
          <w:rFonts w:asciiTheme="majorHAnsi" w:hAnsiTheme="majorHAnsi" w:cstheme="majorHAnsi"/>
          <w:u w:val="single"/>
        </w:rPr>
        <w:t xml:space="preserve"> (plus weapons on any bombers). </w:t>
      </w:r>
    </w:p>
    <w:p w14:paraId="5D2E13A5"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u w:val="single"/>
        </w:rPr>
        <w:t>Increases</w:t>
      </w:r>
      <w:r w:rsidRPr="008617FF">
        <w:rPr>
          <w:rFonts w:asciiTheme="majorHAnsi" w:hAnsiTheme="majorHAnsi" w:cstheme="majorHAnsi"/>
        </w:rPr>
        <w:t xml:space="preserve"> the risk of </w:t>
      </w:r>
      <w:r w:rsidRPr="008617FF">
        <w:rPr>
          <w:rFonts w:asciiTheme="majorHAnsi" w:hAnsiTheme="majorHAnsi" w:cstheme="majorHAnsi"/>
          <w:u w:val="single"/>
        </w:rPr>
        <w:t>escalation</w:t>
      </w:r>
    </w:p>
    <w:p w14:paraId="4BB47EAD"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Charles L.</w:t>
      </w:r>
      <w:r w:rsidRPr="008617FF">
        <w:rPr>
          <w:rStyle w:val="Style13ptBold"/>
          <w:rFonts w:asciiTheme="majorHAnsi" w:hAnsiTheme="majorHAnsi" w:cstheme="majorHAnsi"/>
        </w:rPr>
        <w:t xml:space="preserve"> Glaser &amp; </w:t>
      </w:r>
      <w:r w:rsidRPr="008617FF">
        <w:rPr>
          <w:rFonts w:asciiTheme="majorHAnsi" w:hAnsiTheme="majorHAnsi" w:cstheme="majorHAnsi"/>
        </w:rPr>
        <w:t>Steve</w:t>
      </w:r>
      <w:r w:rsidRPr="008617FF">
        <w:rPr>
          <w:rStyle w:val="Style13ptBold"/>
          <w:rFonts w:asciiTheme="majorHAnsi" w:hAnsiTheme="majorHAnsi" w:cstheme="majorHAnsi"/>
        </w:rPr>
        <w:t xml:space="preserve"> Fetter 17</w:t>
      </w:r>
      <w:r w:rsidRPr="008617FF">
        <w:rPr>
          <w:rFonts w:asciiTheme="majorHAnsi" w:hAnsiTheme="majorHAnsi" w:cstheme="majorHAnsi"/>
        </w:rPr>
        <w:t>. **Charles L. Glaser is a professor in the Elliott School of International Affairs and the Department of Political Science at George Washington University; he directs the Elliott School’s Institute for Security and Conflict Studies. **Steve Fetter is a professor in the School of Public Policy and Associate Provost for Academic Affairs at the University of Maryland. “The Limits of Damage Limitation.” Summer 2017. https://muse-jhu-edu.proxy.lib.umich.edu/article/667399</w:t>
      </w:r>
    </w:p>
    <w:p w14:paraId="666C959A" w14:textId="77777777" w:rsidR="00642A7E" w:rsidRPr="008617FF" w:rsidRDefault="00642A7E" w:rsidP="00642A7E">
      <w:pPr>
        <w:rPr>
          <w:rStyle w:val="StyleUnderline"/>
          <w:rFonts w:asciiTheme="majorHAnsi" w:hAnsiTheme="majorHAnsi" w:cstheme="majorHAnsi"/>
        </w:rPr>
      </w:pPr>
      <w:r w:rsidRPr="008617FF">
        <w:rPr>
          <w:rStyle w:val="StyleUnderline"/>
          <w:rFonts w:asciiTheme="majorHAnsi" w:hAnsiTheme="majorHAnsi" w:cstheme="majorHAnsi"/>
        </w:rPr>
        <w:t>Kroenig argues that we err by searching for an “</w:t>
      </w:r>
      <w:r w:rsidRPr="008617FF">
        <w:rPr>
          <w:rStyle w:val="StyleUnderline"/>
          <w:rFonts w:asciiTheme="majorHAnsi" w:hAnsiTheme="majorHAnsi" w:cstheme="majorHAnsi"/>
          <w:highlight w:val="green"/>
        </w:rPr>
        <w:t>arbitrary threshold for</w:t>
      </w:r>
      <w:r w:rsidRPr="008617FF">
        <w:rPr>
          <w:rStyle w:val="StyleUnderline"/>
          <w:rFonts w:asciiTheme="majorHAnsi" w:hAnsiTheme="majorHAnsi" w:cstheme="majorHAnsi"/>
        </w:rPr>
        <w:t xml:space="preserve"> meaningful </w:t>
      </w:r>
      <w:r w:rsidRPr="008617FF">
        <w:rPr>
          <w:rStyle w:val="StyleUnderline"/>
          <w:rFonts w:asciiTheme="majorHAnsi" w:hAnsiTheme="majorHAnsi" w:cstheme="majorHAnsi"/>
          <w:highlight w:val="green"/>
        </w:rPr>
        <w:t>damage limitation</w:t>
      </w:r>
      <w:r w:rsidRPr="008617FF">
        <w:rPr>
          <w:rStyle w:val="StyleUnderline"/>
          <w:rFonts w:asciiTheme="majorHAnsi" w:hAnsiTheme="majorHAnsi" w:cstheme="majorHAnsi"/>
        </w:rPr>
        <w:t xml:space="preserve">,” implies that we envision damage limitation </w:t>
      </w:r>
      <w:r w:rsidRPr="008617FF">
        <w:rPr>
          <w:rStyle w:val="StyleUnderline"/>
          <w:rFonts w:asciiTheme="majorHAnsi" w:hAnsiTheme="majorHAnsi" w:cstheme="majorHAnsi"/>
          <w:highlight w:val="green"/>
        </w:rPr>
        <w:t>as a binary variable instead of</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green"/>
        </w:rPr>
        <w:t>continuous</w:t>
      </w:r>
      <w:r w:rsidRPr="008617FF">
        <w:rPr>
          <w:rStyle w:val="StyleUnderline"/>
          <w:rFonts w:asciiTheme="majorHAnsi" w:hAnsiTheme="majorHAnsi" w:cstheme="majorHAnsi"/>
        </w:rPr>
        <w:t xml:space="preserve"> one, and holds that any damage-limitation capability would be valuable</w:t>
      </w:r>
      <w:r w:rsidRPr="008617FF">
        <w:rPr>
          <w:rFonts w:asciiTheme="majorHAnsi" w:hAnsiTheme="majorHAnsi" w:cstheme="majorHAnsi"/>
          <w:sz w:val="16"/>
        </w:rPr>
        <w:t xml:space="preserve"> because “[a]ny U.S. president would want to protect as much of the country as possible.” </w:t>
      </w:r>
      <w:r w:rsidRPr="008617FF">
        <w:rPr>
          <w:rStyle w:val="StyleUnderline"/>
          <w:rFonts w:asciiTheme="majorHAnsi" w:hAnsiTheme="majorHAnsi" w:cstheme="majorHAnsi"/>
          <w:highlight w:val="green"/>
        </w:rPr>
        <w:t xml:space="preserve">Kroenig </w:t>
      </w:r>
      <w:r w:rsidRPr="008617FF">
        <w:rPr>
          <w:rStyle w:val="StyleUnderline"/>
          <w:rFonts w:asciiTheme="majorHAnsi" w:hAnsiTheme="majorHAnsi" w:cstheme="majorHAnsi"/>
        </w:rPr>
        <w:t xml:space="preserve">misunderstands our discussion and </w:t>
      </w:r>
      <w:r w:rsidRPr="008617FF">
        <w:rPr>
          <w:rStyle w:val="StyleUnderline"/>
          <w:rFonts w:asciiTheme="majorHAnsi" w:hAnsiTheme="majorHAnsi" w:cstheme="majorHAnsi"/>
          <w:highlight w:val="green"/>
        </w:rPr>
        <w:t>exaggerates</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marginal value</w:t>
      </w:r>
      <w:r w:rsidRPr="008617FF">
        <w:rPr>
          <w:rStyle w:val="StyleUnderline"/>
          <w:rFonts w:asciiTheme="majorHAnsi" w:hAnsiTheme="majorHAnsi" w:cstheme="majorHAnsi"/>
        </w:rPr>
        <w:t xml:space="preserve"> of reducing damage </w:t>
      </w:r>
      <w:r w:rsidRPr="008617FF">
        <w:rPr>
          <w:rStyle w:val="StyleUnderline"/>
          <w:rFonts w:asciiTheme="majorHAnsi" w:hAnsiTheme="majorHAnsi" w:cstheme="majorHAnsi"/>
          <w:highlight w:val="green"/>
        </w:rPr>
        <w:t xml:space="preserve">when the </w:t>
      </w:r>
      <w:r w:rsidRPr="008617FF">
        <w:rPr>
          <w:rStyle w:val="Emphasis"/>
          <w:rFonts w:asciiTheme="majorHAnsi" w:hAnsiTheme="majorHAnsi" w:cstheme="majorHAnsi"/>
          <w:highlight w:val="green"/>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highlight w:val="green"/>
        </w:rPr>
        <w:t>S</w:t>
      </w:r>
      <w:r w:rsidRPr="008617FF">
        <w:rPr>
          <w:rStyle w:val="StyleUnderline"/>
          <w:rFonts w:asciiTheme="majorHAnsi" w:hAnsiTheme="majorHAnsi" w:cstheme="majorHAnsi"/>
        </w:rPr>
        <w:t xml:space="preserve">tates </w:t>
      </w:r>
      <w:r w:rsidRPr="008617FF">
        <w:rPr>
          <w:rStyle w:val="StyleUnderline"/>
          <w:rFonts w:asciiTheme="majorHAnsi" w:hAnsiTheme="majorHAnsi" w:cstheme="majorHAnsi"/>
          <w:highlight w:val="green"/>
        </w:rPr>
        <w:t>would suffer</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such</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 xml:space="preserve">high levels of </w:t>
      </w:r>
      <w:r w:rsidRPr="008617FF">
        <w:rPr>
          <w:rStyle w:val="Emphasis"/>
          <w:rFonts w:asciiTheme="majorHAnsi" w:hAnsiTheme="majorHAnsi" w:cstheme="majorHAnsi"/>
          <w:highlight w:val="green"/>
        </w:rPr>
        <w:t>retaliatory destruction</w:t>
      </w:r>
      <w:r w:rsidRPr="008617FF">
        <w:rPr>
          <w:rStyle w:val="StyleUnderline"/>
          <w:rFonts w:asciiTheme="majorHAnsi" w:hAnsiTheme="majorHAnsi" w:cstheme="majorHAnsi"/>
        </w:rPr>
        <w:t xml:space="preserve"> that it might never again be a functioning state</w:t>
      </w:r>
      <w:r w:rsidRPr="008617FF">
        <w:rPr>
          <w:rFonts w:asciiTheme="majorHAnsi" w:hAnsiTheme="majorHAnsi" w:cstheme="majorHAnsi"/>
          <w:sz w:val="16"/>
        </w:rPr>
        <w:t>. We offered three ways of conceptualizing damage limitation: (1) a threshold above which additional damage results in costs that are small compared to costs at the threshold; (2</w:t>
      </w:r>
      <w:r w:rsidRPr="008617FF">
        <w:rPr>
          <w:rStyle w:val="StyleUnderline"/>
          <w:rFonts w:asciiTheme="majorHAnsi" w:hAnsiTheme="majorHAnsi" w:cstheme="majorHAnsi"/>
        </w:rPr>
        <w:t xml:space="preserve">) a threshold above </w:t>
      </w:r>
      <w:r w:rsidRPr="008617FF">
        <w:rPr>
          <w:rStyle w:val="StyleUnderline"/>
          <w:rFonts w:asciiTheme="majorHAnsi" w:hAnsiTheme="majorHAnsi" w:cstheme="majorHAnsi"/>
          <w:highlight w:val="green"/>
        </w:rPr>
        <w:t>which</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U</w:t>
      </w:r>
      <w:r w:rsidRPr="008617FF">
        <w:rPr>
          <w:rStyle w:val="StyleUnderline"/>
          <w:rFonts w:asciiTheme="majorHAnsi" w:hAnsiTheme="majorHAnsi" w:cstheme="majorHAnsi"/>
        </w:rPr>
        <w:t xml:space="preserve">nited </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 xml:space="preserve">tates </w:t>
      </w:r>
      <w:r w:rsidRPr="008617FF">
        <w:rPr>
          <w:rStyle w:val="StyleUnderline"/>
          <w:rFonts w:asciiTheme="majorHAnsi" w:hAnsiTheme="majorHAnsi" w:cstheme="majorHAnsi"/>
          <w:highlight w:val="green"/>
        </w:rPr>
        <w:t xml:space="preserve">would be </w:t>
      </w:r>
      <w:r w:rsidRPr="008617FF">
        <w:rPr>
          <w:rStyle w:val="Emphasis"/>
          <w:rFonts w:asciiTheme="majorHAnsi" w:hAnsiTheme="majorHAnsi" w:cstheme="majorHAnsi"/>
          <w:highlight w:val="green"/>
        </w:rPr>
        <w:t>unable to recover</w:t>
      </w:r>
      <w:r w:rsidRPr="008617FF">
        <w:rPr>
          <w:rStyle w:val="StyleUnderline"/>
          <w:rFonts w:asciiTheme="majorHAnsi" w:hAnsiTheme="majorHAnsi" w:cstheme="majorHAnsi"/>
        </w:rPr>
        <w:t xml:space="preserve"> in anything resembling its current form</w:t>
      </w:r>
      <w:r w:rsidRPr="008617FF">
        <w:rPr>
          <w:rFonts w:asciiTheme="majorHAnsi" w:hAnsiTheme="majorHAnsi" w:cstheme="majorHAnsi"/>
          <w:sz w:val="16"/>
        </w:rPr>
        <w:t xml:space="preserve">; and (3) a threshold above which the United States should be unwilling to risk even a small increase in the probability of nuclear war to reduce the damage of an allout war. Although none of these variants fully captures the issues involved in judging the value of reducing the size of a nuclear attack, each offers valuable insights and the latter two are connected to key policy judgments. Kroenig argues that any reduction in the size of a nuclear attack is worth pursuing because otherwise “saving millions of American lives is unimportant or politically irrelevant.” Yet, what if those surviving millions were fated to lives of misery, famine, and disease, struggling for mere survival in a “smoking radiating ruin?”3 Saving those lives would have value, but far less than saving lives in today’s United States. If saving these lives involved no economic costs, the United States might pursue a damage-limitation capability as insurance against an even worse outcome. But if the cost of being minimally successful were hundreds of billions of dollars per decade, the insurance might not be worth the price. Moreover, </w:t>
      </w:r>
      <w:r w:rsidRPr="008617FF">
        <w:rPr>
          <w:rStyle w:val="StyleUnderline"/>
          <w:rFonts w:asciiTheme="majorHAnsi" w:hAnsiTheme="majorHAnsi" w:cstheme="majorHAnsi"/>
        </w:rPr>
        <w:t xml:space="preserve">because </w:t>
      </w:r>
      <w:r w:rsidRPr="008617FF">
        <w:rPr>
          <w:rStyle w:val="Emphasis"/>
          <w:rFonts w:asciiTheme="majorHAnsi" w:hAnsiTheme="majorHAnsi" w:cstheme="majorHAnsi"/>
        </w:rPr>
        <w:t>the probability of all-out nuclear war with China is very low, the expected value—that is, the probability multiplied by the value of the damage limitation—is orders of magnitude smaller.</w:t>
      </w:r>
      <w:r w:rsidRPr="008617FF">
        <w:rPr>
          <w:rFonts w:asciiTheme="majorHAnsi" w:hAnsiTheme="majorHAnsi" w:cstheme="majorHAnsi"/>
          <w:sz w:val="16"/>
        </w:rPr>
        <w:t xml:space="preserve"> Other uses of U.S. resources to save and improve the quality of American lives would have to be compared to the expected value of damage limitation. </w:t>
      </w:r>
      <w:r w:rsidRPr="008617FF">
        <w:rPr>
          <w:rStyle w:val="StyleUnderline"/>
          <w:rFonts w:asciiTheme="majorHAnsi" w:hAnsiTheme="majorHAnsi" w:cstheme="majorHAnsi"/>
        </w:rPr>
        <w:t>Any such calculation would be complicated, but we expect that, above some level of nuclear destruction, additional damage limitation would not warrant the investment. Damage limitation can nevertheless be worth the investment at low levels of nuclear destruction,</w:t>
      </w:r>
      <w:r w:rsidRPr="008617FF">
        <w:rPr>
          <w:rFonts w:asciiTheme="majorHAnsi" w:hAnsiTheme="majorHAnsi" w:cstheme="majorHAnsi"/>
          <w:sz w:val="16"/>
        </w:rPr>
        <w:t xml:space="preserve"> and we have written elsewhere about the potential value of such a capability against small nuclear arsenals.4 </w:t>
      </w:r>
      <w:r w:rsidRPr="008617FF">
        <w:rPr>
          <w:rStyle w:val="StyleUnderline"/>
          <w:rFonts w:asciiTheme="majorHAnsi" w:hAnsiTheme="majorHAnsi" w:cstheme="majorHAnsi"/>
        </w:rPr>
        <w:t xml:space="preserve">An even more telling counterargument is that a </w:t>
      </w:r>
      <w:r w:rsidRPr="008617FF">
        <w:rPr>
          <w:rStyle w:val="Emphasis"/>
          <w:rFonts w:asciiTheme="majorHAnsi" w:hAnsiTheme="majorHAnsi" w:cstheme="majorHAnsi"/>
          <w:highlight w:val="green"/>
        </w:rPr>
        <w:t>damage-limitation capability</w:t>
      </w:r>
      <w:r w:rsidRPr="008617FF">
        <w:rPr>
          <w:rStyle w:val="StyleUnderline"/>
          <w:rFonts w:asciiTheme="majorHAnsi" w:hAnsiTheme="majorHAnsi" w:cstheme="majorHAnsi"/>
        </w:rPr>
        <w:t xml:space="preserve"> would not only be economically costly, but </w:t>
      </w:r>
      <w:r w:rsidRPr="008617FF">
        <w:rPr>
          <w:rStyle w:val="Emphasis"/>
          <w:rFonts w:asciiTheme="majorHAnsi" w:hAnsiTheme="majorHAnsi" w:cstheme="majorHAnsi"/>
          <w:highlight w:val="green"/>
        </w:rPr>
        <w:t>would</w:t>
      </w:r>
      <w:r w:rsidRPr="008617FF">
        <w:rPr>
          <w:rStyle w:val="StyleUnderline"/>
          <w:rFonts w:asciiTheme="majorHAnsi" w:hAnsiTheme="majorHAnsi" w:cstheme="majorHAnsi"/>
        </w:rPr>
        <w:t xml:space="preserve"> also </w:t>
      </w:r>
      <w:r w:rsidRPr="008617FF">
        <w:rPr>
          <w:rStyle w:val="Emphasis"/>
          <w:rFonts w:asciiTheme="majorHAnsi" w:hAnsiTheme="majorHAnsi" w:cstheme="majorHAnsi"/>
          <w:highlight w:val="green"/>
        </w:rPr>
        <w:t>increase</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highlight w:val="green"/>
        </w:rPr>
        <w:t>probability of nuclear war</w:t>
      </w:r>
      <w:r w:rsidRPr="008617FF">
        <w:rPr>
          <w:rFonts w:asciiTheme="majorHAnsi" w:hAnsiTheme="majorHAnsi" w:cstheme="majorHAnsi"/>
          <w:sz w:val="16"/>
        </w:rPr>
        <w:t xml:space="preserve">. Pursuit of the highly competitive policies required to preserve a U.S. damage-limitation capability would strain the U.S.-China relationship, increasing the probability of both </w:t>
      </w:r>
      <w:r w:rsidRPr="008617FF">
        <w:rPr>
          <w:rFonts w:asciiTheme="majorHAnsi" w:hAnsiTheme="majorHAnsi" w:cstheme="majorHAnsi"/>
          <w:sz w:val="16"/>
        </w:rPr>
        <w:lastRenderedPageBreak/>
        <w:t>conventional and nuclear war. It would also create strategic incentives for both the United States and China to escalate to the use of nuclear weapons and possibly increase the probability of their accidental and unauthorized use</w:t>
      </w:r>
      <w:r w:rsidRPr="008617FF">
        <w:rPr>
          <w:rStyle w:val="StyleUnderline"/>
          <w:rFonts w:asciiTheme="majorHAnsi" w:hAnsiTheme="majorHAnsi" w:cstheme="majorHAnsi"/>
        </w:rPr>
        <w:t xml:space="preserve">. Given the modest benefits of damage limitation at such high levels of damage, </w:t>
      </w:r>
      <w:r w:rsidRPr="008617FF">
        <w:rPr>
          <w:rStyle w:val="Emphasis"/>
          <w:rFonts w:asciiTheme="majorHAnsi" w:hAnsiTheme="majorHAnsi" w:cstheme="majorHAnsi"/>
          <w:highlight w:val="green"/>
        </w:rPr>
        <w:t>the increased risk of nuclear</w:t>
      </w:r>
      <w:r w:rsidRPr="008617FF">
        <w:rPr>
          <w:rStyle w:val="Emphasis"/>
          <w:rFonts w:asciiTheme="majorHAnsi" w:hAnsiTheme="majorHAnsi" w:cstheme="majorHAnsi"/>
        </w:rPr>
        <w:t xml:space="preserve"> war</w:t>
      </w:r>
      <w:r w:rsidRPr="008617FF">
        <w:rPr>
          <w:rStyle w:val="StyleUnderline"/>
          <w:rFonts w:asciiTheme="majorHAnsi" w:hAnsiTheme="majorHAnsi" w:cstheme="majorHAnsi"/>
        </w:rPr>
        <w:t xml:space="preserve"> [End Page 202] </w:t>
      </w:r>
      <w:r w:rsidRPr="008617FF">
        <w:rPr>
          <w:rStyle w:val="Emphasis"/>
          <w:rFonts w:asciiTheme="majorHAnsi" w:hAnsiTheme="majorHAnsi" w:cstheme="majorHAnsi"/>
          <w:highlight w:val="green"/>
        </w:rPr>
        <w:t>would more than offset the benefits</w:t>
      </w:r>
      <w:r w:rsidRPr="008617FF">
        <w:rPr>
          <w:rStyle w:val="StyleUnderline"/>
          <w:rFonts w:asciiTheme="majorHAnsi" w:hAnsiTheme="majorHAnsi" w:cstheme="majorHAnsi"/>
        </w:rPr>
        <w:t>,</w:t>
      </w:r>
      <w:r w:rsidRPr="008617FF">
        <w:rPr>
          <w:rFonts w:asciiTheme="majorHAnsi" w:hAnsiTheme="majorHAnsi" w:cstheme="majorHAnsi"/>
          <w:sz w:val="16"/>
        </w:rPr>
        <w:t xml:space="preserve"> resulting in a negative expected value for U.S. pursuit of a damage limitation capability. </w:t>
      </w:r>
      <w:r w:rsidRPr="008617FF">
        <w:rPr>
          <w:rStyle w:val="StyleUnderline"/>
          <w:rFonts w:asciiTheme="majorHAnsi" w:hAnsiTheme="majorHAnsi" w:cstheme="majorHAnsi"/>
        </w:rPr>
        <w:t>Kroenig also claims that we fail to understand “nuclear deterrence in the wake of the nuclear revolution,</w:t>
      </w:r>
      <w:r w:rsidRPr="008617FF">
        <w:rPr>
          <w:rFonts w:asciiTheme="majorHAnsi" w:hAnsiTheme="majorHAnsi" w:cstheme="majorHAnsi"/>
          <w:sz w:val="16"/>
        </w:rPr>
        <w:t xml:space="preserve">” arguing that we “underestimate how damage limitation enhances deterrence and extended deterrence.” </w:t>
      </w:r>
      <w:r w:rsidRPr="008617FF">
        <w:rPr>
          <w:rStyle w:val="StyleUnderline"/>
          <w:rFonts w:asciiTheme="majorHAnsi" w:hAnsiTheme="majorHAnsi" w:cstheme="majorHAnsi"/>
        </w:rPr>
        <w:t>There is a critical gap in Kroenig’s argument</w:t>
      </w:r>
      <w:r w:rsidRPr="008617FF">
        <w:rPr>
          <w:rFonts w:asciiTheme="majorHAnsi" w:hAnsiTheme="majorHAnsi" w:cstheme="majorHAnsi"/>
          <w:sz w:val="16"/>
        </w:rPr>
        <w:t xml:space="preserve">. The logic of the nuclear revolution applies to two countries that possess assured-destruction capabilities; in other words, these states live in a condition of mutual assured destruction (MAD). </w:t>
      </w:r>
      <w:r w:rsidRPr="008617FF">
        <w:rPr>
          <w:rStyle w:val="StyleUnderline"/>
          <w:rFonts w:asciiTheme="majorHAnsi" w:hAnsiTheme="majorHAnsi" w:cstheme="majorHAnsi"/>
        </w:rPr>
        <w:t xml:space="preserve">By definition, </w:t>
      </w:r>
      <w:r w:rsidRPr="008617FF">
        <w:rPr>
          <w:rStyle w:val="Emphasis"/>
          <w:rFonts w:asciiTheme="majorHAnsi" w:hAnsiTheme="majorHAnsi" w:cstheme="majorHAnsi"/>
          <w:highlight w:val="green"/>
        </w:rPr>
        <w:t>MAD occurs when neither</w:t>
      </w:r>
      <w:r w:rsidRPr="008617FF">
        <w:rPr>
          <w:rStyle w:val="Emphasis"/>
          <w:rFonts w:asciiTheme="majorHAnsi" w:hAnsiTheme="majorHAnsi" w:cstheme="majorHAnsi"/>
        </w:rPr>
        <w:t xml:space="preserve"> country </w:t>
      </w:r>
      <w:r w:rsidRPr="008617FF">
        <w:rPr>
          <w:rStyle w:val="Emphasis"/>
          <w:rFonts w:asciiTheme="majorHAnsi" w:hAnsiTheme="majorHAnsi" w:cstheme="majorHAnsi"/>
          <w:highlight w:val="green"/>
        </w:rPr>
        <w:t>has</w:t>
      </w:r>
      <w:r w:rsidRPr="008617FF">
        <w:rPr>
          <w:rStyle w:val="Emphasis"/>
          <w:rFonts w:asciiTheme="majorHAnsi" w:hAnsiTheme="majorHAnsi" w:cstheme="majorHAnsi"/>
        </w:rPr>
        <w:t xml:space="preserve"> a </w:t>
      </w:r>
      <w:r w:rsidRPr="008617FF">
        <w:rPr>
          <w:rStyle w:val="Emphasis"/>
          <w:rFonts w:asciiTheme="majorHAnsi" w:hAnsiTheme="majorHAnsi" w:cstheme="majorHAnsi"/>
          <w:highlight w:val="green"/>
        </w:rPr>
        <w:t>meaningful damage-limitation</w:t>
      </w:r>
      <w:r w:rsidRPr="008617FF">
        <w:rPr>
          <w:rStyle w:val="Emphasis"/>
          <w:rFonts w:asciiTheme="majorHAnsi" w:hAnsiTheme="majorHAnsi" w:cstheme="majorHAnsi"/>
        </w:rPr>
        <w:t xml:space="preserve"> capability.</w:t>
      </w:r>
      <w:r w:rsidRPr="008617FF">
        <w:rPr>
          <w:rStyle w:val="StyleUnderline"/>
          <w:rFonts w:asciiTheme="majorHAnsi" w:hAnsiTheme="majorHAnsi" w:cstheme="majorHAnsi"/>
        </w:rPr>
        <w:t xml:space="preserve">5 Thus, </w:t>
      </w:r>
      <w:r w:rsidRPr="008617FF">
        <w:rPr>
          <w:rStyle w:val="StyleUnderline"/>
          <w:rFonts w:asciiTheme="majorHAnsi" w:hAnsiTheme="majorHAnsi" w:cstheme="majorHAnsi"/>
          <w:highlight w:val="green"/>
        </w:rPr>
        <w:t>assessing</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deterrent value</w:t>
      </w:r>
      <w:r w:rsidRPr="008617FF">
        <w:rPr>
          <w:rStyle w:val="StyleUnderline"/>
          <w:rFonts w:asciiTheme="majorHAnsi" w:hAnsiTheme="majorHAnsi" w:cstheme="majorHAnsi"/>
        </w:rPr>
        <w:t xml:space="preserve"> of a damage-limitation capability </w:t>
      </w:r>
      <w:r w:rsidRPr="008617FF">
        <w:rPr>
          <w:rStyle w:val="StyleUnderline"/>
          <w:rFonts w:asciiTheme="majorHAnsi" w:hAnsiTheme="majorHAnsi" w:cstheme="majorHAnsi"/>
          <w:highlight w:val="green"/>
        </w:rPr>
        <w:t>requires analysis that lies outside</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 xml:space="preserve">central logic of </w:t>
      </w: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green"/>
        </w:rPr>
        <w:t>nuclear revolution.</w:t>
      </w:r>
    </w:p>
    <w:p w14:paraId="6EB41E38"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 xml:space="preserve">It’s try-or-die for </w:t>
      </w:r>
      <w:r w:rsidRPr="008617FF">
        <w:rPr>
          <w:rFonts w:asciiTheme="majorHAnsi" w:hAnsiTheme="majorHAnsi" w:cstheme="majorHAnsi"/>
          <w:u w:val="single"/>
        </w:rPr>
        <w:t>relations</w:t>
      </w:r>
      <w:r w:rsidRPr="008617FF">
        <w:rPr>
          <w:rFonts w:asciiTheme="majorHAnsi" w:hAnsiTheme="majorHAnsi" w:cstheme="majorHAnsi"/>
        </w:rPr>
        <w:t xml:space="preserve"> to prevent </w:t>
      </w:r>
      <w:r w:rsidRPr="008617FF">
        <w:rPr>
          <w:rFonts w:asciiTheme="majorHAnsi" w:hAnsiTheme="majorHAnsi" w:cstheme="majorHAnsi"/>
          <w:u w:val="single"/>
        </w:rPr>
        <w:t>nuke war</w:t>
      </w:r>
    </w:p>
    <w:p w14:paraId="0EF82C0E"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 xml:space="preserve">Yaroslav </w:t>
      </w:r>
      <w:r w:rsidRPr="008617FF">
        <w:rPr>
          <w:rStyle w:val="Style13ptBold"/>
          <w:rFonts w:asciiTheme="majorHAnsi" w:hAnsiTheme="majorHAnsi" w:cstheme="majorHAnsi"/>
        </w:rPr>
        <w:t>Trofimov 19</w:t>
      </w:r>
      <w:r w:rsidRPr="008617FF">
        <w:rPr>
          <w:rFonts w:asciiTheme="majorHAnsi" w:hAnsiTheme="majorHAnsi" w:cstheme="majorHAnsi"/>
        </w:rPr>
        <w:t>. Chief foreign-affairs correspondent of The Wall Street Journal. "Gap Between Russia’s Dreams and Means Feeds Adventurism Abroad." WSJ. 07-28-2019. https://www.wsj.com/articles/gap-between-russias-dreams-and-means-feeds-adventurism-abroad-11564308000</w:t>
      </w:r>
    </w:p>
    <w:p w14:paraId="61BEC32A" w14:textId="77777777" w:rsidR="00642A7E" w:rsidRPr="008617FF" w:rsidRDefault="00642A7E" w:rsidP="00642A7E">
      <w:pPr>
        <w:rPr>
          <w:rFonts w:asciiTheme="majorHAnsi" w:hAnsiTheme="majorHAnsi" w:cstheme="majorHAnsi"/>
        </w:rPr>
      </w:pPr>
      <w:r w:rsidRPr="008617FF">
        <w:rPr>
          <w:rStyle w:val="StyleUnderline"/>
          <w:rFonts w:asciiTheme="majorHAnsi" w:hAnsiTheme="majorHAnsi" w:cstheme="majorHAnsi"/>
        </w:rPr>
        <w:t>Russia’s elites think of themselves as heirs to the Soviet Union’s imperial glory</w:t>
      </w:r>
      <w:r w:rsidRPr="008617FF">
        <w:rPr>
          <w:rFonts w:asciiTheme="majorHAnsi" w:hAnsiTheme="majorHAnsi" w:cstheme="majorHAnsi"/>
        </w:rPr>
        <w:t>. Problem is, they only possess the resources of a second-tier power.</w:t>
      </w:r>
    </w:p>
    <w:p w14:paraId="6E52174B" w14:textId="77777777" w:rsidR="00642A7E" w:rsidRPr="008617FF" w:rsidRDefault="00642A7E" w:rsidP="00642A7E">
      <w:pPr>
        <w:rPr>
          <w:rFonts w:asciiTheme="majorHAnsi" w:hAnsiTheme="majorHAnsi" w:cstheme="majorHAnsi"/>
        </w:rPr>
      </w:pPr>
      <w:r w:rsidRPr="008617FF">
        <w:rPr>
          <w:rStyle w:val="StyleUnderline"/>
          <w:rFonts w:asciiTheme="majorHAnsi" w:hAnsiTheme="majorHAnsi" w:cstheme="majorHAnsi"/>
        </w:rPr>
        <w:t xml:space="preserve">This fundamental conflict between </w:t>
      </w:r>
      <w:r w:rsidRPr="008617FF">
        <w:rPr>
          <w:rStyle w:val="Emphasis"/>
          <w:rFonts w:asciiTheme="majorHAnsi" w:hAnsiTheme="majorHAnsi" w:cstheme="majorHAnsi"/>
        </w:rPr>
        <w:t>aspirations</w:t>
      </w:r>
      <w:r w:rsidRPr="008617FF">
        <w:rPr>
          <w:rFonts w:asciiTheme="majorHAnsi" w:hAnsiTheme="majorHAnsi" w:cstheme="majorHAnsi"/>
        </w:rPr>
        <w:t xml:space="preserve"> and means—and between </w:t>
      </w:r>
      <w:r w:rsidRPr="008617FF">
        <w:rPr>
          <w:rStyle w:val="StyleUnderline"/>
          <w:rFonts w:asciiTheme="majorHAnsi" w:hAnsiTheme="majorHAnsi" w:cstheme="majorHAnsi"/>
          <w:highlight w:val="green"/>
        </w:rPr>
        <w:t xml:space="preserve">how </w:t>
      </w:r>
      <w:r w:rsidRPr="008617FF">
        <w:rPr>
          <w:rStyle w:val="Emphasis"/>
          <w:rFonts w:asciiTheme="majorHAnsi" w:hAnsiTheme="majorHAnsi" w:cstheme="majorHAnsi"/>
          <w:highlight w:val="green"/>
        </w:rPr>
        <w:t>Russia views itself</w:t>
      </w:r>
      <w:r w:rsidRPr="008617FF">
        <w:rPr>
          <w:rFonts w:asciiTheme="majorHAnsi" w:hAnsiTheme="majorHAnsi" w:cstheme="majorHAnsi"/>
        </w:rPr>
        <w:t xml:space="preserve"> </w:t>
      </w:r>
      <w:r w:rsidRPr="008617FF">
        <w:rPr>
          <w:rStyle w:val="StyleUnderline"/>
          <w:rFonts w:asciiTheme="majorHAnsi" w:hAnsiTheme="majorHAnsi" w:cstheme="majorHAnsi"/>
          <w:highlight w:val="green"/>
        </w:rPr>
        <w:t>and</w:t>
      </w:r>
      <w:r w:rsidRPr="008617FF">
        <w:rPr>
          <w:rStyle w:val="StyleUnderline"/>
          <w:rFonts w:asciiTheme="majorHAnsi" w:hAnsiTheme="majorHAnsi" w:cstheme="majorHAnsi"/>
        </w:rPr>
        <w:t xml:space="preserve"> how </w:t>
      </w:r>
      <w:r w:rsidRPr="008617FF">
        <w:rPr>
          <w:rStyle w:val="StyleUnderline"/>
          <w:rFonts w:asciiTheme="majorHAnsi" w:hAnsiTheme="majorHAnsi" w:cstheme="majorHAnsi"/>
          <w:highlight w:val="green"/>
        </w:rPr>
        <w:t xml:space="preserve">it’s </w:t>
      </w:r>
      <w:r w:rsidRPr="008617FF">
        <w:rPr>
          <w:rStyle w:val="Emphasis"/>
          <w:rFonts w:asciiTheme="majorHAnsi" w:hAnsiTheme="majorHAnsi" w:cstheme="majorHAnsi"/>
          <w:highlight w:val="green"/>
        </w:rPr>
        <w:t>perceived</w:t>
      </w:r>
      <w:r w:rsidRPr="008617FF">
        <w:rPr>
          <w:rStyle w:val="Emphasis"/>
          <w:rFonts w:asciiTheme="majorHAnsi" w:hAnsiTheme="majorHAnsi" w:cstheme="majorHAnsi"/>
        </w:rPr>
        <w:t xml:space="preserve"> by others</w:t>
      </w:r>
      <w:r w:rsidRPr="008617FF">
        <w:rPr>
          <w:rFonts w:asciiTheme="majorHAnsi" w:hAnsiTheme="majorHAnsi" w:cstheme="majorHAnsi"/>
        </w:rPr>
        <w:t>—</w:t>
      </w:r>
      <w:r w:rsidRPr="008617FF">
        <w:rPr>
          <w:rStyle w:val="StyleUnderline"/>
          <w:rFonts w:asciiTheme="majorHAnsi" w:hAnsiTheme="majorHAnsi" w:cstheme="majorHAnsi"/>
          <w:highlight w:val="green"/>
        </w:rPr>
        <w:t>shapes</w:t>
      </w:r>
      <w:r w:rsidRPr="008617FF">
        <w:rPr>
          <w:rFonts w:asciiTheme="majorHAnsi" w:hAnsiTheme="majorHAnsi" w:cstheme="majorHAnsi"/>
        </w:rPr>
        <w:t xml:space="preserve"> President Vladimir </w:t>
      </w:r>
      <w:r w:rsidRPr="008617FF">
        <w:rPr>
          <w:rStyle w:val="StyleUnderline"/>
          <w:rFonts w:asciiTheme="majorHAnsi" w:hAnsiTheme="majorHAnsi" w:cstheme="majorHAnsi"/>
          <w:highlight w:val="green"/>
        </w:rPr>
        <w:t>Putin’s</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high-risk strategy</w:t>
      </w:r>
      <w:r w:rsidRPr="008617FF">
        <w:rPr>
          <w:rStyle w:val="StyleUnderline"/>
          <w:rFonts w:asciiTheme="majorHAnsi" w:hAnsiTheme="majorHAnsi" w:cstheme="majorHAnsi"/>
        </w:rPr>
        <w:t xml:space="preserve"> in international affairs, </w:t>
      </w:r>
      <w:r w:rsidRPr="008617FF">
        <w:rPr>
          <w:rStyle w:val="StyleUnderline"/>
          <w:rFonts w:asciiTheme="majorHAnsi" w:hAnsiTheme="majorHAnsi" w:cstheme="majorHAnsi"/>
          <w:highlight w:val="green"/>
        </w:rPr>
        <w:t>from</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highlight w:val="green"/>
        </w:rPr>
        <w:t>Ukraine</w:t>
      </w:r>
      <w:r w:rsidRPr="008617FF">
        <w:rPr>
          <w:rStyle w:val="StyleUnderline"/>
          <w:rFonts w:asciiTheme="majorHAnsi" w:hAnsiTheme="majorHAnsi" w:cstheme="majorHAnsi"/>
        </w:rPr>
        <w:t xml:space="preserve"> invasion </w:t>
      </w:r>
      <w:r w:rsidRPr="008617FF">
        <w:rPr>
          <w:rStyle w:val="StyleUnderline"/>
          <w:rFonts w:asciiTheme="majorHAnsi" w:hAnsiTheme="majorHAnsi" w:cstheme="majorHAnsi"/>
          <w:highlight w:val="green"/>
        </w:rPr>
        <w:t>to</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highlight w:val="green"/>
        </w:rPr>
        <w:t>Syria</w:t>
      </w:r>
      <w:r w:rsidRPr="008617FF">
        <w:rPr>
          <w:rStyle w:val="StyleUnderline"/>
          <w:rFonts w:asciiTheme="majorHAnsi" w:hAnsiTheme="majorHAnsi" w:cstheme="majorHAnsi"/>
        </w:rPr>
        <w:t xml:space="preserve"> intervention </w:t>
      </w:r>
      <w:r w:rsidRPr="008617FF">
        <w:rPr>
          <w:rStyle w:val="StyleUnderline"/>
          <w:rFonts w:asciiTheme="majorHAnsi" w:hAnsiTheme="majorHAnsi" w:cstheme="majorHAnsi"/>
          <w:highlight w:val="green"/>
        </w:rPr>
        <w:t>to</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election interference</w:t>
      </w:r>
      <w:r w:rsidRPr="008617FF">
        <w:rPr>
          <w:rFonts w:asciiTheme="majorHAnsi" w:hAnsiTheme="majorHAnsi" w:cstheme="majorHAnsi"/>
        </w:rPr>
        <w:t xml:space="preserve"> in the U.S. </w:t>
      </w:r>
      <w:r w:rsidRPr="008617FF">
        <w:rPr>
          <w:rStyle w:val="StyleUnderline"/>
          <w:rFonts w:asciiTheme="majorHAnsi" w:hAnsiTheme="majorHAnsi" w:cstheme="majorHAnsi"/>
        </w:rPr>
        <w:t>to more recent forays in Venezuela and Africa</w:t>
      </w:r>
      <w:r w:rsidRPr="008617FF">
        <w:rPr>
          <w:rFonts w:asciiTheme="majorHAnsi" w:hAnsiTheme="majorHAnsi" w:cstheme="majorHAnsi"/>
        </w:rPr>
        <w:t>.</w:t>
      </w:r>
    </w:p>
    <w:p w14:paraId="5E548DCF"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w:t>
      </w:r>
      <w:r w:rsidRPr="008617FF">
        <w:rPr>
          <w:rStyle w:val="StyleUnderline"/>
          <w:rFonts w:asciiTheme="majorHAnsi" w:hAnsiTheme="majorHAnsi" w:cstheme="majorHAnsi"/>
          <w:highlight w:val="green"/>
        </w:rPr>
        <w:t xml:space="preserve">Russia is </w:t>
      </w:r>
      <w:r w:rsidRPr="008617FF">
        <w:rPr>
          <w:rStyle w:val="Emphasis"/>
          <w:rFonts w:asciiTheme="majorHAnsi" w:hAnsiTheme="majorHAnsi" w:cstheme="majorHAnsi"/>
          <w:highlight w:val="green"/>
        </w:rPr>
        <w:t>trying to bolster its status</w:t>
      </w:r>
      <w:r w:rsidRPr="008617FF">
        <w:rPr>
          <w:rFonts w:asciiTheme="majorHAnsi" w:hAnsiTheme="majorHAnsi" w:cstheme="majorHAnsi"/>
        </w:rPr>
        <w:t xml:space="preserve"> </w:t>
      </w:r>
      <w:r w:rsidRPr="008617FF">
        <w:rPr>
          <w:rStyle w:val="StyleUnderline"/>
          <w:rFonts w:asciiTheme="majorHAnsi" w:hAnsiTheme="majorHAnsi" w:cstheme="majorHAnsi"/>
        </w:rPr>
        <w:t>by punching above its weight, acting in a way that makes people imagine Russia’s role to be more significant and serious than it can in fact afford</w:t>
      </w:r>
      <w:r w:rsidRPr="008617FF">
        <w:rPr>
          <w:rFonts w:asciiTheme="majorHAnsi" w:hAnsiTheme="majorHAnsi" w:cstheme="majorHAnsi"/>
        </w:rPr>
        <w:t xml:space="preserve">,” </w:t>
      </w:r>
      <w:r w:rsidRPr="008617FF">
        <w:rPr>
          <w:rStyle w:val="StyleUnderline"/>
          <w:rFonts w:asciiTheme="majorHAnsi" w:hAnsiTheme="majorHAnsi" w:cstheme="majorHAnsi"/>
          <w:highlight w:val="green"/>
        </w:rPr>
        <w:t>said</w:t>
      </w:r>
      <w:r w:rsidRPr="008617FF">
        <w:rPr>
          <w:rFonts w:asciiTheme="majorHAnsi" w:hAnsiTheme="majorHAnsi" w:cstheme="majorHAnsi"/>
        </w:rPr>
        <w:t xml:space="preserve"> Dmitri </w:t>
      </w:r>
      <w:r w:rsidRPr="008617FF">
        <w:rPr>
          <w:rStyle w:val="Emphasis"/>
          <w:rFonts w:asciiTheme="majorHAnsi" w:hAnsiTheme="majorHAnsi" w:cstheme="majorHAnsi"/>
          <w:highlight w:val="green"/>
        </w:rPr>
        <w:t>Trenin</w:t>
      </w:r>
      <w:r w:rsidRPr="008617FF">
        <w:rPr>
          <w:rStyle w:val="StyleUnderline"/>
          <w:rFonts w:asciiTheme="majorHAnsi" w:hAnsiTheme="majorHAnsi" w:cstheme="majorHAnsi"/>
        </w:rPr>
        <w:t xml:space="preserve">, a former Soviet nuclear negotiator who </w:t>
      </w:r>
      <w:r w:rsidRPr="008617FF">
        <w:rPr>
          <w:rStyle w:val="Emphasis"/>
          <w:rFonts w:asciiTheme="majorHAnsi" w:hAnsiTheme="majorHAnsi" w:cstheme="majorHAnsi"/>
        </w:rPr>
        <w:t>heads the Carnegie Moscow Center</w:t>
      </w:r>
      <w:r w:rsidRPr="008617FF">
        <w:rPr>
          <w:rFonts w:asciiTheme="majorHAnsi" w:hAnsiTheme="majorHAnsi" w:cstheme="majorHAnsi"/>
        </w:rPr>
        <w:t>. “Punching above its weight, translated into Russian, means playing for time. We keep hoping, and as long there is hope, it gives us strength.”</w:t>
      </w:r>
    </w:p>
    <w:p w14:paraId="6CD117E3"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 xml:space="preserve">Mr. </w:t>
      </w:r>
      <w:r w:rsidRPr="008617FF">
        <w:rPr>
          <w:rStyle w:val="StyleUnderline"/>
          <w:rFonts w:asciiTheme="majorHAnsi" w:hAnsiTheme="majorHAnsi" w:cstheme="majorHAnsi"/>
        </w:rPr>
        <w:t>Putin</w:t>
      </w:r>
      <w:r w:rsidRPr="008617FF">
        <w:rPr>
          <w:rFonts w:asciiTheme="majorHAnsi" w:hAnsiTheme="majorHAnsi" w:cstheme="majorHAnsi"/>
        </w:rPr>
        <w:t xml:space="preserve">, a former KGB officer, and other Russian leaders </w:t>
      </w:r>
      <w:r w:rsidRPr="008617FF">
        <w:rPr>
          <w:rStyle w:val="StyleUnderline"/>
          <w:rFonts w:asciiTheme="majorHAnsi" w:hAnsiTheme="majorHAnsi" w:cstheme="majorHAnsi"/>
        </w:rPr>
        <w:t>emerged from an age when the Kremlin ruled one of the world’s two superpowers</w:t>
      </w:r>
      <w:r w:rsidRPr="008617FF">
        <w:rPr>
          <w:rFonts w:asciiTheme="majorHAnsi" w:hAnsiTheme="majorHAnsi" w:cstheme="majorHAnsi"/>
        </w:rPr>
        <w:t xml:space="preserve">—and experienced the Soviet Union’s collapse as a personal tragedy. But </w:t>
      </w:r>
      <w:r w:rsidRPr="008617FF">
        <w:rPr>
          <w:rStyle w:val="StyleUnderline"/>
          <w:rFonts w:asciiTheme="majorHAnsi" w:hAnsiTheme="majorHAnsi" w:cstheme="majorHAnsi"/>
          <w:highlight w:val="green"/>
        </w:rPr>
        <w:t>Russia</w:t>
      </w:r>
      <w:r w:rsidRPr="008617FF">
        <w:rPr>
          <w:rStyle w:val="StyleUnderline"/>
          <w:rFonts w:asciiTheme="majorHAnsi" w:hAnsiTheme="majorHAnsi" w:cstheme="majorHAnsi"/>
        </w:rPr>
        <w:t xml:space="preserve"> today</w:t>
      </w:r>
      <w:r w:rsidRPr="008617FF">
        <w:rPr>
          <w:rFonts w:asciiTheme="majorHAnsi" w:hAnsiTheme="majorHAnsi" w:cstheme="majorHAnsi"/>
        </w:rPr>
        <w:t>—while still a nuclear power—</w:t>
      </w:r>
      <w:r w:rsidRPr="008617FF">
        <w:rPr>
          <w:rStyle w:val="StyleUnderline"/>
          <w:rFonts w:asciiTheme="majorHAnsi" w:hAnsiTheme="majorHAnsi" w:cstheme="majorHAnsi"/>
          <w:highlight w:val="green"/>
        </w:rPr>
        <w:t xml:space="preserve">is a </w:t>
      </w:r>
      <w:r w:rsidRPr="008617FF">
        <w:rPr>
          <w:rStyle w:val="Emphasis"/>
          <w:rFonts w:asciiTheme="majorHAnsi" w:hAnsiTheme="majorHAnsi" w:cstheme="majorHAnsi"/>
          <w:highlight w:val="green"/>
        </w:rPr>
        <w:t>stagnant middle-income economy</w:t>
      </w:r>
      <w:r w:rsidRPr="008617FF">
        <w:rPr>
          <w:rStyle w:val="StyleUnderline"/>
          <w:rFonts w:asciiTheme="majorHAnsi" w:hAnsiTheme="majorHAnsi" w:cstheme="majorHAnsi"/>
        </w:rPr>
        <w:t xml:space="preserve"> roughly the same size as Canada or South Korea</w:t>
      </w:r>
      <w:r w:rsidRPr="008617FF">
        <w:rPr>
          <w:rFonts w:asciiTheme="majorHAnsi" w:hAnsiTheme="majorHAnsi" w:cstheme="majorHAnsi"/>
        </w:rPr>
        <w:t xml:space="preserve">, with shrunken borders and few true allies. </w:t>
      </w:r>
      <w:r w:rsidRPr="008617FF">
        <w:rPr>
          <w:rStyle w:val="StyleUnderline"/>
          <w:rFonts w:asciiTheme="majorHAnsi" w:hAnsiTheme="majorHAnsi" w:cstheme="majorHAnsi"/>
          <w:highlight w:val="green"/>
        </w:rPr>
        <w:t>Yet</w:t>
      </w:r>
      <w:r w:rsidRPr="008617FF">
        <w:rPr>
          <w:rStyle w:val="StyleUnderline"/>
          <w:rFonts w:asciiTheme="majorHAnsi" w:hAnsiTheme="majorHAnsi" w:cstheme="majorHAnsi"/>
        </w:rPr>
        <w:t xml:space="preserve">, a </w:t>
      </w:r>
      <w:r w:rsidRPr="008617FF">
        <w:rPr>
          <w:rStyle w:val="Emphasis"/>
          <w:rFonts w:asciiTheme="majorHAnsi" w:hAnsiTheme="majorHAnsi" w:cstheme="majorHAnsi"/>
          <w:highlight w:val="green"/>
        </w:rPr>
        <w:t>craving for recognition remains</w:t>
      </w:r>
      <w:r w:rsidRPr="008617FF">
        <w:rPr>
          <w:rFonts w:asciiTheme="majorHAnsi" w:hAnsiTheme="majorHAnsi" w:cstheme="majorHAnsi"/>
        </w:rPr>
        <w:t xml:space="preserve">—and </w:t>
      </w:r>
      <w:r w:rsidRPr="008617FF">
        <w:rPr>
          <w:rStyle w:val="StyleUnderline"/>
          <w:rFonts w:asciiTheme="majorHAnsi" w:hAnsiTheme="majorHAnsi" w:cstheme="majorHAnsi"/>
          <w:highlight w:val="green"/>
        </w:rPr>
        <w:t xml:space="preserve">it keeps </w:t>
      </w:r>
      <w:r w:rsidRPr="008617FF">
        <w:rPr>
          <w:rStyle w:val="Emphasis"/>
          <w:rFonts w:asciiTheme="majorHAnsi" w:hAnsiTheme="majorHAnsi" w:cstheme="majorHAnsi"/>
          <w:highlight w:val="green"/>
        </w:rPr>
        <w:t>fueling Moscow’s</w:t>
      </w:r>
      <w:r w:rsidRPr="008617FF">
        <w:rPr>
          <w:rStyle w:val="Emphasis"/>
          <w:rFonts w:asciiTheme="majorHAnsi" w:hAnsiTheme="majorHAnsi" w:cstheme="majorHAnsi"/>
        </w:rPr>
        <w:t xml:space="preserve"> new </w:t>
      </w:r>
      <w:r w:rsidRPr="008617FF">
        <w:rPr>
          <w:rStyle w:val="Emphasis"/>
          <w:rFonts w:asciiTheme="majorHAnsi" w:hAnsiTheme="majorHAnsi" w:cstheme="majorHAnsi"/>
          <w:highlight w:val="green"/>
        </w:rPr>
        <w:t>brinkmanship</w:t>
      </w:r>
      <w:r w:rsidRPr="008617FF">
        <w:rPr>
          <w:rFonts w:asciiTheme="majorHAnsi" w:hAnsiTheme="majorHAnsi" w:cstheme="majorHAnsi"/>
        </w:rPr>
        <w:t>.</w:t>
      </w:r>
    </w:p>
    <w:p w14:paraId="2C8E4991"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w:t>
      </w:r>
      <w:r w:rsidRPr="008617FF">
        <w:rPr>
          <w:rStyle w:val="StyleUnderline"/>
          <w:rFonts w:asciiTheme="majorHAnsi" w:hAnsiTheme="majorHAnsi" w:cstheme="majorHAnsi"/>
          <w:highlight w:val="green"/>
        </w:rPr>
        <w:t>There is this</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terrible </w:t>
      </w:r>
      <w:r w:rsidRPr="008617FF">
        <w:rPr>
          <w:rStyle w:val="Emphasis"/>
          <w:rFonts w:asciiTheme="majorHAnsi" w:hAnsiTheme="majorHAnsi" w:cstheme="majorHAnsi"/>
          <w:highlight w:val="green"/>
        </w:rPr>
        <w:t>complex of inferiority of a teenager</w:t>
      </w:r>
      <w:r w:rsidRPr="008617FF">
        <w:rPr>
          <w:rFonts w:asciiTheme="majorHAnsi" w:hAnsiTheme="majorHAnsi" w:cstheme="majorHAnsi"/>
        </w:rPr>
        <w:t xml:space="preserve"> </w:t>
      </w:r>
      <w:r w:rsidRPr="008617FF">
        <w:rPr>
          <w:rStyle w:val="StyleUnderline"/>
          <w:rFonts w:asciiTheme="majorHAnsi" w:hAnsiTheme="majorHAnsi" w:cstheme="majorHAnsi"/>
        </w:rPr>
        <w:t>who is taken onto the adult soccer team</w:t>
      </w:r>
      <w:r w:rsidRPr="008617FF">
        <w:rPr>
          <w:rFonts w:asciiTheme="majorHAnsi" w:hAnsiTheme="majorHAnsi" w:cstheme="majorHAnsi"/>
        </w:rPr>
        <w:t xml:space="preserve">. </w:t>
      </w:r>
      <w:r w:rsidRPr="008617FF">
        <w:rPr>
          <w:rStyle w:val="StyleUnderline"/>
          <w:rFonts w:asciiTheme="majorHAnsi" w:hAnsiTheme="majorHAnsi" w:cstheme="majorHAnsi"/>
        </w:rPr>
        <w:t>Sometimes it means you are excessively tough, and sometimes it means you are excessively naive</w:t>
      </w:r>
      <w:r w:rsidRPr="008617FF">
        <w:rPr>
          <w:rFonts w:asciiTheme="majorHAnsi" w:hAnsiTheme="majorHAnsi" w:cstheme="majorHAnsi"/>
        </w:rPr>
        <w:t xml:space="preserve">,” </w:t>
      </w:r>
      <w:r w:rsidRPr="008617FF">
        <w:rPr>
          <w:rStyle w:val="StyleUnderline"/>
          <w:rFonts w:asciiTheme="majorHAnsi" w:hAnsiTheme="majorHAnsi" w:cstheme="majorHAnsi"/>
        </w:rPr>
        <w:t>said</w:t>
      </w:r>
      <w:r w:rsidRPr="008617FF">
        <w:rPr>
          <w:rFonts w:asciiTheme="majorHAnsi" w:hAnsiTheme="majorHAnsi" w:cstheme="majorHAnsi"/>
        </w:rPr>
        <w:t xml:space="preserve"> Ruslan </w:t>
      </w:r>
      <w:r w:rsidRPr="008617FF">
        <w:rPr>
          <w:rStyle w:val="StyleUnderline"/>
          <w:rFonts w:asciiTheme="majorHAnsi" w:hAnsiTheme="majorHAnsi" w:cstheme="majorHAnsi"/>
        </w:rPr>
        <w:t>Pukhov</w:t>
      </w:r>
      <w:r w:rsidRPr="008617FF">
        <w:rPr>
          <w:rFonts w:asciiTheme="majorHAnsi" w:hAnsiTheme="majorHAnsi" w:cstheme="majorHAnsi"/>
        </w:rPr>
        <w:t xml:space="preserve">, </w:t>
      </w:r>
      <w:r w:rsidRPr="008617FF">
        <w:rPr>
          <w:rStyle w:val="StyleUnderline"/>
          <w:rFonts w:asciiTheme="majorHAnsi" w:hAnsiTheme="majorHAnsi" w:cstheme="majorHAnsi"/>
        </w:rPr>
        <w:t>director of the Center for Analysis of Strategies and Technologies</w:t>
      </w:r>
      <w:r w:rsidRPr="008617FF">
        <w:rPr>
          <w:rFonts w:asciiTheme="majorHAnsi" w:hAnsiTheme="majorHAnsi" w:cstheme="majorHAnsi"/>
        </w:rPr>
        <w:t>, a Moscow think tank, who advises the Defense Ministry.</w:t>
      </w:r>
    </w:p>
    <w:p w14:paraId="69A8FAF1" w14:textId="77777777" w:rsidR="00642A7E" w:rsidRPr="008617FF" w:rsidRDefault="00642A7E" w:rsidP="00642A7E">
      <w:pPr>
        <w:rPr>
          <w:rFonts w:asciiTheme="majorHAnsi" w:hAnsiTheme="majorHAnsi" w:cstheme="majorHAnsi"/>
        </w:rPr>
      </w:pPr>
      <w:r w:rsidRPr="008617FF">
        <w:rPr>
          <w:rStyle w:val="StyleUnderline"/>
          <w:rFonts w:asciiTheme="majorHAnsi" w:hAnsiTheme="majorHAnsi" w:cstheme="majorHAnsi"/>
          <w:highlight w:val="green"/>
        </w:rPr>
        <w:t xml:space="preserve">A </w:t>
      </w:r>
      <w:r w:rsidRPr="008617FF">
        <w:rPr>
          <w:rStyle w:val="Emphasis"/>
          <w:rFonts w:asciiTheme="majorHAnsi" w:hAnsiTheme="majorHAnsi" w:cstheme="majorHAnsi"/>
          <w:highlight w:val="green"/>
        </w:rPr>
        <w:t>key reason</w:t>
      </w:r>
      <w:r w:rsidRPr="008617FF">
        <w:rPr>
          <w:rStyle w:val="StyleUnderline"/>
          <w:rFonts w:asciiTheme="majorHAnsi" w:hAnsiTheme="majorHAnsi" w:cstheme="majorHAnsi"/>
          <w:highlight w:val="green"/>
        </w:rPr>
        <w:t xml:space="preserve"> for Russia’s</w:t>
      </w:r>
      <w:r w:rsidRPr="008617FF">
        <w:rPr>
          <w:rStyle w:val="StyleUnderline"/>
          <w:rFonts w:asciiTheme="majorHAnsi" w:hAnsiTheme="majorHAnsi" w:cstheme="majorHAnsi"/>
        </w:rPr>
        <w:t xml:space="preserve"> new </w:t>
      </w:r>
      <w:r w:rsidRPr="008617FF">
        <w:rPr>
          <w:rStyle w:val="StyleUnderline"/>
          <w:rFonts w:asciiTheme="majorHAnsi" w:hAnsiTheme="majorHAnsi" w:cstheme="majorHAnsi"/>
          <w:highlight w:val="green"/>
        </w:rPr>
        <w:t>activism</w:t>
      </w:r>
      <w:r w:rsidRPr="008617FF">
        <w:rPr>
          <w:rStyle w:val="StyleUnderline"/>
          <w:rFonts w:asciiTheme="majorHAnsi" w:hAnsiTheme="majorHAnsi" w:cstheme="majorHAnsi"/>
        </w:rPr>
        <w:t xml:space="preserve"> in faraway lands, from the Middle East to Africa to Latin America, </w:t>
      </w:r>
      <w:r w:rsidRPr="008617FF">
        <w:rPr>
          <w:rStyle w:val="StyleUnderline"/>
          <w:rFonts w:asciiTheme="majorHAnsi" w:hAnsiTheme="majorHAnsi" w:cstheme="majorHAnsi"/>
          <w:highlight w:val="green"/>
        </w:rPr>
        <w:t xml:space="preserve">is the </w:t>
      </w:r>
      <w:r w:rsidRPr="008617FF">
        <w:rPr>
          <w:rStyle w:val="Emphasis"/>
          <w:rFonts w:asciiTheme="majorHAnsi" w:hAnsiTheme="majorHAnsi" w:cstheme="majorHAnsi"/>
          <w:highlight w:val="green"/>
        </w:rPr>
        <w:t>desire to gain a seat at the</w:t>
      </w:r>
      <w:r w:rsidRPr="008617FF">
        <w:rPr>
          <w:rStyle w:val="Emphasis"/>
          <w:rFonts w:asciiTheme="majorHAnsi" w:hAnsiTheme="majorHAnsi" w:cstheme="majorHAnsi"/>
        </w:rPr>
        <w:t xml:space="preserve"> adult </w:t>
      </w:r>
      <w:r w:rsidRPr="008617FF">
        <w:rPr>
          <w:rStyle w:val="Emphasis"/>
          <w:rFonts w:asciiTheme="majorHAnsi" w:hAnsiTheme="majorHAnsi" w:cstheme="majorHAnsi"/>
          <w:highlight w:val="green"/>
        </w:rPr>
        <w:t>table</w:t>
      </w:r>
      <w:r w:rsidRPr="008617FF">
        <w:rPr>
          <w:rFonts w:asciiTheme="majorHAnsi" w:hAnsiTheme="majorHAnsi" w:cstheme="majorHAnsi"/>
        </w:rPr>
        <w:t xml:space="preserve"> by collecting bargaining chips that the Kremlin could one day exchange for Western concessions on matters that it sees as core national interests, first and foremost Ukraine, Russian officials and experts say. So far, however, Russia hasn’t been able to cash in.</w:t>
      </w:r>
    </w:p>
    <w:p w14:paraId="12AFE365"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lastRenderedPageBreak/>
        <w:t xml:space="preserve">“I think </w:t>
      </w:r>
      <w:r w:rsidRPr="008617FF">
        <w:rPr>
          <w:rStyle w:val="StyleUnderline"/>
          <w:rFonts w:asciiTheme="majorHAnsi" w:hAnsiTheme="majorHAnsi" w:cstheme="majorHAnsi"/>
        </w:rPr>
        <w:t>Putin would like to trade</w:t>
      </w:r>
      <w:r w:rsidRPr="008617FF">
        <w:rPr>
          <w:rFonts w:asciiTheme="majorHAnsi" w:hAnsiTheme="majorHAnsi" w:cstheme="majorHAnsi"/>
        </w:rPr>
        <w:t>. He always hints he is ready to trade,” said Konstantin Zatulin, a prominent member of the Russian parliament from the ruling party. “I personally thought that we went to Syria to trade it for Ukraine. But the West doesn’t hear it, doesn’t want to hear it, and doesn’t even accept that he has the right to frame the issue this way.”</w:t>
      </w:r>
    </w:p>
    <w:p w14:paraId="00B34621"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Economic might, of course, is only part of what makes a great power great—and Russia’s formidable military, diplomatic and intelligence services, combined with rapid decision-making, partially offset the country’s fundamental weakness.</w:t>
      </w:r>
    </w:p>
    <w:p w14:paraId="78960872"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“Economies do not wage wars and, by themselves, are unable to ensure political interests. There are great economic powers in the world that are geopolitical impotents—such as the European Union,” said Vasily Kashin, a military-affairs expert at the Higher School of Economics in Moscow.</w:t>
      </w:r>
    </w:p>
    <w:p w14:paraId="2ECF00EA"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In playing for time, Russian leaders believe that the crisis of the international liberal order and the rise of a China that is friendly to Moscow’s interests herald the inevitable decline of the U.S.-led Western alliance. Along with it, they hope, is the demise of institutions Moscow sees as hostile such as the North Atlantic Treaty Organization and the EU. So far, however, these institutions have proved resilient. So has Western unity on economic sanctions imposed on Russia in response to its 2014 invasion of Ukraine and annexation of Crimea.</w:t>
      </w:r>
    </w:p>
    <w:p w14:paraId="5662EDFE"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That involvement in eastern Ukraine represented an overreach, stemming from a mistaken belief that the entire Ukrainian state would easily collapse, many in Russia’s foreign-policy establishment agree nowadays. But while the West condemned Moscow’s actions as a military aggression, viewed through the prism of Russia’s imperial self-view it was merely defending its zone of influence.</w:t>
      </w:r>
    </w:p>
    <w:p w14:paraId="2C511313"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w:t>
      </w:r>
      <w:r w:rsidRPr="008617FF">
        <w:rPr>
          <w:rStyle w:val="StyleUnderline"/>
          <w:rFonts w:asciiTheme="majorHAnsi" w:hAnsiTheme="majorHAnsi" w:cstheme="majorHAnsi"/>
          <w:highlight w:val="green"/>
        </w:rPr>
        <w:t xml:space="preserve">Russia is a </w:t>
      </w:r>
      <w:r w:rsidRPr="008617FF">
        <w:rPr>
          <w:rStyle w:val="Emphasis"/>
          <w:rFonts w:asciiTheme="majorHAnsi" w:hAnsiTheme="majorHAnsi" w:cstheme="majorHAnsi"/>
          <w:highlight w:val="green"/>
        </w:rPr>
        <w:t>status-quo power</w:t>
      </w:r>
      <w:r w:rsidRPr="008617FF">
        <w:rPr>
          <w:rFonts w:asciiTheme="majorHAnsi" w:hAnsiTheme="majorHAnsi" w:cstheme="majorHAnsi"/>
        </w:rPr>
        <w:t xml:space="preserve">. </w:t>
      </w:r>
      <w:r w:rsidRPr="008617FF">
        <w:rPr>
          <w:rStyle w:val="StyleUnderline"/>
          <w:rFonts w:asciiTheme="majorHAnsi" w:hAnsiTheme="majorHAnsi" w:cstheme="majorHAnsi"/>
        </w:rPr>
        <w:t>But it’s unable to keep that status quo because the world advances and pries away its post-Soviet inheritance</w:t>
      </w:r>
      <w:r w:rsidRPr="008617FF">
        <w:rPr>
          <w:rFonts w:asciiTheme="majorHAnsi" w:hAnsiTheme="majorHAnsi" w:cstheme="majorHAnsi"/>
        </w:rPr>
        <w:t xml:space="preserve"> bit by bit—and </w:t>
      </w:r>
      <w:r w:rsidRPr="008617FF">
        <w:rPr>
          <w:rStyle w:val="StyleUnderline"/>
          <w:rFonts w:asciiTheme="majorHAnsi" w:hAnsiTheme="majorHAnsi" w:cstheme="majorHAnsi"/>
        </w:rPr>
        <w:t>so Russia needs to resort to spoiler tactics as a result</w:t>
      </w:r>
      <w:r w:rsidRPr="008617FF">
        <w:rPr>
          <w:rFonts w:asciiTheme="majorHAnsi" w:hAnsiTheme="majorHAnsi" w:cstheme="majorHAnsi"/>
        </w:rPr>
        <w:t xml:space="preserve">. </w:t>
      </w:r>
      <w:r w:rsidRPr="008617FF">
        <w:rPr>
          <w:rStyle w:val="StyleUnderline"/>
          <w:rFonts w:asciiTheme="majorHAnsi" w:hAnsiTheme="majorHAnsi" w:cstheme="majorHAnsi"/>
          <w:highlight w:val="green"/>
        </w:rPr>
        <w:t>Russia may be revisionist in</w:t>
      </w:r>
      <w:r w:rsidRPr="008617FF">
        <w:rPr>
          <w:rStyle w:val="StyleUnderline"/>
          <w:rFonts w:asciiTheme="majorHAnsi" w:hAnsiTheme="majorHAnsi" w:cstheme="majorHAnsi"/>
        </w:rPr>
        <w:t xml:space="preserve"> its </w:t>
      </w:r>
      <w:r w:rsidRPr="008617FF">
        <w:rPr>
          <w:rStyle w:val="StyleUnderline"/>
          <w:rFonts w:asciiTheme="majorHAnsi" w:hAnsiTheme="majorHAnsi" w:cstheme="majorHAnsi"/>
          <w:highlight w:val="green"/>
        </w:rPr>
        <w:t>methods</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but</w:t>
      </w:r>
      <w:r w:rsidRPr="008617FF">
        <w:rPr>
          <w:rStyle w:val="Emphasis"/>
          <w:rFonts w:asciiTheme="majorHAnsi" w:hAnsiTheme="majorHAnsi" w:cstheme="majorHAnsi"/>
        </w:rPr>
        <w:t xml:space="preserve"> it’s </w:t>
      </w:r>
      <w:r w:rsidRPr="008617FF">
        <w:rPr>
          <w:rStyle w:val="Emphasis"/>
          <w:rFonts w:asciiTheme="majorHAnsi" w:hAnsiTheme="majorHAnsi" w:cstheme="majorHAnsi"/>
          <w:highlight w:val="green"/>
        </w:rPr>
        <w:t>not</w:t>
      </w:r>
      <w:r w:rsidRPr="008617FF">
        <w:rPr>
          <w:rStyle w:val="Emphasis"/>
          <w:rFonts w:asciiTheme="majorHAnsi" w:hAnsiTheme="majorHAnsi" w:cstheme="majorHAnsi"/>
        </w:rPr>
        <w:t xml:space="preserve"> revisionist </w:t>
      </w:r>
      <w:r w:rsidRPr="008617FF">
        <w:rPr>
          <w:rStyle w:val="Emphasis"/>
          <w:rFonts w:asciiTheme="majorHAnsi" w:hAnsiTheme="majorHAnsi" w:cstheme="majorHAnsi"/>
          <w:highlight w:val="green"/>
        </w:rPr>
        <w:t>in</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goals</w:t>
      </w:r>
      <w:r w:rsidRPr="008617FF">
        <w:rPr>
          <w:rStyle w:val="Emphasis"/>
          <w:rFonts w:asciiTheme="majorHAnsi" w:hAnsiTheme="majorHAnsi" w:cstheme="majorHAnsi"/>
        </w:rPr>
        <w:t xml:space="preserve"> of its policy</w:t>
      </w:r>
      <w:r w:rsidRPr="008617FF">
        <w:rPr>
          <w:rFonts w:asciiTheme="majorHAnsi" w:hAnsiTheme="majorHAnsi" w:cstheme="majorHAnsi"/>
        </w:rPr>
        <w:t xml:space="preserve">,” </w:t>
      </w:r>
      <w:r w:rsidRPr="008617FF">
        <w:rPr>
          <w:rStyle w:val="StyleUnderline"/>
          <w:rFonts w:asciiTheme="majorHAnsi" w:hAnsiTheme="majorHAnsi" w:cstheme="majorHAnsi"/>
        </w:rPr>
        <w:t>said</w:t>
      </w:r>
      <w:r w:rsidRPr="008617FF">
        <w:rPr>
          <w:rFonts w:asciiTheme="majorHAnsi" w:hAnsiTheme="majorHAnsi" w:cstheme="majorHAnsi"/>
        </w:rPr>
        <w:t xml:space="preserve"> Andrey </w:t>
      </w:r>
      <w:r w:rsidRPr="008617FF">
        <w:rPr>
          <w:rStyle w:val="StyleUnderline"/>
          <w:rFonts w:asciiTheme="majorHAnsi" w:hAnsiTheme="majorHAnsi" w:cstheme="majorHAnsi"/>
        </w:rPr>
        <w:t>Kortunov, director of the Russian International Affairs Council</w:t>
      </w:r>
      <w:r w:rsidRPr="008617FF">
        <w:rPr>
          <w:rFonts w:asciiTheme="majorHAnsi" w:hAnsiTheme="majorHAnsi" w:cstheme="majorHAnsi"/>
        </w:rPr>
        <w:t>, a Moscow think tank that advises the government.  “</w:t>
      </w:r>
      <w:r w:rsidRPr="008617FF">
        <w:rPr>
          <w:rStyle w:val="StyleUnderline"/>
          <w:rFonts w:asciiTheme="majorHAnsi" w:hAnsiTheme="majorHAnsi" w:cstheme="majorHAnsi"/>
          <w:highlight w:val="green"/>
        </w:rPr>
        <w:t>The task</w:t>
      </w:r>
      <w:r w:rsidRPr="008617FF">
        <w:rPr>
          <w:rStyle w:val="StyleUnderline"/>
          <w:rFonts w:asciiTheme="majorHAnsi" w:hAnsiTheme="majorHAnsi" w:cstheme="majorHAnsi"/>
        </w:rPr>
        <w:t xml:space="preserve"> for Russia </w:t>
      </w:r>
      <w:r w:rsidRPr="008617FF">
        <w:rPr>
          <w:rStyle w:val="StyleUnderline"/>
          <w:rFonts w:asciiTheme="majorHAnsi" w:hAnsiTheme="majorHAnsi" w:cstheme="majorHAnsi"/>
          <w:highlight w:val="green"/>
        </w:rPr>
        <w:t xml:space="preserve">is </w:t>
      </w:r>
      <w:r w:rsidRPr="008617FF">
        <w:rPr>
          <w:rStyle w:val="Emphasis"/>
          <w:rFonts w:asciiTheme="majorHAnsi" w:hAnsiTheme="majorHAnsi" w:cstheme="majorHAnsi"/>
          <w:highlight w:val="green"/>
        </w:rPr>
        <w:t>not</w:t>
      </w:r>
      <w:r w:rsidRPr="008617FF">
        <w:rPr>
          <w:rStyle w:val="StyleUnderline"/>
          <w:rFonts w:asciiTheme="majorHAnsi" w:hAnsiTheme="majorHAnsi" w:cstheme="majorHAnsi"/>
        </w:rPr>
        <w:t xml:space="preserve"> so much </w:t>
      </w:r>
      <w:r w:rsidRPr="008617FF">
        <w:rPr>
          <w:rStyle w:val="StyleUnderline"/>
          <w:rFonts w:asciiTheme="majorHAnsi" w:hAnsiTheme="majorHAnsi" w:cstheme="majorHAnsi"/>
          <w:highlight w:val="green"/>
        </w:rPr>
        <w:t xml:space="preserve">expansion but </w:t>
      </w:r>
      <w:r w:rsidRPr="008617FF">
        <w:rPr>
          <w:rStyle w:val="Emphasis"/>
          <w:rFonts w:asciiTheme="majorHAnsi" w:hAnsiTheme="majorHAnsi" w:cstheme="majorHAnsi"/>
          <w:highlight w:val="green"/>
        </w:rPr>
        <w:t>survival</w:t>
      </w:r>
      <w:r w:rsidRPr="008617FF">
        <w:rPr>
          <w:rFonts w:asciiTheme="majorHAnsi" w:hAnsiTheme="majorHAnsi" w:cstheme="majorHAnsi"/>
        </w:rPr>
        <w:t>.”</w:t>
      </w:r>
    </w:p>
    <w:p w14:paraId="3D5585A9"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Indeed, the prevailing view in Moscow is that—while relations with the U.S. are likely to remain tense for years to come—</w:t>
      </w:r>
      <w:r w:rsidRPr="008617FF">
        <w:rPr>
          <w:rStyle w:val="StyleUnderline"/>
          <w:rFonts w:asciiTheme="majorHAnsi" w:hAnsiTheme="majorHAnsi" w:cstheme="majorHAnsi"/>
          <w:highlight w:val="green"/>
        </w:rPr>
        <w:t>the Kremlin</w:t>
      </w:r>
      <w:r w:rsidRPr="008617FF">
        <w:rPr>
          <w:rFonts w:asciiTheme="majorHAnsi" w:hAnsiTheme="majorHAnsi" w:cstheme="majorHAnsi"/>
        </w:rPr>
        <w:t xml:space="preserve"> is likely to avoid initiating major crises in the immediate future.</w:t>
      </w:r>
    </w:p>
    <w:p w14:paraId="14F5825C"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 xml:space="preserve">“We </w:t>
      </w:r>
      <w:r w:rsidRPr="008617FF">
        <w:rPr>
          <w:rStyle w:val="Emphasis"/>
          <w:rFonts w:asciiTheme="majorHAnsi" w:hAnsiTheme="majorHAnsi" w:cstheme="majorHAnsi"/>
          <w:highlight w:val="green"/>
        </w:rPr>
        <w:t>don’t want</w:t>
      </w:r>
      <w:r w:rsidRPr="008617FF">
        <w:rPr>
          <w:rStyle w:val="Emphasis"/>
          <w:rFonts w:asciiTheme="majorHAnsi" w:hAnsiTheme="majorHAnsi" w:cstheme="majorHAnsi"/>
        </w:rPr>
        <w:t xml:space="preserve"> any </w:t>
      </w:r>
      <w:r w:rsidRPr="008617FF">
        <w:rPr>
          <w:rStyle w:val="Emphasis"/>
          <w:rFonts w:asciiTheme="majorHAnsi" w:hAnsiTheme="majorHAnsi" w:cstheme="majorHAnsi"/>
          <w:highlight w:val="green"/>
        </w:rPr>
        <w:t>confrontation</w:t>
      </w:r>
      <w:r w:rsidRPr="008617FF">
        <w:rPr>
          <w:rFonts w:asciiTheme="majorHAnsi" w:hAnsiTheme="majorHAnsi" w:cstheme="majorHAnsi"/>
        </w:rPr>
        <w:t xml:space="preserve">, </w:t>
      </w:r>
      <w:r w:rsidRPr="008617FF">
        <w:rPr>
          <w:rStyle w:val="StyleUnderline"/>
          <w:rFonts w:asciiTheme="majorHAnsi" w:hAnsiTheme="majorHAnsi" w:cstheme="majorHAnsi"/>
        </w:rPr>
        <w:t>we don’t want any worsening of relations</w:t>
      </w:r>
      <w:r w:rsidRPr="008617FF">
        <w:rPr>
          <w:rFonts w:asciiTheme="majorHAnsi" w:hAnsiTheme="majorHAnsi" w:cstheme="majorHAnsi"/>
        </w:rPr>
        <w:t xml:space="preserve">, we think it is in both countries’ interest to stabilize at least what we have now—a very difficult and in some aspects even a very dangerous situation,” </w:t>
      </w:r>
      <w:r w:rsidRPr="008617FF">
        <w:rPr>
          <w:rStyle w:val="StyleUnderline"/>
          <w:rFonts w:asciiTheme="majorHAnsi" w:hAnsiTheme="majorHAnsi" w:cstheme="majorHAnsi"/>
        </w:rPr>
        <w:t>said Russia’s Deputy Foreign Minister</w:t>
      </w:r>
      <w:r w:rsidRPr="008617FF">
        <w:rPr>
          <w:rFonts w:asciiTheme="majorHAnsi" w:hAnsiTheme="majorHAnsi" w:cstheme="majorHAnsi"/>
        </w:rPr>
        <w:t xml:space="preserve"> Sergei </w:t>
      </w:r>
      <w:r w:rsidRPr="008617FF">
        <w:rPr>
          <w:rStyle w:val="StyleUnderline"/>
          <w:rFonts w:asciiTheme="majorHAnsi" w:hAnsiTheme="majorHAnsi" w:cstheme="majorHAnsi"/>
        </w:rPr>
        <w:t>Ryabkov</w:t>
      </w:r>
      <w:r w:rsidRPr="008617FF">
        <w:rPr>
          <w:rFonts w:asciiTheme="majorHAnsi" w:hAnsiTheme="majorHAnsi" w:cstheme="majorHAnsi"/>
        </w:rPr>
        <w:t>.</w:t>
      </w:r>
    </w:p>
    <w:p w14:paraId="2996AE5C"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Yet, despite such calls to stabilize ties with the West, there is disagreement in Moscow on whether ties will in fact deteriorate in the coming years.</w:t>
      </w:r>
    </w:p>
    <w:p w14:paraId="14ABB5F9"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Mr. Kortunov is one of the optimists. “The crisis with the West can’t really get any deeper because all the directions of escalation are almost exhausted,” he said. He argued that placing Russia under the kind of sanctions imposed on North Korea or Iran, or cutting it off from the international financial system, would be too damaging to the West’s own economies.</w:t>
      </w:r>
    </w:p>
    <w:p w14:paraId="1A70CDED"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Some other leading Russian foreign-policy experts disagree, pointing to the recent incidents between Russian and American ships and warplanes in the South China Sea, the Black Sea and the Baltic.</w:t>
      </w:r>
    </w:p>
    <w:p w14:paraId="7498C6F9"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lastRenderedPageBreak/>
        <w:t>Mr. Trenin, in particular, said he worries that a full-blown escalation of the fighting in Ukraine could trigger a Russian military move on Kiev, which could pull Ukraine’s Western neighbors into the war and eventually trigger a global conflict.</w:t>
      </w:r>
    </w:p>
    <w:p w14:paraId="24164268"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w:t>
      </w:r>
      <w:r w:rsidRPr="008617FF">
        <w:rPr>
          <w:rStyle w:val="StyleUnderline"/>
          <w:rFonts w:asciiTheme="majorHAnsi" w:hAnsiTheme="majorHAnsi" w:cstheme="majorHAnsi"/>
        </w:rPr>
        <w:t>Relations can worsen</w:t>
      </w:r>
      <w:r w:rsidRPr="008617FF">
        <w:rPr>
          <w:rFonts w:asciiTheme="majorHAnsi" w:hAnsiTheme="majorHAnsi" w:cstheme="majorHAnsi"/>
        </w:rPr>
        <w:t xml:space="preserve">, and </w:t>
      </w:r>
      <w:r w:rsidRPr="008617FF">
        <w:rPr>
          <w:rStyle w:val="Emphasis"/>
          <w:rFonts w:asciiTheme="majorHAnsi" w:hAnsiTheme="majorHAnsi" w:cstheme="majorHAnsi"/>
          <w:highlight w:val="green"/>
        </w:rPr>
        <w:t>if relations deteriorate further</w:t>
      </w:r>
      <w:r w:rsidRPr="008617FF">
        <w:rPr>
          <w:rFonts w:asciiTheme="majorHAnsi" w:hAnsiTheme="majorHAnsi" w:cstheme="majorHAnsi"/>
        </w:rPr>
        <w:t xml:space="preserve">, we must realize that </w:t>
      </w:r>
      <w:r w:rsidRPr="008617FF">
        <w:rPr>
          <w:rStyle w:val="StyleUnderline"/>
          <w:rFonts w:asciiTheme="majorHAnsi" w:hAnsiTheme="majorHAnsi" w:cstheme="majorHAnsi"/>
          <w:highlight w:val="green"/>
        </w:rPr>
        <w:t>we are heading toward a war</w:t>
      </w:r>
      <w:r w:rsidRPr="008617FF">
        <w:rPr>
          <w:rFonts w:asciiTheme="majorHAnsi" w:hAnsiTheme="majorHAnsi" w:cstheme="majorHAnsi"/>
        </w:rPr>
        <w:t xml:space="preserve">, and probably </w:t>
      </w:r>
      <w:r w:rsidRPr="008617FF">
        <w:rPr>
          <w:rStyle w:val="Emphasis"/>
          <w:rFonts w:asciiTheme="majorHAnsi" w:hAnsiTheme="majorHAnsi" w:cstheme="majorHAnsi"/>
          <w:highlight w:val="green"/>
        </w:rPr>
        <w:t>a nuclear one</w:t>
      </w:r>
      <w:r w:rsidRPr="008617FF">
        <w:rPr>
          <w:rFonts w:asciiTheme="majorHAnsi" w:hAnsiTheme="majorHAnsi" w:cstheme="majorHAnsi"/>
        </w:rPr>
        <w:t xml:space="preserve">,” Mr. Trenin said. “In Soviet times we used to keep each other in the crosshairs—but each side realized that the threat is real and that, </w:t>
      </w:r>
      <w:r w:rsidRPr="008617FF">
        <w:rPr>
          <w:rStyle w:val="StyleUnderline"/>
          <w:rFonts w:asciiTheme="majorHAnsi" w:hAnsiTheme="majorHAnsi" w:cstheme="majorHAnsi"/>
        </w:rPr>
        <w:t>in case of war</w:t>
      </w:r>
      <w:r w:rsidRPr="008617FF">
        <w:rPr>
          <w:rFonts w:asciiTheme="majorHAnsi" w:hAnsiTheme="majorHAnsi" w:cstheme="majorHAnsi"/>
        </w:rPr>
        <w:t xml:space="preserve">, </w:t>
      </w:r>
      <w:r w:rsidRPr="008617FF">
        <w:rPr>
          <w:rStyle w:val="Emphasis"/>
          <w:rFonts w:asciiTheme="majorHAnsi" w:hAnsiTheme="majorHAnsi" w:cstheme="majorHAnsi"/>
          <w:highlight w:val="green"/>
        </w:rPr>
        <w:t>we will all die</w:t>
      </w:r>
      <w:r w:rsidRPr="008617FF">
        <w:rPr>
          <w:rFonts w:asciiTheme="majorHAnsi" w:hAnsiTheme="majorHAnsi" w:cstheme="majorHAnsi"/>
        </w:rPr>
        <w:t xml:space="preserve">. Today, </w:t>
      </w:r>
      <w:r w:rsidRPr="008617FF">
        <w:rPr>
          <w:rStyle w:val="StyleUnderline"/>
          <w:rFonts w:asciiTheme="majorHAnsi" w:hAnsiTheme="majorHAnsi" w:cstheme="majorHAnsi"/>
          <w:highlight w:val="green"/>
        </w:rPr>
        <w:t>there is a dangerous sense of security</w:t>
      </w:r>
      <w:r w:rsidRPr="008617FF">
        <w:rPr>
          <w:rStyle w:val="StyleUnderline"/>
          <w:rFonts w:asciiTheme="majorHAnsi" w:hAnsiTheme="majorHAnsi" w:cstheme="majorHAnsi"/>
        </w:rPr>
        <w:t xml:space="preserve">, and it’s a factor </w:t>
      </w:r>
      <w:r w:rsidRPr="008617FF">
        <w:rPr>
          <w:rStyle w:val="StyleUnderline"/>
          <w:rFonts w:asciiTheme="majorHAnsi" w:hAnsiTheme="majorHAnsi" w:cstheme="majorHAnsi"/>
          <w:highlight w:val="green"/>
        </w:rPr>
        <w:t xml:space="preserve">that could </w:t>
      </w:r>
      <w:r w:rsidRPr="008617FF">
        <w:rPr>
          <w:rStyle w:val="Emphasis"/>
          <w:rFonts w:asciiTheme="majorHAnsi" w:hAnsiTheme="majorHAnsi" w:cstheme="majorHAnsi"/>
          <w:highlight w:val="green"/>
        </w:rPr>
        <w:t>lead to nuclear war through carelessness</w:t>
      </w:r>
      <w:r w:rsidRPr="008617FF">
        <w:rPr>
          <w:rFonts w:asciiTheme="majorHAnsi" w:hAnsiTheme="majorHAnsi" w:cstheme="majorHAnsi"/>
        </w:rPr>
        <w:t>.”</w:t>
      </w:r>
    </w:p>
    <w:p w14:paraId="04FE64AE"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u w:val="single"/>
        </w:rPr>
        <w:t>Pursuit</w:t>
      </w:r>
      <w:r w:rsidRPr="008617FF">
        <w:rPr>
          <w:rFonts w:asciiTheme="majorHAnsi" w:hAnsiTheme="majorHAnsi" w:cstheme="majorHAnsi"/>
        </w:rPr>
        <w:t xml:space="preserve"> collapses </w:t>
      </w:r>
      <w:r w:rsidRPr="008617FF">
        <w:rPr>
          <w:rFonts w:asciiTheme="majorHAnsi" w:hAnsiTheme="majorHAnsi" w:cstheme="majorHAnsi"/>
          <w:u w:val="single"/>
        </w:rPr>
        <w:t>global</w:t>
      </w:r>
      <w:r w:rsidRPr="008617FF">
        <w:rPr>
          <w:rFonts w:asciiTheme="majorHAnsi" w:hAnsiTheme="majorHAnsi" w:cstheme="majorHAnsi"/>
        </w:rPr>
        <w:t xml:space="preserve"> security.</w:t>
      </w:r>
    </w:p>
    <w:p w14:paraId="2E6912F8"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Alvin</w:t>
      </w:r>
      <w:r w:rsidRPr="008617FF">
        <w:rPr>
          <w:rStyle w:val="Style13ptBold"/>
          <w:rFonts w:asciiTheme="majorHAnsi" w:hAnsiTheme="majorHAnsi" w:cstheme="majorHAnsi"/>
        </w:rPr>
        <w:t xml:space="preserve"> Saperstein 18</w:t>
      </w:r>
      <w:r w:rsidRPr="008617FF">
        <w:rPr>
          <w:rFonts w:asciiTheme="majorHAnsi" w:hAnsiTheme="majorHAnsi" w:cstheme="majorHAnsi"/>
        </w:rPr>
        <w:t>. Professor Emeritus of Physics at Wayne State University. A Publication of The Forum on Physics and Society. A Forum of The American Physical Society. April 2018. https://www.aps.org/units/fps/newsletters/201804/upload/April18.pdf</w:t>
      </w:r>
    </w:p>
    <w:p w14:paraId="100990EF"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Since the beginning of the nuclear weapons age, </w:t>
      </w:r>
      <w:r w:rsidRPr="008617FF">
        <w:rPr>
          <w:rStyle w:val="StyleUnderline"/>
          <w:rFonts w:asciiTheme="majorHAnsi" w:hAnsiTheme="majorHAnsi" w:cstheme="majorHAnsi"/>
        </w:rPr>
        <w:t>there has been a continuous</w:t>
      </w:r>
      <w:r w:rsidRPr="008617FF">
        <w:rPr>
          <w:rFonts w:asciiTheme="majorHAnsi" w:hAnsiTheme="majorHAnsi" w:cstheme="majorHAnsi"/>
          <w:sz w:val="16"/>
        </w:rPr>
        <w:t xml:space="preserve"> “intellectual;” </w:t>
      </w:r>
      <w:r w:rsidRPr="008617FF">
        <w:rPr>
          <w:rStyle w:val="StyleUnderline"/>
          <w:rFonts w:asciiTheme="majorHAnsi" w:hAnsiTheme="majorHAnsi" w:cstheme="majorHAnsi"/>
        </w:rPr>
        <w:t>dispute</w:t>
      </w:r>
      <w:r w:rsidRPr="008617FF">
        <w:rPr>
          <w:rFonts w:asciiTheme="majorHAnsi" w:hAnsiTheme="majorHAnsi" w:cstheme="majorHAnsi"/>
          <w:sz w:val="16"/>
        </w:rPr>
        <w:t xml:space="preserve"> </w:t>
      </w:r>
      <w:r w:rsidRPr="008617FF">
        <w:rPr>
          <w:rStyle w:val="StyleUnderline"/>
          <w:rFonts w:asciiTheme="majorHAnsi" w:hAnsiTheme="majorHAnsi" w:cstheme="majorHAnsi"/>
        </w:rPr>
        <w:t>between</w:t>
      </w:r>
      <w:r w:rsidRPr="008617FF">
        <w:rPr>
          <w:rFonts w:asciiTheme="majorHAnsi" w:hAnsiTheme="majorHAnsi" w:cstheme="majorHAnsi"/>
          <w:sz w:val="16"/>
        </w:rPr>
        <w:t xml:space="preserve"> </w:t>
      </w:r>
      <w:r w:rsidRPr="008617FF">
        <w:rPr>
          <w:rStyle w:val="StyleUnderline"/>
          <w:rFonts w:asciiTheme="majorHAnsi" w:hAnsiTheme="majorHAnsi" w:cstheme="majorHAnsi"/>
        </w:rPr>
        <w:t>advocates of</w:t>
      </w:r>
      <w:r w:rsidRPr="008617FF">
        <w:rPr>
          <w:rFonts w:asciiTheme="majorHAnsi" w:hAnsiTheme="majorHAnsi" w:cstheme="majorHAnsi"/>
          <w:sz w:val="16"/>
        </w:rPr>
        <w:t xml:space="preserve"> </w:t>
      </w:r>
      <w:r w:rsidRPr="008617FF">
        <w:rPr>
          <w:rStyle w:val="StyleUnderline"/>
          <w:rFonts w:asciiTheme="majorHAnsi" w:hAnsiTheme="majorHAnsi" w:cstheme="majorHAnsi"/>
        </w:rPr>
        <w:t>“nuclear war” and of</w:t>
      </w:r>
      <w:r w:rsidRPr="008617FF">
        <w:rPr>
          <w:rFonts w:asciiTheme="majorHAnsi" w:hAnsiTheme="majorHAnsi" w:cstheme="majorHAnsi"/>
          <w:sz w:val="16"/>
        </w:rPr>
        <w:t xml:space="preserve"> “nuclear </w:t>
      </w:r>
      <w:r w:rsidRPr="008617FF">
        <w:rPr>
          <w:rStyle w:val="StyleUnderline"/>
          <w:rFonts w:asciiTheme="majorHAnsi" w:hAnsiTheme="majorHAnsi" w:cstheme="majorHAnsi"/>
        </w:rPr>
        <w:t>deterrence</w:t>
      </w:r>
      <w:r w:rsidRPr="008617FF">
        <w:rPr>
          <w:rFonts w:asciiTheme="majorHAnsi" w:hAnsiTheme="majorHAnsi" w:cstheme="majorHAnsi"/>
          <w:sz w:val="16"/>
        </w:rPr>
        <w:t xml:space="preserve">”. </w:t>
      </w:r>
      <w:r w:rsidRPr="008617FF">
        <w:rPr>
          <w:rStyle w:val="StyleUnderline"/>
          <w:rFonts w:asciiTheme="majorHAnsi" w:hAnsiTheme="majorHAnsi" w:cstheme="majorHAnsi"/>
        </w:rPr>
        <w:t>Equivalently</w:t>
      </w:r>
      <w:r w:rsidRPr="008617FF">
        <w:rPr>
          <w:rFonts w:asciiTheme="majorHAnsi" w:hAnsiTheme="majorHAnsi" w:cstheme="majorHAnsi"/>
          <w:sz w:val="16"/>
        </w:rPr>
        <w:t xml:space="preserve">, </w:t>
      </w:r>
      <w:r w:rsidRPr="008617FF">
        <w:rPr>
          <w:rStyle w:val="StyleUnderline"/>
          <w:rFonts w:asciiTheme="majorHAnsi" w:hAnsiTheme="majorHAnsi" w:cstheme="majorHAnsi"/>
        </w:rPr>
        <w:t>the dispute is between</w:t>
      </w:r>
      <w:r w:rsidRPr="008617FF">
        <w:rPr>
          <w:rFonts w:asciiTheme="majorHAnsi" w:hAnsiTheme="majorHAnsi" w:cstheme="majorHAnsi"/>
          <w:sz w:val="16"/>
        </w:rPr>
        <w:t xml:space="preserve"> the reliance upon </w:t>
      </w:r>
      <w:r w:rsidRPr="008617FF">
        <w:rPr>
          <w:rStyle w:val="StyleUnderline"/>
          <w:rFonts w:asciiTheme="majorHAnsi" w:hAnsiTheme="majorHAnsi" w:cstheme="majorHAnsi"/>
        </w:rPr>
        <w:t>“counter force” technology</w:t>
      </w:r>
      <w:r w:rsidRPr="008617FF">
        <w:rPr>
          <w:rFonts w:asciiTheme="majorHAnsi" w:hAnsiTheme="majorHAnsi" w:cstheme="majorHAnsi"/>
          <w:sz w:val="16"/>
        </w:rPr>
        <w:t xml:space="preserve"> — relying upon increasing missile accuracy, knowledge of target locations, and C3I — </w:t>
      </w:r>
      <w:r w:rsidRPr="008617FF">
        <w:rPr>
          <w:rStyle w:val="StyleUnderline"/>
          <w:rFonts w:asciiTheme="majorHAnsi" w:hAnsiTheme="majorHAnsi" w:cstheme="majorHAnsi"/>
        </w:rPr>
        <w:t>and</w:t>
      </w:r>
      <w:r w:rsidRPr="008617FF">
        <w:rPr>
          <w:rFonts w:asciiTheme="majorHAnsi" w:hAnsiTheme="majorHAnsi" w:cstheme="majorHAnsi"/>
          <w:sz w:val="16"/>
        </w:rPr>
        <w:t xml:space="preserve"> “counter value technology — </w:t>
      </w:r>
      <w:r w:rsidRPr="008617FF">
        <w:rPr>
          <w:rStyle w:val="StyleUnderline"/>
          <w:rFonts w:asciiTheme="majorHAnsi" w:hAnsiTheme="majorHAnsi" w:cstheme="majorHAnsi"/>
        </w:rPr>
        <w:t>relying upon</w:t>
      </w:r>
      <w:r w:rsidRPr="008617FF">
        <w:rPr>
          <w:rFonts w:asciiTheme="majorHAnsi" w:hAnsiTheme="majorHAnsi" w:cstheme="majorHAnsi"/>
          <w:sz w:val="16"/>
        </w:rPr>
        <w:t xml:space="preserve"> </w:t>
      </w:r>
      <w:r w:rsidRPr="008617FF">
        <w:rPr>
          <w:rStyle w:val="StyleUnderline"/>
          <w:rFonts w:asciiTheme="majorHAnsi" w:hAnsiTheme="majorHAnsi" w:cstheme="majorHAnsi"/>
        </w:rPr>
        <w:t>survivability</w:t>
      </w:r>
      <w:r w:rsidRPr="008617FF">
        <w:rPr>
          <w:rFonts w:asciiTheme="majorHAnsi" w:hAnsiTheme="majorHAnsi" w:cstheme="majorHAnsi"/>
          <w:sz w:val="16"/>
        </w:rPr>
        <w:t xml:space="preserve"> </w:t>
      </w:r>
      <w:r w:rsidRPr="008617FF">
        <w:rPr>
          <w:rStyle w:val="StyleUnderline"/>
          <w:rFonts w:asciiTheme="majorHAnsi" w:hAnsiTheme="majorHAnsi" w:cstheme="majorHAnsi"/>
        </w:rPr>
        <w:t>of the retaliatory forces</w:t>
      </w:r>
      <w:r w:rsidRPr="008617FF">
        <w:rPr>
          <w:rFonts w:asciiTheme="majorHAnsi" w:hAnsiTheme="majorHAnsi" w:cstheme="majorHAnsi"/>
          <w:sz w:val="16"/>
        </w:rPr>
        <w:t xml:space="preserve">. Over the years the U.S. has developed both capabilities, though its publically issued governmental policies have more frequently emphasized “MAD” — mutually assured deterrence”. </w:t>
      </w:r>
      <w:r w:rsidRPr="008617FF">
        <w:rPr>
          <w:rStyle w:val="StyleUnderline"/>
          <w:rFonts w:asciiTheme="majorHAnsi" w:hAnsiTheme="majorHAnsi" w:cstheme="majorHAnsi"/>
          <w:highlight w:val="green"/>
        </w:rPr>
        <w:t>Lieber and Press</w:t>
      </w:r>
      <w:r w:rsidRPr="008617FF">
        <w:rPr>
          <w:rStyle w:val="StyleUnderline"/>
          <w:rFonts w:asciiTheme="majorHAnsi" w:hAnsiTheme="majorHAnsi" w:cstheme="majorHAnsi"/>
        </w:rPr>
        <w:t xml:space="preserve"> cite increasing</w:t>
      </w:r>
      <w:r w:rsidRPr="008617FF">
        <w:rPr>
          <w:rFonts w:asciiTheme="majorHAnsi" w:hAnsiTheme="majorHAnsi" w:cstheme="majorHAnsi"/>
          <w:sz w:val="16"/>
        </w:rPr>
        <w:t xml:space="preserve"> </w:t>
      </w:r>
      <w:r w:rsidRPr="008617FF">
        <w:rPr>
          <w:rStyle w:val="StyleUnderline"/>
          <w:rFonts w:asciiTheme="majorHAnsi" w:hAnsiTheme="majorHAnsi" w:cstheme="majorHAnsi"/>
        </w:rPr>
        <w:t>capabilities</w:t>
      </w:r>
      <w:r w:rsidRPr="008617FF">
        <w:rPr>
          <w:rFonts w:asciiTheme="majorHAnsi" w:hAnsiTheme="majorHAnsi" w:cstheme="majorHAnsi"/>
          <w:sz w:val="16"/>
        </w:rPr>
        <w:t xml:space="preserve"> </w:t>
      </w:r>
      <w:r w:rsidRPr="008617FF">
        <w:rPr>
          <w:rStyle w:val="StyleUnderline"/>
          <w:rFonts w:asciiTheme="majorHAnsi" w:hAnsiTheme="majorHAnsi" w:cstheme="majorHAnsi"/>
        </w:rPr>
        <w:t>of</w:t>
      </w:r>
      <w:r w:rsidRPr="008617FF">
        <w:rPr>
          <w:rFonts w:asciiTheme="majorHAnsi" w:hAnsiTheme="majorHAnsi" w:cstheme="majorHAnsi"/>
          <w:sz w:val="16"/>
        </w:rPr>
        <w:t xml:space="preserve"> required </w:t>
      </w:r>
      <w:r w:rsidRPr="008617FF">
        <w:rPr>
          <w:rStyle w:val="StyleUnderline"/>
          <w:rFonts w:asciiTheme="majorHAnsi" w:hAnsiTheme="majorHAnsi" w:cstheme="majorHAnsi"/>
        </w:rPr>
        <w:t>counterforce</w:t>
      </w:r>
      <w:r w:rsidRPr="008617FF">
        <w:rPr>
          <w:rFonts w:asciiTheme="majorHAnsi" w:hAnsiTheme="majorHAnsi" w:cstheme="majorHAnsi"/>
          <w:sz w:val="16"/>
        </w:rPr>
        <w:t xml:space="preserve"> </w:t>
      </w:r>
      <w:r w:rsidRPr="008617FF">
        <w:rPr>
          <w:rStyle w:val="StyleUnderline"/>
          <w:rFonts w:asciiTheme="majorHAnsi" w:hAnsiTheme="majorHAnsi" w:cstheme="majorHAnsi"/>
        </w:rPr>
        <w:t>technology</w:t>
      </w:r>
      <w:r w:rsidRPr="008617FF">
        <w:rPr>
          <w:rFonts w:asciiTheme="majorHAnsi" w:hAnsiTheme="majorHAnsi" w:cstheme="majorHAnsi"/>
          <w:sz w:val="16"/>
        </w:rPr>
        <w:t xml:space="preserve"> </w:t>
      </w:r>
      <w:r w:rsidRPr="008617FF">
        <w:rPr>
          <w:rStyle w:val="StyleUnderline"/>
          <w:rFonts w:asciiTheme="majorHAnsi" w:hAnsiTheme="majorHAnsi" w:cstheme="majorHAnsi"/>
        </w:rPr>
        <w:t>to</w:t>
      </w:r>
      <w:r w:rsidRPr="008617FF">
        <w:rPr>
          <w:rFonts w:asciiTheme="majorHAnsi" w:hAnsiTheme="majorHAnsi" w:cstheme="majorHAnsi"/>
          <w:sz w:val="16"/>
        </w:rPr>
        <w:t xml:space="preserve"> seemingly </w:t>
      </w:r>
      <w:r w:rsidRPr="008617FF">
        <w:rPr>
          <w:rStyle w:val="StyleUnderline"/>
          <w:rFonts w:asciiTheme="majorHAnsi" w:hAnsiTheme="majorHAnsi" w:cstheme="majorHAnsi"/>
          <w:highlight w:val="green"/>
        </w:rPr>
        <w:t>press for</w:t>
      </w:r>
      <w:r w:rsidRPr="008617FF">
        <w:rPr>
          <w:rStyle w:val="StyleUnderline"/>
          <w:rFonts w:asciiTheme="majorHAnsi" w:hAnsiTheme="majorHAnsi" w:cstheme="majorHAnsi"/>
        </w:rPr>
        <w:t xml:space="preserve"> a</w:t>
      </w:r>
      <w:r w:rsidRPr="008617FF">
        <w:rPr>
          <w:rFonts w:asciiTheme="majorHAnsi" w:hAnsiTheme="majorHAnsi" w:cstheme="majorHAnsi"/>
          <w:sz w:val="16"/>
        </w:rPr>
        <w:t xml:space="preserve"> </w:t>
      </w:r>
      <w:r w:rsidRPr="008617FF">
        <w:rPr>
          <w:rStyle w:val="StyleUnderline"/>
          <w:rFonts w:asciiTheme="majorHAnsi" w:hAnsiTheme="majorHAnsi" w:cstheme="majorHAnsi"/>
        </w:rPr>
        <w:t>decreasing emphasis on</w:t>
      </w:r>
      <w:r w:rsidRPr="008617FF">
        <w:rPr>
          <w:rFonts w:asciiTheme="majorHAnsi" w:hAnsiTheme="majorHAnsi" w:cstheme="majorHAnsi"/>
          <w:sz w:val="16"/>
        </w:rPr>
        <w:t xml:space="preserve"> </w:t>
      </w:r>
      <w:r w:rsidRPr="008617FF">
        <w:rPr>
          <w:rStyle w:val="StyleUnderline"/>
          <w:rFonts w:asciiTheme="majorHAnsi" w:hAnsiTheme="majorHAnsi" w:cstheme="majorHAnsi"/>
        </w:rPr>
        <w:t>nuclear weapon limitation</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an </w:t>
      </w:r>
      <w:r w:rsidRPr="008617FF">
        <w:rPr>
          <w:rStyle w:val="StyleUnderline"/>
          <w:rFonts w:asciiTheme="majorHAnsi" w:hAnsiTheme="majorHAnsi" w:cstheme="majorHAnsi"/>
        </w:rPr>
        <w:t>increase</w:t>
      </w:r>
      <w:r w:rsidRPr="008617FF">
        <w:rPr>
          <w:rFonts w:asciiTheme="majorHAnsi" w:hAnsiTheme="majorHAnsi" w:cstheme="majorHAnsi"/>
          <w:sz w:val="16"/>
        </w:rPr>
        <w:t xml:space="preserve"> of </w:t>
      </w:r>
      <w:r w:rsidRPr="008617FF">
        <w:rPr>
          <w:rStyle w:val="StyleUnderline"/>
          <w:rFonts w:asciiTheme="majorHAnsi" w:hAnsiTheme="majorHAnsi" w:cstheme="majorHAnsi"/>
          <w:highlight w:val="green"/>
        </w:rPr>
        <w:t>reliance</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on counter force</w:t>
      </w:r>
      <w:r w:rsidRPr="008617FF">
        <w:rPr>
          <w:rFonts w:asciiTheme="majorHAnsi" w:hAnsiTheme="majorHAnsi" w:cstheme="majorHAnsi"/>
          <w:sz w:val="16"/>
        </w:rPr>
        <w:t xml:space="preserve"> security </w:t>
      </w:r>
      <w:r w:rsidRPr="008617FF">
        <w:rPr>
          <w:rStyle w:val="StyleUnderline"/>
          <w:rFonts w:asciiTheme="majorHAnsi" w:hAnsiTheme="majorHAnsi" w:cstheme="majorHAnsi"/>
        </w:rPr>
        <w:t>policies</w:t>
      </w:r>
      <w:r w:rsidRPr="008617FF">
        <w:rPr>
          <w:rFonts w:asciiTheme="majorHAnsi" w:hAnsiTheme="majorHAnsi" w:cstheme="majorHAnsi"/>
          <w:sz w:val="16"/>
        </w:rPr>
        <w:t xml:space="preserve"> </w:t>
      </w:r>
      <w:r w:rsidRPr="008617FF">
        <w:rPr>
          <w:rStyle w:val="StyleUnderline"/>
          <w:rFonts w:asciiTheme="majorHAnsi" w:hAnsiTheme="majorHAnsi" w:cstheme="majorHAnsi"/>
        </w:rPr>
        <w:t>because of</w:t>
      </w:r>
      <w:r w:rsidRPr="008617FF">
        <w:rPr>
          <w:rFonts w:asciiTheme="majorHAnsi" w:hAnsiTheme="majorHAnsi" w:cstheme="majorHAnsi"/>
          <w:sz w:val="16"/>
        </w:rPr>
        <w:t xml:space="preserve"> their seemingly </w:t>
      </w:r>
      <w:r w:rsidRPr="008617FF">
        <w:rPr>
          <w:rStyle w:val="StyleUnderline"/>
          <w:rFonts w:asciiTheme="majorHAnsi" w:hAnsiTheme="majorHAnsi" w:cstheme="majorHAnsi"/>
        </w:rPr>
        <w:t>increased ability to wipe out</w:t>
      </w:r>
      <w:r w:rsidRPr="008617FF">
        <w:rPr>
          <w:rFonts w:asciiTheme="majorHAnsi" w:hAnsiTheme="majorHAnsi" w:cstheme="majorHAnsi"/>
          <w:sz w:val="16"/>
        </w:rPr>
        <w:t xml:space="preserve"> the </w:t>
      </w:r>
      <w:r w:rsidRPr="008617FF">
        <w:rPr>
          <w:rStyle w:val="StyleUnderline"/>
          <w:rFonts w:asciiTheme="majorHAnsi" w:hAnsiTheme="majorHAnsi" w:cstheme="majorHAnsi"/>
        </w:rPr>
        <w:t>retaliatory</w:t>
      </w:r>
      <w:r w:rsidRPr="008617FF">
        <w:rPr>
          <w:rFonts w:asciiTheme="majorHAnsi" w:hAnsiTheme="majorHAnsi" w:cstheme="majorHAnsi"/>
          <w:sz w:val="16"/>
        </w:rPr>
        <w:t xml:space="preserve"> </w:t>
      </w:r>
      <w:r w:rsidRPr="008617FF">
        <w:rPr>
          <w:rStyle w:val="StyleUnderline"/>
          <w:rFonts w:asciiTheme="majorHAnsi" w:hAnsiTheme="majorHAnsi" w:cstheme="majorHAnsi"/>
        </w:rPr>
        <w:t>weapons</w:t>
      </w:r>
      <w:r w:rsidRPr="008617FF">
        <w:rPr>
          <w:rFonts w:asciiTheme="majorHAnsi" w:hAnsiTheme="majorHAnsi" w:cstheme="majorHAnsi"/>
          <w:sz w:val="16"/>
        </w:rPr>
        <w:t xml:space="preserve"> required for effective deterrence. (</w:t>
      </w:r>
      <w:r w:rsidRPr="008617FF">
        <w:rPr>
          <w:rStyle w:val="StyleUnderline"/>
          <w:rFonts w:asciiTheme="majorHAnsi" w:hAnsiTheme="majorHAnsi" w:cstheme="majorHAnsi"/>
          <w:highlight w:val="green"/>
        </w:rPr>
        <w:t>They</w:t>
      </w:r>
      <w:r w:rsidRPr="008617FF">
        <w:rPr>
          <w:rFonts w:asciiTheme="majorHAnsi" w:hAnsiTheme="majorHAnsi" w:cstheme="majorHAnsi"/>
          <w:sz w:val="16"/>
        </w:rPr>
        <w:t xml:space="preserve"> do </w:t>
      </w:r>
      <w:r w:rsidRPr="008617FF">
        <w:rPr>
          <w:rStyle w:val="StyleUnderline"/>
          <w:rFonts w:asciiTheme="majorHAnsi" w:hAnsiTheme="majorHAnsi" w:cstheme="majorHAnsi"/>
          <w:highlight w:val="green"/>
        </w:rPr>
        <w:t>admit</w:t>
      </w:r>
      <w:r w:rsidRPr="008617FF">
        <w:rPr>
          <w:rFonts w:asciiTheme="majorHAnsi" w:hAnsiTheme="majorHAnsi" w:cstheme="majorHAnsi"/>
          <w:sz w:val="16"/>
        </w:rPr>
        <w:t xml:space="preserve"> that </w:t>
      </w:r>
      <w:r w:rsidRPr="008617FF">
        <w:rPr>
          <w:rStyle w:val="StyleUnderline"/>
          <w:rFonts w:asciiTheme="majorHAnsi" w:hAnsiTheme="majorHAnsi" w:cstheme="majorHAnsi"/>
          <w:highlight w:val="green"/>
        </w:rPr>
        <w:t>such</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green"/>
        </w:rPr>
        <w:t>re-emphasis</w:t>
      </w:r>
      <w:r w:rsidRPr="008617FF">
        <w:rPr>
          <w:rStyle w:val="StyleUnderline"/>
          <w:rFonts w:asciiTheme="majorHAnsi" w:hAnsiTheme="majorHAnsi" w:cstheme="majorHAnsi"/>
        </w:rPr>
        <w:t xml:space="preserve"> on</w:t>
      </w:r>
      <w:r w:rsidRPr="008617FF">
        <w:rPr>
          <w:rFonts w:asciiTheme="majorHAnsi" w:hAnsiTheme="majorHAnsi" w:cstheme="majorHAnsi"/>
          <w:sz w:val="16"/>
        </w:rPr>
        <w:t xml:space="preserve"> </w:t>
      </w:r>
      <w:r w:rsidRPr="008617FF">
        <w:rPr>
          <w:rStyle w:val="StyleUnderline"/>
          <w:rFonts w:asciiTheme="majorHAnsi" w:hAnsiTheme="majorHAnsi" w:cstheme="majorHAnsi"/>
        </w:rPr>
        <w:t>counter force</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 xml:space="preserve">can be a </w:t>
      </w:r>
      <w:r w:rsidRPr="008617FF">
        <w:rPr>
          <w:rStyle w:val="Emphasis"/>
          <w:rFonts w:asciiTheme="majorHAnsi" w:hAnsiTheme="majorHAnsi" w:cstheme="majorHAnsi"/>
          <w:highlight w:val="green"/>
        </w:rPr>
        <w:t>significant threat to global security</w:t>
      </w:r>
      <w:r w:rsidRPr="008617FF">
        <w:rPr>
          <w:rFonts w:asciiTheme="majorHAnsi" w:hAnsiTheme="majorHAnsi" w:cstheme="majorHAnsi"/>
          <w:sz w:val="16"/>
        </w:rPr>
        <w:t xml:space="preserve">.) However, it should be noted that </w:t>
      </w:r>
      <w:r w:rsidRPr="008617FF">
        <w:rPr>
          <w:rStyle w:val="StyleUnderline"/>
          <w:rFonts w:asciiTheme="majorHAnsi" w:hAnsiTheme="majorHAnsi" w:cstheme="majorHAnsi"/>
          <w:highlight w:val="green"/>
        </w:rPr>
        <w:t>nowhere</w:t>
      </w:r>
      <w:r w:rsidRPr="008617FF">
        <w:rPr>
          <w:rFonts w:asciiTheme="majorHAnsi" w:hAnsiTheme="majorHAnsi" w:cstheme="majorHAnsi"/>
          <w:sz w:val="16"/>
        </w:rPr>
        <w:t xml:space="preserve"> in their article </w:t>
      </w:r>
      <w:r w:rsidRPr="008617FF">
        <w:rPr>
          <w:rStyle w:val="StyleUnderline"/>
          <w:rFonts w:asciiTheme="majorHAnsi" w:hAnsiTheme="majorHAnsi" w:cstheme="majorHAnsi"/>
          <w:highlight w:val="green"/>
        </w:rPr>
        <w:t>do they establish</w:t>
      </w:r>
      <w:r w:rsidRPr="008617FF">
        <w:rPr>
          <w:rFonts w:asciiTheme="majorHAnsi" w:hAnsiTheme="majorHAnsi" w:cstheme="majorHAnsi"/>
          <w:sz w:val="16"/>
        </w:rPr>
        <w:t xml:space="preserve"> significant </w:t>
      </w:r>
      <w:r w:rsidRPr="008617FF">
        <w:rPr>
          <w:rStyle w:val="StyleUnderline"/>
          <w:rFonts w:asciiTheme="majorHAnsi" w:hAnsiTheme="majorHAnsi" w:cstheme="majorHAnsi"/>
          <w:highlight w:val="green"/>
        </w:rPr>
        <w:t>threats</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to</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the</w:t>
      </w:r>
      <w:r w:rsidRPr="008617FF">
        <w:rPr>
          <w:rFonts w:asciiTheme="majorHAnsi" w:hAnsiTheme="majorHAnsi" w:cstheme="majorHAnsi"/>
          <w:sz w:val="16"/>
          <w:highlight w:val="green"/>
        </w:rPr>
        <w:t xml:space="preserve"> </w:t>
      </w:r>
      <w:r w:rsidRPr="008617FF">
        <w:rPr>
          <w:rStyle w:val="Emphasis"/>
          <w:rFonts w:asciiTheme="majorHAnsi" w:hAnsiTheme="majorHAnsi" w:cstheme="majorHAnsi"/>
          <w:highlight w:val="green"/>
        </w:rPr>
        <w:t>SLBM</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force</w:t>
      </w:r>
      <w:r w:rsidRPr="008617FF">
        <w:rPr>
          <w:rFonts w:asciiTheme="majorHAnsi" w:hAnsiTheme="majorHAnsi" w:cstheme="majorHAnsi"/>
          <w:sz w:val="16"/>
        </w:rPr>
        <w:t xml:space="preserve"> — the </w:t>
      </w:r>
      <w:r w:rsidRPr="008617FF">
        <w:rPr>
          <w:rStyle w:val="StyleUnderline"/>
          <w:rFonts w:asciiTheme="majorHAnsi" w:hAnsiTheme="majorHAnsi" w:cstheme="majorHAnsi"/>
        </w:rPr>
        <w:t>retaliatory missiles</w:t>
      </w:r>
      <w:r w:rsidRPr="008617FF">
        <w:rPr>
          <w:rFonts w:asciiTheme="majorHAnsi" w:hAnsiTheme="majorHAnsi" w:cstheme="majorHAnsi"/>
          <w:sz w:val="16"/>
        </w:rPr>
        <w:t xml:space="preserve"> constantly prowling </w:t>
      </w:r>
      <w:r w:rsidRPr="008617FF">
        <w:rPr>
          <w:rStyle w:val="StyleUnderline"/>
          <w:rFonts w:asciiTheme="majorHAnsi" w:hAnsiTheme="majorHAnsi" w:cstheme="majorHAnsi"/>
        </w:rPr>
        <w:t>deep</w:t>
      </w:r>
      <w:r w:rsidRPr="008617FF">
        <w:rPr>
          <w:rFonts w:asciiTheme="majorHAnsi" w:hAnsiTheme="majorHAnsi" w:cstheme="majorHAnsi"/>
          <w:sz w:val="16"/>
        </w:rPr>
        <w:t xml:space="preserve"> </w:t>
      </w:r>
      <w:r w:rsidRPr="008617FF">
        <w:rPr>
          <w:rStyle w:val="StyleUnderline"/>
          <w:rFonts w:asciiTheme="majorHAnsi" w:hAnsiTheme="majorHAnsi" w:cstheme="majorHAnsi"/>
        </w:rPr>
        <w:t>underwater</w:t>
      </w:r>
      <w:r w:rsidRPr="008617FF">
        <w:rPr>
          <w:rFonts w:asciiTheme="majorHAnsi" w:hAnsiTheme="majorHAnsi" w:cstheme="majorHAnsi"/>
          <w:sz w:val="16"/>
        </w:rPr>
        <w:t xml:space="preserve"> </w:t>
      </w:r>
      <w:r w:rsidRPr="008617FF">
        <w:rPr>
          <w:rStyle w:val="StyleUnderline"/>
          <w:rFonts w:asciiTheme="majorHAnsi" w:hAnsiTheme="majorHAnsi" w:cstheme="majorHAnsi"/>
        </w:rPr>
        <w:t>in the</w:t>
      </w:r>
      <w:r w:rsidRPr="008617FF">
        <w:rPr>
          <w:rFonts w:asciiTheme="majorHAnsi" w:hAnsiTheme="majorHAnsi" w:cstheme="majorHAnsi"/>
          <w:sz w:val="16"/>
        </w:rPr>
        <w:t xml:space="preserve"> Earth’s vast </w:t>
      </w:r>
      <w:r w:rsidRPr="008617FF">
        <w:rPr>
          <w:rStyle w:val="StyleUnderline"/>
          <w:rFonts w:asciiTheme="majorHAnsi" w:hAnsiTheme="majorHAnsi" w:cstheme="majorHAnsi"/>
        </w:rPr>
        <w:t>oceans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Nothing</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in</w:t>
      </w:r>
      <w:r w:rsidRPr="008617FF">
        <w:rPr>
          <w:rFonts w:asciiTheme="majorHAnsi" w:hAnsiTheme="majorHAnsi" w:cstheme="majorHAnsi"/>
          <w:sz w:val="16"/>
        </w:rPr>
        <w:t xml:space="preserve"> their vaunted </w:t>
      </w:r>
      <w:r w:rsidRPr="008617FF">
        <w:rPr>
          <w:rStyle w:val="StyleUnderline"/>
          <w:rFonts w:asciiTheme="majorHAnsi" w:hAnsiTheme="majorHAnsi" w:cstheme="majorHAnsi"/>
        </w:rPr>
        <w:t>C3I</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improvements</w:t>
      </w:r>
      <w:r w:rsidRPr="008617FF">
        <w:rPr>
          <w:rFonts w:asciiTheme="majorHAnsi" w:hAnsiTheme="majorHAnsi" w:cstheme="majorHAnsi"/>
          <w:sz w:val="16"/>
        </w:rPr>
        <w:t xml:space="preserve">, </w:t>
      </w:r>
      <w:r w:rsidRPr="008617FF">
        <w:rPr>
          <w:rStyle w:val="StyleUnderline"/>
          <w:rFonts w:asciiTheme="majorHAnsi" w:hAnsiTheme="majorHAnsi" w:cstheme="majorHAnsi"/>
        </w:rPr>
        <w:t>given</w:t>
      </w:r>
      <w:r w:rsidRPr="008617FF">
        <w:rPr>
          <w:rFonts w:asciiTheme="majorHAnsi" w:hAnsiTheme="majorHAnsi" w:cstheme="majorHAnsi"/>
          <w:sz w:val="16"/>
        </w:rPr>
        <w:t xml:space="preserve"> the known </w:t>
      </w:r>
      <w:r w:rsidRPr="008617FF">
        <w:rPr>
          <w:rStyle w:val="StyleUnderline"/>
          <w:rFonts w:asciiTheme="majorHAnsi" w:hAnsiTheme="majorHAnsi" w:cstheme="majorHAnsi"/>
        </w:rPr>
        <w:t>laws of physics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will</w:t>
      </w:r>
      <w:r w:rsidRPr="008617FF">
        <w:rPr>
          <w:rStyle w:val="StyleUnderline"/>
          <w:rFonts w:asciiTheme="majorHAnsi" w:hAnsiTheme="majorHAnsi" w:cstheme="majorHAnsi"/>
        </w:rPr>
        <w:t xml:space="preserve"> be able to </w:t>
      </w:r>
      <w:r w:rsidRPr="008617FF">
        <w:rPr>
          <w:rStyle w:val="StyleUnderline"/>
          <w:rFonts w:asciiTheme="majorHAnsi" w:hAnsiTheme="majorHAnsi" w:cstheme="majorHAnsi"/>
          <w:highlight w:val="green"/>
        </w:rPr>
        <w:t>hinder</w:t>
      </w:r>
      <w:r w:rsidRPr="008617FF">
        <w:rPr>
          <w:rFonts w:asciiTheme="majorHAnsi" w:hAnsiTheme="majorHAnsi" w:cstheme="majorHAnsi"/>
          <w:sz w:val="16"/>
        </w:rPr>
        <w:t xml:space="preserve"> a </w:t>
      </w:r>
      <w:r w:rsidRPr="008617FF">
        <w:rPr>
          <w:rStyle w:val="Emphasis"/>
          <w:rFonts w:asciiTheme="majorHAnsi" w:hAnsiTheme="majorHAnsi" w:cstheme="majorHAnsi"/>
          <w:highlight w:val="green"/>
        </w:rPr>
        <w:t>devastating retaliatory blow</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following</w:t>
      </w:r>
      <w:r w:rsidRPr="008617FF">
        <w:rPr>
          <w:rFonts w:asciiTheme="majorHAnsi" w:hAnsiTheme="majorHAnsi" w:cstheme="majorHAnsi"/>
          <w:sz w:val="16"/>
        </w:rPr>
        <w:t xml:space="preserve"> </w:t>
      </w:r>
      <w:r w:rsidRPr="008617FF">
        <w:rPr>
          <w:rStyle w:val="StyleUnderline"/>
          <w:rFonts w:asciiTheme="majorHAnsi" w:hAnsiTheme="majorHAnsi" w:cstheme="majorHAnsi"/>
        </w:rPr>
        <w:t>any</w:t>
      </w:r>
      <w:r w:rsidRPr="008617FF">
        <w:rPr>
          <w:rFonts w:asciiTheme="majorHAnsi" w:hAnsiTheme="majorHAnsi" w:cstheme="majorHAnsi"/>
          <w:sz w:val="16"/>
        </w:rPr>
        <w:t xml:space="preserve"> possible </w:t>
      </w:r>
      <w:r w:rsidRPr="008617FF">
        <w:rPr>
          <w:rStyle w:val="StyleUnderline"/>
          <w:rFonts w:asciiTheme="majorHAnsi" w:hAnsiTheme="majorHAnsi" w:cstheme="majorHAnsi"/>
          <w:highlight w:val="green"/>
        </w:rPr>
        <w:t>counter force attack</w:t>
      </w:r>
      <w:r w:rsidRPr="008617FF">
        <w:rPr>
          <w:rFonts w:asciiTheme="majorHAnsi" w:hAnsiTheme="majorHAnsi" w:cstheme="majorHAnsi"/>
          <w:sz w:val="16"/>
        </w:rPr>
        <w:t xml:space="preserve"> on the existing </w:t>
      </w:r>
      <w:r w:rsidRPr="008617FF">
        <w:rPr>
          <w:rStyle w:val="Emphasis"/>
          <w:rFonts w:asciiTheme="majorHAnsi" w:hAnsiTheme="majorHAnsi" w:cstheme="majorHAnsi"/>
          <w:highlight w:val="green"/>
        </w:rPr>
        <w:t>SLBM</w:t>
      </w:r>
      <w:r w:rsidRPr="008617FF">
        <w:rPr>
          <w:rStyle w:val="Emphasis"/>
          <w:rFonts w:asciiTheme="majorHAnsi" w:hAnsiTheme="majorHAnsi" w:cstheme="majorHAnsi"/>
        </w:rPr>
        <w:t xml:space="preserve"> force</w:t>
      </w:r>
      <w:r w:rsidRPr="008617FF">
        <w:rPr>
          <w:rStyle w:val="Emphasis"/>
          <w:rFonts w:asciiTheme="majorHAnsi" w:hAnsiTheme="majorHAnsi" w:cstheme="majorHAnsi"/>
          <w:highlight w:val="green"/>
        </w:rPr>
        <w:t>s</w:t>
      </w:r>
      <w:r w:rsidRPr="008617FF">
        <w:rPr>
          <w:rFonts w:asciiTheme="majorHAnsi" w:hAnsiTheme="majorHAnsi" w:cstheme="majorHAnsi"/>
          <w:sz w:val="16"/>
        </w:rPr>
        <w:t xml:space="preserve"> which </w:t>
      </w:r>
      <w:r w:rsidRPr="008617FF">
        <w:rPr>
          <w:rStyle w:val="Emphasis"/>
          <w:rFonts w:asciiTheme="majorHAnsi" w:hAnsiTheme="majorHAnsi" w:cstheme="majorHAnsi"/>
          <w:highlight w:val="green"/>
        </w:rPr>
        <w:t>will survive</w:t>
      </w:r>
      <w:r w:rsidRPr="008617FF">
        <w:rPr>
          <w:rFonts w:asciiTheme="majorHAnsi" w:hAnsiTheme="majorHAnsi" w:cstheme="majorHAnsi"/>
          <w:sz w:val="16"/>
        </w:rPr>
        <w:t xml:space="preserve">. Thus </w:t>
      </w:r>
      <w:r w:rsidRPr="008617FF">
        <w:rPr>
          <w:rStyle w:val="StyleUnderline"/>
          <w:rFonts w:asciiTheme="majorHAnsi" w:hAnsiTheme="majorHAnsi" w:cstheme="majorHAnsi"/>
          <w:highlight w:val="green"/>
        </w:rPr>
        <w:t>their</w:t>
      </w:r>
      <w:r w:rsidRPr="008617FF">
        <w:rPr>
          <w:rFonts w:asciiTheme="majorHAnsi" w:hAnsiTheme="majorHAnsi" w:cstheme="majorHAnsi"/>
          <w:sz w:val="16"/>
        </w:rPr>
        <w:t xml:space="preserve"> apparent </w:t>
      </w:r>
      <w:r w:rsidRPr="008617FF">
        <w:rPr>
          <w:rStyle w:val="StyleUnderline"/>
          <w:rFonts w:asciiTheme="majorHAnsi" w:hAnsiTheme="majorHAnsi" w:cstheme="majorHAnsi"/>
        </w:rPr>
        <w:t>call for a re-emphasis on counter</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force </w:t>
      </w:r>
      <w:r w:rsidRPr="008617FF">
        <w:rPr>
          <w:rStyle w:val="StyleUnderline"/>
          <w:rFonts w:asciiTheme="majorHAnsi" w:hAnsiTheme="majorHAnsi" w:cstheme="majorHAnsi"/>
          <w:highlight w:val="green"/>
        </w:rPr>
        <w:t>strategies</w:t>
      </w:r>
      <w:r w:rsidRPr="008617FF">
        <w:rPr>
          <w:rFonts w:asciiTheme="majorHAnsi" w:hAnsiTheme="majorHAnsi" w:cstheme="majorHAnsi"/>
          <w:sz w:val="16"/>
        </w:rPr>
        <w:t xml:space="preserve">, with consequent de-emphasis on nuclear arms limitation efforts, </w:t>
      </w:r>
      <w:r w:rsidRPr="008617FF">
        <w:rPr>
          <w:rStyle w:val="StyleUnderline"/>
          <w:rFonts w:asciiTheme="majorHAnsi" w:hAnsiTheme="majorHAnsi" w:cstheme="majorHAnsi"/>
        </w:rPr>
        <w:t>is</w:t>
      </w:r>
      <w:r w:rsidRPr="008617FF">
        <w:rPr>
          <w:rFonts w:asciiTheme="majorHAnsi" w:hAnsiTheme="majorHAnsi" w:cstheme="majorHAnsi"/>
          <w:sz w:val="16"/>
        </w:rPr>
        <w:t xml:space="preserve"> not only </w:t>
      </w:r>
      <w:r w:rsidRPr="008617FF">
        <w:rPr>
          <w:rStyle w:val="Emphasis"/>
          <w:rFonts w:asciiTheme="majorHAnsi" w:hAnsiTheme="majorHAnsi" w:cstheme="majorHAnsi"/>
          <w:highlight w:val="green"/>
        </w:rPr>
        <w:t>dangerous to world stability</w:t>
      </w:r>
      <w:r w:rsidRPr="008617FF">
        <w:rPr>
          <w:rFonts w:asciiTheme="majorHAnsi" w:hAnsiTheme="majorHAnsi" w:cstheme="majorHAnsi"/>
          <w:sz w:val="16"/>
        </w:rPr>
        <w:t xml:space="preserve"> but unnecessary for our national security - which should continue to depend upon MAD (Mutually Assured Destruction).</w:t>
      </w:r>
    </w:p>
    <w:p w14:paraId="5A09D652"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 xml:space="preserve">The President </w:t>
      </w:r>
      <w:r w:rsidRPr="008617FF">
        <w:rPr>
          <w:rFonts w:asciiTheme="majorHAnsi" w:hAnsiTheme="majorHAnsi" w:cstheme="majorHAnsi"/>
          <w:u w:val="single"/>
        </w:rPr>
        <w:t>won’t</w:t>
      </w:r>
      <w:r w:rsidRPr="008617FF">
        <w:rPr>
          <w:rFonts w:asciiTheme="majorHAnsi" w:hAnsiTheme="majorHAnsi" w:cstheme="majorHAnsi"/>
        </w:rPr>
        <w:t xml:space="preserve"> first strike but the </w:t>
      </w:r>
      <w:r w:rsidRPr="008617FF">
        <w:rPr>
          <w:rFonts w:asciiTheme="majorHAnsi" w:hAnsiTheme="majorHAnsi" w:cstheme="majorHAnsi"/>
          <w:u w:val="single"/>
        </w:rPr>
        <w:t>capability to do</w:t>
      </w:r>
      <w:r w:rsidRPr="008617FF">
        <w:rPr>
          <w:rFonts w:asciiTheme="majorHAnsi" w:hAnsiTheme="majorHAnsi" w:cstheme="majorHAnsi"/>
        </w:rPr>
        <w:t xml:space="preserve"> so increases the </w:t>
      </w:r>
      <w:r w:rsidRPr="008617FF">
        <w:rPr>
          <w:rFonts w:asciiTheme="majorHAnsi" w:hAnsiTheme="majorHAnsi" w:cstheme="majorHAnsi"/>
          <w:u w:val="single"/>
        </w:rPr>
        <w:t>chance of miscalc</w:t>
      </w:r>
    </w:p>
    <w:p w14:paraId="466FFC27" w14:textId="77777777" w:rsidR="00642A7E" w:rsidRPr="008617FF" w:rsidRDefault="00642A7E" w:rsidP="00642A7E">
      <w:pPr>
        <w:rPr>
          <w:rFonts w:asciiTheme="majorHAnsi" w:hAnsiTheme="majorHAnsi" w:cstheme="majorHAnsi"/>
        </w:rPr>
      </w:pPr>
      <w:r w:rsidRPr="008617FF">
        <w:rPr>
          <w:rStyle w:val="Style13ptBold"/>
          <w:rFonts w:asciiTheme="majorHAnsi" w:hAnsiTheme="majorHAnsi" w:cstheme="majorHAnsi"/>
        </w:rPr>
        <w:t>Walt 21</w:t>
      </w:r>
      <w:r w:rsidRPr="008617FF">
        <w:rPr>
          <w:rFonts w:asciiTheme="majorHAnsi" w:hAnsiTheme="majorHAnsi" w:cstheme="majorHAnsi"/>
        </w:rPr>
        <w:t xml:space="preserve"> [Stephen M. Walt – Robert and Renée Belfer professor of international relations at Harvard University; "It’s Time to Fold America’s Nuclear Umbrella"; Foreign Policy; 3-21-2021; Accessible Online at https://foreignpolicy.com/2021/03/23/its-time-to-fold-americas-nuclear-umbrella/] DL 7-19-2021</w:t>
      </w:r>
    </w:p>
    <w:p w14:paraId="51294161"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Interestingly, a number of sophisticated </w:t>
      </w:r>
      <w:r w:rsidRPr="008617FF">
        <w:rPr>
          <w:rStyle w:val="StyleUnderline"/>
          <w:rFonts w:asciiTheme="majorHAnsi" w:hAnsiTheme="majorHAnsi" w:cstheme="majorHAnsi"/>
        </w:rPr>
        <w:t>scholars</w:t>
      </w:r>
      <w:r w:rsidRPr="008617FF">
        <w:rPr>
          <w:rFonts w:asciiTheme="majorHAnsi" w:hAnsiTheme="majorHAnsi" w:cstheme="majorHAnsi"/>
          <w:sz w:val="16"/>
        </w:rPr>
        <w:t xml:space="preserve"> have </w:t>
      </w:r>
      <w:r w:rsidRPr="008617FF">
        <w:rPr>
          <w:rStyle w:val="Emphasis"/>
          <w:rFonts w:asciiTheme="majorHAnsi" w:hAnsiTheme="majorHAnsi" w:cstheme="majorHAnsi"/>
        </w:rPr>
        <w:t>recently claimed</w:t>
      </w:r>
      <w:r w:rsidRPr="008617FF">
        <w:rPr>
          <w:rFonts w:asciiTheme="majorHAnsi" w:hAnsiTheme="majorHAnsi" w:cstheme="majorHAnsi"/>
          <w:sz w:val="16"/>
        </w:rPr>
        <w:t xml:space="preserve"> that technological advances have put </w:t>
      </w:r>
      <w:r w:rsidRPr="008617FF">
        <w:rPr>
          <w:rStyle w:val="StyleUnderline"/>
          <w:rFonts w:asciiTheme="majorHAnsi" w:hAnsiTheme="majorHAnsi" w:cstheme="majorHAnsi"/>
        </w:rPr>
        <w:t xml:space="preserve">the United States on the brink of a true first-strike capability. Perhaps in theory, but certainly </w:t>
      </w:r>
      <w:r w:rsidRPr="008617FF">
        <w:rPr>
          <w:rStyle w:val="Emphasis"/>
          <w:rFonts w:asciiTheme="majorHAnsi" w:hAnsiTheme="majorHAnsi" w:cstheme="majorHAnsi"/>
        </w:rPr>
        <w:t>not as a usable</w:t>
      </w:r>
      <w:r w:rsidRPr="008617FF">
        <w:rPr>
          <w:rStyle w:val="StyleUnderline"/>
          <w:rFonts w:asciiTheme="majorHAnsi" w:hAnsiTheme="majorHAnsi" w:cstheme="majorHAnsi"/>
        </w:rPr>
        <w:t xml:space="preserve"> option</w:t>
      </w:r>
      <w:r w:rsidRPr="008617FF">
        <w:rPr>
          <w:rFonts w:asciiTheme="majorHAnsi" w:hAnsiTheme="majorHAnsi" w:cstheme="majorHAnsi"/>
          <w:sz w:val="16"/>
        </w:rPr>
        <w:t>. To see why, ask yourself what you would do if you were president and facing a serious crisis with a nuclear-armed adversary. You’ve put the armed services on alert, and there is some danger that force might be used and fighting could escalate. Suppose your military advisors and intelligence experts tell you if you order a first strike now, you can almost certainly destroy the enemy’s entire nuclear arsenal, leaving the United States unscathed and in an ideal position to resolve the dispute on favorable terms.</w:t>
      </w:r>
    </w:p>
    <w:p w14:paraId="36BDFE94"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Being a sensible person, you’d undoubtedly ask them: “</w:t>
      </w:r>
      <w:r w:rsidRPr="008617FF">
        <w:rPr>
          <w:rStyle w:val="StyleUnderline"/>
          <w:rFonts w:asciiTheme="majorHAnsi" w:hAnsiTheme="majorHAnsi" w:cstheme="majorHAnsi"/>
        </w:rPr>
        <w:t xml:space="preserve">Can you guarantee that? Are you absolutely, </w:t>
      </w:r>
      <w:r w:rsidRPr="008617FF">
        <w:rPr>
          <w:rStyle w:val="Emphasis"/>
          <w:rFonts w:asciiTheme="majorHAnsi" w:hAnsiTheme="majorHAnsi" w:cstheme="majorHAnsi"/>
        </w:rPr>
        <w:t>100 percent sure</w:t>
      </w:r>
      <w:r w:rsidRPr="008617FF">
        <w:rPr>
          <w:rFonts w:asciiTheme="majorHAnsi" w:hAnsiTheme="majorHAnsi" w:cstheme="majorHAnsi"/>
          <w:sz w:val="16"/>
        </w:rPr>
        <w:t xml:space="preserve"> </w:t>
      </w:r>
      <w:r w:rsidRPr="008617FF">
        <w:rPr>
          <w:rStyle w:val="StyleUnderline"/>
          <w:rFonts w:asciiTheme="majorHAnsi" w:hAnsiTheme="majorHAnsi" w:cstheme="majorHAnsi"/>
        </w:rPr>
        <w:t>the enemy will have zero usable weapons left</w:t>
      </w:r>
      <w:r w:rsidRPr="008617FF">
        <w:rPr>
          <w:rFonts w:asciiTheme="majorHAnsi" w:hAnsiTheme="majorHAnsi" w:cstheme="majorHAnsi"/>
          <w:sz w:val="16"/>
        </w:rPr>
        <w:t>, and therefore, we won’t even get our hair mussed?”</w:t>
      </w:r>
    </w:p>
    <w:p w14:paraId="31DC5386"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lastRenderedPageBreak/>
        <w:t xml:space="preserve">“We are highly confident of success,” you are told. “But </w:t>
      </w:r>
      <w:r w:rsidRPr="008617FF">
        <w:rPr>
          <w:rStyle w:val="StyleUnderline"/>
          <w:rFonts w:asciiTheme="majorHAnsi" w:hAnsiTheme="majorHAnsi" w:cstheme="majorHAnsi"/>
        </w:rPr>
        <w:t>there is a</w:t>
      </w:r>
      <w:r w:rsidRPr="008617FF">
        <w:rPr>
          <w:rFonts w:asciiTheme="majorHAnsi" w:hAnsiTheme="majorHAnsi" w:cstheme="majorHAnsi"/>
          <w:sz w:val="16"/>
        </w:rPr>
        <w:t xml:space="preserve"> slim </w:t>
      </w:r>
      <w:r w:rsidRPr="008617FF">
        <w:rPr>
          <w:rStyle w:val="StyleUnderline"/>
          <w:rFonts w:asciiTheme="majorHAnsi" w:hAnsiTheme="majorHAnsi" w:cstheme="majorHAnsi"/>
        </w:rPr>
        <w:t>chance</w:t>
      </w:r>
      <w:r w:rsidRPr="008617FF">
        <w:rPr>
          <w:rFonts w:asciiTheme="majorHAnsi" w:hAnsiTheme="majorHAnsi" w:cstheme="majorHAnsi"/>
          <w:sz w:val="16"/>
        </w:rPr>
        <w:t xml:space="preserve"> that a few </w:t>
      </w:r>
      <w:r w:rsidRPr="008617FF">
        <w:rPr>
          <w:rStyle w:val="Emphasis"/>
          <w:rFonts w:asciiTheme="majorHAnsi" w:hAnsiTheme="majorHAnsi" w:cstheme="majorHAnsi"/>
        </w:rPr>
        <w:t>enemy weapons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would survive and reach U.S. soil. </w:t>
      </w:r>
      <w:r w:rsidRPr="008617FF">
        <w:rPr>
          <w:rFonts w:asciiTheme="majorHAnsi" w:hAnsiTheme="majorHAnsi" w:cstheme="majorHAnsi"/>
          <w:sz w:val="16"/>
        </w:rPr>
        <w:t>No more than one to three.”</w:t>
      </w:r>
    </w:p>
    <w:p w14:paraId="6C7D1AC3" w14:textId="77777777" w:rsidR="00642A7E" w:rsidRPr="008617FF" w:rsidRDefault="00642A7E" w:rsidP="00642A7E">
      <w:pPr>
        <w:rPr>
          <w:rStyle w:val="StyleUnderline"/>
          <w:rFonts w:asciiTheme="majorHAnsi" w:hAnsiTheme="majorHAnsi" w:cstheme="majorHAnsi"/>
        </w:rPr>
      </w:pPr>
      <w:r w:rsidRPr="008617FF">
        <w:rPr>
          <w:rStyle w:val="StyleUnderline"/>
          <w:rFonts w:asciiTheme="majorHAnsi" w:hAnsiTheme="majorHAnsi" w:cstheme="majorHAnsi"/>
        </w:rPr>
        <w:t xml:space="preserve">Even if you weren’t troubled by the </w:t>
      </w:r>
      <w:r w:rsidRPr="008617FF">
        <w:rPr>
          <w:rStyle w:val="Emphasis"/>
          <w:rFonts w:asciiTheme="majorHAnsi" w:hAnsiTheme="majorHAnsi" w:cstheme="majorHAnsi"/>
        </w:rPr>
        <w:t>moral issues</w:t>
      </w:r>
      <w:r w:rsidRPr="008617FF">
        <w:rPr>
          <w:rFonts w:asciiTheme="majorHAnsi" w:hAnsiTheme="majorHAnsi" w:cstheme="majorHAnsi"/>
          <w:sz w:val="16"/>
        </w:rPr>
        <w:t xml:space="preserve"> involved in ordering an attack that would kill untold numbers of people (and you ought to be), </w:t>
      </w:r>
      <w:r w:rsidRPr="008617FF">
        <w:rPr>
          <w:rStyle w:val="StyleUnderline"/>
          <w:rFonts w:asciiTheme="majorHAnsi" w:hAnsiTheme="majorHAnsi" w:cstheme="majorHAnsi"/>
        </w:rPr>
        <w:t xml:space="preserve">would you do it? Of course </w:t>
      </w:r>
      <w:r w:rsidRPr="008617FF">
        <w:rPr>
          <w:rStyle w:val="Emphasis"/>
          <w:rFonts w:asciiTheme="majorHAnsi" w:hAnsiTheme="majorHAnsi" w:cstheme="majorHAnsi"/>
        </w:rPr>
        <w:t>you wouldn’t</w:t>
      </w:r>
      <w:r w:rsidRPr="008617FF">
        <w:rPr>
          <w:rStyle w:val="StyleUnderline"/>
          <w:rFonts w:asciiTheme="majorHAnsi" w:hAnsiTheme="majorHAnsi" w:cstheme="majorHAnsi"/>
        </w:rPr>
        <w:t>, because you wouldn’t want to risk losing</w:t>
      </w:r>
      <w:r w:rsidRPr="008617FF">
        <w:rPr>
          <w:rFonts w:asciiTheme="majorHAnsi" w:hAnsiTheme="majorHAnsi" w:cstheme="majorHAnsi"/>
          <w:sz w:val="16"/>
        </w:rPr>
        <w:t xml:space="preserve"> New York, Los Angeles, Chicago, Boston, or </w:t>
      </w:r>
      <w:r w:rsidRPr="008617FF">
        <w:rPr>
          <w:rStyle w:val="StyleUnderline"/>
          <w:rFonts w:asciiTheme="majorHAnsi" w:hAnsiTheme="majorHAnsi" w:cstheme="majorHAnsi"/>
        </w:rPr>
        <w:t>any</w:t>
      </w:r>
      <w:r w:rsidRPr="008617FF">
        <w:rPr>
          <w:rFonts w:asciiTheme="majorHAnsi" w:hAnsiTheme="majorHAnsi" w:cstheme="majorHAnsi"/>
          <w:sz w:val="16"/>
        </w:rPr>
        <w:t xml:space="preserve"> other major </w:t>
      </w:r>
      <w:r w:rsidRPr="008617FF">
        <w:rPr>
          <w:rStyle w:val="StyleUnderline"/>
          <w:rFonts w:asciiTheme="majorHAnsi" w:hAnsiTheme="majorHAnsi" w:cstheme="majorHAnsi"/>
        </w:rPr>
        <w:t>U.S. city</w:t>
      </w:r>
      <w:r w:rsidRPr="008617FF">
        <w:rPr>
          <w:rFonts w:asciiTheme="majorHAnsi" w:hAnsiTheme="majorHAnsi" w:cstheme="majorHAnsi"/>
          <w:sz w:val="16"/>
        </w:rPr>
        <w:t xml:space="preserve">, which is what might happen if that first strike you authorized turned out to be just a tiny bit less effective than your advisors predicted. To issue a launch order, </w:t>
      </w:r>
      <w:r w:rsidRPr="008617FF">
        <w:rPr>
          <w:rStyle w:val="StyleUnderline"/>
          <w:rFonts w:asciiTheme="majorHAnsi" w:hAnsiTheme="majorHAnsi" w:cstheme="majorHAnsi"/>
        </w:rPr>
        <w:t xml:space="preserve">you’d have to believe the proposed attack would </w:t>
      </w:r>
      <w:r w:rsidRPr="008617FF">
        <w:rPr>
          <w:rStyle w:val="Emphasis"/>
          <w:rFonts w:asciiTheme="majorHAnsi" w:hAnsiTheme="majorHAnsi" w:cstheme="majorHAnsi"/>
        </w:rPr>
        <w:t>work perfectly</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rPr>
        <w:t>very first time</w:t>
      </w:r>
      <w:r w:rsidRPr="008617FF">
        <w:rPr>
          <w:rStyle w:val="StyleUnderline"/>
          <w:rFonts w:asciiTheme="majorHAnsi" w:hAnsiTheme="majorHAnsi" w:cstheme="majorHAnsi"/>
        </w:rPr>
        <w:t xml:space="preserve"> it was executed</w:t>
      </w:r>
      <w:r w:rsidRPr="008617FF">
        <w:rPr>
          <w:rFonts w:asciiTheme="majorHAnsi" w:hAnsiTheme="majorHAnsi" w:cstheme="majorHAnsi"/>
          <w:sz w:val="16"/>
        </w:rPr>
        <w:t xml:space="preserve"> (simulations and exercises aren’t the same), alm</w:t>
      </w:r>
      <w:r w:rsidRPr="008617FF">
        <w:rPr>
          <w:rStyle w:val="StyleUnderline"/>
          <w:rFonts w:asciiTheme="majorHAnsi" w:hAnsiTheme="majorHAnsi" w:cstheme="majorHAnsi"/>
        </w:rPr>
        <w:t xml:space="preserve">ost all of the missiles and bombs that have been sitting in silos or storage facilities for years would </w:t>
      </w:r>
      <w:r w:rsidRPr="008617FF">
        <w:rPr>
          <w:rStyle w:val="Emphasis"/>
          <w:rFonts w:asciiTheme="majorHAnsi" w:hAnsiTheme="majorHAnsi" w:cstheme="majorHAnsi"/>
        </w:rPr>
        <w:t>work as designed</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and the other side wouldn’t have </w:t>
      </w:r>
      <w:r w:rsidRPr="008617FF">
        <w:rPr>
          <w:rStyle w:val="Emphasis"/>
          <w:rFonts w:asciiTheme="majorHAnsi" w:hAnsiTheme="majorHAnsi" w:cstheme="majorHAnsi"/>
        </w:rPr>
        <w:t>dispersed</w:t>
      </w:r>
      <w:r w:rsidRPr="008617FF">
        <w:rPr>
          <w:rStyle w:val="StyleUnderline"/>
          <w:rFonts w:asciiTheme="majorHAnsi" w:hAnsiTheme="majorHAnsi" w:cstheme="majorHAnsi"/>
        </w:rPr>
        <w:t xml:space="preserve"> its own forces or </w:t>
      </w:r>
      <w:r w:rsidRPr="008617FF">
        <w:rPr>
          <w:rStyle w:val="Emphasis"/>
          <w:rFonts w:asciiTheme="majorHAnsi" w:hAnsiTheme="majorHAnsi" w:cstheme="majorHAnsi"/>
        </w:rPr>
        <w:t>hidden some</w:t>
      </w:r>
      <w:r w:rsidRPr="008617FF">
        <w:rPr>
          <w:rStyle w:val="StyleUnderline"/>
          <w:rFonts w:asciiTheme="majorHAnsi" w:hAnsiTheme="majorHAnsi" w:cstheme="majorHAnsi"/>
        </w:rPr>
        <w:t xml:space="preserve"> extra weapons</w:t>
      </w:r>
      <w:r w:rsidRPr="008617FF">
        <w:rPr>
          <w:rFonts w:asciiTheme="majorHAnsi" w:hAnsiTheme="majorHAnsi" w:cstheme="majorHAnsi"/>
          <w:sz w:val="16"/>
        </w:rPr>
        <w:t xml:space="preserve"> in places you had failed to detect. Based on everything the United States’ knows about complex military operations and the limits of intelligence, </w:t>
      </w:r>
      <w:r w:rsidRPr="008617FF">
        <w:rPr>
          <w:rStyle w:val="StyleUnderline"/>
          <w:rFonts w:asciiTheme="majorHAnsi" w:hAnsiTheme="majorHAnsi" w:cstheme="majorHAnsi"/>
        </w:rPr>
        <w:t xml:space="preserve">you’d be a </w:t>
      </w:r>
      <w:r w:rsidRPr="008617FF">
        <w:rPr>
          <w:rStyle w:val="Emphasis"/>
          <w:rFonts w:asciiTheme="majorHAnsi" w:hAnsiTheme="majorHAnsi" w:cstheme="majorHAnsi"/>
        </w:rPr>
        <w:t>fool to roll the dice</w:t>
      </w:r>
      <w:r w:rsidRPr="008617FF">
        <w:rPr>
          <w:rStyle w:val="StyleUnderline"/>
          <w:rFonts w:asciiTheme="majorHAnsi" w:hAnsiTheme="majorHAnsi" w:cstheme="majorHAnsi"/>
        </w:rPr>
        <w:t xml:space="preserve"> in this way.</w:t>
      </w:r>
    </w:p>
    <w:p w14:paraId="167897F0" w14:textId="77777777" w:rsidR="00642A7E" w:rsidRPr="008617FF" w:rsidRDefault="00642A7E" w:rsidP="00642A7E">
      <w:pPr>
        <w:rPr>
          <w:rFonts w:asciiTheme="majorHAnsi" w:hAnsiTheme="majorHAnsi" w:cstheme="majorHAnsi"/>
        </w:rPr>
      </w:pPr>
      <w:r w:rsidRPr="008617FF">
        <w:rPr>
          <w:rFonts w:asciiTheme="majorHAnsi" w:hAnsiTheme="majorHAnsi" w:cstheme="majorHAnsi"/>
          <w:sz w:val="16"/>
        </w:rPr>
        <w:t xml:space="preserve">One more thing: </w:t>
      </w:r>
      <w:r w:rsidRPr="008617FF">
        <w:rPr>
          <w:rStyle w:val="StyleUnderline"/>
          <w:rFonts w:asciiTheme="majorHAnsi" w:hAnsiTheme="majorHAnsi" w:cstheme="majorHAnsi"/>
        </w:rPr>
        <w:t xml:space="preserve">As first-strike capabilities improve, adversaries may respond by keeping forces on higher alert or adopting “launch-on-warning” procedures that increase the risk of </w:t>
      </w:r>
      <w:r w:rsidRPr="008617FF">
        <w:rPr>
          <w:rStyle w:val="Emphasis"/>
          <w:rFonts w:asciiTheme="majorHAnsi" w:hAnsiTheme="majorHAnsi" w:cstheme="majorHAnsi"/>
        </w:rPr>
        <w:t>accidental</w:t>
      </w:r>
      <w:r w:rsidRPr="008617FF">
        <w:rPr>
          <w:rStyle w:val="StyleUnderline"/>
          <w:rFonts w:asciiTheme="majorHAnsi" w:hAnsiTheme="majorHAnsi" w:cstheme="majorHAnsi"/>
        </w:rPr>
        <w:t xml:space="preserve"> or </w:t>
      </w:r>
      <w:r w:rsidRPr="008617FF">
        <w:rPr>
          <w:rStyle w:val="Emphasis"/>
          <w:rFonts w:asciiTheme="majorHAnsi" w:hAnsiTheme="majorHAnsi" w:cstheme="majorHAnsi"/>
        </w:rPr>
        <w:t>inadvertent war</w:t>
      </w:r>
      <w:r w:rsidRPr="008617FF">
        <w:rPr>
          <w:rFonts w:asciiTheme="majorHAnsi" w:hAnsiTheme="majorHAnsi" w:cstheme="majorHAnsi"/>
          <w:sz w:val="16"/>
        </w:rPr>
        <w:t xml:space="preserve">. No matter what U.S. forces are capable of in theory, in short, </w:t>
      </w:r>
      <w:r w:rsidRPr="008617FF">
        <w:rPr>
          <w:rStyle w:val="StyleUnderline"/>
          <w:rFonts w:asciiTheme="majorHAnsi" w:hAnsiTheme="majorHAnsi" w:cstheme="majorHAnsi"/>
        </w:rPr>
        <w:t xml:space="preserve">it’s </w:t>
      </w:r>
      <w:r w:rsidRPr="008617FF">
        <w:rPr>
          <w:rStyle w:val="Emphasis"/>
          <w:rFonts w:asciiTheme="majorHAnsi" w:hAnsiTheme="majorHAnsi" w:cstheme="majorHAnsi"/>
        </w:rPr>
        <w:t>hard to see</w:t>
      </w:r>
      <w:r w:rsidRPr="008617FF">
        <w:rPr>
          <w:rStyle w:val="StyleUnderline"/>
          <w:rFonts w:asciiTheme="majorHAnsi" w:hAnsiTheme="majorHAnsi" w:cstheme="majorHAnsi"/>
        </w:rPr>
        <w:t xml:space="preserve"> how any president would be </w:t>
      </w:r>
      <w:r w:rsidRPr="008617FF">
        <w:rPr>
          <w:rStyle w:val="Emphasis"/>
          <w:rFonts w:asciiTheme="majorHAnsi" w:hAnsiTheme="majorHAnsi" w:cstheme="majorHAnsi"/>
        </w:rPr>
        <w:t>willing to use</w:t>
      </w:r>
      <w:r w:rsidRPr="008617FF">
        <w:rPr>
          <w:rStyle w:val="StyleUnderline"/>
          <w:rFonts w:asciiTheme="majorHAnsi" w:hAnsiTheme="majorHAnsi" w:cstheme="majorHAnsi"/>
        </w:rPr>
        <w:t xml:space="preserve"> nukes first even if the </w:t>
      </w:r>
      <w:r w:rsidRPr="008617FF">
        <w:rPr>
          <w:rStyle w:val="Emphasis"/>
          <w:rFonts w:asciiTheme="majorHAnsi" w:hAnsiTheme="majorHAnsi" w:cstheme="majorHAnsi"/>
        </w:rPr>
        <w:t>probability of “success</w:t>
      </w:r>
      <w:r w:rsidRPr="008617FF">
        <w:rPr>
          <w:rStyle w:val="StyleUnderline"/>
          <w:rFonts w:asciiTheme="majorHAnsi" w:hAnsiTheme="majorHAnsi" w:cstheme="majorHAnsi"/>
        </w:rPr>
        <w:t xml:space="preserve">” was </w:t>
      </w:r>
      <w:r w:rsidRPr="008617FF">
        <w:rPr>
          <w:rStyle w:val="Emphasis"/>
          <w:rFonts w:asciiTheme="majorHAnsi" w:hAnsiTheme="majorHAnsi" w:cstheme="majorHAnsi"/>
        </w:rPr>
        <w:t>extremely high</w:t>
      </w:r>
      <w:r w:rsidRPr="008617FF">
        <w:rPr>
          <w:rFonts w:asciiTheme="majorHAnsi" w:hAnsiTheme="majorHAnsi" w:cstheme="majorHAnsi"/>
          <w:sz w:val="16"/>
        </w:rPr>
        <w:t xml:space="preserve">. </w:t>
      </w:r>
      <w:r w:rsidRPr="008617FF">
        <w:rPr>
          <w:rStyle w:val="StyleUnderline"/>
          <w:rFonts w:asciiTheme="majorHAnsi" w:hAnsiTheme="majorHAnsi" w:cstheme="majorHAnsi"/>
        </w:rPr>
        <w:t>This</w:t>
      </w:r>
      <w:r w:rsidRPr="008617FF">
        <w:rPr>
          <w:rFonts w:asciiTheme="majorHAnsi" w:hAnsiTheme="majorHAnsi" w:cstheme="majorHAnsi"/>
          <w:sz w:val="16"/>
        </w:rPr>
        <w:t xml:space="preserve"> reality </w:t>
      </w:r>
      <w:r w:rsidRPr="008617FF">
        <w:rPr>
          <w:rStyle w:val="StyleUnderline"/>
          <w:rFonts w:asciiTheme="majorHAnsi" w:hAnsiTheme="majorHAnsi" w:cstheme="majorHAnsi"/>
        </w:rPr>
        <w:t>casts further doubt on the whole idea of extended deterrenc</w:t>
      </w:r>
      <w:r w:rsidRPr="008617FF">
        <w:rPr>
          <w:rFonts w:asciiTheme="majorHAnsi" w:hAnsiTheme="majorHAnsi" w:cstheme="majorHAnsi"/>
          <w:sz w:val="16"/>
        </w:rPr>
        <w:t>e, insofar as it is based on the threat to deliberately escalate to the nuclear level if a key ally is in danger of being conquered.</w:t>
      </w:r>
    </w:p>
    <w:p w14:paraId="2B6997A6" w14:textId="77777777" w:rsidR="00642A7E" w:rsidRPr="008617FF" w:rsidRDefault="00642A7E" w:rsidP="00642A7E">
      <w:pPr>
        <w:rPr>
          <w:rFonts w:asciiTheme="majorHAnsi" w:hAnsiTheme="majorHAnsi" w:cstheme="majorHAnsi"/>
        </w:rPr>
      </w:pPr>
    </w:p>
    <w:p w14:paraId="0CEB7D65" w14:textId="77777777" w:rsidR="00642A7E" w:rsidRPr="008617FF" w:rsidRDefault="00642A7E" w:rsidP="00642A7E">
      <w:pPr>
        <w:rPr>
          <w:rStyle w:val="Emphasis"/>
          <w:rFonts w:asciiTheme="majorHAnsi" w:hAnsiTheme="majorHAnsi" w:cstheme="majorHAnsi"/>
        </w:rPr>
      </w:pPr>
    </w:p>
    <w:p w14:paraId="0A4763BE" w14:textId="36F4CBDD" w:rsidR="005562A4" w:rsidRPr="008617FF" w:rsidRDefault="005562A4" w:rsidP="005562A4">
      <w:pPr>
        <w:pStyle w:val="Heading1"/>
        <w:rPr>
          <w:rFonts w:asciiTheme="majorHAnsi" w:hAnsiTheme="majorHAnsi" w:cstheme="majorHAnsi"/>
        </w:rPr>
      </w:pPr>
      <w:r w:rsidRPr="008617FF">
        <w:rPr>
          <w:rFonts w:asciiTheme="majorHAnsi" w:hAnsiTheme="majorHAnsi" w:cstheme="majorHAnsi"/>
        </w:rPr>
        <w:lastRenderedPageBreak/>
        <w:t>CP</w:t>
      </w:r>
    </w:p>
    <w:p w14:paraId="07A3D550" w14:textId="3FDC8782" w:rsidR="0007766B" w:rsidRPr="008617FF" w:rsidRDefault="0007766B" w:rsidP="0007766B">
      <w:pPr>
        <w:pStyle w:val="Heading2"/>
        <w:rPr>
          <w:rFonts w:asciiTheme="majorHAnsi" w:hAnsiTheme="majorHAnsi" w:cstheme="majorHAnsi"/>
        </w:rPr>
      </w:pPr>
      <w:r w:rsidRPr="008617FF">
        <w:rPr>
          <w:rFonts w:asciiTheme="majorHAnsi" w:hAnsiTheme="majorHAnsi" w:cstheme="majorHAnsi"/>
        </w:rPr>
        <w:lastRenderedPageBreak/>
        <w:t>AT – Conditions CP</w:t>
      </w:r>
    </w:p>
    <w:p w14:paraId="333B1942" w14:textId="77777777" w:rsidR="0007766B" w:rsidRPr="008617FF" w:rsidRDefault="0007766B" w:rsidP="0007766B">
      <w:pPr>
        <w:pStyle w:val="Heading3"/>
        <w:rPr>
          <w:rFonts w:asciiTheme="majorHAnsi" w:hAnsiTheme="majorHAnsi" w:cstheme="majorHAnsi"/>
        </w:rPr>
      </w:pPr>
      <w:r w:rsidRPr="008617FF">
        <w:rPr>
          <w:rFonts w:asciiTheme="majorHAnsi" w:hAnsiTheme="majorHAnsi" w:cstheme="majorHAnsi"/>
        </w:rPr>
        <w:lastRenderedPageBreak/>
        <w:t>2AC – SD – T/L</w:t>
      </w:r>
    </w:p>
    <w:p w14:paraId="7D44BF7B" w14:textId="77777777" w:rsidR="0007766B" w:rsidRPr="008617FF" w:rsidRDefault="0007766B" w:rsidP="0007766B">
      <w:pPr>
        <w:pStyle w:val="Heading4"/>
        <w:rPr>
          <w:rStyle w:val="StyleUnderline"/>
          <w:rFonts w:asciiTheme="majorHAnsi" w:hAnsiTheme="majorHAnsi" w:cstheme="majorHAnsi"/>
          <w:b w:val="0"/>
          <w:sz w:val="26"/>
          <w:u w:val="none"/>
        </w:rPr>
      </w:pPr>
      <w:r w:rsidRPr="008617FF">
        <w:rPr>
          <w:rFonts w:asciiTheme="majorHAnsi" w:hAnsiTheme="majorHAnsi" w:cstheme="majorHAnsi"/>
          <w:u w:val="single"/>
        </w:rPr>
        <w:t>Unilateral</w:t>
      </w:r>
      <w:r w:rsidRPr="008617FF">
        <w:rPr>
          <w:rFonts w:asciiTheme="majorHAnsi" w:hAnsiTheme="majorHAnsi" w:cstheme="majorHAnsi"/>
        </w:rPr>
        <w:t xml:space="preserve"> deficit – </w:t>
      </w:r>
      <w:r w:rsidRPr="008617FF">
        <w:rPr>
          <w:rFonts w:asciiTheme="majorHAnsi" w:hAnsiTheme="majorHAnsi" w:cstheme="majorHAnsi"/>
          <w:u w:val="single"/>
        </w:rPr>
        <w:t>only</w:t>
      </w:r>
      <w:r w:rsidRPr="008617FF">
        <w:rPr>
          <w:rFonts w:asciiTheme="majorHAnsi" w:hAnsiTheme="majorHAnsi" w:cstheme="majorHAnsi"/>
        </w:rPr>
        <w:t xml:space="preserve"> unilateral approaches </w:t>
      </w:r>
      <w:r w:rsidRPr="008617FF">
        <w:rPr>
          <w:rFonts w:asciiTheme="majorHAnsi" w:hAnsiTheme="majorHAnsi" w:cstheme="majorHAnsi"/>
          <w:u w:val="single"/>
        </w:rPr>
        <w:t>solve</w:t>
      </w:r>
      <w:r w:rsidRPr="008617FF">
        <w:rPr>
          <w:rFonts w:asciiTheme="majorHAnsi" w:hAnsiTheme="majorHAnsi" w:cstheme="majorHAnsi"/>
        </w:rPr>
        <w:t xml:space="preserve"> arms racing and bilateral negotiations. Unilateral action </w:t>
      </w:r>
      <w:r w:rsidRPr="008617FF">
        <w:rPr>
          <w:rFonts w:asciiTheme="majorHAnsi" w:hAnsiTheme="majorHAnsi" w:cstheme="majorHAnsi"/>
          <w:u w:val="single"/>
        </w:rPr>
        <w:t>spurs</w:t>
      </w:r>
      <w:r w:rsidRPr="008617FF">
        <w:rPr>
          <w:rFonts w:asciiTheme="majorHAnsi" w:hAnsiTheme="majorHAnsi" w:cstheme="majorHAnsi"/>
        </w:rPr>
        <w:t xml:space="preserve"> de-escalatory cycles which end mistrust. QPQs are slow and ensures mistrust continues. </w:t>
      </w:r>
    </w:p>
    <w:p w14:paraId="5172CEF7" w14:textId="77777777" w:rsidR="0007766B" w:rsidRPr="008617FF" w:rsidRDefault="0007766B" w:rsidP="0007766B">
      <w:pPr>
        <w:rPr>
          <w:rStyle w:val="StyleUnderline"/>
          <w:rFonts w:asciiTheme="majorHAnsi" w:hAnsiTheme="majorHAnsi" w:cstheme="majorHAnsi"/>
          <w:b/>
          <w:u w:val="none"/>
        </w:rPr>
      </w:pPr>
      <w:r w:rsidRPr="008617FF">
        <w:rPr>
          <w:rStyle w:val="Style13ptBold"/>
          <w:rFonts w:asciiTheme="majorHAnsi" w:hAnsiTheme="majorHAnsi" w:cstheme="majorHAnsi"/>
        </w:rPr>
        <w:t>Bidgood 21</w:t>
      </w:r>
      <w:r w:rsidRPr="008617FF">
        <w:rPr>
          <w:rFonts w:asciiTheme="majorHAnsi" w:hAnsiTheme="majorHAnsi" w:cstheme="majorHAnsi"/>
        </w:rPr>
        <w:t xml:space="preserve"> [Sarah Bidgood, James Martin Center for Nonproliferation Studies in Monterey; Published: 2-3-2021; "Just GRIT and Bear It: A Cold War Approach to Future US-Russia Arms Control"; Taylor &amp; Francis; Accessed: 7-27-2021; https://www.tandfonline.com/doi/abs/10.1080/03932729.2020.1861723?journalCode=rspe20]//KL</w:t>
      </w:r>
    </w:p>
    <w:p w14:paraId="3C7AA82E"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On 5 March 2020, the Treaty on the Non-proliferation of Nuclear Weapons (NPT) turned 50. This anniversary prompts reflection on what has changed and what has remained the same since the treaty entered into force. One major shift is the extent to which </w:t>
      </w:r>
      <w:r w:rsidRPr="008617FF">
        <w:rPr>
          <w:rStyle w:val="StyleUnderline"/>
          <w:rFonts w:asciiTheme="majorHAnsi" w:hAnsiTheme="majorHAnsi" w:cstheme="majorHAnsi"/>
        </w:rPr>
        <w:t>US-Russia cooperation on nuclear issues</w:t>
      </w:r>
      <w:r w:rsidRPr="008617FF">
        <w:rPr>
          <w:rFonts w:asciiTheme="majorHAnsi" w:hAnsiTheme="majorHAnsi" w:cstheme="majorHAnsi"/>
          <w:sz w:val="16"/>
        </w:rPr>
        <w:t xml:space="preserve"> – </w:t>
      </w:r>
      <w:r w:rsidRPr="008617FF">
        <w:rPr>
          <w:rStyle w:val="StyleUnderline"/>
          <w:rFonts w:asciiTheme="majorHAnsi" w:hAnsiTheme="majorHAnsi" w:cstheme="majorHAnsi"/>
        </w:rPr>
        <w:t>the driving force behind</w:t>
      </w:r>
      <w:r w:rsidRPr="008617FF">
        <w:rPr>
          <w:rFonts w:asciiTheme="majorHAnsi" w:hAnsiTheme="majorHAnsi" w:cstheme="majorHAnsi"/>
          <w:sz w:val="16"/>
        </w:rPr>
        <w:t xml:space="preserve"> </w:t>
      </w:r>
      <w:r w:rsidRPr="008617FF">
        <w:rPr>
          <w:rStyle w:val="StyleUnderline"/>
          <w:rFonts w:asciiTheme="majorHAnsi" w:hAnsiTheme="majorHAnsi" w:cstheme="majorHAnsi"/>
        </w:rPr>
        <w:t>the</w:t>
      </w:r>
      <w:r w:rsidRPr="008617FF">
        <w:rPr>
          <w:rFonts w:asciiTheme="majorHAnsi" w:hAnsiTheme="majorHAnsi" w:cstheme="majorHAnsi"/>
          <w:sz w:val="16"/>
        </w:rPr>
        <w:t xml:space="preserve"> negotiation of the </w:t>
      </w:r>
      <w:r w:rsidRPr="008617FF">
        <w:rPr>
          <w:rStyle w:val="StyleUnderline"/>
          <w:rFonts w:asciiTheme="majorHAnsi" w:hAnsiTheme="majorHAnsi" w:cstheme="majorHAnsi"/>
        </w:rPr>
        <w:t>NPT</w:t>
      </w:r>
      <w:r w:rsidRPr="008617FF">
        <w:rPr>
          <w:rFonts w:asciiTheme="majorHAnsi" w:hAnsiTheme="majorHAnsi" w:cstheme="majorHAnsi"/>
          <w:sz w:val="16"/>
        </w:rPr>
        <w:t xml:space="preserve"> – </w:t>
      </w:r>
      <w:r w:rsidRPr="008617FF">
        <w:rPr>
          <w:rStyle w:val="StyleUnderline"/>
          <w:rFonts w:asciiTheme="majorHAnsi" w:hAnsiTheme="majorHAnsi" w:cstheme="majorHAnsi"/>
        </w:rPr>
        <w:t>has</w:t>
      </w:r>
      <w:r w:rsidRPr="008617FF">
        <w:rPr>
          <w:rFonts w:asciiTheme="majorHAnsi" w:hAnsiTheme="majorHAnsi" w:cstheme="majorHAnsi"/>
          <w:sz w:val="16"/>
        </w:rPr>
        <w:t xml:space="preserve"> </w:t>
      </w:r>
      <w:r w:rsidRPr="008617FF">
        <w:rPr>
          <w:rStyle w:val="Emphasis"/>
          <w:rFonts w:asciiTheme="majorHAnsi" w:hAnsiTheme="majorHAnsi" w:cstheme="majorHAnsi"/>
        </w:rPr>
        <w:t>disintegrated</w:t>
      </w:r>
      <w:r w:rsidRPr="008617FF">
        <w:rPr>
          <w:rFonts w:asciiTheme="majorHAnsi" w:hAnsiTheme="majorHAnsi" w:cstheme="majorHAnsi"/>
          <w:sz w:val="16"/>
        </w:rPr>
        <w:t xml:space="preserve"> in recent years. As the current crisis in relations between Washington and Moscow deepens, it is worth re-examining what brought the two nuclear rivals to the negotiating table in the first place. </w:t>
      </w:r>
    </w:p>
    <w:p w14:paraId="4892CD5E"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Like many contemporary analysts, American diplomat George Kennan also saw “little hope [. . .] for negotiations with the Russians on the fundamental problems such as disarmament” in 1961 (Sampson and Joyce 1998a). Contrary to his expectations, however, the two superpowers went on to conclude the Limited Test Ban Treaty, the Hotline agreement, the Outer Space Treaty and the NPT – all before the decade was out. While </w:t>
      </w:r>
      <w:r w:rsidRPr="008617FF">
        <w:rPr>
          <w:rStyle w:val="StyleUnderline"/>
          <w:rFonts w:asciiTheme="majorHAnsi" w:hAnsiTheme="majorHAnsi" w:cstheme="majorHAnsi"/>
        </w:rPr>
        <w:t>the Cuban Missile Crisis</w:t>
      </w:r>
      <w:r w:rsidRPr="008617FF">
        <w:rPr>
          <w:rFonts w:asciiTheme="majorHAnsi" w:hAnsiTheme="majorHAnsi" w:cstheme="majorHAnsi"/>
          <w:sz w:val="16"/>
        </w:rPr>
        <w:t xml:space="preserve"> certainly </w:t>
      </w:r>
      <w:r w:rsidRPr="008617FF">
        <w:rPr>
          <w:rStyle w:val="StyleUnderline"/>
          <w:rFonts w:asciiTheme="majorHAnsi" w:hAnsiTheme="majorHAnsi" w:cstheme="majorHAnsi"/>
        </w:rPr>
        <w:t>drove</w:t>
      </w:r>
      <w:r w:rsidRPr="008617FF">
        <w:rPr>
          <w:rFonts w:asciiTheme="majorHAnsi" w:hAnsiTheme="majorHAnsi" w:cstheme="majorHAnsi"/>
          <w:sz w:val="16"/>
        </w:rPr>
        <w:t xml:space="preserve"> home to both sides why joint action was necessary to stop the arms race, </w:t>
      </w:r>
      <w:r w:rsidRPr="008617FF">
        <w:rPr>
          <w:rStyle w:val="StyleUnderline"/>
          <w:rFonts w:asciiTheme="majorHAnsi" w:hAnsiTheme="majorHAnsi" w:cstheme="majorHAnsi"/>
        </w:rPr>
        <w:t>deep suspicion and mutual mistrust</w:t>
      </w:r>
      <w:r w:rsidRPr="008617FF">
        <w:rPr>
          <w:rFonts w:asciiTheme="majorHAnsi" w:hAnsiTheme="majorHAnsi" w:cstheme="majorHAnsi"/>
          <w:sz w:val="16"/>
        </w:rPr>
        <w:t xml:space="preserve"> stood in the way in the months that followed. </w:t>
      </w:r>
      <w:r w:rsidRPr="008617FF">
        <w:rPr>
          <w:rStyle w:val="StyleUnderline"/>
          <w:rFonts w:asciiTheme="majorHAnsi" w:hAnsiTheme="majorHAnsi" w:cstheme="majorHAnsi"/>
        </w:rPr>
        <w:t>It was only after</w:t>
      </w:r>
      <w:r w:rsidRPr="008617FF">
        <w:rPr>
          <w:rFonts w:asciiTheme="majorHAnsi" w:hAnsiTheme="majorHAnsi" w:cstheme="majorHAnsi"/>
          <w:sz w:val="16"/>
        </w:rPr>
        <w:t xml:space="preserve"> US President </w:t>
      </w:r>
      <w:r w:rsidRPr="008617FF">
        <w:rPr>
          <w:rStyle w:val="Emphasis"/>
          <w:rFonts w:asciiTheme="majorHAnsi" w:hAnsiTheme="majorHAnsi" w:cstheme="majorHAnsi"/>
        </w:rPr>
        <w:t>J</w:t>
      </w:r>
      <w:r w:rsidRPr="008617FF">
        <w:rPr>
          <w:rStyle w:val="StyleUnderline"/>
          <w:rFonts w:asciiTheme="majorHAnsi" w:hAnsiTheme="majorHAnsi" w:cstheme="majorHAnsi"/>
        </w:rPr>
        <w:t xml:space="preserve">ohn </w:t>
      </w:r>
      <w:r w:rsidRPr="008617FF">
        <w:rPr>
          <w:rStyle w:val="Emphasis"/>
          <w:rFonts w:asciiTheme="majorHAnsi" w:hAnsiTheme="majorHAnsi" w:cstheme="majorHAnsi"/>
        </w:rPr>
        <w:t>F</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K</w:t>
      </w:r>
      <w:r w:rsidRPr="008617FF">
        <w:rPr>
          <w:rStyle w:val="StyleUnderline"/>
          <w:rFonts w:asciiTheme="majorHAnsi" w:hAnsiTheme="majorHAnsi" w:cstheme="majorHAnsi"/>
        </w:rPr>
        <w:t xml:space="preserve">ennedy took </w:t>
      </w:r>
      <w:r w:rsidRPr="008617FF">
        <w:rPr>
          <w:rStyle w:val="Emphasis"/>
          <w:rFonts w:asciiTheme="majorHAnsi" w:hAnsiTheme="majorHAnsi" w:cstheme="majorHAnsi"/>
        </w:rPr>
        <w:t>deliberate</w:t>
      </w:r>
      <w:r w:rsidRPr="008617FF">
        <w:rPr>
          <w:rStyle w:val="StyleUnderline"/>
          <w:rFonts w:asciiTheme="majorHAnsi" w:hAnsiTheme="majorHAnsi" w:cstheme="majorHAnsi"/>
        </w:rPr>
        <w:t xml:space="preserve"> steps to diffuse tensions</w:t>
      </w:r>
      <w:r w:rsidRPr="008617FF">
        <w:rPr>
          <w:rFonts w:asciiTheme="majorHAnsi" w:hAnsiTheme="majorHAnsi" w:cstheme="majorHAnsi"/>
          <w:sz w:val="16"/>
        </w:rPr>
        <w:t xml:space="preserve"> with Moscow </w:t>
      </w:r>
      <w:r w:rsidRPr="008617FF">
        <w:rPr>
          <w:rStyle w:val="StyleUnderline"/>
          <w:rFonts w:asciiTheme="majorHAnsi" w:hAnsiTheme="majorHAnsi" w:cstheme="majorHAnsi"/>
        </w:rPr>
        <w:t>that</w:t>
      </w:r>
      <w:r w:rsidRPr="008617FF">
        <w:rPr>
          <w:rFonts w:asciiTheme="majorHAnsi" w:hAnsiTheme="majorHAnsi" w:cstheme="majorHAnsi"/>
          <w:sz w:val="16"/>
        </w:rPr>
        <w:t xml:space="preserve"> this especially productive period in their </w:t>
      </w:r>
      <w:r w:rsidRPr="008617FF">
        <w:rPr>
          <w:rStyle w:val="StyleUnderline"/>
          <w:rFonts w:asciiTheme="majorHAnsi" w:hAnsiTheme="majorHAnsi" w:cstheme="majorHAnsi"/>
        </w:rPr>
        <w:t>nuclear engagement began</w:t>
      </w:r>
      <w:r w:rsidRPr="008617FF">
        <w:rPr>
          <w:rFonts w:asciiTheme="majorHAnsi" w:hAnsiTheme="majorHAnsi" w:cstheme="majorHAnsi"/>
          <w:sz w:val="16"/>
        </w:rPr>
        <w:t xml:space="preserve">. </w:t>
      </w:r>
    </w:p>
    <w:p w14:paraId="42DD7520"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Could Kennedy’s approach inform a revival of US-Russia arms control and nonproliferation cooperation in the current environment? This article will use lessons from the distant and more recent past to explore the possibilities. It will begin by revisiting a 1959 approach called </w:t>
      </w:r>
      <w:r w:rsidRPr="008617FF">
        <w:rPr>
          <w:rStyle w:val="StyleUnderline"/>
          <w:rFonts w:asciiTheme="majorHAnsi" w:hAnsiTheme="majorHAnsi" w:cstheme="majorHAnsi"/>
        </w:rPr>
        <w:t>Graduated Reciprocation in Tension-reduction, or GRIT</w:t>
      </w:r>
      <w:r w:rsidRPr="008617FF">
        <w:rPr>
          <w:rFonts w:asciiTheme="majorHAnsi" w:hAnsiTheme="majorHAnsi" w:cstheme="majorHAnsi"/>
          <w:sz w:val="16"/>
        </w:rPr>
        <w:t xml:space="preserve">, which </w:t>
      </w:r>
      <w:r w:rsidRPr="008617FF">
        <w:rPr>
          <w:rStyle w:val="StyleUnderline"/>
          <w:rFonts w:asciiTheme="majorHAnsi" w:hAnsiTheme="majorHAnsi" w:cstheme="majorHAnsi"/>
        </w:rPr>
        <w:t>fed</w:t>
      </w:r>
      <w:r w:rsidRPr="008617FF">
        <w:rPr>
          <w:rFonts w:asciiTheme="majorHAnsi" w:hAnsiTheme="majorHAnsi" w:cstheme="majorHAnsi"/>
          <w:sz w:val="16"/>
        </w:rPr>
        <w:t xml:space="preserve"> into </w:t>
      </w:r>
      <w:r w:rsidRPr="008617FF">
        <w:rPr>
          <w:rStyle w:val="StyleUnderline"/>
          <w:rFonts w:asciiTheme="majorHAnsi" w:hAnsiTheme="majorHAnsi" w:cstheme="majorHAnsi"/>
        </w:rPr>
        <w:t>Kennedy’s strategy for nuclear cooperation</w:t>
      </w:r>
      <w:r w:rsidRPr="008617FF">
        <w:rPr>
          <w:rFonts w:asciiTheme="majorHAnsi" w:hAnsiTheme="majorHAnsi" w:cstheme="majorHAnsi"/>
          <w:sz w:val="16"/>
        </w:rPr>
        <w:t xml:space="preserve"> vis-à-vis Moscow. It will then turn to the 1991-92 Presidential Nuclear Initiatives for insights into what a similar GRIT strategy might look like today.</w:t>
      </w:r>
    </w:p>
    <w:p w14:paraId="44E32EA2" w14:textId="77777777" w:rsidR="0007766B" w:rsidRPr="008617FF" w:rsidRDefault="0007766B" w:rsidP="0007766B">
      <w:pPr>
        <w:rPr>
          <w:rFonts w:asciiTheme="majorHAnsi" w:hAnsiTheme="majorHAnsi" w:cstheme="majorHAnsi"/>
          <w:sz w:val="16"/>
        </w:rPr>
      </w:pPr>
      <w:r w:rsidRPr="008617FF">
        <w:rPr>
          <w:rStyle w:val="StyleUnderline"/>
          <w:rFonts w:asciiTheme="majorHAnsi" w:hAnsiTheme="majorHAnsi" w:cstheme="majorHAnsi"/>
        </w:rPr>
        <w:t xml:space="preserve">A </w:t>
      </w:r>
      <w:r w:rsidRPr="008617FF">
        <w:rPr>
          <w:rStyle w:val="Emphasis"/>
          <w:rFonts w:asciiTheme="majorHAnsi" w:hAnsiTheme="majorHAnsi" w:cstheme="majorHAnsi"/>
        </w:rPr>
        <w:t>New Cold War</w:t>
      </w:r>
      <w:r w:rsidRPr="008617FF">
        <w:rPr>
          <w:rFonts w:asciiTheme="majorHAnsi" w:hAnsiTheme="majorHAnsi" w:cstheme="majorHAnsi"/>
          <w:sz w:val="16"/>
        </w:rPr>
        <w:t xml:space="preserve"> – but how new? </w:t>
      </w:r>
    </w:p>
    <w:p w14:paraId="5A80C6CE" w14:textId="77777777" w:rsidR="0007766B" w:rsidRPr="008617FF" w:rsidRDefault="0007766B" w:rsidP="0007766B">
      <w:pPr>
        <w:rPr>
          <w:rFonts w:asciiTheme="majorHAnsi" w:hAnsiTheme="majorHAnsi" w:cstheme="majorHAnsi"/>
          <w:sz w:val="16"/>
        </w:rPr>
      </w:pP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crisis</w:t>
      </w:r>
      <w:r w:rsidRPr="008617FF">
        <w:rPr>
          <w:rStyle w:val="StyleUnderline"/>
          <w:rFonts w:asciiTheme="majorHAnsi" w:hAnsiTheme="majorHAnsi" w:cstheme="majorHAnsi"/>
        </w:rPr>
        <w:t xml:space="preserve"> in </w:t>
      </w:r>
      <w:r w:rsidRPr="008617FF">
        <w:rPr>
          <w:rStyle w:val="StyleUnderline"/>
          <w:rFonts w:asciiTheme="majorHAnsi" w:hAnsiTheme="majorHAnsi" w:cstheme="majorHAnsi"/>
          <w:highlight w:val="cyan"/>
        </w:rPr>
        <w:t>US-Russia relations draws</w:t>
      </w:r>
      <w:r w:rsidRPr="008617FF">
        <w:rPr>
          <w:rStyle w:val="StyleUnderline"/>
          <w:rFonts w:asciiTheme="majorHAnsi" w:hAnsiTheme="majorHAnsi" w:cstheme="majorHAnsi"/>
        </w:rPr>
        <w:t xml:space="preserve"> frequent </w:t>
      </w:r>
      <w:r w:rsidRPr="008617FF">
        <w:rPr>
          <w:rStyle w:val="StyleUnderline"/>
          <w:rFonts w:asciiTheme="majorHAnsi" w:hAnsiTheme="majorHAnsi" w:cstheme="majorHAnsi"/>
          <w:highlight w:val="cyan"/>
        </w:rPr>
        <w:t>comparisons with</w:t>
      </w:r>
      <w:r w:rsidRPr="008617FF">
        <w:rPr>
          <w:rFonts w:asciiTheme="majorHAnsi" w:hAnsiTheme="majorHAnsi" w:cstheme="majorHAnsi"/>
          <w:sz w:val="16"/>
        </w:rPr>
        <w:t xml:space="preserve"> </w:t>
      </w:r>
      <w:r w:rsidRPr="008617FF">
        <w:rPr>
          <w:rStyle w:val="Emphasis"/>
          <w:rFonts w:asciiTheme="majorHAnsi" w:hAnsiTheme="majorHAnsi" w:cstheme="majorHAnsi"/>
        </w:rPr>
        <w:t>particularly tense</w:t>
      </w:r>
      <w:r w:rsidRPr="008617FF">
        <w:rPr>
          <w:rStyle w:val="StyleUnderline"/>
          <w:rFonts w:asciiTheme="majorHAnsi" w:hAnsiTheme="majorHAnsi" w:cstheme="majorHAnsi"/>
        </w:rPr>
        <w:t xml:space="preserve"> moments in </w:t>
      </w:r>
      <w:r w:rsidRPr="008617FF">
        <w:rPr>
          <w:rStyle w:val="StyleUnderline"/>
          <w:rFonts w:asciiTheme="majorHAnsi" w:hAnsiTheme="majorHAnsi" w:cstheme="majorHAnsi"/>
          <w:highlight w:val="cyan"/>
        </w:rPr>
        <w:t>Cold War</w:t>
      </w:r>
      <w:r w:rsidRPr="008617FF">
        <w:rPr>
          <w:rStyle w:val="StyleUnderline"/>
          <w:rFonts w:asciiTheme="majorHAnsi" w:hAnsiTheme="majorHAnsi" w:cstheme="majorHAnsi"/>
        </w:rPr>
        <w:t xml:space="preserve"> history</w:t>
      </w:r>
      <w:r w:rsidRPr="008617FF">
        <w:rPr>
          <w:rFonts w:asciiTheme="majorHAnsi" w:hAnsiTheme="majorHAnsi" w:cstheme="majorHAnsi"/>
          <w:sz w:val="16"/>
        </w:rPr>
        <w:t xml:space="preserve">. While it is misleading to overstate the similarities between past and present, </w:t>
      </w:r>
      <w:r w:rsidRPr="008617FF">
        <w:rPr>
          <w:rStyle w:val="StyleUnderline"/>
          <w:rFonts w:asciiTheme="majorHAnsi" w:hAnsiTheme="majorHAnsi" w:cstheme="majorHAnsi"/>
        </w:rPr>
        <w:t xml:space="preserve">recent </w:t>
      </w:r>
      <w:r w:rsidRPr="008617FF">
        <w:rPr>
          <w:rStyle w:val="StyleUnderline"/>
          <w:rFonts w:asciiTheme="majorHAnsi" w:hAnsiTheme="majorHAnsi" w:cstheme="majorHAnsi"/>
          <w:highlight w:val="cyan"/>
        </w:rPr>
        <w:t>scholarship identifies</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clear </w:t>
      </w:r>
      <w:r w:rsidRPr="008617FF">
        <w:rPr>
          <w:rStyle w:val="Emphasis"/>
          <w:rFonts w:asciiTheme="majorHAnsi" w:hAnsiTheme="majorHAnsi" w:cstheme="majorHAnsi"/>
          <w:highlight w:val="cyan"/>
        </w:rPr>
        <w:t>parallels</w:t>
      </w:r>
      <w:r w:rsidRPr="008617FF">
        <w:rPr>
          <w:rStyle w:val="StyleUnderline"/>
          <w:rFonts w:asciiTheme="majorHAnsi" w:hAnsiTheme="majorHAnsi" w:cstheme="majorHAnsi"/>
        </w:rPr>
        <w:t xml:space="preserve"> that are difficult to ignore</w:t>
      </w:r>
      <w:r w:rsidRPr="008617FF">
        <w:rPr>
          <w:rFonts w:asciiTheme="majorHAnsi" w:hAnsiTheme="majorHAnsi" w:cstheme="majorHAnsi"/>
          <w:sz w:val="16"/>
        </w:rPr>
        <w:t xml:space="preserve"> (Arbatov 2019). </w:t>
      </w:r>
      <w:r w:rsidRPr="008617FF">
        <w:rPr>
          <w:rStyle w:val="StyleUnderline"/>
          <w:rFonts w:asciiTheme="majorHAnsi" w:hAnsiTheme="majorHAnsi" w:cstheme="majorHAnsi"/>
        </w:rPr>
        <w:t xml:space="preserve">Among the most dangerous are </w:t>
      </w:r>
      <w:r w:rsidRPr="008617FF">
        <w:rPr>
          <w:rStyle w:val="StyleUnderline"/>
          <w:rFonts w:asciiTheme="majorHAnsi" w:hAnsiTheme="majorHAnsi" w:cstheme="majorHAnsi"/>
          <w:highlight w:val="cyan"/>
        </w:rPr>
        <w:t>a return to</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nuclear </w:t>
      </w:r>
      <w:r w:rsidRPr="008617FF">
        <w:rPr>
          <w:rStyle w:val="Emphasis"/>
          <w:rFonts w:asciiTheme="majorHAnsi" w:hAnsiTheme="majorHAnsi" w:cstheme="majorHAnsi"/>
          <w:highlight w:val="cyan"/>
        </w:rPr>
        <w:t>arms racing</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interest in </w:t>
      </w:r>
      <w:r w:rsidRPr="008617FF">
        <w:rPr>
          <w:rStyle w:val="StyleUnderline"/>
          <w:rFonts w:asciiTheme="majorHAnsi" w:hAnsiTheme="majorHAnsi" w:cstheme="majorHAnsi"/>
        </w:rPr>
        <w:t>testing</w:t>
      </w:r>
      <w:r w:rsidRPr="008617FF">
        <w:rPr>
          <w:rFonts w:asciiTheme="majorHAnsi" w:hAnsiTheme="majorHAnsi" w:cstheme="majorHAnsi"/>
          <w:sz w:val="16"/>
        </w:rPr>
        <w:t xml:space="preserve">), an emphasis on strictly verifiable arms control rather than codes of conduct or confidence-building measures, Russia’s re-emergence as a global player and </w:t>
      </w:r>
      <w:r w:rsidRPr="008617FF">
        <w:rPr>
          <w:rStyle w:val="StyleUnderline"/>
          <w:rFonts w:asciiTheme="majorHAnsi" w:hAnsiTheme="majorHAnsi" w:cstheme="majorHAnsi"/>
        </w:rPr>
        <w:t xml:space="preserve">the revival of </w:t>
      </w:r>
      <w:r w:rsidRPr="008617FF">
        <w:rPr>
          <w:rStyle w:val="StyleUnderline"/>
          <w:rFonts w:asciiTheme="majorHAnsi" w:hAnsiTheme="majorHAnsi" w:cstheme="majorHAnsi"/>
          <w:highlight w:val="cyan"/>
        </w:rPr>
        <w:t>great power competition, and</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rPr>
        <w:t xml:space="preserve">prioritisation of </w:t>
      </w:r>
      <w:r w:rsidRPr="008617FF">
        <w:rPr>
          <w:rStyle w:val="Emphasis"/>
          <w:rFonts w:asciiTheme="majorHAnsi" w:hAnsiTheme="majorHAnsi" w:cstheme="majorHAnsi"/>
          <w:highlight w:val="cyan"/>
        </w:rPr>
        <w:t>winning</w:t>
      </w:r>
      <w:r w:rsidRPr="008617FF">
        <w:rPr>
          <w:rFonts w:asciiTheme="majorHAnsi" w:hAnsiTheme="majorHAnsi" w:cstheme="majorHAnsi"/>
          <w:sz w:val="16"/>
        </w:rPr>
        <w:t xml:space="preserve"> this competition </w:t>
      </w:r>
      <w:r w:rsidRPr="008617FF">
        <w:rPr>
          <w:rStyle w:val="StyleUnderline"/>
          <w:rFonts w:asciiTheme="majorHAnsi" w:hAnsiTheme="majorHAnsi" w:cstheme="majorHAnsi"/>
          <w:highlight w:val="cyan"/>
        </w:rPr>
        <w:t>over</w:t>
      </w:r>
      <w:r w:rsidRPr="008617FF">
        <w:rPr>
          <w:rFonts w:asciiTheme="majorHAnsi" w:hAnsiTheme="majorHAnsi" w:cstheme="majorHAnsi"/>
          <w:sz w:val="16"/>
        </w:rPr>
        <w:t xml:space="preserve"> maintaining </w:t>
      </w:r>
      <w:r w:rsidRPr="008617FF">
        <w:rPr>
          <w:rStyle w:val="Emphasis"/>
          <w:rFonts w:asciiTheme="majorHAnsi" w:hAnsiTheme="majorHAnsi" w:cstheme="majorHAnsi"/>
        </w:rPr>
        <w:t xml:space="preserve">strategic </w:t>
      </w:r>
      <w:r w:rsidRPr="008617FF">
        <w:rPr>
          <w:rStyle w:val="Emphasis"/>
          <w:rFonts w:asciiTheme="majorHAnsi" w:hAnsiTheme="majorHAnsi" w:cstheme="majorHAnsi"/>
          <w:highlight w:val="cyan"/>
        </w:rPr>
        <w:t>stability</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Driving each of these developments is a sense of </w:t>
      </w:r>
      <w:r w:rsidRPr="008617FF">
        <w:rPr>
          <w:rStyle w:val="Emphasis"/>
          <w:rFonts w:asciiTheme="majorHAnsi" w:hAnsiTheme="majorHAnsi" w:cstheme="majorHAnsi"/>
        </w:rPr>
        <w:t xml:space="preserve">deep </w:t>
      </w:r>
      <w:r w:rsidRPr="008617FF">
        <w:rPr>
          <w:rStyle w:val="Emphasis"/>
          <w:rFonts w:asciiTheme="majorHAnsi" w:hAnsiTheme="majorHAnsi" w:cstheme="majorHAnsi"/>
          <w:highlight w:val="cyan"/>
        </w:rPr>
        <w:t>suspicion</w:t>
      </w:r>
      <w:r w:rsidRPr="008617FF">
        <w:rPr>
          <w:rFonts w:asciiTheme="majorHAnsi" w:hAnsiTheme="majorHAnsi" w:cstheme="majorHAnsi"/>
          <w:sz w:val="16"/>
        </w:rPr>
        <w:t xml:space="preserve">, </w:t>
      </w:r>
      <w:r w:rsidRPr="008617FF">
        <w:rPr>
          <w:rStyle w:val="Emphasis"/>
          <w:rFonts w:asciiTheme="majorHAnsi" w:hAnsiTheme="majorHAnsi" w:cstheme="majorHAnsi"/>
        </w:rPr>
        <w:t>mistrust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and </w:t>
      </w:r>
      <w:r w:rsidRPr="008617FF">
        <w:rPr>
          <w:rStyle w:val="Emphasis"/>
          <w:rFonts w:asciiTheme="majorHAnsi" w:hAnsiTheme="majorHAnsi" w:cstheme="majorHAnsi"/>
        </w:rPr>
        <w:t>acrimony</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between Washington and Moscow that </w:t>
      </w:r>
      <w:r w:rsidRPr="008617FF">
        <w:rPr>
          <w:rStyle w:val="StyleUnderline"/>
          <w:rFonts w:asciiTheme="majorHAnsi" w:hAnsiTheme="majorHAnsi" w:cstheme="majorHAnsi"/>
          <w:highlight w:val="cyan"/>
        </w:rPr>
        <w:t>has</w:t>
      </w:r>
      <w:r w:rsidRPr="008617FF">
        <w:rPr>
          <w:rFonts w:asciiTheme="majorHAnsi" w:hAnsiTheme="majorHAnsi" w:cstheme="majorHAnsi"/>
          <w:sz w:val="16"/>
        </w:rPr>
        <w:t xml:space="preserve"> all but </w:t>
      </w:r>
      <w:r w:rsidRPr="008617FF">
        <w:rPr>
          <w:rStyle w:val="StyleUnderline"/>
          <w:rFonts w:asciiTheme="majorHAnsi" w:hAnsiTheme="majorHAnsi" w:cstheme="majorHAnsi"/>
          <w:highlight w:val="cyan"/>
        </w:rPr>
        <w:t xml:space="preserve">brought </w:t>
      </w:r>
      <w:r w:rsidRPr="008617FF">
        <w:rPr>
          <w:rStyle w:val="Emphasis"/>
          <w:rFonts w:asciiTheme="majorHAnsi" w:hAnsiTheme="majorHAnsi" w:cstheme="majorHAnsi"/>
          <w:highlight w:val="cyan"/>
        </w:rPr>
        <w:t>bilateral</w:t>
      </w:r>
      <w:r w:rsidRPr="008617FF">
        <w:rPr>
          <w:rFonts w:asciiTheme="majorHAnsi" w:hAnsiTheme="majorHAnsi" w:cstheme="majorHAnsi"/>
          <w:sz w:val="16"/>
        </w:rPr>
        <w:t xml:space="preserve"> non-proliferation and </w:t>
      </w:r>
      <w:r w:rsidRPr="008617FF">
        <w:rPr>
          <w:rStyle w:val="Emphasis"/>
          <w:rFonts w:asciiTheme="majorHAnsi" w:hAnsiTheme="majorHAnsi" w:cstheme="majorHAnsi"/>
        </w:rPr>
        <w:t xml:space="preserve">arms </w:t>
      </w:r>
      <w:r w:rsidRPr="008617FF">
        <w:rPr>
          <w:rStyle w:val="Emphasis"/>
          <w:rFonts w:asciiTheme="majorHAnsi" w:hAnsiTheme="majorHAnsi" w:cstheme="majorHAnsi"/>
          <w:highlight w:val="cyan"/>
        </w:rPr>
        <w:t>control</w:t>
      </w:r>
      <w:r w:rsidRPr="008617FF">
        <w:rPr>
          <w:rStyle w:val="StyleUnderline"/>
          <w:rFonts w:asciiTheme="majorHAnsi" w:hAnsiTheme="majorHAnsi" w:cstheme="majorHAnsi"/>
        </w:rPr>
        <w:t xml:space="preserve"> efforts </w:t>
      </w:r>
      <w:r w:rsidRPr="008617FF">
        <w:rPr>
          <w:rStyle w:val="StyleUnderline"/>
          <w:rFonts w:asciiTheme="majorHAnsi" w:hAnsiTheme="majorHAnsi" w:cstheme="majorHAnsi"/>
          <w:highlight w:val="cyan"/>
        </w:rPr>
        <w:t xml:space="preserve">to a </w:t>
      </w:r>
      <w:r w:rsidRPr="008617FF">
        <w:rPr>
          <w:rStyle w:val="Emphasis"/>
          <w:rFonts w:asciiTheme="majorHAnsi" w:hAnsiTheme="majorHAnsi" w:cstheme="majorHAnsi"/>
          <w:highlight w:val="cyan"/>
        </w:rPr>
        <w:t>halt</w:t>
      </w:r>
      <w:r w:rsidRPr="008617FF">
        <w:rPr>
          <w:rFonts w:asciiTheme="majorHAnsi" w:hAnsiTheme="majorHAnsi" w:cstheme="majorHAnsi"/>
          <w:sz w:val="16"/>
        </w:rPr>
        <w:t>.</w:t>
      </w:r>
    </w:p>
    <w:p w14:paraId="1957B164"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Some scholars find that </w:t>
      </w:r>
      <w:r w:rsidRPr="008617FF">
        <w:rPr>
          <w:rStyle w:val="StyleUnderline"/>
          <w:rFonts w:asciiTheme="majorHAnsi" w:hAnsiTheme="majorHAnsi" w:cstheme="majorHAnsi"/>
        </w:rPr>
        <w:t>US-Russia relations today</w:t>
      </w:r>
      <w:r w:rsidRPr="008617FF">
        <w:rPr>
          <w:rFonts w:asciiTheme="majorHAnsi" w:hAnsiTheme="majorHAnsi" w:cstheme="majorHAnsi"/>
          <w:sz w:val="16"/>
        </w:rPr>
        <w:t xml:space="preserve"> most closely </w:t>
      </w:r>
      <w:r w:rsidRPr="008617FF">
        <w:rPr>
          <w:rStyle w:val="StyleUnderline"/>
          <w:rFonts w:asciiTheme="majorHAnsi" w:hAnsiTheme="majorHAnsi" w:cstheme="majorHAnsi"/>
        </w:rPr>
        <w:t>resemble</w:t>
      </w:r>
      <w:r w:rsidRPr="008617FF">
        <w:rPr>
          <w:rFonts w:asciiTheme="majorHAnsi" w:hAnsiTheme="majorHAnsi" w:cstheme="majorHAnsi"/>
          <w:sz w:val="16"/>
        </w:rPr>
        <w:t xml:space="preserve"> the mid1980s – a period Nancy Gallagher (2015, 475) characterised as being dominated by an “</w:t>
      </w:r>
      <w:r w:rsidRPr="008617FF">
        <w:rPr>
          <w:rStyle w:val="StyleUnderline"/>
          <w:rFonts w:asciiTheme="majorHAnsi" w:hAnsiTheme="majorHAnsi" w:cstheme="majorHAnsi"/>
        </w:rPr>
        <w:t>arms control for American advantage</w:t>
      </w:r>
      <w:r w:rsidRPr="008617FF">
        <w:rPr>
          <w:rFonts w:asciiTheme="majorHAnsi" w:hAnsiTheme="majorHAnsi" w:cstheme="majorHAnsi"/>
          <w:sz w:val="16"/>
        </w:rPr>
        <w:t xml:space="preserve">” logic. US President Donald Trump’s ‘America First’ approach to foreign policy certainly appears to have drawn inspiration from this era, including its vision for arms control as a “serious approach” that eschews “virtue signaling” and “performative political expression” (Ford 2020a). At the same time, however, </w:t>
      </w:r>
      <w:r w:rsidRPr="008617FF">
        <w:rPr>
          <w:rStyle w:val="StyleUnderline"/>
          <w:rFonts w:asciiTheme="majorHAnsi" w:hAnsiTheme="majorHAnsi" w:cstheme="majorHAnsi"/>
        </w:rPr>
        <w:t xml:space="preserve">today’s </w:t>
      </w:r>
      <w:r w:rsidRPr="008617FF">
        <w:rPr>
          <w:rStyle w:val="Emphasis"/>
          <w:rFonts w:asciiTheme="majorHAnsi" w:hAnsiTheme="majorHAnsi" w:cstheme="majorHAnsi"/>
        </w:rPr>
        <w:t xml:space="preserve">escalating nuclear </w:t>
      </w:r>
      <w:r w:rsidRPr="008617FF">
        <w:rPr>
          <w:rStyle w:val="Emphasis"/>
          <w:rFonts w:asciiTheme="majorHAnsi" w:hAnsiTheme="majorHAnsi" w:cstheme="majorHAnsi"/>
          <w:highlight w:val="cyan"/>
        </w:rPr>
        <w:t>rhetoric</w:t>
      </w:r>
      <w:r w:rsidRPr="008617FF">
        <w:rPr>
          <w:rStyle w:val="StyleUnderline"/>
          <w:rFonts w:asciiTheme="majorHAnsi" w:hAnsiTheme="majorHAnsi" w:cstheme="majorHAnsi"/>
          <w:highlight w:val="cyan"/>
        </w:rPr>
        <w:t xml:space="preserve"> and</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emphasis on </w:t>
      </w:r>
      <w:r w:rsidRPr="008617FF">
        <w:rPr>
          <w:rStyle w:val="Emphasis"/>
          <w:rFonts w:asciiTheme="majorHAnsi" w:hAnsiTheme="majorHAnsi" w:cstheme="majorHAnsi"/>
          <w:highlight w:val="cyan"/>
        </w:rPr>
        <w:t>brinkmanship</w:t>
      </w:r>
      <w:r w:rsidRPr="008617FF">
        <w:rPr>
          <w:rStyle w:val="StyleUnderline"/>
          <w:rFonts w:asciiTheme="majorHAnsi" w:hAnsiTheme="majorHAnsi" w:cstheme="majorHAnsi"/>
          <w:highlight w:val="cyan"/>
        </w:rPr>
        <w:t xml:space="preserve"> are</w:t>
      </w:r>
      <w:r w:rsidRPr="008617FF">
        <w:rPr>
          <w:rStyle w:val="StyleUnderline"/>
          <w:rFonts w:asciiTheme="majorHAnsi" w:hAnsiTheme="majorHAnsi" w:cstheme="majorHAnsi"/>
        </w:rPr>
        <w:t xml:space="preserve"> deeply </w:t>
      </w:r>
      <w:r w:rsidRPr="008617FF">
        <w:rPr>
          <w:rStyle w:val="StyleUnderline"/>
          <w:rFonts w:asciiTheme="majorHAnsi" w:hAnsiTheme="majorHAnsi" w:cstheme="majorHAnsi"/>
          <w:highlight w:val="cyan"/>
        </w:rPr>
        <w:t>reminiscent of</w:t>
      </w:r>
      <w:r w:rsidRPr="008617FF">
        <w:rPr>
          <w:rStyle w:val="StyleUnderline"/>
          <w:rFonts w:asciiTheme="majorHAnsi" w:hAnsiTheme="majorHAnsi" w:cstheme="majorHAnsi"/>
        </w:rPr>
        <w:t xml:space="preserve"> nuclear thinking from the early </w:t>
      </w:r>
      <w:r w:rsidRPr="008617FF">
        <w:rPr>
          <w:rStyle w:val="Emphasis"/>
          <w:rFonts w:asciiTheme="majorHAnsi" w:hAnsiTheme="majorHAnsi" w:cstheme="majorHAnsi"/>
        </w:rPr>
        <w:t>19</w:t>
      </w:r>
      <w:r w:rsidRPr="008617FF">
        <w:rPr>
          <w:rStyle w:val="Emphasis"/>
          <w:rFonts w:asciiTheme="majorHAnsi" w:hAnsiTheme="majorHAnsi" w:cstheme="majorHAnsi"/>
          <w:highlight w:val="cyan"/>
        </w:rPr>
        <w:t>60s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A focus on</w:t>
      </w:r>
      <w:r w:rsidRPr="008617FF">
        <w:rPr>
          <w:rStyle w:val="StyleUnderline"/>
          <w:rFonts w:asciiTheme="majorHAnsi" w:hAnsiTheme="majorHAnsi" w:cstheme="majorHAnsi"/>
        </w:rPr>
        <w:t xml:space="preserve"> warfighting</w:t>
      </w:r>
      <w:r w:rsidRPr="008617FF">
        <w:rPr>
          <w:rFonts w:asciiTheme="majorHAnsi" w:hAnsiTheme="majorHAnsi" w:cstheme="majorHAnsi"/>
          <w:sz w:val="16"/>
        </w:rPr>
        <w:t xml:space="preserve"> – </w:t>
      </w:r>
      <w:r w:rsidRPr="008617FF">
        <w:rPr>
          <w:rStyle w:val="StyleUnderline"/>
          <w:rFonts w:asciiTheme="majorHAnsi" w:hAnsiTheme="majorHAnsi" w:cstheme="majorHAnsi"/>
        </w:rPr>
        <w:t xml:space="preserve">and </w:t>
      </w:r>
      <w:r w:rsidRPr="008617FF">
        <w:rPr>
          <w:rStyle w:val="Emphasis"/>
          <w:rFonts w:asciiTheme="majorHAnsi" w:hAnsiTheme="majorHAnsi" w:cstheme="majorHAnsi"/>
          <w:highlight w:val="cyan"/>
        </w:rPr>
        <w:t>winning</w:t>
      </w:r>
      <w:r w:rsidRPr="008617FF">
        <w:rPr>
          <w:rStyle w:val="StyleUnderline"/>
          <w:rFonts w:asciiTheme="majorHAnsi" w:hAnsiTheme="majorHAnsi" w:cstheme="majorHAnsi"/>
          <w:highlight w:val="cyan"/>
        </w:rPr>
        <w:t xml:space="preserve"> nuclear wars</w:t>
      </w:r>
      <w:r w:rsidRPr="008617FF">
        <w:rPr>
          <w:rFonts w:asciiTheme="majorHAnsi" w:hAnsiTheme="majorHAnsi" w:cstheme="majorHAnsi"/>
          <w:sz w:val="16"/>
        </w:rPr>
        <w:t xml:space="preserve"> in particular – recalls the same quest for escalation dominance that drove the Single Integrated Operational Plan (SIOP-63) adopted early in John F. Kennedy’s term in office (Blair and Wolfsthal 2019). </w:t>
      </w:r>
    </w:p>
    <w:p w14:paraId="543D1A06" w14:textId="77777777" w:rsidR="0007766B" w:rsidRPr="008617FF" w:rsidRDefault="0007766B" w:rsidP="0007766B">
      <w:pPr>
        <w:rPr>
          <w:rStyle w:val="StyleUnderline"/>
          <w:rFonts w:asciiTheme="majorHAnsi" w:hAnsiTheme="majorHAnsi" w:cstheme="majorHAnsi"/>
        </w:rPr>
      </w:pPr>
      <w:r w:rsidRPr="008617FF">
        <w:rPr>
          <w:rFonts w:asciiTheme="majorHAnsi" w:hAnsiTheme="majorHAnsi" w:cstheme="majorHAnsi"/>
          <w:sz w:val="16"/>
        </w:rPr>
        <w:lastRenderedPageBreak/>
        <w:t xml:space="preserve">Whatever its historical analogue, the current state of bilateral US-Russia relations </w:t>
      </w:r>
      <w:r w:rsidRPr="008617FF">
        <w:rPr>
          <w:rStyle w:val="Emphasis"/>
          <w:rFonts w:asciiTheme="majorHAnsi" w:hAnsiTheme="majorHAnsi" w:cstheme="majorHAnsi"/>
        </w:rPr>
        <w:t xml:space="preserve">dramatically </w:t>
      </w:r>
      <w:r w:rsidRPr="008617FF">
        <w:rPr>
          <w:rStyle w:val="Emphasis"/>
          <w:rFonts w:asciiTheme="majorHAnsi" w:hAnsiTheme="majorHAnsi" w:cstheme="majorHAnsi"/>
          <w:highlight w:val="cyan"/>
        </w:rPr>
        <w:t>raises</w:t>
      </w:r>
      <w:r w:rsidRPr="008617FF">
        <w:rPr>
          <w:rStyle w:val="StyleUnderline"/>
          <w:rFonts w:asciiTheme="majorHAnsi" w:hAnsiTheme="majorHAnsi" w:cstheme="majorHAnsi"/>
          <w:highlight w:val="cyan"/>
        </w:rPr>
        <w:t xml:space="preserve"> the risk for</w:t>
      </w:r>
      <w:r w:rsidRPr="008617FF">
        <w:rPr>
          <w:rStyle w:val="StyleUnderline"/>
          <w:rFonts w:asciiTheme="majorHAnsi" w:hAnsiTheme="majorHAnsi" w:cstheme="majorHAnsi"/>
        </w:rPr>
        <w:t xml:space="preserve"> nuclear </w:t>
      </w:r>
      <w:r w:rsidRPr="008617FF">
        <w:rPr>
          <w:rStyle w:val="StyleUnderline"/>
          <w:rFonts w:asciiTheme="majorHAnsi" w:hAnsiTheme="majorHAnsi" w:cstheme="majorHAnsi"/>
          <w:highlight w:val="cyan"/>
        </w:rPr>
        <w:t>use</w:t>
      </w:r>
      <w:r w:rsidRPr="008617FF">
        <w:rPr>
          <w:rStyle w:val="StyleUnderline"/>
          <w:rFonts w:asciiTheme="majorHAnsi" w:hAnsiTheme="majorHAnsi" w:cstheme="majorHAnsi"/>
        </w:rPr>
        <w:t xml:space="preserve">, either </w:t>
      </w:r>
      <w:r w:rsidRPr="008617FF">
        <w:rPr>
          <w:rStyle w:val="Emphasis"/>
          <w:rFonts w:asciiTheme="majorHAnsi" w:hAnsiTheme="majorHAnsi" w:cstheme="majorHAnsi"/>
          <w:highlight w:val="cyan"/>
        </w:rPr>
        <w:t>deliberately</w:t>
      </w:r>
      <w:r w:rsidRPr="008617FF">
        <w:rPr>
          <w:rStyle w:val="StyleUnderline"/>
          <w:rFonts w:asciiTheme="majorHAnsi" w:hAnsiTheme="majorHAnsi" w:cstheme="majorHAnsi"/>
          <w:highlight w:val="cyan"/>
        </w:rPr>
        <w:t xml:space="preserve"> or by </w:t>
      </w:r>
      <w:r w:rsidRPr="008617FF">
        <w:rPr>
          <w:rStyle w:val="Emphasis"/>
          <w:rFonts w:asciiTheme="majorHAnsi" w:hAnsiTheme="majorHAnsi" w:cstheme="majorHAnsi"/>
          <w:highlight w:val="cyan"/>
        </w:rPr>
        <w:t>mistake</w:t>
      </w:r>
      <w:r w:rsidRPr="008617FF">
        <w:rPr>
          <w:rFonts w:asciiTheme="majorHAnsi" w:hAnsiTheme="majorHAnsi" w:cstheme="majorHAnsi"/>
          <w:sz w:val="16"/>
        </w:rPr>
        <w:t xml:space="preserve">. These risks become greater when a breakdown in communication between Washington and Moscow increases reliance on signals ripe for misinterpretation. Further complicating this landscape is the fact that </w:t>
      </w:r>
      <w:r w:rsidRPr="008617FF">
        <w:rPr>
          <w:rStyle w:val="StyleUnderline"/>
          <w:rFonts w:asciiTheme="majorHAnsi" w:hAnsiTheme="majorHAnsi" w:cstheme="majorHAnsi"/>
          <w:highlight w:val="cyan"/>
        </w:rPr>
        <w:t>the relationship</w:t>
      </w:r>
      <w:r w:rsidRPr="008617FF">
        <w:rPr>
          <w:rFonts w:asciiTheme="majorHAnsi" w:hAnsiTheme="majorHAnsi" w:cstheme="majorHAnsi"/>
          <w:sz w:val="16"/>
        </w:rPr>
        <w:t xml:space="preserve"> between the United Stated and Russia </w:t>
      </w:r>
      <w:r w:rsidRPr="008617FF">
        <w:rPr>
          <w:rStyle w:val="StyleUnderline"/>
          <w:rFonts w:asciiTheme="majorHAnsi" w:hAnsiTheme="majorHAnsi" w:cstheme="majorHAnsi"/>
          <w:highlight w:val="cyan"/>
        </w:rPr>
        <w:t xml:space="preserve">has </w:t>
      </w:r>
      <w:r w:rsidRPr="008617FF">
        <w:rPr>
          <w:rStyle w:val="StyleUnderline"/>
          <w:rFonts w:asciiTheme="majorHAnsi" w:hAnsiTheme="majorHAnsi" w:cstheme="majorHAnsi"/>
        </w:rPr>
        <w:t xml:space="preserve">been </w:t>
      </w:r>
      <w:r w:rsidRPr="008617FF">
        <w:rPr>
          <w:rStyle w:val="Emphasis"/>
          <w:rFonts w:asciiTheme="majorHAnsi" w:hAnsiTheme="majorHAnsi" w:cstheme="majorHAnsi"/>
        </w:rPr>
        <w:t>steadily souring for years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and has now </w:t>
      </w:r>
      <w:r w:rsidRPr="008617FF">
        <w:rPr>
          <w:rStyle w:val="StyleUnderline"/>
          <w:rFonts w:asciiTheme="majorHAnsi" w:hAnsiTheme="majorHAnsi" w:cstheme="majorHAnsi"/>
          <w:highlight w:val="cyan"/>
        </w:rPr>
        <w:t>calcified into</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entrenched</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 xml:space="preserve">reductive </w:t>
      </w:r>
      <w:r w:rsidRPr="008617FF">
        <w:rPr>
          <w:rStyle w:val="Emphasis"/>
          <w:rFonts w:asciiTheme="majorHAnsi" w:hAnsiTheme="majorHAnsi" w:cstheme="majorHAnsi"/>
          <w:highlight w:val="cyan"/>
        </w:rPr>
        <w:t>enemy images</w:t>
      </w:r>
      <w:r w:rsidRPr="008617FF">
        <w:rPr>
          <w:rFonts w:asciiTheme="majorHAnsi" w:hAnsiTheme="majorHAnsi" w:cstheme="majorHAnsi"/>
          <w:sz w:val="16"/>
        </w:rPr>
        <w:t xml:space="preserve">. </w:t>
      </w:r>
      <w:r w:rsidRPr="008617FF">
        <w:rPr>
          <w:rStyle w:val="StyleUnderline"/>
          <w:rFonts w:asciiTheme="majorHAnsi" w:hAnsiTheme="majorHAnsi" w:cstheme="majorHAnsi"/>
        </w:rPr>
        <w:t>There is little reason to think that this downward trajectory</w:t>
      </w:r>
      <w:r w:rsidRPr="008617FF">
        <w:rPr>
          <w:rFonts w:asciiTheme="majorHAnsi" w:hAnsiTheme="majorHAnsi" w:cstheme="majorHAnsi"/>
          <w:sz w:val="16"/>
        </w:rPr>
        <w:t xml:space="preserve">, which precedes Russia’s 2014 annexation of Crimea, </w:t>
      </w:r>
      <w:r w:rsidRPr="008617FF">
        <w:rPr>
          <w:rStyle w:val="StyleUnderline"/>
          <w:rFonts w:asciiTheme="majorHAnsi" w:hAnsiTheme="majorHAnsi" w:cstheme="majorHAnsi"/>
        </w:rPr>
        <w:t>will reverse</w:t>
      </w:r>
      <w:r w:rsidRPr="008617FF">
        <w:rPr>
          <w:rFonts w:asciiTheme="majorHAnsi" w:hAnsiTheme="majorHAnsi" w:cstheme="majorHAnsi"/>
          <w:sz w:val="16"/>
        </w:rPr>
        <w:t xml:space="preserve"> itself on its own, </w:t>
      </w:r>
      <w:r w:rsidRPr="008617FF">
        <w:rPr>
          <w:rStyle w:val="Emphasis"/>
          <w:rFonts w:asciiTheme="majorHAnsi" w:hAnsiTheme="majorHAnsi" w:cstheme="majorHAnsi"/>
        </w:rPr>
        <w:t>even</w:t>
      </w:r>
      <w:r w:rsidRPr="008617FF">
        <w:rPr>
          <w:rStyle w:val="StyleUnderline"/>
          <w:rFonts w:asciiTheme="majorHAnsi" w:hAnsiTheme="majorHAnsi" w:cstheme="majorHAnsi"/>
        </w:rPr>
        <w:t xml:space="preserve"> under a new US administration</w:t>
      </w:r>
      <w:r w:rsidRPr="008617FF">
        <w:rPr>
          <w:rFonts w:asciiTheme="majorHAnsi" w:hAnsiTheme="majorHAnsi" w:cstheme="majorHAnsi"/>
          <w:sz w:val="16"/>
        </w:rPr>
        <w:t xml:space="preserve">. For these same reasons, </w:t>
      </w:r>
      <w:r w:rsidRPr="008617FF">
        <w:rPr>
          <w:rStyle w:val="StyleUnderline"/>
          <w:rFonts w:asciiTheme="majorHAnsi" w:hAnsiTheme="majorHAnsi" w:cstheme="majorHAnsi"/>
        </w:rPr>
        <w:t xml:space="preserve">it is </w:t>
      </w:r>
      <w:r w:rsidRPr="008617FF">
        <w:rPr>
          <w:rStyle w:val="Emphasis"/>
          <w:rFonts w:asciiTheme="majorHAnsi" w:hAnsiTheme="majorHAnsi" w:cstheme="majorHAnsi"/>
        </w:rPr>
        <w:t>unrealistic</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to assume that US-Russia cooperation on nuclear issues will return to ‘business as usual’ without </w:t>
      </w:r>
      <w:r w:rsidRPr="008617FF">
        <w:rPr>
          <w:rStyle w:val="Emphasis"/>
          <w:rFonts w:asciiTheme="majorHAnsi" w:hAnsiTheme="majorHAnsi" w:cstheme="majorHAnsi"/>
        </w:rPr>
        <w:t>deliberate steps</w:t>
      </w:r>
      <w:r w:rsidRPr="008617FF">
        <w:rPr>
          <w:rFonts w:asciiTheme="majorHAnsi" w:hAnsiTheme="majorHAnsi" w:cstheme="majorHAnsi"/>
          <w:sz w:val="16"/>
        </w:rPr>
        <w:t xml:space="preserve"> </w:t>
      </w:r>
      <w:r w:rsidRPr="008617FF">
        <w:rPr>
          <w:rStyle w:val="StyleUnderline"/>
          <w:rFonts w:asciiTheme="majorHAnsi" w:hAnsiTheme="majorHAnsi" w:cstheme="majorHAnsi"/>
        </w:rPr>
        <w:t>to reverse the current security dilemma</w:t>
      </w:r>
      <w:r w:rsidRPr="008617FF">
        <w:rPr>
          <w:rFonts w:asciiTheme="majorHAnsi" w:hAnsiTheme="majorHAnsi" w:cstheme="majorHAnsi"/>
          <w:sz w:val="16"/>
        </w:rPr>
        <w:t xml:space="preserve">. Identifying </w:t>
      </w:r>
      <w:r w:rsidRPr="008617FF">
        <w:rPr>
          <w:rStyle w:val="StyleUnderline"/>
          <w:rFonts w:asciiTheme="majorHAnsi" w:hAnsiTheme="majorHAnsi" w:cstheme="majorHAnsi"/>
        </w:rPr>
        <w:t xml:space="preserve">practicable </w:t>
      </w:r>
      <w:r w:rsidRPr="008617FF">
        <w:rPr>
          <w:rStyle w:val="StyleUnderline"/>
          <w:rFonts w:asciiTheme="majorHAnsi" w:hAnsiTheme="majorHAnsi" w:cstheme="majorHAnsi"/>
          <w:highlight w:val="cyan"/>
        </w:rPr>
        <w:t xml:space="preserve">approaches to </w:t>
      </w:r>
      <w:r w:rsidRPr="008617FF">
        <w:rPr>
          <w:rStyle w:val="Emphasis"/>
          <w:rFonts w:asciiTheme="majorHAnsi" w:hAnsiTheme="majorHAnsi" w:cstheme="majorHAnsi"/>
          <w:highlight w:val="cyan"/>
        </w:rPr>
        <w:t>restore</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trust</w:t>
      </w:r>
      <w:r w:rsidRPr="008617FF">
        <w:rPr>
          <w:rStyle w:val="StyleUnderline"/>
          <w:rFonts w:asciiTheme="majorHAnsi" w:hAnsiTheme="majorHAnsi" w:cstheme="majorHAnsi"/>
        </w:rPr>
        <w:t xml:space="preserve"> and confidence is</w:t>
      </w:r>
      <w:r w:rsidRPr="008617FF">
        <w:rPr>
          <w:rFonts w:asciiTheme="majorHAnsi" w:hAnsiTheme="majorHAnsi" w:cstheme="majorHAnsi"/>
          <w:sz w:val="16"/>
        </w:rPr>
        <w:t xml:space="preserve"> now </w:t>
      </w:r>
      <w:r w:rsidRPr="008617FF">
        <w:rPr>
          <w:rStyle w:val="StyleUnderline"/>
          <w:rFonts w:asciiTheme="majorHAnsi" w:hAnsiTheme="majorHAnsi" w:cstheme="majorHAnsi"/>
        </w:rPr>
        <w:t xml:space="preserve">an </w:t>
      </w:r>
      <w:r w:rsidRPr="008617FF">
        <w:rPr>
          <w:rStyle w:val="Emphasis"/>
          <w:rFonts w:asciiTheme="majorHAnsi" w:hAnsiTheme="majorHAnsi" w:cstheme="majorHAnsi"/>
          <w:highlight w:val="cyan"/>
        </w:rPr>
        <w:t>urgent imperative</w:t>
      </w:r>
      <w:r w:rsidRPr="008617FF">
        <w:rPr>
          <w:rFonts w:asciiTheme="majorHAnsi" w:hAnsiTheme="majorHAnsi" w:cstheme="majorHAnsi"/>
          <w:sz w:val="16"/>
        </w:rPr>
        <w:t>, particularly given the abundance of global threats that would benefit from joint US-Russian efforts. Further, US-Russia collaboration will be necessary to develop innovative approaches to future arms control agreements – including multilateral arms control – that address threats posed by new and emerging technology. Although the specifics have changed, the complexity of this landscape is not wholly different from that which faced Kennedy when he took office in 1961 (Kaplan 2020, 31).</w:t>
      </w:r>
    </w:p>
    <w:p w14:paraId="471C4A12"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These similarities between past and present suggest that a careful re-examination should be undertaken of the strategies Kennedy and Soviet Premier Nikita Khrushchev used to set the stage for nuclear cooperation during one of the most difficult moments of the Cold War. Perhaps the most relevant today is Graduated Reciprocation in Tension-reduction, a framework first laid out by prominent American psychologist Charles E. Osgood in 1959 and later refined in his 1962 book An Alternative to War or Surrender (Osgood 1959; 1962). In a short article published in 1960, Osgood observed that </w:t>
      </w:r>
      <w:r w:rsidRPr="008617FF">
        <w:rPr>
          <w:rStyle w:val="StyleUnderline"/>
          <w:rFonts w:asciiTheme="majorHAnsi" w:hAnsiTheme="majorHAnsi" w:cstheme="majorHAnsi"/>
          <w:highlight w:val="cyan"/>
        </w:rPr>
        <w:t>the</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cyan"/>
        </w:rPr>
        <w:t>problem with mutual disarmament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was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 xml:space="preserve">the </w:t>
      </w:r>
      <w:r w:rsidRPr="008617FF">
        <w:rPr>
          <w:rStyle w:val="Emphasis"/>
          <w:rFonts w:asciiTheme="majorHAnsi" w:hAnsiTheme="majorHAnsi" w:cstheme="majorHAnsi"/>
          <w:highlight w:val="cyan"/>
        </w:rPr>
        <w:t>feasibility of</w:t>
      </w:r>
      <w:r w:rsidRPr="008617FF">
        <w:rPr>
          <w:rStyle w:val="Emphasis"/>
          <w:rFonts w:asciiTheme="majorHAnsi" w:hAnsiTheme="majorHAnsi" w:cstheme="majorHAnsi"/>
        </w:rPr>
        <w:t xml:space="preserve"> successful </w:t>
      </w:r>
      <w:r w:rsidRPr="008617FF">
        <w:rPr>
          <w:rStyle w:val="Emphasis"/>
          <w:rFonts w:asciiTheme="majorHAnsi" w:hAnsiTheme="majorHAnsi" w:cstheme="majorHAnsi"/>
          <w:highlight w:val="cyan"/>
        </w:rPr>
        <w:t>negotiations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when</w:t>
      </w:r>
      <w:r w:rsidRPr="008617FF">
        <w:rPr>
          <w:rStyle w:val="StyleUnderline"/>
          <w:rFonts w:asciiTheme="majorHAnsi" w:hAnsiTheme="majorHAnsi" w:cstheme="majorHAnsi"/>
        </w:rPr>
        <w:t xml:space="preserve"> international </w:t>
      </w:r>
      <w:r w:rsidRPr="008617FF">
        <w:rPr>
          <w:rStyle w:val="StyleUnderline"/>
          <w:rFonts w:asciiTheme="majorHAnsi" w:hAnsiTheme="majorHAnsi" w:cstheme="majorHAnsi"/>
          <w:highlight w:val="cyan"/>
        </w:rPr>
        <w:t>tensions are</w:t>
      </w:r>
      <w:r w:rsidRPr="008617FF">
        <w:rPr>
          <w:rStyle w:val="StyleUnderline"/>
          <w:rFonts w:asciiTheme="majorHAnsi" w:hAnsiTheme="majorHAnsi" w:cstheme="majorHAnsi"/>
        </w:rPr>
        <w:t xml:space="preserve"> running </w:t>
      </w:r>
      <w:r w:rsidRPr="008617FF">
        <w:rPr>
          <w:rStyle w:val="StyleUnderline"/>
          <w:rFonts w:asciiTheme="majorHAnsi" w:hAnsiTheme="majorHAnsi" w:cstheme="majorHAnsi"/>
          <w:highlight w:val="cyan"/>
        </w:rPr>
        <w:t>high</w:t>
      </w:r>
      <w:r w:rsidRPr="008617FF">
        <w:rPr>
          <w:rFonts w:asciiTheme="majorHAnsi" w:hAnsiTheme="majorHAnsi" w:cstheme="majorHAnsi"/>
          <w:sz w:val="16"/>
        </w:rPr>
        <w:t xml:space="preserve">”. In his view, </w:t>
      </w:r>
      <w:r w:rsidRPr="008617FF">
        <w:rPr>
          <w:rStyle w:val="StyleUnderline"/>
          <w:rFonts w:asciiTheme="majorHAnsi" w:hAnsiTheme="majorHAnsi" w:cstheme="majorHAnsi"/>
        </w:rPr>
        <w:t xml:space="preserve">unresolved security </w:t>
      </w:r>
      <w:r w:rsidRPr="008617FF">
        <w:rPr>
          <w:rStyle w:val="StyleUnderline"/>
          <w:rFonts w:asciiTheme="majorHAnsi" w:hAnsiTheme="majorHAnsi" w:cstheme="majorHAnsi"/>
          <w:highlight w:val="cyan"/>
        </w:rPr>
        <w:t>dilemmas led to</w:t>
      </w:r>
      <w:r w:rsidRPr="008617FF">
        <w:rPr>
          <w:rStyle w:val="StyleUnderline"/>
          <w:rFonts w:asciiTheme="majorHAnsi" w:hAnsiTheme="majorHAnsi" w:cstheme="majorHAnsi"/>
        </w:rPr>
        <w:t xml:space="preserve"> “psycho-logic” which “operates under the guidance of ‘</w:t>
      </w:r>
      <w:r w:rsidRPr="008617FF">
        <w:rPr>
          <w:rStyle w:val="Emphasis"/>
          <w:rFonts w:asciiTheme="majorHAnsi" w:hAnsiTheme="majorHAnsi" w:cstheme="majorHAnsi"/>
          <w:highlight w:val="cyan"/>
        </w:rPr>
        <w:t>one-upsmanship</w:t>
      </w:r>
      <w:r w:rsidRPr="008617FF">
        <w:rPr>
          <w:rStyle w:val="StyleUnderline"/>
          <w:rFonts w:asciiTheme="majorHAnsi" w:hAnsiTheme="majorHAnsi" w:cstheme="majorHAnsi"/>
          <w:highlight w:val="cyan"/>
        </w:rPr>
        <w:t>’</w:t>
      </w:r>
      <w:r w:rsidRPr="008617FF">
        <w:rPr>
          <w:rFonts w:asciiTheme="majorHAnsi" w:hAnsiTheme="majorHAnsi" w:cstheme="majorHAnsi"/>
          <w:sz w:val="16"/>
        </w:rPr>
        <w:t xml:space="preserve"> and pays more attention to the folks back home than the folks across the table” (Osgood 1960, 128).</w:t>
      </w:r>
    </w:p>
    <w:p w14:paraId="235271FA"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Drawing upon his work in social psychology, Osgood concluded that </w:t>
      </w:r>
      <w:r w:rsidRPr="008617FF">
        <w:rPr>
          <w:rStyle w:val="StyleUnderline"/>
          <w:rFonts w:asciiTheme="majorHAnsi" w:hAnsiTheme="majorHAnsi" w:cstheme="majorHAnsi"/>
          <w:highlight w:val="cyan"/>
        </w:rPr>
        <w:t xml:space="preserve">the </w:t>
      </w:r>
      <w:r w:rsidRPr="008617FF">
        <w:rPr>
          <w:rStyle w:val="Emphasis"/>
          <w:rFonts w:asciiTheme="majorHAnsi" w:hAnsiTheme="majorHAnsi" w:cstheme="majorHAnsi"/>
          <w:highlight w:val="cyan"/>
        </w:rPr>
        <w:t>first step</w:t>
      </w:r>
      <w:r w:rsidRPr="008617FF">
        <w:rPr>
          <w:rStyle w:val="StyleUnderline"/>
          <w:rFonts w:asciiTheme="majorHAnsi" w:hAnsiTheme="majorHAnsi" w:cstheme="majorHAnsi"/>
        </w:rPr>
        <w:t xml:space="preserve"> toward disarmament </w:t>
      </w:r>
      <w:r w:rsidRPr="008617FF">
        <w:rPr>
          <w:rStyle w:val="StyleUnderline"/>
          <w:rFonts w:asciiTheme="majorHAnsi" w:hAnsiTheme="majorHAnsi" w:cstheme="majorHAnsi"/>
          <w:highlight w:val="cyan"/>
        </w:rPr>
        <w:t>had to entail</w:t>
      </w:r>
      <w:r w:rsidRPr="008617FF">
        <w:rPr>
          <w:rStyle w:val="StyleUnderline"/>
          <w:rFonts w:asciiTheme="majorHAnsi" w:hAnsiTheme="majorHAnsi" w:cstheme="majorHAnsi"/>
        </w:rPr>
        <w:t xml:space="preserve"> the</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 xml:space="preserve">reversal of the </w:t>
      </w:r>
      <w:r w:rsidRPr="008617FF">
        <w:rPr>
          <w:rStyle w:val="Emphasis"/>
          <w:rFonts w:asciiTheme="majorHAnsi" w:hAnsiTheme="majorHAnsi" w:cstheme="majorHAnsi"/>
          <w:highlight w:val="cyan"/>
        </w:rPr>
        <w:t>tensions–arms-race spiral</w:t>
      </w:r>
      <w:r w:rsidRPr="008617FF">
        <w:rPr>
          <w:rFonts w:asciiTheme="majorHAnsi" w:hAnsiTheme="majorHAnsi" w:cstheme="majorHAnsi"/>
          <w:sz w:val="16"/>
        </w:rPr>
        <w:t>”. In his view, “</w:t>
      </w:r>
      <w:r w:rsidRPr="008617FF">
        <w:rPr>
          <w:rStyle w:val="StyleUnderline"/>
          <w:rFonts w:asciiTheme="majorHAnsi" w:hAnsiTheme="majorHAnsi" w:cstheme="majorHAnsi"/>
        </w:rPr>
        <w:t xml:space="preserve">mutual </w:t>
      </w:r>
      <w:r w:rsidRPr="008617FF">
        <w:rPr>
          <w:rStyle w:val="StyleUnderline"/>
          <w:rFonts w:asciiTheme="majorHAnsi" w:hAnsiTheme="majorHAnsi" w:cstheme="majorHAnsi"/>
          <w:highlight w:val="cyan"/>
        </w:rPr>
        <w:t>threat perception must be reduced to</w:t>
      </w:r>
      <w:r w:rsidRPr="008617FF">
        <w:rPr>
          <w:rStyle w:val="StyleUnderline"/>
          <w:rFonts w:asciiTheme="majorHAnsi" w:hAnsiTheme="majorHAnsi" w:cstheme="majorHAnsi"/>
        </w:rPr>
        <w:t xml:space="preserve"> a level </w:t>
      </w:r>
      <w:r w:rsidRPr="008617FF">
        <w:rPr>
          <w:rStyle w:val="StyleUnderline"/>
          <w:rFonts w:asciiTheme="majorHAnsi" w:hAnsiTheme="majorHAnsi" w:cstheme="majorHAnsi"/>
          <w:highlight w:val="cyan"/>
        </w:rPr>
        <w:t>where</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cyan"/>
        </w:rPr>
        <w:t>arms race can be</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halted</w:t>
      </w:r>
      <w:r w:rsidRPr="008617FF">
        <w:rPr>
          <w:rStyle w:val="StyleUnderline"/>
          <w:rFonts w:asciiTheme="majorHAnsi" w:hAnsiTheme="majorHAnsi" w:cstheme="majorHAnsi"/>
        </w:rPr>
        <w:t xml:space="preserve"> and </w:t>
      </w:r>
      <w:r w:rsidRPr="008617FF">
        <w:rPr>
          <w:rStyle w:val="StyleUnderline"/>
          <w:rFonts w:asciiTheme="majorHAnsi" w:hAnsiTheme="majorHAnsi" w:cstheme="majorHAnsi"/>
          <w:highlight w:val="cyan"/>
        </w:rPr>
        <w:t xml:space="preserve">put in </w:t>
      </w:r>
      <w:r w:rsidRPr="008617FF">
        <w:rPr>
          <w:rStyle w:val="Emphasis"/>
          <w:rFonts w:asciiTheme="majorHAnsi" w:hAnsiTheme="majorHAnsi" w:cstheme="majorHAnsi"/>
          <w:highlight w:val="cyan"/>
        </w:rPr>
        <w:t>reverse</w:t>
      </w:r>
      <w:r w:rsidRPr="008617FF">
        <w:rPr>
          <w:rFonts w:asciiTheme="majorHAnsi" w:hAnsiTheme="majorHAnsi" w:cstheme="majorHAnsi"/>
          <w:sz w:val="16"/>
        </w:rPr>
        <w:t xml:space="preserve">” </w:t>
      </w:r>
      <w:r w:rsidRPr="008617FF">
        <w:rPr>
          <w:rStyle w:val="Emphasis"/>
          <w:rFonts w:asciiTheme="majorHAnsi" w:hAnsiTheme="majorHAnsi" w:cstheme="majorHAnsi"/>
          <w:highlight w:val="cyan"/>
        </w:rPr>
        <w:t>before</w:t>
      </w:r>
      <w:r w:rsidRPr="008617FF">
        <w:rPr>
          <w:rStyle w:val="StyleUnderline"/>
          <w:rFonts w:asciiTheme="majorHAnsi" w:hAnsiTheme="majorHAnsi" w:cstheme="majorHAnsi"/>
        </w:rPr>
        <w:t xml:space="preserve"> any </w:t>
      </w:r>
      <w:r w:rsidRPr="008617FF">
        <w:rPr>
          <w:rStyle w:val="StyleUnderline"/>
          <w:rFonts w:asciiTheme="majorHAnsi" w:hAnsiTheme="majorHAnsi" w:cstheme="majorHAnsi"/>
          <w:highlight w:val="cyan"/>
        </w:rPr>
        <w:t>disarmament policies can be put in</w:t>
      </w:r>
      <w:r w:rsidRPr="008617FF">
        <w:rPr>
          <w:rStyle w:val="StyleUnderline"/>
          <w:rFonts w:asciiTheme="majorHAnsi" w:hAnsiTheme="majorHAnsi" w:cstheme="majorHAnsi"/>
        </w:rPr>
        <w:t xml:space="preserve">to </w:t>
      </w:r>
      <w:r w:rsidRPr="008617FF">
        <w:rPr>
          <w:rStyle w:val="StyleUnderline"/>
          <w:rFonts w:asciiTheme="majorHAnsi" w:hAnsiTheme="majorHAnsi" w:cstheme="majorHAnsi"/>
          <w:highlight w:val="cyan"/>
        </w:rPr>
        <w:t>place</w:t>
      </w:r>
      <w:r w:rsidRPr="008617FF">
        <w:rPr>
          <w:rFonts w:asciiTheme="majorHAnsi" w:hAnsiTheme="majorHAnsi" w:cstheme="majorHAnsi"/>
          <w:sz w:val="16"/>
        </w:rPr>
        <w:t xml:space="preserve"> (130). </w:t>
      </w:r>
      <w:r w:rsidRPr="008617FF">
        <w:rPr>
          <w:rStyle w:val="StyleUnderline"/>
          <w:rFonts w:asciiTheme="majorHAnsi" w:hAnsiTheme="majorHAnsi" w:cstheme="majorHAnsi"/>
          <w:highlight w:val="cyan"/>
        </w:rPr>
        <w:t>To achieve this reversal</w:t>
      </w:r>
      <w:r w:rsidRPr="008617FF">
        <w:rPr>
          <w:rFonts w:asciiTheme="majorHAnsi" w:hAnsiTheme="majorHAnsi" w:cstheme="majorHAnsi"/>
          <w:sz w:val="16"/>
        </w:rPr>
        <w:t xml:space="preserve">, Osgood recommended that </w:t>
      </w:r>
      <w:r w:rsidRPr="008617FF">
        <w:rPr>
          <w:rStyle w:val="StyleUnderline"/>
          <w:rFonts w:asciiTheme="majorHAnsi" w:hAnsiTheme="majorHAnsi" w:cstheme="majorHAnsi"/>
          <w:highlight w:val="cyan"/>
        </w:rPr>
        <w:t>the US</w:t>
      </w:r>
      <w:r w:rsidRPr="008617FF">
        <w:rPr>
          <w:rFonts w:asciiTheme="majorHAnsi" w:hAnsiTheme="majorHAnsi" w:cstheme="majorHAnsi"/>
          <w:sz w:val="16"/>
          <w:highlight w:val="cyan"/>
        </w:rPr>
        <w:t xml:space="preserve"> </w:t>
      </w:r>
      <w:r w:rsidRPr="008617FF">
        <w:rPr>
          <w:rFonts w:asciiTheme="majorHAnsi" w:hAnsiTheme="majorHAnsi" w:cstheme="majorHAnsi"/>
          <w:sz w:val="16"/>
        </w:rPr>
        <w:t xml:space="preserve">and Soviet Union “manipulate the condition of external threat” by </w:t>
      </w:r>
      <w:r w:rsidRPr="008617FF">
        <w:rPr>
          <w:rStyle w:val="StyleUnderline"/>
          <w:rFonts w:asciiTheme="majorHAnsi" w:hAnsiTheme="majorHAnsi" w:cstheme="majorHAnsi"/>
          <w:highlight w:val="cyan"/>
        </w:rPr>
        <w:t>engag</w:t>
      </w:r>
      <w:r w:rsidRPr="008617FF">
        <w:rPr>
          <w:rFonts w:asciiTheme="majorHAnsi" w:hAnsiTheme="majorHAnsi" w:cstheme="majorHAnsi"/>
          <w:sz w:val="16"/>
        </w:rPr>
        <w:t xml:space="preserve">ing </w:t>
      </w:r>
      <w:r w:rsidRPr="008617FF">
        <w:rPr>
          <w:rStyle w:val="StyleUnderline"/>
          <w:rFonts w:asciiTheme="majorHAnsi" w:hAnsiTheme="majorHAnsi" w:cstheme="majorHAnsi"/>
          <w:highlight w:val="cyan"/>
        </w:rPr>
        <w:t>in</w:t>
      </w:r>
      <w:r w:rsidRPr="008617FF">
        <w:rPr>
          <w:rFonts w:asciiTheme="majorHAnsi" w:hAnsiTheme="majorHAnsi" w:cstheme="majorHAnsi"/>
          <w:sz w:val="16"/>
        </w:rPr>
        <w:t xml:space="preserve"> “</w:t>
      </w:r>
      <w:r w:rsidRPr="008617FF">
        <w:rPr>
          <w:rStyle w:val="Emphasis"/>
          <w:rFonts w:asciiTheme="majorHAnsi" w:hAnsiTheme="majorHAnsi" w:cstheme="majorHAnsi"/>
          <w:highlight w:val="cyan"/>
        </w:rPr>
        <w:t>unilateral acts</w:t>
      </w:r>
      <w:r w:rsidRPr="008617FF">
        <w:rPr>
          <w:rStyle w:val="StyleUnderline"/>
          <w:rFonts w:asciiTheme="majorHAnsi" w:hAnsiTheme="majorHAnsi" w:cstheme="majorHAnsi"/>
        </w:rPr>
        <w:t xml:space="preserve"> of a tensionreducing nature</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 xml:space="preserve">that </w:t>
      </w:r>
      <w:r w:rsidRPr="008617FF">
        <w:rPr>
          <w:rStyle w:val="Emphasis"/>
          <w:rFonts w:asciiTheme="majorHAnsi" w:hAnsiTheme="majorHAnsi" w:cstheme="majorHAnsi"/>
          <w:highlight w:val="cyan"/>
        </w:rPr>
        <w:t>induce</w:t>
      </w:r>
      <w:r w:rsidRPr="008617FF">
        <w:rPr>
          <w:rStyle w:val="StyleUnderline"/>
          <w:rFonts w:asciiTheme="majorHAnsi" w:hAnsiTheme="majorHAnsi" w:cstheme="majorHAnsi"/>
          <w:highlight w:val="cyan"/>
        </w:rPr>
        <w:t xml:space="preserve"> the other side</w:t>
      </w:r>
      <w:r w:rsidRPr="008617FF">
        <w:rPr>
          <w:rStyle w:val="StyleUnderline"/>
          <w:rFonts w:asciiTheme="majorHAnsi" w:hAnsiTheme="majorHAnsi" w:cstheme="majorHAnsi"/>
        </w:rPr>
        <w:t xml:space="preserve"> to reciprocate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This sequence of gestures would then be </w:t>
      </w:r>
      <w:r w:rsidRPr="008617FF">
        <w:rPr>
          <w:rStyle w:val="Emphasis"/>
          <w:rFonts w:asciiTheme="majorHAnsi" w:hAnsiTheme="majorHAnsi" w:cstheme="majorHAnsi"/>
        </w:rPr>
        <w:t>repeated</w:t>
      </w:r>
      <w:r w:rsidRPr="008617FF">
        <w:rPr>
          <w:rFonts w:asciiTheme="majorHAnsi" w:hAnsiTheme="majorHAnsi" w:cstheme="majorHAnsi"/>
          <w:sz w:val="16"/>
        </w:rPr>
        <w:t xml:space="preserve"> until mutual threats were reduced to a point where arms control could begin (130-1).</w:t>
      </w:r>
    </w:p>
    <w:p w14:paraId="2CEB4AB4" w14:textId="77777777" w:rsidR="0007766B" w:rsidRPr="008617FF" w:rsidRDefault="0007766B" w:rsidP="0007766B">
      <w:pPr>
        <w:rPr>
          <w:rStyle w:val="StyleUnderline"/>
          <w:rFonts w:asciiTheme="majorHAnsi" w:hAnsiTheme="majorHAnsi" w:cstheme="majorHAnsi"/>
        </w:rPr>
      </w:pPr>
      <w:r w:rsidRPr="008617FF">
        <w:rPr>
          <w:rFonts w:asciiTheme="majorHAnsi" w:hAnsiTheme="majorHAnsi" w:cstheme="majorHAnsi"/>
          <w:sz w:val="16"/>
        </w:rPr>
        <w:t xml:space="preserve">In his initial conception of GRIT, Osgood laid out certain conditions this sequence of acts needed to meet in order to work.1 To summarise, </w:t>
      </w:r>
      <w:r w:rsidRPr="008617FF">
        <w:rPr>
          <w:rStyle w:val="StyleUnderline"/>
          <w:rFonts w:asciiTheme="majorHAnsi" w:hAnsiTheme="majorHAnsi" w:cstheme="majorHAnsi"/>
        </w:rPr>
        <w:t>each reciprocal act should:</w:t>
      </w:r>
    </w:p>
    <w:p w14:paraId="599DAEC9"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(1) </w:t>
      </w:r>
      <w:r w:rsidRPr="008617FF">
        <w:rPr>
          <w:rStyle w:val="StyleUnderline"/>
          <w:rFonts w:asciiTheme="majorHAnsi" w:hAnsiTheme="majorHAnsi" w:cstheme="majorHAnsi"/>
        </w:rPr>
        <w:t xml:space="preserve">Be militarily </w:t>
      </w:r>
      <w:r w:rsidRPr="008617FF">
        <w:rPr>
          <w:rStyle w:val="Emphasis"/>
          <w:rFonts w:asciiTheme="majorHAnsi" w:hAnsiTheme="majorHAnsi" w:cstheme="majorHAnsi"/>
        </w:rPr>
        <w:t>disadvantageous</w:t>
      </w:r>
      <w:r w:rsidRPr="008617FF">
        <w:rPr>
          <w:rFonts w:asciiTheme="majorHAnsi" w:hAnsiTheme="majorHAnsi" w:cstheme="majorHAnsi"/>
          <w:sz w:val="16"/>
        </w:rPr>
        <w:t xml:space="preserve"> – but not cripplingly so – </w:t>
      </w:r>
      <w:r w:rsidRPr="008617FF">
        <w:rPr>
          <w:rStyle w:val="StyleUnderline"/>
          <w:rFonts w:asciiTheme="majorHAnsi" w:hAnsiTheme="majorHAnsi" w:cstheme="majorHAnsi"/>
        </w:rPr>
        <w:t>to the initiating state</w:t>
      </w:r>
      <w:r w:rsidRPr="008617FF">
        <w:rPr>
          <w:rFonts w:asciiTheme="majorHAnsi" w:hAnsiTheme="majorHAnsi" w:cstheme="majorHAnsi"/>
          <w:sz w:val="16"/>
        </w:rPr>
        <w:t xml:space="preserve"> (Larson 1997, 27); </w:t>
      </w:r>
    </w:p>
    <w:p w14:paraId="1147353B"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(2) </w:t>
      </w:r>
      <w:r w:rsidRPr="008617FF">
        <w:rPr>
          <w:rStyle w:val="StyleUnderline"/>
          <w:rFonts w:asciiTheme="majorHAnsi" w:hAnsiTheme="majorHAnsi" w:cstheme="majorHAnsi"/>
        </w:rPr>
        <w:t xml:space="preserve">Be </w:t>
      </w:r>
      <w:r w:rsidRPr="008617FF">
        <w:rPr>
          <w:rStyle w:val="Emphasis"/>
          <w:rFonts w:asciiTheme="majorHAnsi" w:hAnsiTheme="majorHAnsi" w:cstheme="majorHAnsi"/>
        </w:rPr>
        <w:t>clearly perceived</w:t>
      </w:r>
      <w:r w:rsidRPr="008617FF">
        <w:rPr>
          <w:rFonts w:asciiTheme="majorHAnsi" w:hAnsiTheme="majorHAnsi" w:cstheme="majorHAnsi"/>
          <w:sz w:val="16"/>
        </w:rPr>
        <w:t xml:space="preserve"> by its target as reducing its external threats; </w:t>
      </w:r>
    </w:p>
    <w:p w14:paraId="73D1D499"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(3) Not increase the target’s ability to inflict damage upon the initiating state; </w:t>
      </w:r>
    </w:p>
    <w:p w14:paraId="53D5EC50"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(4) Offer an obvious reciprocal action that the target could take, which is “clearly available and clearly indicated” (Osgood 1960, 131); and </w:t>
      </w:r>
    </w:p>
    <w:p w14:paraId="50D7A748"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(5) </w:t>
      </w:r>
      <w:r w:rsidRPr="008617FF">
        <w:rPr>
          <w:rStyle w:val="StyleUnderline"/>
          <w:rFonts w:asciiTheme="majorHAnsi" w:hAnsiTheme="majorHAnsi" w:cstheme="majorHAnsi"/>
        </w:rPr>
        <w:t>Be announced</w:t>
      </w:r>
      <w:r w:rsidRPr="008617FF">
        <w:rPr>
          <w:rFonts w:asciiTheme="majorHAnsi" w:hAnsiTheme="majorHAnsi" w:cstheme="majorHAnsi"/>
          <w:sz w:val="16"/>
        </w:rPr>
        <w:t xml:space="preserve"> in advance </w:t>
      </w:r>
      <w:r w:rsidRPr="008617FF">
        <w:rPr>
          <w:rStyle w:val="StyleUnderline"/>
          <w:rFonts w:asciiTheme="majorHAnsi" w:hAnsiTheme="majorHAnsi" w:cstheme="majorHAnsi"/>
        </w:rPr>
        <w:t xml:space="preserve">and </w:t>
      </w:r>
      <w:r w:rsidRPr="008617FF">
        <w:rPr>
          <w:rStyle w:val="Emphasis"/>
          <w:rFonts w:asciiTheme="majorHAnsi" w:hAnsiTheme="majorHAnsi" w:cstheme="majorHAnsi"/>
        </w:rPr>
        <w:t>widely publicised</w:t>
      </w:r>
      <w:r w:rsidRPr="008617FF">
        <w:rPr>
          <w:rFonts w:asciiTheme="majorHAnsi" w:hAnsiTheme="majorHAnsi" w:cstheme="majorHAnsi"/>
          <w:sz w:val="16"/>
        </w:rPr>
        <w:t xml:space="preserve"> as part of a policy to which reciprocation is expected.</w:t>
      </w:r>
    </w:p>
    <w:p w14:paraId="7C395669"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While Osgood’s approach resembled unilateral arms control in some respects, it also stipulated that no action taken as part of a GRIT strategy should require the other side to commit to reciprocating in advance (Osgood 1960, 131). Osgood believed that adhering to these criteria would protect the initiating state from becoming the “sucker” – in game theory jargon – in case the target defected (Collins 1998, 202). </w:t>
      </w:r>
      <w:r w:rsidRPr="008617FF">
        <w:rPr>
          <w:rStyle w:val="StyleUnderline"/>
          <w:rFonts w:asciiTheme="majorHAnsi" w:hAnsiTheme="majorHAnsi" w:cstheme="majorHAnsi"/>
        </w:rPr>
        <w:t>By forcing both sides to revise their enemy images</w:t>
      </w:r>
      <w:r w:rsidRPr="008617FF">
        <w:rPr>
          <w:rFonts w:asciiTheme="majorHAnsi" w:hAnsiTheme="majorHAnsi" w:cstheme="majorHAnsi"/>
          <w:sz w:val="16"/>
        </w:rPr>
        <w:t xml:space="preserve"> of one another, </w:t>
      </w:r>
      <w:r w:rsidRPr="008617FF">
        <w:rPr>
          <w:rStyle w:val="StyleUnderline"/>
          <w:rFonts w:asciiTheme="majorHAnsi" w:hAnsiTheme="majorHAnsi" w:cstheme="majorHAnsi"/>
        </w:rPr>
        <w:t>GRIT promised a way out of the</w:t>
      </w:r>
      <w:r w:rsidRPr="008617FF">
        <w:rPr>
          <w:rFonts w:asciiTheme="majorHAnsi" w:hAnsiTheme="majorHAnsi" w:cstheme="majorHAnsi"/>
          <w:sz w:val="16"/>
        </w:rPr>
        <w:t xml:space="preserve"> US-Soviet </w:t>
      </w:r>
      <w:r w:rsidRPr="008617FF">
        <w:rPr>
          <w:rStyle w:val="StyleUnderline"/>
          <w:rFonts w:asciiTheme="majorHAnsi" w:hAnsiTheme="majorHAnsi" w:cstheme="majorHAnsi"/>
        </w:rPr>
        <w:t>security dilemma</w:t>
      </w:r>
      <w:r w:rsidRPr="008617FF">
        <w:rPr>
          <w:rFonts w:asciiTheme="majorHAnsi" w:hAnsiTheme="majorHAnsi" w:cstheme="majorHAnsi"/>
          <w:sz w:val="16"/>
        </w:rPr>
        <w:t xml:space="preserve">, in which neither side knew how to reassure the other without being exploited or dismissed as insincere. In so doing, </w:t>
      </w:r>
      <w:r w:rsidRPr="008617FF">
        <w:rPr>
          <w:rStyle w:val="StyleUnderline"/>
          <w:rFonts w:asciiTheme="majorHAnsi" w:hAnsiTheme="majorHAnsi" w:cstheme="majorHAnsi"/>
        </w:rPr>
        <w:t xml:space="preserve">GRIT offered a mechanism for Washington to communicate its </w:t>
      </w:r>
      <w:r w:rsidRPr="008617FF">
        <w:rPr>
          <w:rStyle w:val="Emphasis"/>
          <w:rFonts w:asciiTheme="majorHAnsi" w:hAnsiTheme="majorHAnsi" w:cstheme="majorHAnsi"/>
        </w:rPr>
        <w:t>peaceful intentions</w:t>
      </w:r>
      <w:r w:rsidRPr="008617FF">
        <w:rPr>
          <w:rFonts w:asciiTheme="majorHAnsi" w:hAnsiTheme="majorHAnsi" w:cstheme="majorHAnsi"/>
          <w:sz w:val="16"/>
        </w:rPr>
        <w:t xml:space="preserve"> to Moscow </w:t>
      </w:r>
      <w:r w:rsidRPr="008617FF">
        <w:rPr>
          <w:rStyle w:val="StyleUnderline"/>
          <w:rFonts w:asciiTheme="majorHAnsi" w:hAnsiTheme="majorHAnsi" w:cstheme="majorHAnsi"/>
        </w:rPr>
        <w:t>safely</w:t>
      </w:r>
      <w:r w:rsidRPr="008617FF">
        <w:rPr>
          <w:rFonts w:asciiTheme="majorHAnsi" w:hAnsiTheme="majorHAnsi" w:cstheme="majorHAnsi"/>
          <w:sz w:val="16"/>
        </w:rPr>
        <w:t xml:space="preserve"> and in a way that would not increase the likelihood of defection.</w:t>
      </w:r>
    </w:p>
    <w:p w14:paraId="3EB4F181"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The academic literature finds that GRIT was employed at various junctures throughout the Cold War, but it does not always agree about where, when and how effectively. While Joshua Goldstein, John Freeman, Alan Collins and Richard Bitzinger all assert, for instance, that Mikhail </w:t>
      </w:r>
      <w:r w:rsidRPr="008617FF">
        <w:rPr>
          <w:rFonts w:asciiTheme="majorHAnsi" w:hAnsiTheme="majorHAnsi" w:cstheme="majorHAnsi"/>
          <w:sz w:val="16"/>
        </w:rPr>
        <w:lastRenderedPageBreak/>
        <w:t>Gorbachev was using an approach similar to GRIT in his interactions with US President Ronald Reagan, they debate whether he intended to do so and if he succeeded (Collins 1998, 203). Deborah Welch Larson (1987; 1997), meanwhile, sees an approach like GRIT behind US-Soviet cooperation to neutralise Austria in 1955, but Matthew Evangelista (1990, 506) finds that GRIT was not used in disarmament negotiations taking place at that same time. Andrew Kydd (2000) and Nicholas Wheeler (2018) argue that GRIT itself is insufficient to explain US-Soviet interactions at the end of the Cold War and propose alternative frameworks that complicate and expand on Osgood’s work (“costly signaling” and “bonded trust”). In many of these cases, it is not clear that elites were aware of GRIT or Osgood’s work, which makes it difficult to determine how it might have influenced their approach to foreign policy.</w:t>
      </w:r>
    </w:p>
    <w:p w14:paraId="3EA1C957"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This is not the case with respect to Kennedy and his strategy for improving relations with the Soviet Union (USSR, Union of Soviet Socialist Republics). While the US President does not refer to </w:t>
      </w:r>
      <w:r w:rsidRPr="008617FF">
        <w:rPr>
          <w:rStyle w:val="StyleUnderline"/>
          <w:rFonts w:asciiTheme="majorHAnsi" w:hAnsiTheme="majorHAnsi" w:cstheme="majorHAnsi"/>
        </w:rPr>
        <w:t>GRIT</w:t>
      </w:r>
      <w:r w:rsidRPr="008617FF">
        <w:rPr>
          <w:rFonts w:asciiTheme="majorHAnsi" w:hAnsiTheme="majorHAnsi" w:cstheme="majorHAnsi"/>
          <w:sz w:val="16"/>
        </w:rPr>
        <w:t xml:space="preserve"> by name in any of the primary source material available to the author, two copies of Osgood’s book, An Alternative to War or Surrender, do appear amidst his personal papers.2 George Bunn (1992) also writes in his canonical Arms Control by Committee: Managing Negotiations with the Russians that Kennedy’s secretary had written to Osgood to let him know that the President had read his book (277). Bunn, who served as General Counsel to the Arms Control and Disarmament Agency during Kennedy’s term in office, concludes that the President “drew upon GRIT but modified it” in developing a strategy to secure Soviet support for a partial ban on nuclear testing (43).3</w:t>
      </w:r>
    </w:p>
    <w:p w14:paraId="5FB5E286"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Osgood</w:t>
      </w:r>
      <w:r w:rsidRPr="008617FF">
        <w:rPr>
          <w:rStyle w:val="StyleUnderline"/>
          <w:rFonts w:asciiTheme="majorHAnsi" w:hAnsiTheme="majorHAnsi" w:cstheme="majorHAnsi"/>
        </w:rPr>
        <w:t>’s</w:t>
      </w:r>
      <w:r w:rsidRPr="008617FF">
        <w:rPr>
          <w:rFonts w:asciiTheme="majorHAnsi" w:hAnsiTheme="majorHAnsi" w:cstheme="majorHAnsi"/>
          <w:sz w:val="16"/>
        </w:rPr>
        <w:t xml:space="preserve"> </w:t>
      </w:r>
      <w:r w:rsidRPr="008617FF">
        <w:rPr>
          <w:rStyle w:val="StyleUnderline"/>
          <w:rFonts w:asciiTheme="majorHAnsi" w:hAnsiTheme="majorHAnsi" w:cstheme="majorHAnsi"/>
        </w:rPr>
        <w:t>influence on Kennedy’s thinking is evident</w:t>
      </w:r>
      <w:r w:rsidRPr="008617FF">
        <w:rPr>
          <w:rFonts w:asciiTheme="majorHAnsi" w:hAnsiTheme="majorHAnsi" w:cstheme="majorHAnsi"/>
          <w:sz w:val="16"/>
        </w:rPr>
        <w:t xml:space="preserve"> in the President’s commencement address to the 1963 graduating class of American University, entitled ‘A Strategy of Peace’. Amidst stalled test ban treaty negotiations, </w:t>
      </w:r>
      <w:r w:rsidRPr="008617FF">
        <w:rPr>
          <w:rStyle w:val="StyleUnderline"/>
          <w:rFonts w:asciiTheme="majorHAnsi" w:hAnsiTheme="majorHAnsi" w:cstheme="majorHAnsi"/>
          <w:highlight w:val="cyan"/>
        </w:rPr>
        <w:t>Kennedy</w:t>
      </w:r>
      <w:r w:rsidRPr="008617FF">
        <w:rPr>
          <w:rFonts w:asciiTheme="majorHAnsi" w:hAnsiTheme="majorHAnsi" w:cstheme="majorHAnsi"/>
          <w:sz w:val="16"/>
        </w:rPr>
        <w:t xml:space="preserve"> decided to use this platform to </w:t>
      </w:r>
      <w:r w:rsidRPr="008617FF">
        <w:rPr>
          <w:rStyle w:val="StyleUnderline"/>
          <w:rFonts w:asciiTheme="majorHAnsi" w:hAnsiTheme="majorHAnsi" w:cstheme="majorHAnsi"/>
          <w:highlight w:val="cyan"/>
        </w:rPr>
        <w:t>announce</w:t>
      </w:r>
      <w:r w:rsidRPr="008617FF">
        <w:rPr>
          <w:rFonts w:asciiTheme="majorHAnsi" w:hAnsiTheme="majorHAnsi" w:cstheme="majorHAnsi"/>
          <w:sz w:val="16"/>
        </w:rPr>
        <w:t xml:space="preserve"> that </w:t>
      </w:r>
      <w:r w:rsidRPr="008617FF">
        <w:rPr>
          <w:rStyle w:val="StyleUnderline"/>
          <w:rFonts w:asciiTheme="majorHAnsi" w:hAnsiTheme="majorHAnsi" w:cstheme="majorHAnsi"/>
          <w:highlight w:val="cyan"/>
        </w:rPr>
        <w:t>the US would not</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conduct</w:t>
      </w:r>
      <w:r w:rsidRPr="008617FF">
        <w:rPr>
          <w:rStyle w:val="StyleUnderline"/>
          <w:rFonts w:asciiTheme="majorHAnsi" w:hAnsiTheme="majorHAnsi" w:cstheme="majorHAnsi"/>
        </w:rPr>
        <w:t xml:space="preserve"> nuclear </w:t>
      </w:r>
      <w:r w:rsidRPr="008617FF">
        <w:rPr>
          <w:rStyle w:val="StyleUnderline"/>
          <w:rFonts w:asciiTheme="majorHAnsi" w:hAnsiTheme="majorHAnsi" w:cstheme="majorHAnsi"/>
          <w:highlight w:val="cyan"/>
        </w:rPr>
        <w:t>tests</w:t>
      </w:r>
      <w:r w:rsidRPr="008617FF">
        <w:rPr>
          <w:rFonts w:asciiTheme="majorHAnsi" w:hAnsiTheme="majorHAnsi" w:cstheme="majorHAnsi"/>
          <w:sz w:val="16"/>
        </w:rPr>
        <w:t xml:space="preserve"> in the atmosphere so long as other states do not do so” (Kennedy 1963). According to Bunn (1992, 43), Kennedy’s speech achieved its objective by allaying Khrushchev’s suspicions and paving the way for the Limited Test Ban Treaty and a “minidétente”. </w:t>
      </w:r>
      <w:r w:rsidRPr="008617FF">
        <w:rPr>
          <w:rStyle w:val="StyleUnderline"/>
          <w:rFonts w:asciiTheme="majorHAnsi" w:hAnsiTheme="majorHAnsi" w:cstheme="majorHAnsi"/>
          <w:highlight w:val="cyan"/>
        </w:rPr>
        <w:t>The next six months saw</w:t>
      </w:r>
      <w:r w:rsidRPr="008617FF">
        <w:rPr>
          <w:rStyle w:val="StyleUnderline"/>
          <w:rFonts w:asciiTheme="majorHAnsi" w:hAnsiTheme="majorHAnsi" w:cstheme="majorHAnsi"/>
        </w:rPr>
        <w:t xml:space="preserve"> a furious exchange of </w:t>
      </w:r>
      <w:r w:rsidRPr="008617FF">
        <w:rPr>
          <w:rStyle w:val="Emphasis"/>
          <w:rFonts w:asciiTheme="majorHAnsi" w:hAnsiTheme="majorHAnsi" w:cstheme="majorHAnsi"/>
          <w:highlight w:val="cyan"/>
        </w:rPr>
        <w:t>reciprocal gestures</w:t>
      </w:r>
      <w:r w:rsidRPr="008617FF">
        <w:rPr>
          <w:rFonts w:asciiTheme="majorHAnsi" w:hAnsiTheme="majorHAnsi" w:cstheme="majorHAnsi"/>
          <w:sz w:val="16"/>
        </w:rPr>
        <w:t>, including a Soviet moratorium on testing, a Soviet decision to halt production of strategic bombers, a US proposal for joint US-Soviet space exploration and a Soviet proposal for a non-aggression agreement between the Warsaw Pact and NATO, among others (Etzioni 1967, 366).</w:t>
      </w:r>
    </w:p>
    <w:p w14:paraId="5FC0194D"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Deborah Welch Larson’s (1997) much later examination of US-Soviet interactions in the months before and after what Amitai Etzioni (1967) calls the “Kennedy Experiment” usefully enhances this narrative. With the benefit of hindsight, she places this episode into broader historical context and explores how relations between the two countries changed after the initiation of GRIT. Contrary to popular assumption, Larson finds that a precipitous lack of trust arose between Kennedy and Khrushchev </w:t>
      </w:r>
      <w:r w:rsidRPr="008617FF">
        <w:rPr>
          <w:rStyle w:val="StyleUnderline"/>
          <w:rFonts w:asciiTheme="majorHAnsi" w:hAnsiTheme="majorHAnsi" w:cstheme="majorHAnsi"/>
        </w:rPr>
        <w:t>following the Cuban Missile Crisis</w:t>
      </w:r>
      <w:r w:rsidRPr="008617FF">
        <w:rPr>
          <w:rFonts w:asciiTheme="majorHAnsi" w:hAnsiTheme="majorHAnsi" w:cstheme="majorHAnsi"/>
          <w:sz w:val="16"/>
        </w:rPr>
        <w:t xml:space="preserve"> that prevented the two leaders from working together to mitigate nuclear dangers. Indeed, Washington and Moscow’s deep mutual suspicion during this period meant that </w:t>
      </w:r>
      <w:r w:rsidRPr="008617FF">
        <w:rPr>
          <w:rStyle w:val="StyleUnderline"/>
          <w:rFonts w:asciiTheme="majorHAnsi" w:hAnsiTheme="majorHAnsi" w:cstheme="majorHAnsi"/>
        </w:rPr>
        <w:t>even genuine efforts to be flexible</w:t>
      </w:r>
      <w:r w:rsidRPr="008617FF">
        <w:rPr>
          <w:rFonts w:asciiTheme="majorHAnsi" w:hAnsiTheme="majorHAnsi" w:cstheme="majorHAnsi"/>
          <w:sz w:val="16"/>
        </w:rPr>
        <w:t xml:space="preserve"> or accommodating </w:t>
      </w:r>
      <w:r w:rsidRPr="008617FF">
        <w:rPr>
          <w:rStyle w:val="StyleUnderline"/>
          <w:rFonts w:asciiTheme="majorHAnsi" w:hAnsiTheme="majorHAnsi" w:cstheme="majorHAnsi"/>
        </w:rPr>
        <w:t>were</w:t>
      </w:r>
      <w:r w:rsidRPr="008617FF">
        <w:rPr>
          <w:rFonts w:asciiTheme="majorHAnsi" w:hAnsiTheme="majorHAnsi" w:cstheme="majorHAnsi"/>
          <w:sz w:val="16"/>
        </w:rPr>
        <w:t xml:space="preserve"> often </w:t>
      </w:r>
      <w:r w:rsidRPr="008617FF">
        <w:rPr>
          <w:rStyle w:val="StyleUnderline"/>
          <w:rFonts w:asciiTheme="majorHAnsi" w:hAnsiTheme="majorHAnsi" w:cstheme="majorHAnsi"/>
        </w:rPr>
        <w:t xml:space="preserve">misinterpreted as </w:t>
      </w:r>
      <w:r w:rsidRPr="008617FF">
        <w:rPr>
          <w:rStyle w:val="Emphasis"/>
          <w:rFonts w:asciiTheme="majorHAnsi" w:hAnsiTheme="majorHAnsi" w:cstheme="majorHAnsi"/>
        </w:rPr>
        <w:t>disingenuous</w:t>
      </w:r>
      <w:r w:rsidRPr="008617FF">
        <w:rPr>
          <w:rFonts w:asciiTheme="majorHAnsi" w:hAnsiTheme="majorHAnsi" w:cstheme="majorHAnsi"/>
          <w:sz w:val="16"/>
        </w:rPr>
        <w:t>.</w:t>
      </w:r>
    </w:p>
    <w:p w14:paraId="67978B04" w14:textId="77777777" w:rsidR="0007766B" w:rsidRPr="008617FF" w:rsidRDefault="0007766B" w:rsidP="0007766B">
      <w:pPr>
        <w:rPr>
          <w:rFonts w:asciiTheme="majorHAnsi" w:hAnsiTheme="majorHAnsi" w:cstheme="majorHAnsi"/>
          <w:sz w:val="16"/>
        </w:rPr>
      </w:pPr>
      <w:r w:rsidRPr="008617FF">
        <w:rPr>
          <w:rStyle w:val="StyleUnderline"/>
          <w:rFonts w:asciiTheme="majorHAnsi" w:hAnsiTheme="majorHAnsi" w:cstheme="majorHAnsi"/>
        </w:rPr>
        <w:t>The two sides</w:t>
      </w:r>
      <w:r w:rsidRPr="008617FF">
        <w:rPr>
          <w:rFonts w:asciiTheme="majorHAnsi" w:hAnsiTheme="majorHAnsi" w:cstheme="majorHAnsi"/>
          <w:sz w:val="16"/>
        </w:rPr>
        <w:t xml:space="preserve"> were able to </w:t>
      </w:r>
      <w:r w:rsidRPr="008617FF">
        <w:rPr>
          <w:rStyle w:val="StyleUnderline"/>
          <w:rFonts w:asciiTheme="majorHAnsi" w:hAnsiTheme="majorHAnsi" w:cstheme="majorHAnsi"/>
        </w:rPr>
        <w:t>break the cycle of suspicion</w:t>
      </w:r>
      <w:r w:rsidRPr="008617FF">
        <w:rPr>
          <w:rFonts w:asciiTheme="majorHAnsi" w:hAnsiTheme="majorHAnsi" w:cstheme="majorHAnsi"/>
          <w:sz w:val="16"/>
        </w:rPr>
        <w:t xml:space="preserve"> and misinterpretation </w:t>
      </w:r>
      <w:r w:rsidRPr="008617FF">
        <w:rPr>
          <w:rStyle w:val="Emphasis"/>
          <w:rFonts w:asciiTheme="majorHAnsi" w:hAnsiTheme="majorHAnsi" w:cstheme="majorHAnsi"/>
        </w:rPr>
        <w:t>only after</w:t>
      </w:r>
      <w:r w:rsidRPr="008617FF">
        <w:rPr>
          <w:rFonts w:asciiTheme="majorHAnsi" w:hAnsiTheme="majorHAnsi" w:cstheme="majorHAnsi"/>
          <w:sz w:val="16"/>
        </w:rPr>
        <w:t xml:space="preserve"> </w:t>
      </w:r>
      <w:r w:rsidRPr="008617FF">
        <w:rPr>
          <w:rStyle w:val="StyleUnderline"/>
          <w:rFonts w:asciiTheme="majorHAnsi" w:hAnsiTheme="majorHAnsi" w:cstheme="majorHAnsi"/>
        </w:rPr>
        <w:t>Kennedy’s</w:t>
      </w:r>
      <w:r w:rsidRPr="008617FF">
        <w:rPr>
          <w:rFonts w:asciiTheme="majorHAnsi" w:hAnsiTheme="majorHAnsi" w:cstheme="majorHAnsi"/>
          <w:sz w:val="16"/>
        </w:rPr>
        <w:t xml:space="preserve"> American University </w:t>
      </w:r>
      <w:r w:rsidRPr="008617FF">
        <w:rPr>
          <w:rStyle w:val="StyleUnderline"/>
          <w:rFonts w:asciiTheme="majorHAnsi" w:hAnsiTheme="majorHAnsi" w:cstheme="majorHAnsi"/>
        </w:rPr>
        <w:t>speech</w:t>
      </w:r>
      <w:r w:rsidRPr="008617FF">
        <w:rPr>
          <w:rFonts w:asciiTheme="majorHAnsi" w:hAnsiTheme="majorHAnsi" w:cstheme="majorHAnsi"/>
          <w:sz w:val="16"/>
        </w:rPr>
        <w:t xml:space="preserve"> effectively reset the relationship. In Larson’s assessment (1997, 154), Kennedy’s words met one of the central criteria of GRIT by making the US “vulnerable to the possibility that the Soviets would secretly resume testing”. If, as she finds, the “movement toward détente after the Cuban Missile Crisis was almost interrupted by a spiral of misunderstanding, missed signals, and recrimination”, then GRIT and its emphasis on unilateral gestures appear to have offered the only plausible way forward (Ibid.). Faced with similar circumstances today, what actions could the US and Russian leaders take that could reduce tension such that a new era of arms control and non-proliferation cooperation can begin?</w:t>
      </w:r>
    </w:p>
    <w:p w14:paraId="3BBD15CF"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Past is prologue</w:t>
      </w:r>
    </w:p>
    <w:p w14:paraId="5FFA7B9E"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In exploring answers to this question, it is useful to look to the more recent Presidential Nuclear Initiatives as a model for how GRIT could be implemented in the post-Cold War era. This series of </w:t>
      </w:r>
      <w:r w:rsidRPr="008617FF">
        <w:rPr>
          <w:rStyle w:val="StyleUnderline"/>
          <w:rFonts w:asciiTheme="majorHAnsi" w:hAnsiTheme="majorHAnsi" w:cstheme="majorHAnsi"/>
          <w:highlight w:val="cyan"/>
        </w:rPr>
        <w:t>unilateral</w:t>
      </w:r>
      <w:r w:rsidRPr="008617FF">
        <w:rPr>
          <w:rStyle w:val="StyleUnderline"/>
          <w:rFonts w:asciiTheme="majorHAnsi" w:hAnsiTheme="majorHAnsi" w:cstheme="majorHAnsi"/>
        </w:rPr>
        <w:t xml:space="preserve"> nuclear </w:t>
      </w:r>
      <w:r w:rsidRPr="008617FF">
        <w:rPr>
          <w:rStyle w:val="StyleUnderline"/>
          <w:rFonts w:asciiTheme="majorHAnsi" w:hAnsiTheme="majorHAnsi" w:cstheme="majorHAnsi"/>
          <w:highlight w:val="cyan"/>
        </w:rPr>
        <w:t>reductions</w:t>
      </w:r>
      <w:r w:rsidRPr="008617FF">
        <w:rPr>
          <w:rFonts w:asciiTheme="majorHAnsi" w:hAnsiTheme="majorHAnsi" w:cstheme="majorHAnsi"/>
          <w:sz w:val="16"/>
        </w:rPr>
        <w:t xml:space="preserve"> and other measures, </w:t>
      </w:r>
      <w:r w:rsidRPr="008617FF">
        <w:rPr>
          <w:rStyle w:val="StyleUnderline"/>
          <w:rFonts w:asciiTheme="majorHAnsi" w:hAnsiTheme="majorHAnsi" w:cstheme="majorHAnsi"/>
        </w:rPr>
        <w:t xml:space="preserve">initiated </w:t>
      </w:r>
      <w:r w:rsidRPr="008617FF">
        <w:rPr>
          <w:rStyle w:val="StyleUnderline"/>
          <w:rFonts w:asciiTheme="majorHAnsi" w:hAnsiTheme="majorHAnsi" w:cstheme="majorHAnsi"/>
          <w:highlight w:val="cyan"/>
        </w:rPr>
        <w:t>by</w:t>
      </w:r>
      <w:r w:rsidRPr="008617FF">
        <w:rPr>
          <w:rStyle w:val="StyleUnderline"/>
          <w:rFonts w:asciiTheme="majorHAnsi" w:hAnsiTheme="majorHAnsi" w:cstheme="majorHAnsi"/>
        </w:rPr>
        <w:t xml:space="preserve"> George H. W. </w:t>
      </w:r>
      <w:r w:rsidRPr="008617FF">
        <w:rPr>
          <w:rStyle w:val="StyleUnderline"/>
          <w:rFonts w:asciiTheme="majorHAnsi" w:hAnsiTheme="majorHAnsi" w:cstheme="majorHAnsi"/>
          <w:highlight w:val="cyan"/>
        </w:rPr>
        <w:t>Bush</w:t>
      </w:r>
      <w:r w:rsidRPr="008617FF">
        <w:rPr>
          <w:rFonts w:asciiTheme="majorHAnsi" w:hAnsiTheme="majorHAnsi" w:cstheme="majorHAnsi"/>
          <w:sz w:val="16"/>
        </w:rPr>
        <w:t xml:space="preserve"> in September 1991, </w:t>
      </w:r>
      <w:r w:rsidRPr="008617FF">
        <w:rPr>
          <w:rStyle w:val="StyleUnderline"/>
          <w:rFonts w:asciiTheme="majorHAnsi" w:hAnsiTheme="majorHAnsi" w:cstheme="majorHAnsi"/>
        </w:rPr>
        <w:t xml:space="preserve">brought about a </w:t>
      </w:r>
      <w:r w:rsidRPr="008617FF">
        <w:rPr>
          <w:rStyle w:val="Emphasis"/>
          <w:rFonts w:asciiTheme="majorHAnsi" w:hAnsiTheme="majorHAnsi" w:cstheme="majorHAnsi"/>
        </w:rPr>
        <w:t>breakthrough</w:t>
      </w:r>
      <w:r w:rsidRPr="008617FF">
        <w:rPr>
          <w:rStyle w:val="StyleUnderline"/>
          <w:rFonts w:asciiTheme="majorHAnsi" w:hAnsiTheme="majorHAnsi" w:cstheme="majorHAnsi"/>
        </w:rPr>
        <w:t xml:space="preserve"> in US-Russia arms control negotiations and </w:t>
      </w:r>
      <w:r w:rsidRPr="008617FF">
        <w:rPr>
          <w:rStyle w:val="StyleUnderline"/>
          <w:rFonts w:asciiTheme="majorHAnsi" w:hAnsiTheme="majorHAnsi" w:cstheme="majorHAnsi"/>
          <w:highlight w:val="cyan"/>
        </w:rPr>
        <w:t xml:space="preserve">laid the </w:t>
      </w:r>
      <w:r w:rsidRPr="008617FF">
        <w:rPr>
          <w:rStyle w:val="Emphasis"/>
          <w:rFonts w:asciiTheme="majorHAnsi" w:hAnsiTheme="majorHAnsi" w:cstheme="majorHAnsi"/>
          <w:highlight w:val="cyan"/>
        </w:rPr>
        <w:t>groundwork</w:t>
      </w:r>
      <w:r w:rsidRPr="008617FF">
        <w:rPr>
          <w:rStyle w:val="StyleUnderline"/>
          <w:rFonts w:asciiTheme="majorHAnsi" w:hAnsiTheme="majorHAnsi" w:cstheme="majorHAnsi"/>
          <w:highlight w:val="cyan"/>
        </w:rPr>
        <w:t xml:space="preserve"> for</w:t>
      </w:r>
      <w:r w:rsidRPr="008617FF">
        <w:rPr>
          <w:rFonts w:asciiTheme="majorHAnsi" w:hAnsiTheme="majorHAnsi" w:cstheme="majorHAnsi"/>
          <w:sz w:val="16"/>
        </w:rPr>
        <w:t xml:space="preserve"> the signing of </w:t>
      </w:r>
      <w:r w:rsidRPr="008617FF">
        <w:rPr>
          <w:rStyle w:val="StyleUnderline"/>
          <w:rFonts w:asciiTheme="majorHAnsi" w:hAnsiTheme="majorHAnsi" w:cstheme="majorHAnsi"/>
          <w:highlight w:val="cyan"/>
        </w:rPr>
        <w:t>START</w:t>
      </w:r>
      <w:r w:rsidRPr="008617FF">
        <w:rPr>
          <w:rFonts w:asciiTheme="majorHAnsi" w:hAnsiTheme="majorHAnsi" w:cstheme="majorHAnsi"/>
          <w:sz w:val="16"/>
        </w:rPr>
        <w:t xml:space="preserve"> (Strategic Arms Reduction Treaty) II in January 1993 (Koch 2012). While there is nothing in the public record to suggest that Bush drew inspiration from GRIT or Osgood’s work, his interest in engaging Moscow with unilateral actions, like Kennedy’s, grew out of a fear of nuclear use. Indeed, though Bush was initially reluctant to make any concessions to the Soviet Union during the course of negotiations, he later abandoned his hard-line approach amidst concerns about the status of Soviet nuclear command and control during Gorbachev’s August 1991 house arrest (Baglione 1997, 144-6; Koch 2012, 3).</w:t>
      </w:r>
    </w:p>
    <w:p w14:paraId="276538F0"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Shortly after Gorbachev’s release, Bush announced this change in his approach at a National Security Council meeting in early September 1991. In the interest of jumpstarting the stalled START negotiations, he revealed that he was planning a series of unilateral nuclear reductions that would both save money and “give the United States the offense in global perceptions” as the USSR collapsed (Gates 1996, 530). After only three weeks of discussions with a small group of top civilian and military officials, Bush and his team had identified 15 such steps, which he announced in a televised address to the nation on 27 September 1991. This “series of sweeping initiatives” was expansive and included, among other measures, removing all tactical nuclear weapons from US surface ships and attack submarines, terminating the development of the mobile Peacekeeper ICBM (Intercontinental Ballistic Missile) and eliminating the entire US inventory of ground-launched short-range nuclear missiles (Bush 1991).</w:t>
      </w:r>
    </w:p>
    <w:p w14:paraId="71460F2C"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lastRenderedPageBreak/>
        <w:t>When Bush shared the news of his initiative with Gorbachev on the morning of his televised address, the Soviet leader praised it as “major” and “historic” and committed to issuing a positive response (MemCon 1991). Some among the “old guard” of the Soviet military remained suspicious of Bush’s intentions, however, perceiving them as an effort to “‘beat’ us, to deceive and humiliate us, and to show that we are no longer a superpower” (Chernyaev 1991). Gorbachev’s principal foreign policy advisor Anatoly Chernyaev ridiculed this notion and saw instead a clear imperative to respond in kind to Bush’s novel approach. Further, as he pointed out to Chief of General Staff Vladimir Lobov and other sceptics, the public nature of Bush’s announcement meant that not reciprocating was hardly a viable option (Ibid.).</w:t>
      </w:r>
    </w:p>
    <w:p w14:paraId="27C10FD6"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Convinced of Bush’s sincerity, and himself seized of the importance of nuclear arms control, Gorbachev announced his own series of reciprocal steps and countermeasures on 5 October 1991 (Gorbachev 1991). Bush later responded to these with another round of </w:t>
      </w:r>
      <w:r w:rsidRPr="008617FF">
        <w:rPr>
          <w:rStyle w:val="StyleUnderline"/>
          <w:rFonts w:asciiTheme="majorHAnsi" w:hAnsiTheme="majorHAnsi" w:cstheme="majorHAnsi"/>
          <w:highlight w:val="cyan"/>
        </w:rPr>
        <w:t>unilateral</w:t>
      </w:r>
      <w:r w:rsidRPr="008617FF">
        <w:rPr>
          <w:rFonts w:asciiTheme="majorHAnsi" w:hAnsiTheme="majorHAnsi" w:cstheme="majorHAnsi"/>
          <w:sz w:val="16"/>
        </w:rPr>
        <w:t>, reciprocal steps that he announced in his State of the Union address on 28 January 1992 (Bush 1992). Hours later, Boris Yeltsin described a follow-on series of measures that the Soviet Union would take, which mirrored the “parallel steps [. . .] being taken by the United States as a goodwill measure” (Yeltsin 1992). Each action in this iterative, reciprocal process, while not always taken forward or, in some cases, fully implemented, fed into the START talks and helped to push them forward towards a successful conclusion.</w:t>
      </w:r>
    </w:p>
    <w:p w14:paraId="34893A2B"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GRIT redux</w:t>
      </w:r>
    </w:p>
    <w:p w14:paraId="0F894AA8" w14:textId="77777777" w:rsidR="0007766B" w:rsidRPr="008617FF" w:rsidRDefault="0007766B" w:rsidP="0007766B">
      <w:pPr>
        <w:rPr>
          <w:rFonts w:asciiTheme="majorHAnsi" w:hAnsiTheme="majorHAnsi" w:cstheme="majorHAnsi"/>
          <w:sz w:val="16"/>
        </w:rPr>
      </w:pPr>
      <w:r w:rsidRPr="008617FF">
        <w:rPr>
          <w:rStyle w:val="StyleUnderline"/>
          <w:rFonts w:asciiTheme="majorHAnsi" w:hAnsiTheme="majorHAnsi" w:cstheme="majorHAnsi"/>
        </w:rPr>
        <w:t xml:space="preserve">Implementing a GRIT </w:t>
      </w:r>
      <w:r w:rsidRPr="008617FF">
        <w:rPr>
          <w:rStyle w:val="StyleUnderline"/>
          <w:rFonts w:asciiTheme="majorHAnsi" w:hAnsiTheme="majorHAnsi" w:cstheme="majorHAnsi"/>
          <w:highlight w:val="cyan"/>
        </w:rPr>
        <w:t>approach</w:t>
      </w:r>
      <w:r w:rsidRPr="008617FF">
        <w:rPr>
          <w:rStyle w:val="StyleUnderline"/>
          <w:rFonts w:asciiTheme="majorHAnsi" w:hAnsiTheme="majorHAnsi" w:cstheme="majorHAnsi"/>
        </w:rPr>
        <w:t xml:space="preserve"> today could</w:t>
      </w:r>
      <w:r w:rsidRPr="008617FF">
        <w:rPr>
          <w:rFonts w:asciiTheme="majorHAnsi" w:hAnsiTheme="majorHAnsi" w:cstheme="majorHAnsi"/>
          <w:sz w:val="16"/>
        </w:rPr>
        <w:t xml:space="preserve"> help to </w:t>
      </w:r>
      <w:r w:rsidRPr="008617FF">
        <w:rPr>
          <w:rStyle w:val="StyleUnderline"/>
          <w:rFonts w:asciiTheme="majorHAnsi" w:hAnsiTheme="majorHAnsi" w:cstheme="majorHAnsi"/>
          <w:highlight w:val="cyan"/>
        </w:rPr>
        <w:t xml:space="preserve">lay the </w:t>
      </w:r>
      <w:r w:rsidRPr="008617FF">
        <w:rPr>
          <w:rStyle w:val="Emphasis"/>
          <w:rFonts w:asciiTheme="majorHAnsi" w:hAnsiTheme="majorHAnsi" w:cstheme="majorHAnsi"/>
          <w:highlight w:val="cyan"/>
        </w:rPr>
        <w:t>groundwork</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for</w:t>
      </w:r>
      <w:r w:rsidRPr="008617FF">
        <w:rPr>
          <w:rStyle w:val="StyleUnderline"/>
          <w:rFonts w:asciiTheme="majorHAnsi" w:hAnsiTheme="majorHAnsi" w:cstheme="majorHAnsi"/>
        </w:rPr>
        <w:t xml:space="preserve"> the negotiation of </w:t>
      </w:r>
      <w:r w:rsidRPr="008617FF">
        <w:rPr>
          <w:rStyle w:val="StyleUnderline"/>
          <w:rFonts w:asciiTheme="majorHAnsi" w:hAnsiTheme="majorHAnsi" w:cstheme="majorHAnsi"/>
          <w:highlight w:val="cyan"/>
        </w:rPr>
        <w:t xml:space="preserve">a </w:t>
      </w:r>
      <w:r w:rsidRPr="008617FF">
        <w:rPr>
          <w:rStyle w:val="Emphasis"/>
          <w:rFonts w:asciiTheme="majorHAnsi" w:hAnsiTheme="majorHAnsi" w:cstheme="majorHAnsi"/>
          <w:highlight w:val="cyan"/>
        </w:rPr>
        <w:t>follow-on</w:t>
      </w:r>
      <w:r w:rsidRPr="008617FF">
        <w:rPr>
          <w:rStyle w:val="StyleUnderline"/>
          <w:rFonts w:asciiTheme="majorHAnsi" w:hAnsiTheme="majorHAnsi" w:cstheme="majorHAnsi"/>
          <w:highlight w:val="cyan"/>
        </w:rPr>
        <w:t xml:space="preserve"> to New START and the resumption of</w:t>
      </w:r>
      <w:r w:rsidRPr="008617FF">
        <w:rPr>
          <w:rStyle w:val="StyleUnderline"/>
          <w:rFonts w:asciiTheme="majorHAnsi" w:hAnsiTheme="majorHAnsi" w:cstheme="majorHAnsi"/>
        </w:rPr>
        <w:t xml:space="preserve"> US-Russia </w:t>
      </w:r>
      <w:r w:rsidRPr="008617FF">
        <w:rPr>
          <w:rStyle w:val="Emphasis"/>
          <w:rFonts w:asciiTheme="majorHAnsi" w:hAnsiTheme="majorHAnsi" w:cstheme="majorHAnsi"/>
          <w:highlight w:val="cyan"/>
        </w:rPr>
        <w:t>cooperation</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across a </w:t>
      </w:r>
      <w:r w:rsidRPr="008617FF">
        <w:rPr>
          <w:rStyle w:val="Emphasis"/>
          <w:rFonts w:asciiTheme="majorHAnsi" w:hAnsiTheme="majorHAnsi" w:cstheme="majorHAnsi"/>
        </w:rPr>
        <w:t>range</w:t>
      </w:r>
      <w:r w:rsidRPr="008617FF">
        <w:rPr>
          <w:rFonts w:asciiTheme="majorHAnsi" w:hAnsiTheme="majorHAnsi" w:cstheme="majorHAnsi"/>
          <w:sz w:val="16"/>
        </w:rPr>
        <w:t xml:space="preserve"> </w:t>
      </w:r>
      <w:r w:rsidRPr="008617FF">
        <w:rPr>
          <w:rStyle w:val="StyleUnderline"/>
          <w:rFonts w:asciiTheme="majorHAnsi" w:hAnsiTheme="majorHAnsi" w:cstheme="majorHAnsi"/>
        </w:rPr>
        <w:t>of nuclear policy issues</w:t>
      </w:r>
      <w:r w:rsidRPr="008617FF">
        <w:rPr>
          <w:rFonts w:asciiTheme="majorHAnsi" w:hAnsiTheme="majorHAnsi" w:cstheme="majorHAnsi"/>
          <w:sz w:val="16"/>
        </w:rPr>
        <w:t xml:space="preserve">. While either country could, in principle, lead this effort, </w:t>
      </w:r>
      <w:r w:rsidRPr="008617FF">
        <w:rPr>
          <w:rStyle w:val="Emphasis"/>
          <w:rFonts w:asciiTheme="majorHAnsi" w:hAnsiTheme="majorHAnsi" w:cstheme="majorHAnsi"/>
        </w:rPr>
        <w:t xml:space="preserve">recent </w:t>
      </w:r>
      <w:r w:rsidRPr="008617FF">
        <w:rPr>
          <w:rStyle w:val="Emphasis"/>
          <w:rFonts w:asciiTheme="majorHAnsi" w:hAnsiTheme="majorHAnsi" w:cstheme="majorHAnsi"/>
          <w:highlight w:val="cyan"/>
        </w:rPr>
        <w:t>analysis</w:t>
      </w:r>
      <w:r w:rsidRPr="008617FF">
        <w:rPr>
          <w:rStyle w:val="StyleUnderline"/>
          <w:rFonts w:asciiTheme="majorHAnsi" w:hAnsiTheme="majorHAnsi" w:cstheme="majorHAnsi"/>
          <w:highlight w:val="cyan"/>
        </w:rPr>
        <w:t xml:space="preserve"> suggests</w:t>
      </w:r>
      <w:r w:rsidRPr="008617FF">
        <w:rPr>
          <w:rStyle w:val="StyleUnderline"/>
          <w:rFonts w:asciiTheme="majorHAnsi" w:hAnsiTheme="majorHAnsi" w:cstheme="majorHAnsi"/>
        </w:rPr>
        <w:t xml:space="preserve"> that </w:t>
      </w:r>
      <w:r w:rsidRPr="008617FF">
        <w:rPr>
          <w:rStyle w:val="StyleUnderline"/>
          <w:rFonts w:asciiTheme="majorHAnsi" w:hAnsiTheme="majorHAnsi" w:cstheme="majorHAnsi"/>
          <w:highlight w:val="cyan"/>
        </w:rPr>
        <w:t xml:space="preserve">it will have the </w:t>
      </w:r>
      <w:r w:rsidRPr="008617FF">
        <w:rPr>
          <w:rStyle w:val="Emphasis"/>
          <w:rFonts w:asciiTheme="majorHAnsi" w:hAnsiTheme="majorHAnsi" w:cstheme="majorHAnsi"/>
          <w:highlight w:val="cyan"/>
        </w:rPr>
        <w:t>greatest chance</w:t>
      </w:r>
      <w:r w:rsidRPr="008617FF">
        <w:rPr>
          <w:rStyle w:val="Emphasis"/>
          <w:rFonts w:asciiTheme="majorHAnsi" w:hAnsiTheme="majorHAnsi" w:cstheme="majorHAnsi"/>
        </w:rPr>
        <w:t xml:space="preserve"> of success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if</w:t>
      </w:r>
      <w:r w:rsidRPr="008617FF">
        <w:rPr>
          <w:rStyle w:val="StyleUnderline"/>
          <w:rFonts w:asciiTheme="majorHAnsi" w:hAnsiTheme="majorHAnsi" w:cstheme="majorHAnsi"/>
        </w:rPr>
        <w:t xml:space="preserve"> it is </w:t>
      </w:r>
      <w:r w:rsidRPr="008617FF">
        <w:rPr>
          <w:rStyle w:val="StyleUnderline"/>
          <w:rFonts w:asciiTheme="majorHAnsi" w:hAnsiTheme="majorHAnsi" w:cstheme="majorHAnsi"/>
          <w:highlight w:val="cyan"/>
        </w:rPr>
        <w:t xml:space="preserve">initiated by </w:t>
      </w:r>
      <w:r w:rsidRPr="008617FF">
        <w:rPr>
          <w:rStyle w:val="Emphasis"/>
          <w:rFonts w:asciiTheme="majorHAnsi" w:hAnsiTheme="majorHAnsi" w:cstheme="majorHAnsi"/>
          <w:highlight w:val="cyan"/>
        </w:rPr>
        <w:t>Washington</w:t>
      </w:r>
      <w:r w:rsidRPr="008617FF">
        <w:rPr>
          <w:rFonts w:asciiTheme="majorHAnsi" w:hAnsiTheme="majorHAnsi" w:cstheme="majorHAnsi"/>
          <w:sz w:val="16"/>
        </w:rPr>
        <w:t xml:space="preserve">, not Moscow. Indeed, Alexey Arbatov (2018) assesses that </w:t>
      </w:r>
      <w:r w:rsidRPr="008617FF">
        <w:rPr>
          <w:rStyle w:val="StyleUnderline"/>
          <w:rFonts w:asciiTheme="majorHAnsi" w:hAnsiTheme="majorHAnsi" w:cstheme="majorHAnsi"/>
          <w:highlight w:val="cyan"/>
        </w:rPr>
        <w:t xml:space="preserve">the </w:t>
      </w:r>
      <w:r w:rsidRPr="008617FF">
        <w:rPr>
          <w:rStyle w:val="Emphasis"/>
          <w:rFonts w:asciiTheme="majorHAnsi" w:hAnsiTheme="majorHAnsi" w:cstheme="majorHAnsi"/>
          <w:highlight w:val="cyan"/>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highlight w:val="cyan"/>
        </w:rPr>
        <w:t>S</w:t>
      </w:r>
      <w:r w:rsidRPr="008617FF">
        <w:rPr>
          <w:rStyle w:val="StyleUnderline"/>
          <w:rFonts w:asciiTheme="majorHAnsi" w:hAnsiTheme="majorHAnsi" w:cstheme="majorHAnsi"/>
        </w:rPr>
        <w:t>tates</w:t>
      </w:r>
      <w:r w:rsidRPr="008617FF">
        <w:rPr>
          <w:rFonts w:asciiTheme="majorHAnsi" w:hAnsiTheme="majorHAnsi" w:cstheme="majorHAnsi"/>
          <w:sz w:val="16"/>
        </w:rPr>
        <w:t xml:space="preserve">, </w:t>
      </w:r>
      <w:r w:rsidRPr="008617FF">
        <w:rPr>
          <w:rStyle w:val="StyleUnderline"/>
          <w:rFonts w:asciiTheme="majorHAnsi" w:hAnsiTheme="majorHAnsi" w:cstheme="majorHAnsi"/>
        </w:rPr>
        <w:t>as the most powerful nation</w:t>
      </w:r>
      <w:r w:rsidRPr="008617FF">
        <w:rPr>
          <w:rFonts w:asciiTheme="majorHAnsi" w:hAnsiTheme="majorHAnsi" w:cstheme="majorHAnsi"/>
          <w:sz w:val="16"/>
        </w:rPr>
        <w:t xml:space="preserve"> in the world, </w:t>
      </w:r>
      <w:r w:rsidRPr="008617FF">
        <w:rPr>
          <w:rStyle w:val="StyleUnderline"/>
          <w:rFonts w:asciiTheme="majorHAnsi" w:hAnsiTheme="majorHAnsi" w:cstheme="majorHAnsi"/>
          <w:highlight w:val="cyan"/>
        </w:rPr>
        <w:t xml:space="preserve">holds the </w:t>
      </w:r>
      <w:r w:rsidRPr="008617FF">
        <w:rPr>
          <w:rStyle w:val="Emphasis"/>
          <w:rFonts w:asciiTheme="majorHAnsi" w:hAnsiTheme="majorHAnsi" w:cstheme="majorHAnsi"/>
          <w:highlight w:val="cyan"/>
        </w:rPr>
        <w:t>primary responsibility</w:t>
      </w:r>
      <w:r w:rsidRPr="008617FF">
        <w:rPr>
          <w:rFonts w:asciiTheme="majorHAnsi" w:hAnsiTheme="majorHAnsi" w:cstheme="majorHAnsi"/>
          <w:sz w:val="16"/>
        </w:rPr>
        <w:t xml:space="preserve"> </w:t>
      </w:r>
      <w:r w:rsidRPr="008617FF">
        <w:rPr>
          <w:rStyle w:val="StyleUnderline"/>
          <w:rFonts w:asciiTheme="majorHAnsi" w:hAnsiTheme="majorHAnsi" w:cstheme="majorHAnsi"/>
        </w:rPr>
        <w:t>for making a real effort towards détente</w:t>
      </w:r>
      <w:r w:rsidRPr="008617FF">
        <w:rPr>
          <w:rFonts w:asciiTheme="majorHAnsi" w:hAnsiTheme="majorHAnsi" w:cstheme="majorHAnsi"/>
          <w:sz w:val="16"/>
        </w:rPr>
        <w:t xml:space="preserve"> and arms control breakthroughs with Russia. Further, he sees evidence in the historical record of Moscow’s “readiness to follow a cooperative course” vis-à-vis Washington (35).</w:t>
      </w:r>
    </w:p>
    <w:p w14:paraId="2101CA01"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To identify effective measures that both countries could implement as part of this process, policymakers could, at least at first, look for clues in one another’s declaratory policies. Russia’s 2020 Basic Principles on nuclear deterrence, for instance, focus on threats posed by a potential US conventional attack, military build-ups in territories neighbouring Russia and the forward deployment of US nuclear weapons in non-nuclear weapon states (The President of the Russian Federation 2020). The current US Nuclear Posture Review, meanwhile, underscores the threats posed by Russia’s increasing conventional capabilities and the diversification of its nuclear arsenal. It also identifies Russia’s alleged policy of limited nuclear first use (“escalate to de-escalate”) and potential to attack US nuclear command, control and communications (NC3) structures as behaviours it seeks to deter (Office of the Secretary of Defense 2018).</w:t>
      </w:r>
    </w:p>
    <w:p w14:paraId="5CAF39F7" w14:textId="77777777" w:rsidR="0007766B" w:rsidRPr="008617FF" w:rsidRDefault="0007766B" w:rsidP="0007766B">
      <w:pPr>
        <w:pStyle w:val="Heading3"/>
        <w:rPr>
          <w:rFonts w:asciiTheme="majorHAnsi" w:hAnsiTheme="majorHAnsi" w:cstheme="majorHAnsi"/>
        </w:rPr>
      </w:pPr>
      <w:r w:rsidRPr="008617FF">
        <w:rPr>
          <w:rFonts w:asciiTheme="majorHAnsi" w:hAnsiTheme="majorHAnsi" w:cstheme="majorHAnsi"/>
        </w:rPr>
        <w:lastRenderedPageBreak/>
        <w:t>2AC – PDCP</w:t>
      </w:r>
    </w:p>
    <w:p w14:paraId="494F9C03" w14:textId="77777777" w:rsidR="0007766B" w:rsidRPr="008617FF" w:rsidRDefault="0007766B" w:rsidP="0007766B">
      <w:pPr>
        <w:pStyle w:val="Heading4"/>
        <w:rPr>
          <w:rFonts w:asciiTheme="majorHAnsi" w:hAnsiTheme="majorHAnsi" w:cstheme="majorHAnsi"/>
        </w:rPr>
      </w:pPr>
      <w:r w:rsidRPr="008617FF">
        <w:rPr>
          <w:rFonts w:asciiTheme="majorHAnsi" w:hAnsiTheme="majorHAnsi" w:cstheme="majorHAnsi"/>
        </w:rPr>
        <w:t xml:space="preserve">Halt is </w:t>
      </w:r>
      <w:r w:rsidRPr="008617FF">
        <w:rPr>
          <w:rFonts w:asciiTheme="majorHAnsi" w:hAnsiTheme="majorHAnsi" w:cstheme="majorHAnsi"/>
          <w:u w:val="single"/>
        </w:rPr>
        <w:t>temporary</w:t>
      </w:r>
      <w:r w:rsidRPr="008617FF">
        <w:rPr>
          <w:rFonts w:asciiTheme="majorHAnsi" w:hAnsiTheme="majorHAnsi" w:cstheme="majorHAnsi"/>
        </w:rPr>
        <w:t xml:space="preserve">. </w:t>
      </w:r>
    </w:p>
    <w:p w14:paraId="0E20EC6B" w14:textId="77777777" w:rsidR="0007766B" w:rsidRPr="008617FF" w:rsidRDefault="0007766B" w:rsidP="0007766B">
      <w:pPr>
        <w:rPr>
          <w:rFonts w:asciiTheme="majorHAnsi" w:hAnsiTheme="majorHAnsi" w:cstheme="majorHAnsi"/>
        </w:rPr>
      </w:pPr>
      <w:r w:rsidRPr="008617FF">
        <w:rPr>
          <w:rStyle w:val="Style13ptBold"/>
          <w:rFonts w:asciiTheme="majorHAnsi" w:hAnsiTheme="majorHAnsi" w:cstheme="majorHAnsi"/>
        </w:rPr>
        <w:t xml:space="preserve">Oxford ND </w:t>
      </w:r>
      <w:r w:rsidRPr="008617FF">
        <w:rPr>
          <w:rFonts w:asciiTheme="majorHAnsi" w:hAnsiTheme="majorHAnsi" w:cstheme="majorHAnsi"/>
        </w:rPr>
        <w:t>[Oxford Languages (Google uses Oxford dictionary); "</w:t>
      </w:r>
      <w:r w:rsidRPr="008617FF">
        <w:rPr>
          <w:rStyle w:val="StyleUnderline"/>
          <w:rFonts w:asciiTheme="majorHAnsi" w:hAnsiTheme="majorHAnsi" w:cstheme="majorHAnsi"/>
          <w:highlight w:val="cyan"/>
        </w:rPr>
        <w:t>halt</w:t>
      </w:r>
      <w:r w:rsidRPr="008617FF">
        <w:rPr>
          <w:rFonts w:asciiTheme="majorHAnsi" w:hAnsiTheme="majorHAnsi" w:cstheme="majorHAnsi"/>
        </w:rPr>
        <w:t>"; ND; Accessible Online at https://www.google.com/search?q=halt+definition&amp;sxsrf=ALeKk03zrdSrVieXfJOGIFotVnMG3cB_sA%3A1627400838006&amp;ei=hSoAYevpPP-_0PEP_eucsA0&amp;oq=halt+d&amp;gs_lcp=Cgdnd3Mtd2l6EAEYADIECCMQJzIECCMQJzIECCMQJzIHCAAQhwIQFDICCAAyAggAMgIIADICCAAyAggAMgIIADoHCCMQsAMQJzoHCAAQRxCwAzoTCC4QsAMQyAMQQxCLAxCoAxCjAzoXCC4QxwEQrwEQsAMQyAMQiwMQpgMQqAM6BwgAELEDEEM6BAgAEEM6AgguSgUIPBIBMUoECEEYAFDGDFi3DWCBFWgBcAJ4AIABb4gBgwKSAQMyLjGYAQCgAQGqAQdnd3Mtd2l6yAEMuAECwAEB&amp;sclient=gws-wiz] KL 7-27-2021</w:t>
      </w:r>
    </w:p>
    <w:p w14:paraId="201A89BC" w14:textId="77777777" w:rsidR="0007766B" w:rsidRPr="008617FF" w:rsidRDefault="0007766B" w:rsidP="0007766B">
      <w:pPr>
        <w:rPr>
          <w:rFonts w:asciiTheme="majorHAnsi" w:hAnsiTheme="majorHAnsi" w:cstheme="majorHAnsi"/>
        </w:rPr>
      </w:pPr>
      <w:r w:rsidRPr="008617FF">
        <w:rPr>
          <w:rStyle w:val="StyleUnderline"/>
          <w:rFonts w:asciiTheme="majorHAnsi" w:hAnsiTheme="majorHAnsi" w:cstheme="majorHAnsi"/>
          <w:highlight w:val="cyan"/>
        </w:rPr>
        <w:t>a suspension of</w:t>
      </w:r>
      <w:r w:rsidRPr="008617FF">
        <w:rPr>
          <w:rFonts w:asciiTheme="majorHAnsi" w:hAnsiTheme="majorHAnsi" w:cstheme="majorHAnsi"/>
        </w:rPr>
        <w:t xml:space="preserve"> movement or </w:t>
      </w:r>
      <w:r w:rsidRPr="008617FF">
        <w:rPr>
          <w:rStyle w:val="StyleUnderline"/>
          <w:rFonts w:asciiTheme="majorHAnsi" w:hAnsiTheme="majorHAnsi" w:cstheme="majorHAnsi"/>
          <w:highlight w:val="cyan"/>
        </w:rPr>
        <w:t xml:space="preserve">activity, typically a </w:t>
      </w:r>
      <w:r w:rsidRPr="008617FF">
        <w:rPr>
          <w:rStyle w:val="Emphasis"/>
          <w:rFonts w:asciiTheme="majorHAnsi" w:hAnsiTheme="majorHAnsi" w:cstheme="majorHAnsi"/>
          <w:highlight w:val="cyan"/>
        </w:rPr>
        <w:t>temporary</w:t>
      </w:r>
      <w:r w:rsidRPr="008617FF">
        <w:rPr>
          <w:rStyle w:val="StyleUnderline"/>
          <w:rFonts w:asciiTheme="majorHAnsi" w:hAnsiTheme="majorHAnsi" w:cstheme="majorHAnsi"/>
          <w:highlight w:val="cyan"/>
        </w:rPr>
        <w:t xml:space="preserve"> one</w:t>
      </w:r>
      <w:r w:rsidRPr="008617FF">
        <w:rPr>
          <w:rFonts w:asciiTheme="majorHAnsi" w:hAnsiTheme="majorHAnsi" w:cstheme="majorHAnsi"/>
        </w:rPr>
        <w:t>.</w:t>
      </w:r>
    </w:p>
    <w:p w14:paraId="3522A200" w14:textId="77777777" w:rsidR="0007766B" w:rsidRPr="008617FF" w:rsidRDefault="0007766B" w:rsidP="0007766B">
      <w:pPr>
        <w:rPr>
          <w:rFonts w:asciiTheme="majorHAnsi" w:hAnsiTheme="majorHAnsi" w:cstheme="majorHAnsi"/>
        </w:rPr>
      </w:pPr>
      <w:r w:rsidRPr="008617FF">
        <w:rPr>
          <w:rFonts w:asciiTheme="majorHAnsi" w:hAnsiTheme="majorHAnsi" w:cstheme="majorHAnsi"/>
        </w:rPr>
        <w:t>"a halt in production"</w:t>
      </w:r>
    </w:p>
    <w:p w14:paraId="0CADB664" w14:textId="77777777" w:rsidR="0007766B" w:rsidRPr="008617FF" w:rsidRDefault="0007766B" w:rsidP="0007766B">
      <w:pPr>
        <w:pStyle w:val="Heading4"/>
        <w:rPr>
          <w:rFonts w:asciiTheme="majorHAnsi" w:hAnsiTheme="majorHAnsi" w:cstheme="majorHAnsi"/>
        </w:rPr>
      </w:pPr>
      <w:r w:rsidRPr="008617FF">
        <w:rPr>
          <w:rFonts w:asciiTheme="majorHAnsi" w:hAnsiTheme="majorHAnsi" w:cstheme="majorHAnsi"/>
        </w:rPr>
        <w:t xml:space="preserve">Water protection is the </w:t>
      </w:r>
      <w:r w:rsidRPr="008617FF">
        <w:rPr>
          <w:rFonts w:asciiTheme="majorHAnsi" w:hAnsiTheme="majorHAnsi" w:cstheme="majorHAnsi"/>
          <w:u w:val="single"/>
        </w:rPr>
        <w:t>process</w:t>
      </w:r>
      <w:r w:rsidRPr="008617FF">
        <w:rPr>
          <w:rFonts w:asciiTheme="majorHAnsi" w:hAnsiTheme="majorHAnsi" w:cstheme="majorHAnsi"/>
        </w:rPr>
        <w:t xml:space="preserve"> – includes </w:t>
      </w:r>
      <w:r w:rsidRPr="008617FF">
        <w:rPr>
          <w:rFonts w:asciiTheme="majorHAnsi" w:hAnsiTheme="majorHAnsi" w:cstheme="majorHAnsi"/>
          <w:u w:val="single"/>
        </w:rPr>
        <w:t>conditions</w:t>
      </w:r>
      <w:r w:rsidRPr="008617FF">
        <w:rPr>
          <w:rFonts w:asciiTheme="majorHAnsi" w:hAnsiTheme="majorHAnsi" w:cstheme="majorHAnsi"/>
        </w:rPr>
        <w:t xml:space="preserve">. </w:t>
      </w:r>
    </w:p>
    <w:p w14:paraId="7F3ACC60" w14:textId="77777777" w:rsidR="0007766B" w:rsidRPr="008617FF" w:rsidRDefault="0007766B" w:rsidP="0007766B">
      <w:pPr>
        <w:rPr>
          <w:rFonts w:asciiTheme="majorHAnsi" w:hAnsiTheme="majorHAnsi" w:cstheme="majorHAnsi"/>
          <w:b/>
          <w:bCs/>
          <w:sz w:val="26"/>
        </w:rPr>
      </w:pPr>
      <w:r w:rsidRPr="008617FF">
        <w:rPr>
          <w:rStyle w:val="Style13ptBold"/>
          <w:rFonts w:asciiTheme="majorHAnsi" w:hAnsiTheme="majorHAnsi" w:cstheme="majorHAnsi"/>
        </w:rPr>
        <w:t xml:space="preserve">Bajcetic, et al 16 </w:t>
      </w:r>
      <w:r w:rsidRPr="008617FF">
        <w:rPr>
          <w:rFonts w:asciiTheme="majorHAnsi" w:hAnsiTheme="majorHAnsi" w:cstheme="majorHAnsi"/>
        </w:rPr>
        <w:t>(Marko Bajectic, member of the International Academy of Management and Technology, “ECONOMIC EFFICIENCY OF WATER PROTECTION WITHIN ENVIRONMENTALLY FRIENDLY AND INTEGRATED WATER RESOURCES MANAGEMENT”, Faculty of Business Economics and Entrepreneurship International Law Review, 2016)//KP</w:t>
      </w:r>
    </w:p>
    <w:p w14:paraId="0DBF8BF8"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Water is a natural resource, not a commodity, and services are those that enable achieving its quality targets, or its use-value. Thanks to the services provided, polluted water from a deteriorated natural resource is transformed into good natural resource and new economic resource. </w:t>
      </w:r>
      <w:r w:rsidRPr="008617FF">
        <w:rPr>
          <w:rStyle w:val="StyleUnderline"/>
          <w:rFonts w:asciiTheme="majorHAnsi" w:hAnsiTheme="majorHAnsi" w:cstheme="majorHAnsi"/>
          <w:highlight w:val="cyan"/>
        </w:rPr>
        <w:t xml:space="preserve">Water protection </w:t>
      </w:r>
      <w:r w:rsidRPr="008617FF">
        <w:rPr>
          <w:rStyle w:val="StyleUnderline"/>
          <w:rFonts w:asciiTheme="majorHAnsi" w:hAnsiTheme="majorHAnsi" w:cstheme="majorHAnsi"/>
        </w:rPr>
        <w:t xml:space="preserve">not only </w:t>
      </w:r>
      <w:r w:rsidRPr="008617FF">
        <w:rPr>
          <w:rStyle w:val="StyleUnderline"/>
          <w:rFonts w:asciiTheme="majorHAnsi" w:hAnsiTheme="majorHAnsi" w:cstheme="majorHAnsi"/>
          <w:highlight w:val="cyan"/>
        </w:rPr>
        <w:t xml:space="preserve">requires </w:t>
      </w:r>
      <w:r w:rsidRPr="008617FF">
        <w:rPr>
          <w:rStyle w:val="StyleUnderline"/>
          <w:rFonts w:asciiTheme="majorHAnsi" w:hAnsiTheme="majorHAnsi" w:cstheme="majorHAnsi"/>
        </w:rPr>
        <w:t xml:space="preserve">government </w:t>
      </w:r>
      <w:r w:rsidRPr="008617FF">
        <w:rPr>
          <w:rStyle w:val="Emphasis"/>
          <w:rFonts w:asciiTheme="majorHAnsi" w:hAnsiTheme="majorHAnsi" w:cstheme="majorHAnsi"/>
          <w:highlight w:val="cyan"/>
        </w:rPr>
        <w:t>regulations</w:t>
      </w:r>
      <w:r w:rsidRPr="008617FF">
        <w:rPr>
          <w:rStyle w:val="StyleUnderline"/>
          <w:rFonts w:asciiTheme="majorHAnsi" w:hAnsiTheme="majorHAnsi" w:cstheme="majorHAnsi"/>
          <w:highlight w:val="cyan"/>
        </w:rPr>
        <w:t xml:space="preserve"> </w:t>
      </w:r>
      <w:r w:rsidRPr="008617FF">
        <w:rPr>
          <w:rStyle w:val="StyleUnderline"/>
          <w:rFonts w:asciiTheme="majorHAnsi" w:hAnsiTheme="majorHAnsi" w:cstheme="majorHAnsi"/>
        </w:rPr>
        <w:t xml:space="preserve">but </w:t>
      </w:r>
      <w:r w:rsidRPr="008617FF">
        <w:rPr>
          <w:rStyle w:val="StyleUnderline"/>
          <w:rFonts w:asciiTheme="majorHAnsi" w:hAnsiTheme="majorHAnsi" w:cstheme="majorHAnsi"/>
          <w:highlight w:val="cyan"/>
        </w:rPr>
        <w:t xml:space="preserve">clearly defined </w:t>
      </w:r>
      <w:r w:rsidRPr="008617FF">
        <w:rPr>
          <w:rStyle w:val="Emphasis"/>
          <w:rFonts w:asciiTheme="majorHAnsi" w:hAnsiTheme="majorHAnsi" w:cstheme="majorHAnsi"/>
          <w:highlight w:val="cyan"/>
        </w:rPr>
        <w:t xml:space="preserve">functions and </w:t>
      </w:r>
      <w:r w:rsidRPr="008617FF">
        <w:rPr>
          <w:rStyle w:val="Emphasis"/>
          <w:rFonts w:asciiTheme="majorHAnsi" w:hAnsiTheme="majorHAnsi" w:cstheme="majorHAnsi"/>
        </w:rPr>
        <w:t>elements</w:t>
      </w:r>
      <w:r w:rsidRPr="008617FF">
        <w:rPr>
          <w:rStyle w:val="StyleUnderline"/>
          <w:rFonts w:asciiTheme="majorHAnsi" w:hAnsiTheme="majorHAnsi" w:cstheme="majorHAnsi"/>
        </w:rPr>
        <w:t xml:space="preserve"> that serve as a basis for establishing administrative and business </w:t>
      </w:r>
      <w:r w:rsidRPr="008617FF">
        <w:rPr>
          <w:rStyle w:val="Emphasis"/>
          <w:rFonts w:asciiTheme="majorHAnsi" w:hAnsiTheme="majorHAnsi" w:cstheme="majorHAnsi"/>
          <w:highlight w:val="cyan"/>
        </w:rPr>
        <w:t>processes</w:t>
      </w:r>
      <w:r w:rsidRPr="008617FF">
        <w:rPr>
          <w:rStyle w:val="StyleUnderline"/>
          <w:rFonts w:asciiTheme="majorHAnsi" w:hAnsiTheme="majorHAnsi" w:cstheme="majorHAnsi"/>
          <w:highlight w:val="cyan"/>
        </w:rPr>
        <w:t xml:space="preserve"> </w:t>
      </w:r>
      <w:r w:rsidRPr="008617FF">
        <w:rPr>
          <w:rStyle w:val="StyleUnderline"/>
          <w:rFonts w:asciiTheme="majorHAnsi" w:hAnsiTheme="majorHAnsi" w:cstheme="majorHAnsi"/>
        </w:rPr>
        <w:t>in economic and financial structures and systems.</w:t>
      </w:r>
      <w:r w:rsidRPr="008617FF">
        <w:rPr>
          <w:rFonts w:asciiTheme="majorHAnsi" w:hAnsiTheme="majorHAnsi" w:cstheme="majorHAnsi"/>
          <w:sz w:val="16"/>
        </w:rPr>
        <w:t xml:space="preserve"> Transforming the use-value of water from unused natural resource into economic resource occurs because organizations operating in the water sector are oriented towards increasing economic efficiency. Such orientation implies defining administrative activities and the use of buildings, devices and facilities based on normative and technological basis and measures.</w:t>
      </w:r>
    </w:p>
    <w:p w14:paraId="08695DC6"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The existing technology, the production and the attitude of citizens towards water accelerate water pollution which requires well-designed water and environmental protection. </w:t>
      </w:r>
      <w:r w:rsidRPr="008617FF">
        <w:rPr>
          <w:rStyle w:val="StyleUnderline"/>
          <w:rFonts w:asciiTheme="majorHAnsi" w:hAnsiTheme="majorHAnsi" w:cstheme="majorHAnsi"/>
          <w:highlight w:val="cyan"/>
        </w:rPr>
        <w:t xml:space="preserve">Water protection is possible on condition that </w:t>
      </w:r>
      <w:r w:rsidRPr="008617FF">
        <w:rPr>
          <w:rStyle w:val="StyleUnderline"/>
          <w:rFonts w:asciiTheme="majorHAnsi" w:hAnsiTheme="majorHAnsi" w:cstheme="majorHAnsi"/>
        </w:rPr>
        <w:t xml:space="preserve">discharging or receiving </w:t>
      </w:r>
      <w:r w:rsidRPr="008617FF">
        <w:rPr>
          <w:rStyle w:val="StyleUnderline"/>
          <w:rFonts w:asciiTheme="majorHAnsi" w:hAnsiTheme="majorHAnsi" w:cstheme="majorHAnsi"/>
          <w:highlight w:val="cyan"/>
        </w:rPr>
        <w:t xml:space="preserve">polluted </w:t>
      </w:r>
      <w:r w:rsidRPr="008617FF">
        <w:rPr>
          <w:rStyle w:val="Emphasis"/>
          <w:rFonts w:asciiTheme="majorHAnsi" w:hAnsiTheme="majorHAnsi" w:cstheme="majorHAnsi"/>
          <w:highlight w:val="cyan"/>
        </w:rPr>
        <w:t xml:space="preserve">water is subject to </w:t>
      </w:r>
      <w:r w:rsidRPr="008617FF">
        <w:rPr>
          <w:rStyle w:val="Emphasis"/>
          <w:rFonts w:asciiTheme="majorHAnsi" w:hAnsiTheme="majorHAnsi" w:cstheme="majorHAnsi"/>
        </w:rPr>
        <w:t xml:space="preserve">prohibition, different </w:t>
      </w:r>
      <w:r w:rsidRPr="008617FF">
        <w:rPr>
          <w:rStyle w:val="Emphasis"/>
          <w:rFonts w:asciiTheme="majorHAnsi" w:hAnsiTheme="majorHAnsi" w:cstheme="majorHAnsi"/>
          <w:highlight w:val="cyan"/>
        </w:rPr>
        <w:t xml:space="preserve">conditions </w:t>
      </w:r>
      <w:r w:rsidRPr="008617FF">
        <w:rPr>
          <w:rStyle w:val="Emphasis"/>
          <w:rFonts w:asciiTheme="majorHAnsi" w:hAnsiTheme="majorHAnsi" w:cstheme="majorHAnsi"/>
        </w:rPr>
        <w:t>or limitations</w:t>
      </w:r>
      <w:r w:rsidRPr="008617FF">
        <w:rPr>
          <w:rFonts w:asciiTheme="majorHAnsi" w:hAnsiTheme="majorHAnsi" w:cstheme="majorHAnsi"/>
          <w:sz w:val="16"/>
        </w:rPr>
        <w:t xml:space="preserve">. The primary concern is to choose between different preventive, technological, economic, regulatory or other solutions that would enable achieving good quality of water at the side of natural persons and legal entities that pollute it. The second important condition lies in the treatment before the used water is released into a recipient body of water and water facilities. Third is achieving the quality target by physically, chemically, biologically and ecologically treating the water area and the drainage basin. There is another special option which is to leave the water to clean itself in the watercourse or for the water to be released into a larger watercourse. </w:t>
      </w:r>
    </w:p>
    <w:p w14:paraId="4D3F1CA4" w14:textId="77777777" w:rsidR="0007766B" w:rsidRPr="008617FF" w:rsidRDefault="0007766B" w:rsidP="0007766B">
      <w:pPr>
        <w:rPr>
          <w:rFonts w:asciiTheme="majorHAnsi" w:hAnsiTheme="majorHAnsi" w:cstheme="majorHAnsi"/>
          <w:sz w:val="16"/>
          <w:szCs w:val="16"/>
        </w:rPr>
      </w:pPr>
      <w:r w:rsidRPr="008617FF">
        <w:rPr>
          <w:rFonts w:asciiTheme="majorHAnsi" w:hAnsiTheme="majorHAnsi" w:cstheme="majorHAnsi"/>
          <w:sz w:val="16"/>
          <w:szCs w:val="16"/>
        </w:rPr>
        <w:t>Water protection, as a field, can be grouped according to: (a) pressures and impacts of natural factors and human activities concerning water and environmental protection, protected areas and water usage; (b) changes in the nature of movement and fluctuations in water quality; (c) the methods and procedures for achieving the goals of water protection; (d) types and methods for the implementation of service processes; (e) the ways and methods of providing and performing water protection services; (f) the needs and demand of the public and users, and taxpayers - beneficiaries and (g) the applicable laws on water protection.</w:t>
      </w:r>
    </w:p>
    <w:p w14:paraId="093AA3C3" w14:textId="048ECCD0" w:rsidR="0007766B" w:rsidRPr="008617FF" w:rsidRDefault="0007766B" w:rsidP="0007766B">
      <w:pPr>
        <w:rPr>
          <w:rFonts w:asciiTheme="majorHAnsi" w:hAnsiTheme="majorHAnsi" w:cstheme="majorHAnsi"/>
          <w:sz w:val="16"/>
        </w:rPr>
      </w:pPr>
      <w:r w:rsidRPr="008617FF">
        <w:rPr>
          <w:rStyle w:val="StyleUnderline"/>
          <w:rFonts w:asciiTheme="majorHAnsi" w:hAnsiTheme="majorHAnsi" w:cstheme="majorHAnsi"/>
        </w:rPr>
        <w:t>Water protection system consists of</w:t>
      </w:r>
      <w:r w:rsidRPr="008617FF">
        <w:rPr>
          <w:rFonts w:asciiTheme="majorHAnsi" w:hAnsiTheme="majorHAnsi" w:cstheme="majorHAnsi"/>
          <w:sz w:val="16"/>
        </w:rPr>
        <w:t xml:space="preserve"> the elements such as various physical, chemical and biological characteristics of water and </w:t>
      </w:r>
      <w:r w:rsidRPr="008617FF">
        <w:rPr>
          <w:rStyle w:val="StyleUnderline"/>
          <w:rFonts w:asciiTheme="majorHAnsi" w:hAnsiTheme="majorHAnsi" w:cstheme="majorHAnsi"/>
        </w:rPr>
        <w:t xml:space="preserve">technological systems and economic </w:t>
      </w:r>
      <w:r w:rsidRPr="008617FF">
        <w:rPr>
          <w:rStyle w:val="StyleUnderline"/>
          <w:rFonts w:asciiTheme="majorHAnsi" w:hAnsiTheme="majorHAnsi" w:cstheme="majorHAnsi"/>
          <w:highlight w:val="cyan"/>
        </w:rPr>
        <w:t xml:space="preserve">factors </w:t>
      </w:r>
      <w:r w:rsidRPr="008617FF">
        <w:rPr>
          <w:rStyle w:val="StyleUnderline"/>
          <w:rFonts w:asciiTheme="majorHAnsi" w:hAnsiTheme="majorHAnsi" w:cstheme="majorHAnsi"/>
        </w:rPr>
        <w:t xml:space="preserve">which </w:t>
      </w:r>
      <w:r w:rsidRPr="008617FF">
        <w:rPr>
          <w:rStyle w:val="StyleUnderline"/>
          <w:rFonts w:asciiTheme="majorHAnsi" w:hAnsiTheme="majorHAnsi" w:cstheme="majorHAnsi"/>
          <w:highlight w:val="cyan"/>
        </w:rPr>
        <w:t xml:space="preserve">define </w:t>
      </w: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cyan"/>
        </w:rPr>
        <w:t xml:space="preserve">limits of allowed impact </w:t>
      </w:r>
      <w:r w:rsidRPr="008617FF">
        <w:rPr>
          <w:rStyle w:val="StyleUnderline"/>
          <w:rFonts w:asciiTheme="majorHAnsi" w:hAnsiTheme="majorHAnsi" w:cstheme="majorHAnsi"/>
        </w:rPr>
        <w:t>on water systems wherever there is water protection management</w:t>
      </w:r>
      <w:r w:rsidRPr="008617FF">
        <w:rPr>
          <w:rFonts w:asciiTheme="majorHAnsi" w:hAnsiTheme="majorHAnsi" w:cstheme="majorHAnsi"/>
          <w:sz w:val="16"/>
        </w:rPr>
        <w:t>. The water system can be considered an eco-system given that it includes mutually interconnected factors of different intensity, pressure and effects on water and the environment that require ecological balance. Ecological balance implies sustaining natural diversity, supporting biological production, developing methods to eliminate negative pressures and impacts on water, promoting economic efficiency from the demand for water through services provided by the water sector.</w:t>
      </w:r>
    </w:p>
    <w:p w14:paraId="7553F32B" w14:textId="77777777" w:rsidR="009515F7" w:rsidRPr="008617FF" w:rsidRDefault="009515F7" w:rsidP="0007766B">
      <w:pPr>
        <w:rPr>
          <w:rFonts w:asciiTheme="majorHAnsi" w:hAnsiTheme="majorHAnsi" w:cstheme="majorHAnsi"/>
          <w:sz w:val="16"/>
        </w:rPr>
      </w:pPr>
    </w:p>
    <w:p w14:paraId="11CB63FF" w14:textId="77777777" w:rsidR="0007766B" w:rsidRPr="008617FF" w:rsidRDefault="0007766B" w:rsidP="0007766B">
      <w:pPr>
        <w:pStyle w:val="Heading3"/>
        <w:rPr>
          <w:rFonts w:asciiTheme="majorHAnsi" w:hAnsiTheme="majorHAnsi" w:cstheme="majorHAnsi"/>
        </w:rPr>
      </w:pPr>
      <w:r w:rsidRPr="008617FF">
        <w:rPr>
          <w:rFonts w:asciiTheme="majorHAnsi" w:hAnsiTheme="majorHAnsi" w:cstheme="majorHAnsi"/>
        </w:rPr>
        <w:lastRenderedPageBreak/>
        <w:t>2AC – China Says No</w:t>
      </w:r>
    </w:p>
    <w:p w14:paraId="3DDEB3A2" w14:textId="7E2D150A" w:rsidR="002A6EC6" w:rsidRPr="008617FF" w:rsidRDefault="002A6EC6" w:rsidP="002A6EC6">
      <w:pPr>
        <w:pStyle w:val="Heading4"/>
        <w:rPr>
          <w:rFonts w:asciiTheme="majorHAnsi" w:hAnsiTheme="majorHAnsi" w:cstheme="majorHAnsi"/>
        </w:rPr>
      </w:pPr>
      <w:r w:rsidRPr="008617FF">
        <w:rPr>
          <w:rFonts w:asciiTheme="majorHAnsi" w:hAnsiTheme="majorHAnsi" w:cstheme="majorHAnsi"/>
        </w:rPr>
        <w:t xml:space="preserve">China says no – they have the </w:t>
      </w:r>
      <w:r w:rsidRPr="008617FF">
        <w:rPr>
          <w:rFonts w:asciiTheme="majorHAnsi" w:hAnsiTheme="majorHAnsi" w:cstheme="majorHAnsi"/>
          <w:u w:val="single"/>
        </w:rPr>
        <w:t>least nukes</w:t>
      </w:r>
      <w:r w:rsidRPr="008617FF">
        <w:rPr>
          <w:rFonts w:asciiTheme="majorHAnsi" w:hAnsiTheme="majorHAnsi" w:cstheme="majorHAnsi"/>
        </w:rPr>
        <w:t xml:space="preserve"> and fear endangering the </w:t>
      </w:r>
      <w:r w:rsidRPr="008617FF">
        <w:rPr>
          <w:rFonts w:asciiTheme="majorHAnsi" w:hAnsiTheme="majorHAnsi" w:cstheme="majorHAnsi"/>
          <w:u w:val="single"/>
        </w:rPr>
        <w:t>credibility</w:t>
      </w:r>
      <w:r w:rsidRPr="008617FF">
        <w:rPr>
          <w:rFonts w:asciiTheme="majorHAnsi" w:hAnsiTheme="majorHAnsi" w:cstheme="majorHAnsi"/>
        </w:rPr>
        <w:t xml:space="preserve"> of </w:t>
      </w:r>
      <w:r w:rsidR="0007454B" w:rsidRPr="008617FF">
        <w:rPr>
          <w:rFonts w:asciiTheme="majorHAnsi" w:hAnsiTheme="majorHAnsi" w:cstheme="majorHAnsi"/>
        </w:rPr>
        <w:t xml:space="preserve">their </w:t>
      </w:r>
      <w:r w:rsidRPr="008617FF">
        <w:rPr>
          <w:rFonts w:asciiTheme="majorHAnsi" w:hAnsiTheme="majorHAnsi" w:cstheme="majorHAnsi"/>
        </w:rPr>
        <w:t>second-strike.</w:t>
      </w:r>
    </w:p>
    <w:p w14:paraId="239E2FEF" w14:textId="77777777" w:rsidR="002A6EC6" w:rsidRPr="008617FF" w:rsidRDefault="002A6EC6" w:rsidP="002A6EC6">
      <w:pPr>
        <w:pStyle w:val="AuthorQuals"/>
        <w:rPr>
          <w:rFonts w:asciiTheme="majorHAnsi" w:hAnsiTheme="majorHAnsi" w:cstheme="majorHAnsi"/>
        </w:rPr>
      </w:pPr>
      <w:r w:rsidRPr="008617FF">
        <w:rPr>
          <w:rStyle w:val="Style13ptBold"/>
          <w:rFonts w:asciiTheme="majorHAnsi" w:hAnsiTheme="majorHAnsi" w:cstheme="majorHAnsi"/>
        </w:rPr>
        <w:t>Zhao 19</w:t>
      </w:r>
      <w:r w:rsidRPr="008617FF">
        <w:rPr>
          <w:rFonts w:asciiTheme="majorHAnsi" w:hAnsiTheme="majorHAnsi" w:cstheme="majorHAnsi"/>
        </w:rPr>
        <w:t xml:space="preserve">, Tong Zhao is a senior fellow in Carnegie’s Nuclear Policy Program based at the Carnegie–Tsinghua Center for Global Policy. China in a World with No U.S.-Russia Treaty-Based Arms Control </w:t>
      </w:r>
      <w:hyperlink r:id="rId61" w:history="1">
        <w:r w:rsidRPr="008617FF">
          <w:rPr>
            <w:rStyle w:val="Hyperlink"/>
            <w:rFonts w:asciiTheme="majorHAnsi" w:hAnsiTheme="majorHAnsi" w:cstheme="majorHAnsi"/>
          </w:rPr>
          <w:t>https://carnegietsinghua.org/2019/04/01/china-in-world-with-no-u.s.-russia-treaty-based-arms-control-pub-78894</w:t>
        </w:r>
      </w:hyperlink>
      <w:r w:rsidRPr="008617FF">
        <w:rPr>
          <w:rFonts w:asciiTheme="majorHAnsi" w:hAnsiTheme="majorHAnsi" w:cstheme="majorHAnsi"/>
        </w:rPr>
        <w:t xml:space="preserve"> //ILake-NoC</w:t>
      </w:r>
    </w:p>
    <w:p w14:paraId="06A1B4C0" w14:textId="77777777" w:rsidR="002A6EC6" w:rsidRPr="008617FF" w:rsidRDefault="002A6EC6" w:rsidP="002A6EC6">
      <w:pPr>
        <w:rPr>
          <w:rFonts w:asciiTheme="majorHAnsi" w:hAnsiTheme="majorHAnsi" w:cstheme="majorHAnsi"/>
          <w:sz w:val="16"/>
        </w:rPr>
      </w:pPr>
      <w:r w:rsidRPr="008617FF">
        <w:rPr>
          <w:rFonts w:asciiTheme="majorHAnsi" w:hAnsiTheme="majorHAnsi" w:cstheme="majorHAnsi"/>
          <w:sz w:val="16"/>
        </w:rPr>
        <w:t xml:space="preserve">Faced with this challenging landscape, </w:t>
      </w:r>
      <w:r w:rsidRPr="008617FF">
        <w:rPr>
          <w:rStyle w:val="StyleUnderline"/>
          <w:rFonts w:asciiTheme="majorHAnsi" w:hAnsiTheme="majorHAnsi" w:cstheme="majorHAnsi"/>
        </w:rPr>
        <w:t>would China be interested in pursuing arms control</w:t>
      </w:r>
      <w:r w:rsidRPr="008617FF">
        <w:rPr>
          <w:rFonts w:asciiTheme="majorHAnsi" w:hAnsiTheme="majorHAnsi" w:cstheme="majorHAnsi"/>
          <w:sz w:val="16"/>
        </w:rPr>
        <w:t xml:space="preserve"> measures </w:t>
      </w:r>
      <w:r w:rsidRPr="008617FF">
        <w:rPr>
          <w:rStyle w:val="StyleUnderline"/>
          <w:rFonts w:asciiTheme="majorHAnsi" w:hAnsiTheme="majorHAnsi" w:cstheme="majorHAnsi"/>
        </w:rPr>
        <w:t>to limit</w:t>
      </w:r>
      <w:r w:rsidRPr="008617FF">
        <w:rPr>
          <w:rFonts w:asciiTheme="majorHAnsi" w:hAnsiTheme="majorHAnsi" w:cstheme="majorHAnsi"/>
          <w:sz w:val="16"/>
        </w:rPr>
        <w:t xml:space="preserve"> the scale and scope of the </w:t>
      </w:r>
      <w:r w:rsidRPr="008617FF">
        <w:rPr>
          <w:rStyle w:val="StyleUnderline"/>
          <w:rFonts w:asciiTheme="majorHAnsi" w:hAnsiTheme="majorHAnsi" w:cstheme="majorHAnsi"/>
        </w:rPr>
        <w:t xml:space="preserve">competition? </w:t>
      </w:r>
      <w:r w:rsidRPr="008617FF">
        <w:rPr>
          <w:rStyle w:val="Emphasis"/>
          <w:rFonts w:asciiTheme="majorHAnsi" w:hAnsiTheme="majorHAnsi" w:cstheme="majorHAnsi"/>
          <w:highlight w:val="green"/>
        </w:rPr>
        <w:t>In theory</w:t>
      </w:r>
      <w:r w:rsidRPr="008617FF">
        <w:rPr>
          <w:rFonts w:asciiTheme="majorHAnsi" w:hAnsiTheme="majorHAnsi" w:cstheme="majorHAnsi"/>
          <w:sz w:val="16"/>
        </w:rPr>
        <w:t xml:space="preserve">, the withdrawal by the United States and Russia from existing arms control institutions would provide China with an opportunity to fill the gap in the leadership role vacated by the nuclear superpowers. A more </w:t>
      </w:r>
      <w:r w:rsidRPr="008617FF">
        <w:rPr>
          <w:rStyle w:val="StyleUnderline"/>
          <w:rFonts w:asciiTheme="majorHAnsi" w:hAnsiTheme="majorHAnsi" w:cstheme="majorHAnsi"/>
        </w:rPr>
        <w:t xml:space="preserve">open and </w:t>
      </w:r>
      <w:r w:rsidRPr="008617FF">
        <w:rPr>
          <w:rStyle w:val="StyleUnderline"/>
          <w:rFonts w:asciiTheme="majorHAnsi" w:hAnsiTheme="majorHAnsi" w:cstheme="majorHAnsi"/>
          <w:highlight w:val="green"/>
        </w:rPr>
        <w:t>proactive</w:t>
      </w:r>
      <w:r w:rsidRPr="008617FF">
        <w:rPr>
          <w:rStyle w:val="StyleUnderline"/>
          <w:rFonts w:asciiTheme="majorHAnsi" w:hAnsiTheme="majorHAnsi" w:cstheme="majorHAnsi"/>
        </w:rPr>
        <w:t xml:space="preserve"> attitude toward arms </w:t>
      </w:r>
      <w:r w:rsidRPr="008617FF">
        <w:rPr>
          <w:rStyle w:val="StyleUnderline"/>
          <w:rFonts w:asciiTheme="majorHAnsi" w:hAnsiTheme="majorHAnsi" w:cstheme="majorHAnsi"/>
          <w:highlight w:val="green"/>
        </w:rPr>
        <w:t>control</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would bring China</w:t>
      </w:r>
      <w:r w:rsidRPr="008617FF">
        <w:rPr>
          <w:rFonts w:asciiTheme="majorHAnsi" w:hAnsiTheme="majorHAnsi" w:cstheme="majorHAnsi"/>
          <w:sz w:val="16"/>
        </w:rPr>
        <w:t xml:space="preserve"> not only </w:t>
      </w:r>
      <w:r w:rsidRPr="008617FF">
        <w:rPr>
          <w:rStyle w:val="StyleUnderline"/>
          <w:rFonts w:asciiTheme="majorHAnsi" w:hAnsiTheme="majorHAnsi" w:cstheme="majorHAnsi"/>
          <w:highlight w:val="green"/>
        </w:rPr>
        <w:t>security</w:t>
      </w:r>
      <w:r w:rsidRPr="008617FF">
        <w:rPr>
          <w:rFonts w:asciiTheme="majorHAnsi" w:hAnsiTheme="majorHAnsi" w:cstheme="majorHAnsi"/>
          <w:sz w:val="16"/>
        </w:rPr>
        <w:t xml:space="preserve"> </w:t>
      </w:r>
      <w:r w:rsidRPr="008617FF">
        <w:rPr>
          <w:rStyle w:val="StyleUnderline"/>
          <w:rFonts w:asciiTheme="majorHAnsi" w:hAnsiTheme="majorHAnsi" w:cstheme="majorHAnsi"/>
        </w:rPr>
        <w:t>and economic benefits</w:t>
      </w:r>
      <w:r w:rsidRPr="008617FF">
        <w:rPr>
          <w:rFonts w:asciiTheme="majorHAnsi" w:hAnsiTheme="majorHAnsi" w:cstheme="majorHAnsi"/>
          <w:sz w:val="16"/>
        </w:rPr>
        <w:t xml:space="preserve"> in the process of promoting cooperative security </w:t>
      </w:r>
      <w:r w:rsidRPr="008617FF">
        <w:rPr>
          <w:rStyle w:val="StyleUnderline"/>
          <w:rFonts w:asciiTheme="majorHAnsi" w:hAnsiTheme="majorHAnsi" w:cstheme="majorHAnsi"/>
        </w:rPr>
        <w:t>and avoiding</w:t>
      </w:r>
      <w:r w:rsidRPr="008617FF">
        <w:rPr>
          <w:rFonts w:asciiTheme="majorHAnsi" w:hAnsiTheme="majorHAnsi" w:cstheme="majorHAnsi"/>
          <w:sz w:val="16"/>
        </w:rPr>
        <w:t xml:space="preserve"> a </w:t>
      </w:r>
      <w:r w:rsidRPr="008617FF">
        <w:rPr>
          <w:rStyle w:val="StyleUnderline"/>
          <w:rFonts w:asciiTheme="majorHAnsi" w:hAnsiTheme="majorHAnsi" w:cstheme="majorHAnsi"/>
        </w:rPr>
        <w:t>costly arms race but</w:t>
      </w:r>
      <w:r w:rsidRPr="008617FF">
        <w:rPr>
          <w:rFonts w:asciiTheme="majorHAnsi" w:hAnsiTheme="majorHAnsi" w:cstheme="majorHAnsi"/>
          <w:sz w:val="16"/>
        </w:rPr>
        <w:t xml:space="preserve"> also </w:t>
      </w:r>
      <w:r w:rsidRPr="008617FF">
        <w:rPr>
          <w:rStyle w:val="StyleUnderline"/>
          <w:rFonts w:asciiTheme="majorHAnsi" w:hAnsiTheme="majorHAnsi" w:cstheme="majorHAnsi"/>
        </w:rPr>
        <w:t>international reputation</w:t>
      </w:r>
      <w:r w:rsidRPr="008617FF">
        <w:rPr>
          <w:rFonts w:asciiTheme="majorHAnsi" w:hAnsiTheme="majorHAnsi" w:cstheme="majorHAnsi"/>
          <w:sz w:val="16"/>
        </w:rPr>
        <w:t xml:space="preserve"> and diplomatic prestige by enhancing its image of a pacifist rising power. Some shape or form of a </w:t>
      </w:r>
      <w:r w:rsidRPr="008617FF">
        <w:rPr>
          <w:rStyle w:val="StyleUnderline"/>
          <w:rFonts w:asciiTheme="majorHAnsi" w:hAnsiTheme="majorHAnsi" w:cstheme="majorHAnsi"/>
        </w:rPr>
        <w:t>trilateral or multilateral nuclear arms control agreemen</w:t>
      </w:r>
      <w:r w:rsidRPr="008617FF">
        <w:rPr>
          <w:rFonts w:asciiTheme="majorHAnsi" w:hAnsiTheme="majorHAnsi" w:cstheme="majorHAnsi"/>
          <w:sz w:val="16"/>
        </w:rPr>
        <w:t xml:space="preserve">t would also </w:t>
      </w:r>
      <w:r w:rsidRPr="008617FF">
        <w:rPr>
          <w:rStyle w:val="StyleUnderline"/>
          <w:rFonts w:asciiTheme="majorHAnsi" w:hAnsiTheme="majorHAnsi" w:cstheme="majorHAnsi"/>
        </w:rPr>
        <w:t>create</w:t>
      </w:r>
      <w:r w:rsidRPr="008617FF">
        <w:rPr>
          <w:rFonts w:asciiTheme="majorHAnsi" w:hAnsiTheme="majorHAnsi" w:cstheme="majorHAnsi"/>
          <w:sz w:val="16"/>
        </w:rPr>
        <w:t xml:space="preserve"> the </w:t>
      </w:r>
      <w:r w:rsidRPr="008617FF">
        <w:rPr>
          <w:rStyle w:val="StyleUnderline"/>
          <w:rFonts w:asciiTheme="majorHAnsi" w:hAnsiTheme="majorHAnsi" w:cstheme="majorHAnsi"/>
        </w:rPr>
        <w:t>image of China being an equal partner</w:t>
      </w:r>
      <w:r w:rsidRPr="008617FF">
        <w:rPr>
          <w:rFonts w:asciiTheme="majorHAnsi" w:hAnsiTheme="majorHAnsi" w:cstheme="majorHAnsi"/>
          <w:sz w:val="16"/>
        </w:rPr>
        <w:t xml:space="preserve"> with the United States and Russia at the center stage of international strategic security issues.</w:t>
      </w:r>
    </w:p>
    <w:p w14:paraId="049FE3D3" w14:textId="77777777" w:rsidR="002A6EC6" w:rsidRPr="008617FF" w:rsidRDefault="002A6EC6" w:rsidP="002A6EC6">
      <w:pPr>
        <w:rPr>
          <w:rFonts w:asciiTheme="majorHAnsi" w:hAnsiTheme="majorHAnsi" w:cstheme="majorHAnsi"/>
          <w:sz w:val="16"/>
        </w:rPr>
      </w:pPr>
      <w:r w:rsidRPr="008617FF">
        <w:rPr>
          <w:rStyle w:val="Emphasis"/>
          <w:rFonts w:asciiTheme="majorHAnsi" w:hAnsiTheme="majorHAnsi" w:cstheme="majorHAnsi"/>
          <w:highlight w:val="green"/>
        </w:rPr>
        <w:t>In reality</w:t>
      </w:r>
      <w:r w:rsidRPr="008617FF">
        <w:rPr>
          <w:rFonts w:asciiTheme="majorHAnsi" w:hAnsiTheme="majorHAnsi" w:cstheme="majorHAnsi"/>
          <w:sz w:val="16"/>
        </w:rPr>
        <w:t xml:space="preserve">, however, </w:t>
      </w:r>
      <w:r w:rsidRPr="008617FF">
        <w:rPr>
          <w:rStyle w:val="StyleUnderline"/>
          <w:rFonts w:asciiTheme="majorHAnsi" w:hAnsiTheme="majorHAnsi" w:cstheme="majorHAnsi"/>
        </w:rPr>
        <w:t>there is still a long way before China would join</w:t>
      </w:r>
      <w:r w:rsidRPr="008617FF">
        <w:rPr>
          <w:rFonts w:asciiTheme="majorHAnsi" w:hAnsiTheme="majorHAnsi" w:cstheme="majorHAnsi"/>
          <w:sz w:val="16"/>
        </w:rPr>
        <w:t xml:space="preserve"> an </w:t>
      </w:r>
      <w:r w:rsidRPr="008617FF">
        <w:rPr>
          <w:rStyle w:val="StyleUnderline"/>
          <w:rFonts w:asciiTheme="majorHAnsi" w:hAnsiTheme="majorHAnsi" w:cstheme="majorHAnsi"/>
        </w:rPr>
        <w:t>arms control</w:t>
      </w:r>
      <w:r w:rsidRPr="008617FF">
        <w:rPr>
          <w:rFonts w:asciiTheme="majorHAnsi" w:hAnsiTheme="majorHAnsi" w:cstheme="majorHAnsi"/>
          <w:sz w:val="16"/>
        </w:rPr>
        <w:t xml:space="preserve"> effort. </w:t>
      </w:r>
      <w:r w:rsidRPr="008617FF">
        <w:rPr>
          <w:rStyle w:val="StyleUnderline"/>
          <w:rFonts w:asciiTheme="majorHAnsi" w:hAnsiTheme="majorHAnsi" w:cstheme="majorHAnsi"/>
        </w:rPr>
        <w:t>If</w:t>
      </w:r>
      <w:r w:rsidRPr="008617FF">
        <w:rPr>
          <w:rFonts w:asciiTheme="majorHAnsi" w:hAnsiTheme="majorHAnsi" w:cstheme="majorHAnsi"/>
          <w:sz w:val="16"/>
        </w:rPr>
        <w:t xml:space="preserve"> the </w:t>
      </w:r>
      <w:r w:rsidRPr="008617FF">
        <w:rPr>
          <w:rStyle w:val="StyleUnderline"/>
          <w:rFonts w:asciiTheme="majorHAnsi" w:hAnsiTheme="majorHAnsi" w:cstheme="majorHAnsi"/>
        </w:rPr>
        <w:t>U</w:t>
      </w:r>
      <w:r w:rsidRPr="008617FF">
        <w:rPr>
          <w:rFonts w:asciiTheme="majorHAnsi" w:hAnsiTheme="majorHAnsi" w:cstheme="majorHAnsi"/>
          <w:sz w:val="16"/>
        </w:rPr>
        <w:t xml:space="preserve">nited </w:t>
      </w:r>
      <w:r w:rsidRPr="008617FF">
        <w:rPr>
          <w:rStyle w:val="StyleUnderline"/>
          <w:rFonts w:asciiTheme="majorHAnsi" w:hAnsiTheme="majorHAnsi" w:cstheme="majorHAnsi"/>
        </w:rPr>
        <w:t>S</w:t>
      </w:r>
      <w:r w:rsidRPr="008617FF">
        <w:rPr>
          <w:rFonts w:asciiTheme="majorHAnsi" w:hAnsiTheme="majorHAnsi" w:cstheme="majorHAnsi"/>
          <w:sz w:val="16"/>
        </w:rPr>
        <w:t xml:space="preserve">tates and </w:t>
      </w:r>
      <w:r w:rsidRPr="008617FF">
        <w:rPr>
          <w:rStyle w:val="StyleUnderline"/>
          <w:rFonts w:asciiTheme="majorHAnsi" w:hAnsiTheme="majorHAnsi" w:cstheme="majorHAnsi"/>
        </w:rPr>
        <w:t>Russia</w:t>
      </w:r>
      <w:r w:rsidRPr="008617FF">
        <w:rPr>
          <w:rFonts w:asciiTheme="majorHAnsi" w:hAnsiTheme="majorHAnsi" w:cstheme="majorHAnsi"/>
          <w:sz w:val="16"/>
        </w:rPr>
        <w:t xml:space="preserve"> start to </w:t>
      </w:r>
      <w:r w:rsidRPr="008617FF">
        <w:rPr>
          <w:rStyle w:val="StyleUnderline"/>
          <w:rFonts w:asciiTheme="majorHAnsi" w:hAnsiTheme="majorHAnsi" w:cstheme="majorHAnsi"/>
        </w:rPr>
        <w:t>increase</w:t>
      </w:r>
      <w:r w:rsidRPr="008617FF">
        <w:rPr>
          <w:rFonts w:asciiTheme="majorHAnsi" w:hAnsiTheme="majorHAnsi" w:cstheme="majorHAnsi"/>
          <w:sz w:val="16"/>
        </w:rPr>
        <w:t xml:space="preserve"> their </w:t>
      </w:r>
      <w:r w:rsidRPr="008617FF">
        <w:rPr>
          <w:rStyle w:val="StyleUnderline"/>
          <w:rFonts w:asciiTheme="majorHAnsi" w:hAnsiTheme="majorHAnsi" w:cstheme="majorHAnsi"/>
        </w:rPr>
        <w:t xml:space="preserve">nuclear arsenals </w:t>
      </w:r>
      <w:r w:rsidRPr="008617FF">
        <w:rPr>
          <w:rFonts w:asciiTheme="majorHAnsi" w:hAnsiTheme="majorHAnsi" w:cstheme="majorHAnsi"/>
          <w:sz w:val="16"/>
        </w:rPr>
        <w:t xml:space="preserve">post-New START, a </w:t>
      </w:r>
      <w:r w:rsidRPr="008617FF">
        <w:rPr>
          <w:rStyle w:val="StyleUnderline"/>
          <w:rFonts w:asciiTheme="majorHAnsi" w:hAnsiTheme="majorHAnsi" w:cstheme="majorHAnsi"/>
          <w:highlight w:val="green"/>
        </w:rPr>
        <w:t>growing fear in China</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about</w:t>
      </w:r>
      <w:r w:rsidRPr="008617FF">
        <w:rPr>
          <w:rFonts w:asciiTheme="majorHAnsi" w:hAnsiTheme="majorHAnsi" w:cstheme="majorHAnsi"/>
          <w:sz w:val="16"/>
        </w:rPr>
        <w:t xml:space="preserve"> the </w:t>
      </w:r>
      <w:r w:rsidRPr="008617FF">
        <w:rPr>
          <w:rStyle w:val="Emphasis"/>
          <w:rFonts w:asciiTheme="majorHAnsi" w:hAnsiTheme="majorHAnsi" w:cstheme="majorHAnsi"/>
          <w:highlight w:val="green"/>
        </w:rPr>
        <w:t>credibility</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of</w:t>
      </w:r>
      <w:r w:rsidRPr="008617FF">
        <w:rPr>
          <w:rStyle w:val="Emphasis"/>
          <w:rFonts w:asciiTheme="majorHAnsi" w:hAnsiTheme="majorHAnsi" w:cstheme="majorHAnsi"/>
        </w:rPr>
        <w:t xml:space="preserve"> its </w:t>
      </w:r>
      <w:r w:rsidRPr="008617FF">
        <w:rPr>
          <w:rStyle w:val="Emphasis"/>
          <w:rFonts w:asciiTheme="majorHAnsi" w:hAnsiTheme="majorHAnsi" w:cstheme="majorHAnsi"/>
          <w:highlight w:val="green"/>
        </w:rPr>
        <w:t>second-strike</w:t>
      </w:r>
      <w:r w:rsidRPr="008617FF">
        <w:rPr>
          <w:rStyle w:val="Emphasis"/>
          <w:rFonts w:asciiTheme="majorHAnsi" w:hAnsiTheme="majorHAnsi" w:cstheme="majorHAnsi"/>
        </w:rPr>
        <w:t xml:space="preserve"> capability</w:t>
      </w:r>
      <w:r w:rsidRPr="008617FF">
        <w:rPr>
          <w:rFonts w:asciiTheme="majorHAnsi" w:hAnsiTheme="majorHAnsi" w:cstheme="majorHAnsi"/>
          <w:sz w:val="16"/>
        </w:rPr>
        <w:t xml:space="preserve"> would likely </w:t>
      </w:r>
      <w:r w:rsidRPr="008617FF">
        <w:rPr>
          <w:rStyle w:val="StyleUnderline"/>
          <w:rFonts w:asciiTheme="majorHAnsi" w:hAnsiTheme="majorHAnsi" w:cstheme="majorHAnsi"/>
        </w:rPr>
        <w:t>make China less willing</w:t>
      </w:r>
      <w:r w:rsidRPr="008617FF">
        <w:rPr>
          <w:rFonts w:asciiTheme="majorHAnsi" w:hAnsiTheme="majorHAnsi" w:cstheme="majorHAnsi"/>
          <w:sz w:val="16"/>
        </w:rPr>
        <w:t xml:space="preserve"> </w:t>
      </w:r>
      <w:r w:rsidRPr="008617FF">
        <w:rPr>
          <w:rStyle w:val="StyleUnderline"/>
          <w:rFonts w:asciiTheme="majorHAnsi" w:hAnsiTheme="majorHAnsi" w:cstheme="majorHAnsi"/>
        </w:rPr>
        <w:t>to be transparent about its</w:t>
      </w:r>
      <w:r w:rsidRPr="008617FF">
        <w:rPr>
          <w:rFonts w:asciiTheme="majorHAnsi" w:hAnsiTheme="majorHAnsi" w:cstheme="majorHAnsi"/>
          <w:sz w:val="16"/>
        </w:rPr>
        <w:t xml:space="preserve"> own nuclear </w:t>
      </w:r>
      <w:r w:rsidRPr="008617FF">
        <w:rPr>
          <w:rStyle w:val="StyleUnderline"/>
          <w:rFonts w:asciiTheme="majorHAnsi" w:hAnsiTheme="majorHAnsi" w:cstheme="majorHAnsi"/>
        </w:rPr>
        <w:t>capabilities</w:t>
      </w:r>
      <w:r w:rsidRPr="008617FF">
        <w:rPr>
          <w:rFonts w:asciiTheme="majorHAnsi" w:hAnsiTheme="majorHAnsi" w:cstheme="majorHAnsi"/>
          <w:sz w:val="16"/>
        </w:rPr>
        <w:t xml:space="preserve"> and future development and deployment plans. The </w:t>
      </w:r>
      <w:r w:rsidRPr="008617FF">
        <w:rPr>
          <w:rStyle w:val="StyleUnderline"/>
          <w:rFonts w:asciiTheme="majorHAnsi" w:hAnsiTheme="majorHAnsi" w:cstheme="majorHAnsi"/>
          <w:highlight w:val="green"/>
        </w:rPr>
        <w:t>lack</w:t>
      </w:r>
      <w:r w:rsidRPr="008617FF">
        <w:rPr>
          <w:rStyle w:val="StyleUnderline"/>
          <w:rFonts w:asciiTheme="majorHAnsi" w:hAnsiTheme="majorHAnsi" w:cstheme="majorHAnsi"/>
        </w:rPr>
        <w:t xml:space="preserve"> of </w:t>
      </w:r>
      <w:r w:rsidRPr="008617FF">
        <w:rPr>
          <w:rStyle w:val="StyleUnderline"/>
          <w:rFonts w:asciiTheme="majorHAnsi" w:hAnsiTheme="majorHAnsi" w:cstheme="majorHAnsi"/>
          <w:highlight w:val="green"/>
        </w:rPr>
        <w:t>willingness to be</w:t>
      </w:r>
      <w:r w:rsidRPr="008617FF">
        <w:rPr>
          <w:rFonts w:asciiTheme="majorHAnsi" w:hAnsiTheme="majorHAnsi" w:cstheme="majorHAnsi"/>
          <w:sz w:val="16"/>
        </w:rPr>
        <w:t xml:space="preserve"> more </w:t>
      </w:r>
      <w:r w:rsidRPr="008617FF">
        <w:rPr>
          <w:rStyle w:val="StyleUnderline"/>
          <w:rFonts w:asciiTheme="majorHAnsi" w:hAnsiTheme="majorHAnsi" w:cstheme="majorHAnsi"/>
          <w:highlight w:val="green"/>
        </w:rPr>
        <w:t>transparent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would </w:t>
      </w:r>
      <w:r w:rsidRPr="008617FF">
        <w:rPr>
          <w:rStyle w:val="StyleUnderline"/>
          <w:rFonts w:asciiTheme="majorHAnsi" w:hAnsiTheme="majorHAnsi" w:cstheme="majorHAnsi"/>
          <w:highlight w:val="green"/>
        </w:rPr>
        <w:t>make</w:t>
      </w:r>
      <w:r w:rsidRPr="008617FF">
        <w:rPr>
          <w:rFonts w:asciiTheme="majorHAnsi" w:hAnsiTheme="majorHAnsi" w:cstheme="majorHAnsi"/>
          <w:sz w:val="16"/>
        </w:rPr>
        <w:t xml:space="preserve"> any </w:t>
      </w:r>
      <w:r w:rsidRPr="008617FF">
        <w:rPr>
          <w:rStyle w:val="Emphasis"/>
          <w:rFonts w:asciiTheme="majorHAnsi" w:hAnsiTheme="majorHAnsi" w:cstheme="majorHAnsi"/>
          <w:highlight w:val="green"/>
        </w:rPr>
        <w:t>arms control</w:t>
      </w:r>
      <w:r w:rsidRPr="008617FF">
        <w:rPr>
          <w:rStyle w:val="Emphasis"/>
          <w:rFonts w:asciiTheme="majorHAnsi" w:hAnsiTheme="majorHAnsi" w:cstheme="majorHAnsi"/>
        </w:rPr>
        <w:t xml:space="preserve"> effort a non-</w:t>
      </w:r>
      <w:r w:rsidRPr="008617FF">
        <w:rPr>
          <w:rStyle w:val="Emphasis"/>
          <w:rFonts w:asciiTheme="majorHAnsi" w:hAnsiTheme="majorHAnsi" w:cstheme="majorHAnsi"/>
          <w:highlight w:val="green"/>
        </w:rPr>
        <w:t>starter</w:t>
      </w:r>
      <w:r w:rsidRPr="008617FF">
        <w:rPr>
          <w:rFonts w:asciiTheme="majorHAnsi" w:hAnsiTheme="majorHAnsi" w:cstheme="majorHAnsi"/>
          <w:sz w:val="16"/>
        </w:rPr>
        <w:t xml:space="preserve">. The </w:t>
      </w:r>
      <w:r w:rsidRPr="008617FF">
        <w:rPr>
          <w:rStyle w:val="StyleUnderline"/>
          <w:rFonts w:asciiTheme="majorHAnsi" w:hAnsiTheme="majorHAnsi" w:cstheme="majorHAnsi"/>
          <w:highlight w:val="green"/>
        </w:rPr>
        <w:t>collapsing</w:t>
      </w:r>
      <w:r w:rsidRPr="008617FF">
        <w:rPr>
          <w:rFonts w:asciiTheme="majorHAnsi" w:hAnsiTheme="majorHAnsi" w:cstheme="majorHAnsi"/>
          <w:sz w:val="16"/>
        </w:rPr>
        <w:t xml:space="preserve"> of a </w:t>
      </w:r>
      <w:r w:rsidRPr="008617FF">
        <w:rPr>
          <w:rStyle w:val="StyleUnderline"/>
          <w:rFonts w:asciiTheme="majorHAnsi" w:hAnsiTheme="majorHAnsi" w:cstheme="majorHAnsi"/>
        </w:rPr>
        <w:t xml:space="preserve">decades-long process of </w:t>
      </w:r>
      <w:r w:rsidRPr="008617FF">
        <w:rPr>
          <w:rStyle w:val="StyleUnderline"/>
          <w:rFonts w:asciiTheme="majorHAnsi" w:hAnsiTheme="majorHAnsi" w:cstheme="majorHAnsi"/>
          <w:highlight w:val="green"/>
        </w:rPr>
        <w:t>U.S.-Russia</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arms control</w:t>
      </w:r>
      <w:r w:rsidRPr="008617FF">
        <w:rPr>
          <w:rFonts w:asciiTheme="majorHAnsi" w:hAnsiTheme="majorHAnsi" w:cstheme="majorHAnsi"/>
          <w:sz w:val="16"/>
        </w:rPr>
        <w:t xml:space="preserve"> efforts in the end would also work to </w:t>
      </w:r>
      <w:r w:rsidRPr="008617FF">
        <w:rPr>
          <w:rStyle w:val="StyleUnderline"/>
          <w:rFonts w:asciiTheme="majorHAnsi" w:hAnsiTheme="majorHAnsi" w:cstheme="majorHAnsi"/>
          <w:highlight w:val="green"/>
        </w:rPr>
        <w:t>convince China</w:t>
      </w:r>
      <w:r w:rsidRPr="008617FF">
        <w:rPr>
          <w:rStyle w:val="StyleUnderline"/>
          <w:rFonts w:asciiTheme="majorHAnsi" w:hAnsiTheme="majorHAnsi" w:cstheme="majorHAnsi"/>
        </w:rPr>
        <w:t xml:space="preserve"> that</w:t>
      </w:r>
      <w:r w:rsidRPr="008617FF">
        <w:rPr>
          <w:rFonts w:asciiTheme="majorHAnsi" w:hAnsiTheme="majorHAnsi" w:cstheme="majorHAnsi"/>
          <w:sz w:val="16"/>
        </w:rPr>
        <w:t xml:space="preserve"> the practice of </w:t>
      </w:r>
      <w:r w:rsidRPr="008617FF">
        <w:rPr>
          <w:rStyle w:val="StyleUnderline"/>
          <w:rFonts w:asciiTheme="majorHAnsi" w:hAnsiTheme="majorHAnsi" w:cstheme="majorHAnsi"/>
        </w:rPr>
        <w:t>arms control between big powers is</w:t>
      </w:r>
      <w:r w:rsidRPr="008617FF">
        <w:rPr>
          <w:rFonts w:asciiTheme="majorHAnsi" w:hAnsiTheme="majorHAnsi" w:cstheme="majorHAnsi"/>
          <w:sz w:val="16"/>
        </w:rPr>
        <w:t xml:space="preserve"> a </w:t>
      </w:r>
      <w:r w:rsidRPr="008617FF">
        <w:rPr>
          <w:rStyle w:val="StyleUnderline"/>
          <w:rFonts w:asciiTheme="majorHAnsi" w:hAnsiTheme="majorHAnsi" w:cstheme="majorHAnsi"/>
        </w:rPr>
        <w:t>failed exercise</w:t>
      </w:r>
      <w:r w:rsidRPr="008617FF">
        <w:rPr>
          <w:rFonts w:asciiTheme="majorHAnsi" w:hAnsiTheme="majorHAnsi" w:cstheme="majorHAnsi"/>
          <w:sz w:val="16"/>
        </w:rPr>
        <w:t xml:space="preserve"> and is </w:t>
      </w:r>
      <w:r w:rsidRPr="008617FF">
        <w:rPr>
          <w:rStyle w:val="Emphasis"/>
          <w:rFonts w:asciiTheme="majorHAnsi" w:hAnsiTheme="majorHAnsi" w:cstheme="majorHAnsi"/>
          <w:highlight w:val="green"/>
        </w:rPr>
        <w:t>not worth it f</w:t>
      </w:r>
      <w:r w:rsidRPr="008617FF">
        <w:rPr>
          <w:rStyle w:val="Emphasis"/>
          <w:rFonts w:asciiTheme="majorHAnsi" w:hAnsiTheme="majorHAnsi" w:cstheme="majorHAnsi"/>
        </w:rPr>
        <w:t>or China to try</w:t>
      </w:r>
      <w:r w:rsidRPr="008617FF">
        <w:rPr>
          <w:rFonts w:asciiTheme="majorHAnsi" w:hAnsiTheme="majorHAnsi" w:cstheme="majorHAnsi"/>
          <w:sz w:val="16"/>
        </w:rPr>
        <w:t xml:space="preserve">. As of today, all leaders in the three countries seem to believe in the principle of negotiating from a position of strength. In the Chinese case, this would mean that </w:t>
      </w:r>
      <w:r w:rsidRPr="008617FF">
        <w:rPr>
          <w:rStyle w:val="StyleUnderline"/>
          <w:rFonts w:asciiTheme="majorHAnsi" w:hAnsiTheme="majorHAnsi" w:cstheme="majorHAnsi"/>
          <w:highlight w:val="green"/>
        </w:rPr>
        <w:t>China</w:t>
      </w:r>
      <w:r w:rsidRPr="008617FF">
        <w:rPr>
          <w:rFonts w:asciiTheme="majorHAnsi" w:hAnsiTheme="majorHAnsi" w:cstheme="majorHAnsi"/>
          <w:sz w:val="16"/>
        </w:rPr>
        <w:t xml:space="preserve"> is </w:t>
      </w:r>
      <w:r w:rsidRPr="008617FF">
        <w:rPr>
          <w:rStyle w:val="StyleUnderline"/>
          <w:rFonts w:asciiTheme="majorHAnsi" w:hAnsiTheme="majorHAnsi" w:cstheme="majorHAnsi"/>
          <w:highlight w:val="green"/>
        </w:rPr>
        <w:t>unlikely to</w:t>
      </w:r>
      <w:r w:rsidRPr="008617FF">
        <w:rPr>
          <w:rStyle w:val="StyleUnderline"/>
          <w:rFonts w:asciiTheme="majorHAnsi" w:hAnsiTheme="majorHAnsi" w:cstheme="majorHAnsi"/>
        </w:rPr>
        <w:t xml:space="preserve"> seriously </w:t>
      </w:r>
      <w:r w:rsidRPr="008617FF">
        <w:rPr>
          <w:rStyle w:val="StyleUnderline"/>
          <w:rFonts w:asciiTheme="majorHAnsi" w:hAnsiTheme="majorHAnsi" w:cstheme="majorHAnsi"/>
          <w:highlight w:val="green"/>
        </w:rPr>
        <w:t>consider</w:t>
      </w:r>
      <w:r w:rsidRPr="008617FF">
        <w:rPr>
          <w:rFonts w:asciiTheme="majorHAnsi" w:hAnsiTheme="majorHAnsi" w:cstheme="majorHAnsi"/>
          <w:sz w:val="16"/>
        </w:rPr>
        <w:t xml:space="preserve"> </w:t>
      </w:r>
      <w:r w:rsidRPr="008617FF">
        <w:rPr>
          <w:rStyle w:val="StyleUnderline"/>
          <w:rFonts w:asciiTheme="majorHAnsi" w:hAnsiTheme="majorHAnsi" w:cstheme="majorHAnsi"/>
        </w:rPr>
        <w:t>arms control</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until</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it</w:t>
      </w:r>
      <w:r w:rsidRPr="008617FF">
        <w:rPr>
          <w:rFonts w:asciiTheme="majorHAnsi" w:hAnsiTheme="majorHAnsi" w:cstheme="majorHAnsi"/>
          <w:sz w:val="16"/>
        </w:rPr>
        <w:t xml:space="preserve"> has </w:t>
      </w:r>
      <w:r w:rsidRPr="008617FF">
        <w:rPr>
          <w:rStyle w:val="StyleUnderline"/>
          <w:rFonts w:asciiTheme="majorHAnsi" w:hAnsiTheme="majorHAnsi" w:cstheme="majorHAnsi"/>
          <w:highlight w:val="green"/>
        </w:rPr>
        <w:t>possessed</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green"/>
        </w:rPr>
        <w:t>capability</w:t>
      </w:r>
      <w:r w:rsidRPr="008617FF">
        <w:rPr>
          <w:rFonts w:asciiTheme="majorHAnsi" w:hAnsiTheme="majorHAnsi" w:cstheme="majorHAnsi"/>
          <w:sz w:val="16"/>
        </w:rPr>
        <w:t xml:space="preserve"> somewhat </w:t>
      </w:r>
      <w:r w:rsidRPr="008617FF">
        <w:rPr>
          <w:rStyle w:val="StyleUnderline"/>
          <w:rFonts w:asciiTheme="majorHAnsi" w:hAnsiTheme="majorHAnsi" w:cstheme="majorHAnsi"/>
          <w:highlight w:val="green"/>
        </w:rPr>
        <w:t>similar</w:t>
      </w:r>
      <w:r w:rsidRPr="008617FF">
        <w:rPr>
          <w:rStyle w:val="StyleUnderline"/>
          <w:rFonts w:asciiTheme="majorHAnsi" w:hAnsiTheme="majorHAnsi" w:cstheme="majorHAnsi"/>
        </w:rPr>
        <w:t xml:space="preserve"> or equal </w:t>
      </w:r>
      <w:r w:rsidRPr="008617FF">
        <w:rPr>
          <w:rStyle w:val="StyleUnderline"/>
          <w:rFonts w:asciiTheme="majorHAnsi" w:hAnsiTheme="majorHAnsi" w:cstheme="majorHAnsi"/>
          <w:highlight w:val="green"/>
        </w:rPr>
        <w:t>to</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others</w:t>
      </w:r>
      <w:r w:rsidRPr="008617FF">
        <w:rPr>
          <w:rFonts w:asciiTheme="majorHAnsi" w:hAnsiTheme="majorHAnsi" w:cstheme="majorHAnsi"/>
          <w:sz w:val="16"/>
        </w:rPr>
        <w:t xml:space="preserve"> in order </w:t>
      </w:r>
      <w:r w:rsidRPr="008617FF">
        <w:rPr>
          <w:rStyle w:val="StyleUnderline"/>
          <w:rFonts w:asciiTheme="majorHAnsi" w:hAnsiTheme="majorHAnsi" w:cstheme="majorHAnsi"/>
        </w:rPr>
        <w:t>to</w:t>
      </w:r>
      <w:r w:rsidRPr="008617FF">
        <w:rPr>
          <w:rFonts w:asciiTheme="majorHAnsi" w:hAnsiTheme="majorHAnsi" w:cstheme="majorHAnsi"/>
          <w:sz w:val="16"/>
        </w:rPr>
        <w:t xml:space="preserve"> </w:t>
      </w:r>
      <w:r w:rsidRPr="008617FF">
        <w:rPr>
          <w:rStyle w:val="StyleUnderline"/>
          <w:rFonts w:asciiTheme="majorHAnsi" w:hAnsiTheme="majorHAnsi" w:cstheme="majorHAnsi"/>
        </w:rPr>
        <w:t>ensure</w:t>
      </w:r>
      <w:r w:rsidRPr="008617FF">
        <w:rPr>
          <w:rFonts w:asciiTheme="majorHAnsi" w:hAnsiTheme="majorHAnsi" w:cstheme="majorHAnsi"/>
          <w:sz w:val="16"/>
        </w:rPr>
        <w:t xml:space="preserve"> that </w:t>
      </w:r>
      <w:r w:rsidRPr="008617FF">
        <w:rPr>
          <w:rStyle w:val="StyleUnderline"/>
          <w:rFonts w:asciiTheme="majorHAnsi" w:hAnsiTheme="majorHAnsi" w:cstheme="majorHAnsi"/>
        </w:rPr>
        <w:t>it would not</w:t>
      </w:r>
      <w:r w:rsidRPr="008617FF">
        <w:rPr>
          <w:rFonts w:asciiTheme="majorHAnsi" w:hAnsiTheme="majorHAnsi" w:cstheme="majorHAnsi"/>
          <w:sz w:val="16"/>
        </w:rPr>
        <w:t xml:space="preserve"> </w:t>
      </w:r>
      <w:r w:rsidRPr="008617FF">
        <w:rPr>
          <w:rStyle w:val="StyleUnderline"/>
          <w:rFonts w:asciiTheme="majorHAnsi" w:hAnsiTheme="majorHAnsi" w:cstheme="majorHAnsi"/>
        </w:rPr>
        <w:t>be</w:t>
      </w:r>
      <w:r w:rsidRPr="008617FF">
        <w:rPr>
          <w:rFonts w:asciiTheme="majorHAnsi" w:hAnsiTheme="majorHAnsi" w:cstheme="majorHAnsi"/>
          <w:sz w:val="16"/>
        </w:rPr>
        <w:t xml:space="preserve"> </w:t>
      </w:r>
      <w:r w:rsidRPr="008617FF">
        <w:rPr>
          <w:rStyle w:val="StyleUnderline"/>
          <w:rFonts w:asciiTheme="majorHAnsi" w:hAnsiTheme="majorHAnsi" w:cstheme="majorHAnsi"/>
        </w:rPr>
        <w:t>in</w:t>
      </w:r>
      <w:r w:rsidRPr="008617FF">
        <w:rPr>
          <w:rFonts w:asciiTheme="majorHAnsi" w:hAnsiTheme="majorHAnsi" w:cstheme="majorHAnsi"/>
          <w:sz w:val="16"/>
        </w:rPr>
        <w:t xml:space="preserve"> a </w:t>
      </w:r>
      <w:r w:rsidRPr="008617FF">
        <w:rPr>
          <w:rStyle w:val="StyleUnderline"/>
          <w:rFonts w:asciiTheme="majorHAnsi" w:hAnsiTheme="majorHAnsi" w:cstheme="majorHAnsi"/>
        </w:rPr>
        <w:t>disadvantaged position</w:t>
      </w:r>
      <w:r w:rsidRPr="008617FF">
        <w:rPr>
          <w:rFonts w:asciiTheme="majorHAnsi" w:hAnsiTheme="majorHAnsi" w:cstheme="majorHAnsi"/>
          <w:sz w:val="16"/>
        </w:rPr>
        <w:t xml:space="preserve"> in an arms control negotiation. There are no easy ways to change these deeply held views anytime soon.</w:t>
      </w:r>
    </w:p>
    <w:p w14:paraId="04F3C05E" w14:textId="77777777" w:rsidR="002A6EC6" w:rsidRPr="008617FF" w:rsidRDefault="002A6EC6" w:rsidP="002A6EC6">
      <w:pPr>
        <w:rPr>
          <w:rFonts w:asciiTheme="majorHAnsi" w:hAnsiTheme="majorHAnsi" w:cstheme="majorHAnsi"/>
          <w:sz w:val="16"/>
        </w:rPr>
      </w:pPr>
      <w:r w:rsidRPr="008617FF">
        <w:rPr>
          <w:rFonts w:asciiTheme="majorHAnsi" w:hAnsiTheme="majorHAnsi" w:cstheme="majorHAnsi"/>
          <w:sz w:val="16"/>
        </w:rPr>
        <w:t xml:space="preserve">Given such possible consequences of a post-New START world, the top priority for the </w:t>
      </w:r>
      <w:r w:rsidRPr="008617FF">
        <w:rPr>
          <w:rStyle w:val="StyleUnderline"/>
          <w:rFonts w:asciiTheme="majorHAnsi" w:hAnsiTheme="majorHAnsi" w:cstheme="majorHAnsi"/>
        </w:rPr>
        <w:t>international community should</w:t>
      </w:r>
      <w:r w:rsidRPr="008617FF">
        <w:rPr>
          <w:rFonts w:asciiTheme="majorHAnsi" w:hAnsiTheme="majorHAnsi" w:cstheme="majorHAnsi"/>
          <w:sz w:val="16"/>
        </w:rPr>
        <w:t xml:space="preserve"> be making every effort to </w:t>
      </w:r>
      <w:r w:rsidRPr="008617FF">
        <w:rPr>
          <w:rStyle w:val="StyleUnderline"/>
          <w:rFonts w:asciiTheme="majorHAnsi" w:hAnsiTheme="majorHAnsi" w:cstheme="majorHAnsi"/>
        </w:rPr>
        <w:t>preserve</w:t>
      </w:r>
      <w:r w:rsidRPr="008617FF">
        <w:rPr>
          <w:rFonts w:asciiTheme="majorHAnsi" w:hAnsiTheme="majorHAnsi" w:cstheme="majorHAnsi"/>
          <w:sz w:val="16"/>
        </w:rPr>
        <w:t xml:space="preserve"> the </w:t>
      </w:r>
      <w:r w:rsidRPr="008617FF">
        <w:rPr>
          <w:rStyle w:val="StyleUnderline"/>
          <w:rFonts w:asciiTheme="majorHAnsi" w:hAnsiTheme="majorHAnsi" w:cstheme="majorHAnsi"/>
        </w:rPr>
        <w:t>existing arms control regime. If</w:t>
      </w:r>
      <w:r w:rsidRPr="008617FF">
        <w:rPr>
          <w:rFonts w:asciiTheme="majorHAnsi" w:hAnsiTheme="majorHAnsi" w:cstheme="majorHAnsi"/>
          <w:sz w:val="16"/>
        </w:rPr>
        <w:t xml:space="preserve"> that effort </w:t>
      </w:r>
      <w:r w:rsidRPr="008617FF">
        <w:rPr>
          <w:rStyle w:val="StyleUnderline"/>
          <w:rFonts w:asciiTheme="majorHAnsi" w:hAnsiTheme="majorHAnsi" w:cstheme="majorHAnsi"/>
        </w:rPr>
        <w:t>does not succeed</w:t>
      </w:r>
      <w:r w:rsidRPr="008617FF">
        <w:rPr>
          <w:rFonts w:asciiTheme="majorHAnsi" w:hAnsiTheme="majorHAnsi" w:cstheme="majorHAnsi"/>
          <w:sz w:val="16"/>
        </w:rPr>
        <w:t xml:space="preserve">, the international </w:t>
      </w:r>
      <w:r w:rsidRPr="008617FF">
        <w:rPr>
          <w:rStyle w:val="StyleUnderline"/>
          <w:rFonts w:asciiTheme="majorHAnsi" w:hAnsiTheme="majorHAnsi" w:cstheme="majorHAnsi"/>
        </w:rPr>
        <w:t>community would face</w:t>
      </w:r>
      <w:r w:rsidRPr="008617FF">
        <w:rPr>
          <w:rFonts w:asciiTheme="majorHAnsi" w:hAnsiTheme="majorHAnsi" w:cstheme="majorHAnsi"/>
          <w:sz w:val="16"/>
        </w:rPr>
        <w:t xml:space="preserve"> an unprecedented challenge in managing a </w:t>
      </w:r>
      <w:r w:rsidRPr="008617FF">
        <w:rPr>
          <w:rStyle w:val="Emphasis"/>
          <w:rFonts w:asciiTheme="majorHAnsi" w:hAnsiTheme="majorHAnsi" w:cstheme="majorHAnsi"/>
        </w:rPr>
        <w:t>complex trilateral nuclear arms competition</w:t>
      </w:r>
      <w:r w:rsidRPr="008617FF">
        <w:rPr>
          <w:rFonts w:asciiTheme="majorHAnsi" w:hAnsiTheme="majorHAnsi" w:cstheme="majorHAnsi"/>
          <w:sz w:val="16"/>
        </w:rPr>
        <w:t xml:space="preserve">, </w:t>
      </w:r>
      <w:r w:rsidRPr="008617FF">
        <w:rPr>
          <w:rStyle w:val="StyleUnderline"/>
          <w:rFonts w:asciiTheme="majorHAnsi" w:hAnsiTheme="majorHAnsi" w:cstheme="majorHAnsi"/>
        </w:rPr>
        <w:t>with no easy solution to set up new arms control</w:t>
      </w:r>
      <w:r w:rsidRPr="008617FF">
        <w:rPr>
          <w:rFonts w:asciiTheme="majorHAnsi" w:hAnsiTheme="majorHAnsi" w:cstheme="majorHAnsi"/>
          <w:sz w:val="16"/>
        </w:rPr>
        <w:t xml:space="preserve"> institutions.</w:t>
      </w:r>
    </w:p>
    <w:p w14:paraId="42C7E935" w14:textId="77777777" w:rsidR="0007766B" w:rsidRPr="008617FF" w:rsidRDefault="0007766B" w:rsidP="0007766B">
      <w:pPr>
        <w:rPr>
          <w:rStyle w:val="Style13ptBold"/>
          <w:rFonts w:asciiTheme="majorHAnsi" w:hAnsiTheme="majorHAnsi" w:cstheme="majorHAnsi"/>
          <w:b w:val="0"/>
          <w:bCs/>
        </w:rPr>
      </w:pPr>
    </w:p>
    <w:p w14:paraId="0A4A64BF" w14:textId="77777777" w:rsidR="0007766B" w:rsidRPr="008617FF" w:rsidRDefault="0007766B" w:rsidP="0007766B">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 xml:space="preserve">China says no – </w:t>
      </w:r>
      <w:r w:rsidRPr="008617FF">
        <w:rPr>
          <w:rStyle w:val="Style13ptBold"/>
          <w:rFonts w:asciiTheme="majorHAnsi" w:hAnsiTheme="majorHAnsi" w:cstheme="majorHAnsi"/>
          <w:b/>
          <w:bCs w:val="0"/>
          <w:u w:val="single"/>
        </w:rPr>
        <w:t>QPQ reductions</w:t>
      </w:r>
      <w:r w:rsidRPr="008617FF">
        <w:rPr>
          <w:rStyle w:val="Style13ptBold"/>
          <w:rFonts w:asciiTheme="majorHAnsi" w:hAnsiTheme="majorHAnsi" w:cstheme="majorHAnsi"/>
          <w:b/>
          <w:bCs w:val="0"/>
        </w:rPr>
        <w:t xml:space="preserve"> are met with strategic skepticism</w:t>
      </w:r>
    </w:p>
    <w:p w14:paraId="63079DF2" w14:textId="77777777" w:rsidR="0007766B" w:rsidRPr="008617FF" w:rsidRDefault="0007766B" w:rsidP="0007766B">
      <w:pPr>
        <w:rPr>
          <w:rStyle w:val="Style13ptBold"/>
          <w:rFonts w:asciiTheme="majorHAnsi" w:hAnsiTheme="majorHAnsi" w:cstheme="majorHAnsi"/>
        </w:rPr>
      </w:pPr>
      <w:r w:rsidRPr="008617FF">
        <w:rPr>
          <w:rStyle w:val="Style13ptBold"/>
          <w:rFonts w:asciiTheme="majorHAnsi" w:hAnsiTheme="majorHAnsi" w:cstheme="majorHAnsi"/>
        </w:rPr>
        <w:t xml:space="preserve">Hiim and Troan 21 </w:t>
      </w:r>
      <w:r w:rsidRPr="008617FF">
        <w:rPr>
          <w:rFonts w:asciiTheme="majorHAnsi" w:hAnsiTheme="majorHAnsi" w:cstheme="majorHAnsi"/>
        </w:rPr>
        <w:t xml:space="preserve">(Henrik, associate professor at the Norwegian Institute for Defence Studies. Magnus, researcher affiliated with the Norwegian Institute of International Affairs. 6-21-21 War on the Rocks “China’s Atomic Pessimism and the Future of Arms Control” </w:t>
      </w:r>
      <w:hyperlink r:id="rId62" w:history="1">
        <w:r w:rsidRPr="008617FF">
          <w:rPr>
            <w:rStyle w:val="Hyperlink"/>
            <w:rFonts w:asciiTheme="majorHAnsi" w:hAnsiTheme="majorHAnsi" w:cstheme="majorHAnsi"/>
          </w:rPr>
          <w:t>https://warontherocks.com/2021/06/chinas-atomic-pessimism-and-the-future-of-arms-control/</w:t>
        </w:r>
      </w:hyperlink>
      <w:r w:rsidRPr="008617FF">
        <w:rPr>
          <w:rFonts w:asciiTheme="majorHAnsi" w:hAnsiTheme="majorHAnsi" w:cstheme="majorHAnsi"/>
        </w:rPr>
        <w:t xml:space="preserve"> JO)</w:t>
      </w:r>
    </w:p>
    <w:p w14:paraId="36432D59" w14:textId="77777777" w:rsidR="0007766B" w:rsidRPr="008617FF" w:rsidRDefault="0007766B" w:rsidP="0007766B">
      <w:pPr>
        <w:rPr>
          <w:rStyle w:val="StyleUnderline"/>
          <w:rFonts w:asciiTheme="majorHAnsi" w:hAnsiTheme="majorHAnsi" w:cstheme="majorHAnsi"/>
        </w:rPr>
      </w:pPr>
      <w:r w:rsidRPr="008617FF">
        <w:rPr>
          <w:rStyle w:val="StyleUnderline"/>
          <w:rFonts w:asciiTheme="majorHAnsi" w:hAnsiTheme="majorHAnsi" w:cstheme="majorHAnsi"/>
          <w:highlight w:val="green"/>
        </w:rPr>
        <w:t>Chinese strategists</w:t>
      </w:r>
      <w:r w:rsidRPr="008617FF">
        <w:rPr>
          <w:rStyle w:val="StyleUnderline"/>
          <w:rFonts w:asciiTheme="majorHAnsi" w:hAnsiTheme="majorHAnsi" w:cstheme="majorHAnsi"/>
        </w:rPr>
        <w:t xml:space="preserve"> generally view arms control through a strongly realpolitik prism</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Many do not </w:t>
      </w:r>
      <w:r w:rsidRPr="008617FF">
        <w:rPr>
          <w:rStyle w:val="StyleUnderline"/>
          <w:rFonts w:asciiTheme="majorHAnsi" w:hAnsiTheme="majorHAnsi" w:cstheme="majorHAnsi"/>
          <w:highlight w:val="green"/>
        </w:rPr>
        <w:t>view U.S. calls for</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arms control</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as</w:t>
      </w:r>
      <w:r w:rsidRPr="008617FF">
        <w:rPr>
          <w:rStyle w:val="StyleUnderline"/>
          <w:rFonts w:asciiTheme="majorHAnsi" w:hAnsiTheme="majorHAnsi" w:cstheme="majorHAnsi"/>
        </w:rPr>
        <w:t xml:space="preserve"> an effort to improve strategic stability and limit the risk of nuclear war</w:t>
      </w:r>
      <w:r w:rsidRPr="008617FF">
        <w:rPr>
          <w:rFonts w:asciiTheme="majorHAnsi" w:hAnsiTheme="majorHAnsi" w:cstheme="majorHAnsi"/>
          <w:sz w:val="16"/>
        </w:rPr>
        <w:t xml:space="preserve">. Rather, </w:t>
      </w:r>
      <w:r w:rsidRPr="008617FF">
        <w:rPr>
          <w:rStyle w:val="StyleUnderline"/>
          <w:rFonts w:asciiTheme="majorHAnsi" w:hAnsiTheme="majorHAnsi" w:cstheme="majorHAnsi"/>
        </w:rPr>
        <w:t xml:space="preserve">they see </w:t>
      </w:r>
      <w:r w:rsidRPr="008617FF">
        <w:rPr>
          <w:rStyle w:val="StyleUnderline"/>
          <w:rFonts w:asciiTheme="majorHAnsi" w:hAnsiTheme="majorHAnsi" w:cstheme="majorHAnsi"/>
          <w:highlight w:val="green"/>
        </w:rPr>
        <w:t>a trap designed by the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U</w:t>
      </w:r>
      <w:r w:rsidRPr="008617FF">
        <w:rPr>
          <w:rStyle w:val="StyleUnderline"/>
          <w:rFonts w:asciiTheme="majorHAnsi" w:hAnsiTheme="majorHAnsi" w:cstheme="majorHAnsi"/>
        </w:rPr>
        <w:t xml:space="preserve">nited </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 xml:space="preserve">tates </w:t>
      </w:r>
      <w:r w:rsidRPr="008617FF">
        <w:rPr>
          <w:rStyle w:val="StyleUnderline"/>
          <w:rFonts w:asciiTheme="majorHAnsi" w:hAnsiTheme="majorHAnsi" w:cstheme="majorHAnsi"/>
          <w:highlight w:val="green"/>
        </w:rPr>
        <w:t>to</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lock in</w:t>
      </w:r>
      <w:r w:rsidRPr="008617FF">
        <w:rPr>
          <w:rStyle w:val="StyleUnderline"/>
          <w:rFonts w:asciiTheme="majorHAnsi" w:hAnsiTheme="majorHAnsi" w:cstheme="majorHAnsi"/>
        </w:rPr>
        <w:t xml:space="preserve"> its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superiority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undermine China’s</w:t>
      </w:r>
      <w:r w:rsidRPr="008617FF">
        <w:rPr>
          <w:rStyle w:val="StyleUnderline"/>
          <w:rFonts w:asciiTheme="majorHAnsi" w:hAnsiTheme="majorHAnsi" w:cstheme="majorHAnsi"/>
        </w:rPr>
        <w:t xml:space="preserve"> nuclear </w:t>
      </w:r>
      <w:r w:rsidRPr="008617FF">
        <w:rPr>
          <w:rStyle w:val="StyleUnderline"/>
          <w:rFonts w:asciiTheme="majorHAnsi" w:hAnsiTheme="majorHAnsi" w:cstheme="majorHAnsi"/>
          <w:highlight w:val="green"/>
        </w:rPr>
        <w:t>deterrent</w:t>
      </w:r>
      <w:r w:rsidRPr="008617FF">
        <w:rPr>
          <w:rStyle w:val="StyleUnderline"/>
          <w:rFonts w:asciiTheme="majorHAnsi" w:hAnsiTheme="majorHAnsi" w:cstheme="majorHAnsi"/>
        </w:rPr>
        <w:t>, and try to win the moral high ground</w:t>
      </w:r>
      <w:r w:rsidRPr="008617FF">
        <w:rPr>
          <w:rFonts w:asciiTheme="majorHAnsi" w:hAnsiTheme="majorHAnsi" w:cstheme="majorHAnsi"/>
          <w:sz w:val="16"/>
        </w:rPr>
        <w:t xml:space="preserve">. In recent years, this </w:t>
      </w:r>
      <w:r w:rsidRPr="008617FF">
        <w:rPr>
          <w:rStyle w:val="Emphasis"/>
          <w:rFonts w:asciiTheme="majorHAnsi" w:hAnsiTheme="majorHAnsi" w:cstheme="majorHAnsi"/>
        </w:rPr>
        <w:t>skepticism has only hardened</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Chinese analysts see the arms control agenda as an arena in the intensifying political and military </w:t>
      </w:r>
      <w:r w:rsidRPr="008617FF">
        <w:rPr>
          <w:rStyle w:val="StyleUnderline"/>
          <w:rFonts w:asciiTheme="majorHAnsi" w:hAnsiTheme="majorHAnsi" w:cstheme="majorHAnsi"/>
        </w:rPr>
        <w:lastRenderedPageBreak/>
        <w:t>struggle between the United States and China</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Including China in</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arms control</w:t>
      </w:r>
      <w:r w:rsidRPr="008617FF">
        <w:rPr>
          <w:rStyle w:val="Emphasis"/>
          <w:rFonts w:asciiTheme="majorHAnsi" w:hAnsiTheme="majorHAnsi" w:cstheme="majorHAnsi"/>
        </w:rPr>
        <w:t xml:space="preserve"> will therefore </w:t>
      </w:r>
      <w:r w:rsidRPr="008617FF">
        <w:rPr>
          <w:rStyle w:val="Emphasis"/>
          <w:rFonts w:asciiTheme="majorHAnsi" w:hAnsiTheme="majorHAnsi" w:cstheme="majorHAnsi"/>
          <w:highlight w:val="green"/>
        </w:rPr>
        <w:t>be severely challenging</w:t>
      </w:r>
      <w:r w:rsidRPr="008617FF">
        <w:rPr>
          <w:rFonts w:asciiTheme="majorHAnsi" w:hAnsiTheme="majorHAnsi" w:cstheme="majorHAnsi"/>
          <w:sz w:val="16"/>
        </w:rPr>
        <w:t>. U</w:t>
      </w:r>
      <w:r w:rsidRPr="008617FF">
        <w:rPr>
          <w:rStyle w:val="StyleUnderline"/>
          <w:rFonts w:asciiTheme="majorHAnsi" w:hAnsiTheme="majorHAnsi" w:cstheme="majorHAnsi"/>
        </w:rPr>
        <w:t xml:space="preserve">.S. </w:t>
      </w:r>
      <w:r w:rsidRPr="008617FF">
        <w:rPr>
          <w:rStyle w:val="StyleUnderline"/>
          <w:rFonts w:asciiTheme="majorHAnsi" w:hAnsiTheme="majorHAnsi" w:cstheme="majorHAnsi"/>
          <w:highlight w:val="green"/>
        </w:rPr>
        <w:t>efforts</w:t>
      </w:r>
      <w:r w:rsidRPr="008617FF">
        <w:rPr>
          <w:rStyle w:val="StyleUnderline"/>
          <w:rFonts w:asciiTheme="majorHAnsi" w:hAnsiTheme="majorHAnsi" w:cstheme="majorHAnsi"/>
        </w:rPr>
        <w:t xml:space="preserve"> will most likely </w:t>
      </w:r>
      <w:r w:rsidRPr="008617FF">
        <w:rPr>
          <w:rStyle w:val="StyleUnderline"/>
          <w:rFonts w:asciiTheme="majorHAnsi" w:hAnsiTheme="majorHAnsi" w:cstheme="majorHAnsi"/>
          <w:highlight w:val="green"/>
        </w:rPr>
        <w:t>fail unless they address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nonnuclear strat</w:t>
      </w:r>
      <w:r w:rsidRPr="008617FF">
        <w:rPr>
          <w:rStyle w:val="StyleUnderline"/>
          <w:rFonts w:asciiTheme="majorHAnsi" w:hAnsiTheme="majorHAnsi" w:cstheme="majorHAnsi"/>
        </w:rPr>
        <w:t xml:space="preserve">egic </w:t>
      </w:r>
      <w:r w:rsidRPr="008617FF">
        <w:rPr>
          <w:rStyle w:val="StyleUnderline"/>
          <w:rFonts w:asciiTheme="majorHAnsi" w:hAnsiTheme="majorHAnsi" w:cstheme="majorHAnsi"/>
          <w:highlight w:val="green"/>
        </w:rPr>
        <w:t>capabilities</w:t>
      </w:r>
      <w:r w:rsidRPr="008617FF">
        <w:rPr>
          <w:rStyle w:val="StyleUnderline"/>
          <w:rFonts w:asciiTheme="majorHAnsi" w:hAnsiTheme="majorHAnsi" w:cstheme="majorHAnsi"/>
        </w:rPr>
        <w:t xml:space="preserve"> such as missile defense.</w:t>
      </w:r>
    </w:p>
    <w:p w14:paraId="4A2F8067" w14:textId="77777777" w:rsidR="0007766B" w:rsidRPr="008617FF" w:rsidRDefault="0007766B" w:rsidP="0007766B">
      <w:pPr>
        <w:rPr>
          <w:rFonts w:asciiTheme="majorHAnsi" w:hAnsiTheme="majorHAnsi" w:cstheme="majorHAnsi"/>
          <w:sz w:val="16"/>
          <w:szCs w:val="16"/>
        </w:rPr>
      </w:pPr>
      <w:r w:rsidRPr="008617FF">
        <w:rPr>
          <w:rFonts w:asciiTheme="majorHAnsi" w:hAnsiTheme="majorHAnsi" w:cstheme="majorHAnsi"/>
          <w:sz w:val="16"/>
          <w:szCs w:val="16"/>
        </w:rPr>
        <w:t>The Arms Control “Struggle”</w:t>
      </w:r>
    </w:p>
    <w:p w14:paraId="1B5DDDCA"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China’s suspicious attitude towards nuclear arms control is not new. </w:t>
      </w:r>
      <w:r w:rsidRPr="008617FF">
        <w:rPr>
          <w:rStyle w:val="StyleUnderline"/>
          <w:rFonts w:asciiTheme="majorHAnsi" w:hAnsiTheme="majorHAnsi" w:cstheme="majorHAnsi"/>
        </w:rPr>
        <w:t>Even during the first period of Barack Obama’s presidency — when the prospects for the international arms control seemed much more promising</w:t>
      </w:r>
      <w:r w:rsidRPr="008617FF">
        <w:rPr>
          <w:rFonts w:asciiTheme="majorHAnsi" w:hAnsiTheme="majorHAnsi" w:cstheme="majorHAnsi"/>
          <w:sz w:val="16"/>
        </w:rPr>
        <w:t xml:space="preserve"> — </w:t>
      </w:r>
      <w:r w:rsidRPr="008617FF">
        <w:rPr>
          <w:rStyle w:val="StyleUnderline"/>
          <w:rFonts w:asciiTheme="majorHAnsi" w:hAnsiTheme="majorHAnsi" w:cstheme="majorHAnsi"/>
        </w:rPr>
        <w:t>Chinese experts were highly skeptical</w:t>
      </w:r>
      <w:r w:rsidRPr="008617FF">
        <w:rPr>
          <w:rFonts w:asciiTheme="majorHAnsi" w:hAnsiTheme="majorHAnsi" w:cstheme="majorHAnsi"/>
          <w:sz w:val="16"/>
        </w:rPr>
        <w:t xml:space="preserve">. While China’s leaders paid lip service to Obama’s disarmament visions, </w:t>
      </w:r>
      <w:r w:rsidRPr="008617FF">
        <w:rPr>
          <w:rStyle w:val="StyleUnderline"/>
          <w:rFonts w:asciiTheme="majorHAnsi" w:hAnsiTheme="majorHAnsi" w:cstheme="majorHAnsi"/>
        </w:rPr>
        <w:t>Chinese observers dismissed it as “hollow talk.”</w:t>
      </w:r>
      <w:r w:rsidRPr="008617FF">
        <w:rPr>
          <w:rFonts w:asciiTheme="majorHAnsi" w:hAnsiTheme="majorHAnsi" w:cstheme="majorHAnsi"/>
          <w:sz w:val="16"/>
        </w:rPr>
        <w:t xml:space="preserve"> In the 2013 edition of the authoritative text Science of Military Strategy (Zhanlüe xue), the authors described arms control as a “struggle” where great powers were trying to protect their advantages. While recognizing that arms control between the United States and Russia could serve China’s interests by reducing the risk of nuclear war and limiting military spending, strategists worried that a reinvigorated arms control agenda could increase pressure for China to join. </w:t>
      </w:r>
      <w:r w:rsidRPr="008617FF">
        <w:rPr>
          <w:rStyle w:val="StyleUnderline"/>
          <w:rFonts w:asciiTheme="majorHAnsi" w:hAnsiTheme="majorHAnsi" w:cstheme="majorHAnsi"/>
        </w:rPr>
        <w:t xml:space="preserve">Chinese analysts were also concerned about calls for greater transparency — which they feared would undermine Chinese deterrence </w:t>
      </w:r>
      <w:r w:rsidRPr="008617FF">
        <w:rPr>
          <w:rFonts w:asciiTheme="majorHAnsi" w:hAnsiTheme="majorHAnsi" w:cstheme="majorHAnsi"/>
          <w:sz w:val="16"/>
        </w:rPr>
        <w:t xml:space="preserve">— and claimed </w:t>
      </w:r>
      <w:r w:rsidRPr="008617FF">
        <w:rPr>
          <w:rStyle w:val="StyleUnderline"/>
          <w:rFonts w:asciiTheme="majorHAnsi" w:hAnsiTheme="majorHAnsi" w:cstheme="majorHAnsi"/>
        </w:rPr>
        <w:t>U.S. political domination could produce an “unbalanced” agenda designed to serve U.S. interests.</w:t>
      </w:r>
      <w:r w:rsidRPr="008617FF">
        <w:rPr>
          <w:rFonts w:asciiTheme="majorHAnsi" w:hAnsiTheme="majorHAnsi" w:cstheme="majorHAnsi"/>
          <w:sz w:val="16"/>
        </w:rPr>
        <w:t xml:space="preserve"> </w:t>
      </w:r>
      <w:r w:rsidRPr="008617FF">
        <w:rPr>
          <w:rStyle w:val="StyleUnderline"/>
          <w:rFonts w:asciiTheme="majorHAnsi" w:hAnsiTheme="majorHAnsi" w:cstheme="majorHAnsi"/>
        </w:rPr>
        <w:t>Chinese analysts further saw the nuclear modernization efforts of United States as evidence that its nuclear thinking had not changed,</w:t>
      </w:r>
      <w:r w:rsidRPr="008617FF">
        <w:rPr>
          <w:rFonts w:asciiTheme="majorHAnsi" w:hAnsiTheme="majorHAnsi" w:cstheme="majorHAnsi"/>
          <w:sz w:val="16"/>
        </w:rPr>
        <w:t xml:space="preserve"> and that the vision of a nuclear weapons-free world was “a myth.”</w:t>
      </w:r>
    </w:p>
    <w:p w14:paraId="7B125736" w14:textId="77777777" w:rsidR="0007766B" w:rsidRPr="008617FF" w:rsidRDefault="0007766B" w:rsidP="0007766B">
      <w:pPr>
        <w:rPr>
          <w:rFonts w:asciiTheme="majorHAnsi" w:hAnsiTheme="majorHAnsi" w:cstheme="majorHAnsi"/>
          <w:sz w:val="16"/>
        </w:rPr>
      </w:pPr>
      <w:r w:rsidRPr="008617FF">
        <w:rPr>
          <w:rStyle w:val="StyleUnderline"/>
          <w:rFonts w:asciiTheme="majorHAnsi" w:hAnsiTheme="majorHAnsi" w:cstheme="majorHAnsi"/>
          <w:highlight w:val="green"/>
        </w:rPr>
        <w:t>Skepticism of arms control</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harden</w:t>
      </w:r>
      <w:r w:rsidRPr="008617FF">
        <w:rPr>
          <w:rStyle w:val="StyleUnderline"/>
          <w:rFonts w:asciiTheme="majorHAnsi" w:hAnsiTheme="majorHAnsi" w:cstheme="majorHAnsi"/>
        </w:rPr>
        <w:t xml:space="preserve">ed </w:t>
      </w:r>
      <w:r w:rsidRPr="008617FF">
        <w:rPr>
          <w:rStyle w:val="StyleUnderline"/>
          <w:rFonts w:asciiTheme="majorHAnsi" w:hAnsiTheme="majorHAnsi" w:cstheme="majorHAnsi"/>
          <w:highlight w:val="green"/>
        </w:rPr>
        <w:t>under</w:t>
      </w:r>
      <w:r w:rsidRPr="008617FF">
        <w:rPr>
          <w:rStyle w:val="StyleUnderline"/>
          <w:rFonts w:asciiTheme="majorHAnsi" w:hAnsiTheme="majorHAnsi" w:cstheme="majorHAnsi"/>
        </w:rPr>
        <w:t xml:space="preserve"> President Donald </w:t>
      </w:r>
      <w:r w:rsidRPr="008617FF">
        <w:rPr>
          <w:rStyle w:val="StyleUnderline"/>
          <w:rFonts w:asciiTheme="majorHAnsi" w:hAnsiTheme="majorHAnsi" w:cstheme="majorHAnsi"/>
          <w:highlight w:val="green"/>
        </w:rPr>
        <w:t>Trump</w:t>
      </w:r>
      <w:r w:rsidRPr="008617FF">
        <w:rPr>
          <w:rFonts w:asciiTheme="majorHAnsi" w:hAnsiTheme="majorHAnsi" w:cstheme="majorHAnsi"/>
          <w:sz w:val="16"/>
          <w:highlight w:val="green"/>
        </w:rPr>
        <w:t>.</w:t>
      </w:r>
      <w:r w:rsidRPr="008617FF">
        <w:rPr>
          <w:rFonts w:asciiTheme="majorHAnsi" w:hAnsiTheme="majorHAnsi" w:cstheme="majorHAnsi"/>
          <w:sz w:val="16"/>
        </w:rPr>
        <w:t xml:space="preserve"> Many </w:t>
      </w:r>
      <w:r w:rsidRPr="008617FF">
        <w:rPr>
          <w:rStyle w:val="StyleUnderline"/>
          <w:rFonts w:asciiTheme="majorHAnsi" w:hAnsiTheme="majorHAnsi" w:cstheme="majorHAnsi"/>
        </w:rPr>
        <w:t>Chinese analysts believe U.S. calls for China to join trilateral talks with the United States and Russia was little more than an attempt to blame the collapse of New Strategic Arms Reduction Treaty (New START) on China.</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Officials in </w:t>
      </w:r>
      <w:r w:rsidRPr="008617FF">
        <w:rPr>
          <w:rStyle w:val="StyleUnderline"/>
          <w:rFonts w:asciiTheme="majorHAnsi" w:hAnsiTheme="majorHAnsi" w:cstheme="majorHAnsi"/>
          <w:highlight w:val="green"/>
        </w:rPr>
        <w:t>Beijing</w:t>
      </w:r>
      <w:r w:rsidRPr="008617FF">
        <w:rPr>
          <w:rStyle w:val="StyleUnderline"/>
          <w:rFonts w:asciiTheme="majorHAnsi" w:hAnsiTheme="majorHAnsi" w:cstheme="majorHAnsi"/>
        </w:rPr>
        <w:t xml:space="preserve"> further </w:t>
      </w:r>
      <w:r w:rsidRPr="008617FF">
        <w:rPr>
          <w:rStyle w:val="StyleUnderline"/>
          <w:rFonts w:asciiTheme="majorHAnsi" w:hAnsiTheme="majorHAnsi" w:cstheme="majorHAnsi"/>
          <w:highlight w:val="green"/>
        </w:rPr>
        <w:t>claimed</w:t>
      </w:r>
      <w:r w:rsidRPr="008617FF">
        <w:rPr>
          <w:rStyle w:val="StyleUnderline"/>
          <w:rFonts w:asciiTheme="majorHAnsi" w:hAnsiTheme="majorHAnsi" w:cstheme="majorHAnsi"/>
        </w:rPr>
        <w:t xml:space="preserve"> U.S. allegations of Russian cheating was a pretext</w:t>
      </w:r>
      <w:r w:rsidRPr="008617FF">
        <w:rPr>
          <w:rFonts w:asciiTheme="majorHAnsi" w:hAnsiTheme="majorHAnsi" w:cstheme="majorHAnsi"/>
          <w:sz w:val="16"/>
        </w:rPr>
        <w:t xml:space="preserve"> </w:t>
      </w:r>
      <w:r w:rsidRPr="008617FF">
        <w:rPr>
          <w:rStyle w:val="StyleUnderline"/>
          <w:rFonts w:asciiTheme="majorHAnsi" w:hAnsiTheme="majorHAnsi" w:cstheme="majorHAnsi"/>
        </w:rPr>
        <w:t>to withdraw from the Intermediate-Range Nuclear Forces (INF)</w:t>
      </w:r>
      <w:r w:rsidRPr="008617FF">
        <w:rPr>
          <w:rFonts w:asciiTheme="majorHAnsi" w:hAnsiTheme="majorHAnsi" w:cstheme="majorHAnsi"/>
          <w:sz w:val="16"/>
        </w:rPr>
        <w:t xml:space="preserve"> Treaty, and that </w:t>
      </w:r>
      <w:r w:rsidRPr="008617FF">
        <w:rPr>
          <w:rStyle w:val="Emphasis"/>
          <w:rFonts w:asciiTheme="majorHAnsi" w:hAnsiTheme="majorHAnsi" w:cstheme="majorHAnsi"/>
        </w:rPr>
        <w:t xml:space="preserve">the </w:t>
      </w:r>
      <w:r w:rsidRPr="008617FF">
        <w:rPr>
          <w:rStyle w:val="Emphasis"/>
          <w:rFonts w:asciiTheme="majorHAnsi" w:hAnsiTheme="majorHAnsi" w:cstheme="majorHAnsi"/>
          <w:highlight w:val="green"/>
        </w:rPr>
        <w:t>real motive was</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to have</w:t>
      </w:r>
      <w:r w:rsidRPr="008617FF">
        <w:rPr>
          <w:rStyle w:val="Emphasis"/>
          <w:rFonts w:asciiTheme="majorHAnsi" w:hAnsiTheme="majorHAnsi" w:cstheme="majorHAnsi"/>
        </w:rPr>
        <w:t xml:space="preserve"> a </w:t>
      </w:r>
      <w:r w:rsidRPr="008617FF">
        <w:rPr>
          <w:rStyle w:val="Emphasis"/>
          <w:rFonts w:asciiTheme="majorHAnsi" w:hAnsiTheme="majorHAnsi" w:cstheme="majorHAnsi"/>
          <w:highlight w:val="green"/>
        </w:rPr>
        <w:t>free hand to deploy</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new capabilities</w:t>
      </w:r>
      <w:r w:rsidRPr="008617FF">
        <w:rPr>
          <w:rStyle w:val="Emphasis"/>
          <w:rFonts w:asciiTheme="majorHAnsi" w:hAnsiTheme="majorHAnsi" w:cstheme="majorHAnsi"/>
        </w:rPr>
        <w:t xml:space="preserve"> in both Europe and the Asia-Pacific</w:t>
      </w:r>
      <w:r w:rsidRPr="008617FF">
        <w:rPr>
          <w:rFonts w:asciiTheme="majorHAnsi" w:hAnsiTheme="majorHAnsi" w:cstheme="majorHAnsi"/>
          <w:sz w:val="16"/>
        </w:rPr>
        <w:t>. As Ling Shengli from China Foreign Affairs University argued in PLA Daily, the withdrawal was “entirely logical,” given that the United States only adheres to treaties that serve its interests, and abandons those that do not.</w:t>
      </w:r>
    </w:p>
    <w:p w14:paraId="09A8A1BD"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In addition, </w:t>
      </w:r>
      <w:r w:rsidRPr="008617FF">
        <w:rPr>
          <w:rStyle w:val="StyleUnderline"/>
          <w:rFonts w:asciiTheme="majorHAnsi" w:hAnsiTheme="majorHAnsi" w:cstheme="majorHAnsi"/>
        </w:rPr>
        <w:t>Chinese strategists were highly skeptical about the direction of U.S. nuclear policy</w:t>
      </w:r>
      <w:r w:rsidRPr="008617FF">
        <w:rPr>
          <w:rFonts w:asciiTheme="majorHAnsi" w:hAnsiTheme="majorHAnsi" w:cstheme="majorHAnsi"/>
          <w:sz w:val="16"/>
        </w:rPr>
        <w:t xml:space="preserve">, and regarded the 2018 Nuclear Posture Review a confirmation that the United States was pursuing a “hegemonic” nuclear policy. They further claimed the </w:t>
      </w:r>
      <w:r w:rsidRPr="008617FF">
        <w:rPr>
          <w:rStyle w:val="StyleUnderline"/>
          <w:rFonts w:asciiTheme="majorHAnsi" w:hAnsiTheme="majorHAnsi" w:cstheme="majorHAnsi"/>
        </w:rPr>
        <w:t>review signaled that the United States lowered the threshold for employing nuclear weapons, and saw the reintroduction of low-yield nuclear weapons on U.S. ballistic missile submarines part of an effort to address growing Chinese conventional military might</w:t>
      </w:r>
      <w:r w:rsidRPr="008617FF">
        <w:rPr>
          <w:rFonts w:asciiTheme="majorHAnsi" w:hAnsiTheme="majorHAnsi" w:cstheme="majorHAnsi"/>
          <w:sz w:val="16"/>
        </w:rPr>
        <w:t>. The 2019 U.S. Missile Defense Review further confirmed these suspicions, with observers in China seeing yet another sign of the U.S. desire for “absolute security.” The strategic community in China has long regarded U.S. missile defense as the biggest threat to their retaliatory capability, fearing that such defenses could intercept any surviving Chinese missiles after a U.S. first strike.</w:t>
      </w:r>
    </w:p>
    <w:p w14:paraId="25519186" w14:textId="77777777" w:rsidR="0007766B" w:rsidRPr="008617FF" w:rsidRDefault="0007766B" w:rsidP="0007766B">
      <w:pPr>
        <w:rPr>
          <w:rStyle w:val="StyleUnderline"/>
          <w:rFonts w:asciiTheme="majorHAnsi" w:hAnsiTheme="majorHAnsi" w:cstheme="majorHAnsi"/>
        </w:rPr>
      </w:pPr>
      <w:r w:rsidRPr="008617FF">
        <w:rPr>
          <w:rFonts w:asciiTheme="majorHAnsi" w:hAnsiTheme="majorHAnsi" w:cstheme="majorHAnsi"/>
          <w:sz w:val="16"/>
        </w:rPr>
        <w:t xml:space="preserve">There is </w:t>
      </w:r>
      <w:r w:rsidRPr="008617FF">
        <w:rPr>
          <w:rStyle w:val="StyleUnderline"/>
          <w:rFonts w:asciiTheme="majorHAnsi" w:hAnsiTheme="majorHAnsi" w:cstheme="majorHAnsi"/>
          <w:highlight w:val="green"/>
        </w:rPr>
        <w:t>little to suggest</w:t>
      </w:r>
      <w:r w:rsidRPr="008617FF">
        <w:rPr>
          <w:rStyle w:val="StyleUnderline"/>
          <w:rFonts w:asciiTheme="majorHAnsi" w:hAnsiTheme="majorHAnsi" w:cstheme="majorHAnsi"/>
        </w:rPr>
        <w:t xml:space="preserve"> that the </w:t>
      </w:r>
      <w:r w:rsidRPr="008617FF">
        <w:rPr>
          <w:rStyle w:val="StyleUnderline"/>
          <w:rFonts w:asciiTheme="majorHAnsi" w:hAnsiTheme="majorHAnsi" w:cstheme="majorHAnsi"/>
          <w:highlight w:val="green"/>
        </w:rPr>
        <w:t>shift in</w:t>
      </w:r>
      <w:r w:rsidRPr="008617FF">
        <w:rPr>
          <w:rStyle w:val="StyleUnderline"/>
          <w:rFonts w:asciiTheme="majorHAnsi" w:hAnsiTheme="majorHAnsi" w:cstheme="majorHAnsi"/>
        </w:rPr>
        <w:t xml:space="preserve"> U.S. </w:t>
      </w:r>
      <w:r w:rsidRPr="008617FF">
        <w:rPr>
          <w:rStyle w:val="StyleUnderline"/>
          <w:rFonts w:asciiTheme="majorHAnsi" w:hAnsiTheme="majorHAnsi" w:cstheme="majorHAnsi"/>
          <w:highlight w:val="green"/>
        </w:rPr>
        <w:t>leadership has dampened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suspicion</w:t>
      </w:r>
      <w:r w:rsidRPr="008617FF">
        <w:rPr>
          <w:rStyle w:val="StyleUnderline"/>
          <w:rFonts w:asciiTheme="majorHAnsi" w:hAnsiTheme="majorHAnsi" w:cstheme="majorHAnsi"/>
        </w:rPr>
        <w:t>s about U.S. intentions</w:t>
      </w:r>
      <w:r w:rsidRPr="008617FF">
        <w:rPr>
          <w:rFonts w:asciiTheme="majorHAnsi" w:hAnsiTheme="majorHAnsi" w:cstheme="majorHAnsi"/>
          <w:sz w:val="16"/>
        </w:rPr>
        <w:t xml:space="preserve">. Chinese analysts are skeptical of the Biden administration’s signals that it will reduce the importance of nuclear weapons in its security strategy, and point to its embrace of great-power rivalry and its support for nuclear modernization efforts. The administration’s efforts to secure robust funding for modernization of all three legs of the nuclear triad, along with a focus on bolstering deterrence of China, will do little to dampen these concerns. Moreover, while they welcomed the Biden administration’s decision to extend New START, </w:t>
      </w:r>
      <w:r w:rsidRPr="008617FF">
        <w:rPr>
          <w:rStyle w:val="StyleUnderline"/>
          <w:rFonts w:asciiTheme="majorHAnsi" w:hAnsiTheme="majorHAnsi" w:cstheme="majorHAnsi"/>
        </w:rPr>
        <w:t>Chinese observers argue that it is likely to use calls for arms control to promote its “moral supremacy,” but simultaneously continue to pursue superiority.</w:t>
      </w:r>
      <w:r w:rsidRPr="008617FF">
        <w:rPr>
          <w:rFonts w:asciiTheme="majorHAnsi" w:hAnsiTheme="majorHAnsi" w:cstheme="majorHAnsi"/>
          <w:sz w:val="16"/>
        </w:rPr>
        <w:t xml:space="preserve"> Observers in </w:t>
      </w:r>
      <w:r w:rsidRPr="008617FF">
        <w:rPr>
          <w:rStyle w:val="StyleUnderline"/>
          <w:rFonts w:asciiTheme="majorHAnsi" w:hAnsiTheme="majorHAnsi" w:cstheme="majorHAnsi"/>
          <w:highlight w:val="green"/>
        </w:rPr>
        <w:t>China</w:t>
      </w:r>
      <w:r w:rsidRPr="008617FF">
        <w:rPr>
          <w:rStyle w:val="StyleUnderline"/>
          <w:rFonts w:asciiTheme="majorHAnsi" w:hAnsiTheme="majorHAnsi" w:cstheme="majorHAnsi"/>
        </w:rPr>
        <w:t xml:space="preserve"> continue to </w:t>
      </w:r>
      <w:r w:rsidRPr="008617FF">
        <w:rPr>
          <w:rStyle w:val="StyleUnderline"/>
          <w:rFonts w:asciiTheme="majorHAnsi" w:hAnsiTheme="majorHAnsi" w:cstheme="majorHAnsi"/>
          <w:highlight w:val="green"/>
        </w:rPr>
        <w:t>regard arms control as</w:t>
      </w:r>
      <w:r w:rsidRPr="008617FF">
        <w:rPr>
          <w:rStyle w:val="StyleUnderline"/>
          <w:rFonts w:asciiTheme="majorHAnsi" w:hAnsiTheme="majorHAnsi" w:cstheme="majorHAnsi"/>
        </w:rPr>
        <w:t xml:space="preserve"> an </w:t>
      </w:r>
      <w:r w:rsidRPr="008617FF">
        <w:rPr>
          <w:rStyle w:val="StyleUnderline"/>
          <w:rFonts w:asciiTheme="majorHAnsi" w:hAnsiTheme="majorHAnsi" w:cstheme="majorHAnsi"/>
          <w:highlight w:val="green"/>
        </w:rPr>
        <w:t>arena of political competition</w:t>
      </w:r>
      <w:r w:rsidRPr="008617FF">
        <w:rPr>
          <w:rStyle w:val="StyleUnderline"/>
          <w:rFonts w:asciiTheme="majorHAnsi" w:hAnsiTheme="majorHAnsi" w:cstheme="majorHAnsi"/>
        </w:rPr>
        <w:t>, where each party attempts to push its narrative and to portray its policies favorably — at the expense of its rivals.</w:t>
      </w:r>
    </w:p>
    <w:p w14:paraId="45488E8E" w14:textId="77777777" w:rsidR="0007766B" w:rsidRPr="008617FF" w:rsidRDefault="0007766B" w:rsidP="0007766B">
      <w:pPr>
        <w:rPr>
          <w:rFonts w:asciiTheme="majorHAnsi" w:hAnsiTheme="majorHAnsi" w:cstheme="majorHAnsi"/>
          <w:sz w:val="16"/>
          <w:szCs w:val="16"/>
        </w:rPr>
      </w:pPr>
      <w:r w:rsidRPr="008617FF">
        <w:rPr>
          <w:rFonts w:asciiTheme="majorHAnsi" w:hAnsiTheme="majorHAnsi" w:cstheme="majorHAnsi"/>
          <w:sz w:val="16"/>
          <w:szCs w:val="16"/>
        </w:rPr>
        <w:t>What China Wants</w:t>
      </w:r>
    </w:p>
    <w:p w14:paraId="0B91C55D" w14:textId="77777777" w:rsidR="0007766B" w:rsidRPr="008617FF" w:rsidRDefault="0007766B" w:rsidP="0007766B">
      <w:pPr>
        <w:rPr>
          <w:rFonts w:asciiTheme="majorHAnsi" w:hAnsiTheme="majorHAnsi" w:cstheme="majorHAnsi"/>
          <w:sz w:val="16"/>
        </w:rPr>
      </w:pPr>
      <w:r w:rsidRPr="008617FF">
        <w:rPr>
          <w:rStyle w:val="StyleUnderline"/>
          <w:rFonts w:asciiTheme="majorHAnsi" w:hAnsiTheme="majorHAnsi" w:cstheme="majorHAnsi"/>
        </w:rPr>
        <w:t>China’s deep mistrust makes it difficult to be optimistic that U.S. arms control efforts will succeed</w:t>
      </w:r>
      <w:r w:rsidRPr="008617FF">
        <w:rPr>
          <w:rFonts w:asciiTheme="majorHAnsi" w:hAnsiTheme="majorHAnsi" w:cstheme="majorHAnsi"/>
          <w:sz w:val="16"/>
        </w:rPr>
        <w:t xml:space="preserve">, at least in the near term. So far, the dialogue has not even started, with </w:t>
      </w:r>
      <w:r w:rsidRPr="008617FF">
        <w:rPr>
          <w:rStyle w:val="Emphasis"/>
          <w:rFonts w:asciiTheme="majorHAnsi" w:hAnsiTheme="majorHAnsi" w:cstheme="majorHAnsi"/>
          <w:highlight w:val="green"/>
        </w:rPr>
        <w:t>China</w:t>
      </w:r>
      <w:r w:rsidRPr="008617FF">
        <w:rPr>
          <w:rStyle w:val="Emphasis"/>
          <w:rFonts w:asciiTheme="majorHAnsi" w:hAnsiTheme="majorHAnsi" w:cstheme="majorHAnsi"/>
        </w:rPr>
        <w:t xml:space="preserve"> reportedly </w:t>
      </w:r>
      <w:r w:rsidRPr="008617FF">
        <w:rPr>
          <w:rStyle w:val="Emphasis"/>
          <w:rFonts w:asciiTheme="majorHAnsi" w:hAnsiTheme="majorHAnsi" w:cstheme="majorHAnsi"/>
          <w:highlight w:val="green"/>
        </w:rPr>
        <w:t>unwilling to hold</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bilateral talks on</w:t>
      </w:r>
      <w:r w:rsidRPr="008617FF">
        <w:rPr>
          <w:rStyle w:val="Emphasis"/>
          <w:rFonts w:asciiTheme="majorHAnsi" w:hAnsiTheme="majorHAnsi" w:cstheme="majorHAnsi"/>
        </w:rPr>
        <w:t xml:space="preserve"> this </w:t>
      </w:r>
      <w:r w:rsidRPr="008617FF">
        <w:rPr>
          <w:rStyle w:val="Emphasis"/>
          <w:rFonts w:asciiTheme="majorHAnsi" w:hAnsiTheme="majorHAnsi" w:cstheme="majorHAnsi"/>
          <w:highlight w:val="green"/>
        </w:rPr>
        <w:t>topic with the</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U</w:t>
      </w:r>
      <w:r w:rsidRPr="008617FF">
        <w:rPr>
          <w:rStyle w:val="Emphasis"/>
          <w:rFonts w:asciiTheme="majorHAnsi" w:hAnsiTheme="majorHAnsi" w:cstheme="majorHAnsi"/>
        </w:rPr>
        <w:t xml:space="preserve">nited </w:t>
      </w:r>
      <w:r w:rsidRPr="008617FF">
        <w:rPr>
          <w:rStyle w:val="Emphasis"/>
          <w:rFonts w:asciiTheme="majorHAnsi" w:hAnsiTheme="majorHAnsi" w:cstheme="majorHAnsi"/>
          <w:highlight w:val="green"/>
        </w:rPr>
        <w:t>S</w:t>
      </w:r>
      <w:r w:rsidRPr="008617FF">
        <w:rPr>
          <w:rStyle w:val="Emphasis"/>
          <w:rFonts w:asciiTheme="majorHAnsi" w:hAnsiTheme="majorHAnsi" w:cstheme="majorHAnsi"/>
        </w:rPr>
        <w:t>tates</w:t>
      </w:r>
      <w:r w:rsidRPr="008617FF">
        <w:rPr>
          <w:rFonts w:asciiTheme="majorHAnsi" w:hAnsiTheme="majorHAnsi" w:cstheme="majorHAnsi"/>
          <w:sz w:val="16"/>
        </w:rPr>
        <w:t xml:space="preserve">. However, while overly cynical, Chinese skepticism is not completely unwarranted. So far, there have </w:t>
      </w:r>
      <w:r w:rsidRPr="008617FF">
        <w:rPr>
          <w:rFonts w:asciiTheme="majorHAnsi" w:hAnsiTheme="majorHAnsi" w:cstheme="majorHAnsi"/>
          <w:sz w:val="16"/>
        </w:rPr>
        <w:lastRenderedPageBreak/>
        <w:t>been few specific proposals from U.S. officials about efforts that could suit China’s interests. If the Biden administration really wants to include China, it needs to demonstrate to skeptical Chinese strategists how arms control can improve China’s national security.</w:t>
      </w:r>
    </w:p>
    <w:p w14:paraId="724D4A36" w14:textId="77777777" w:rsidR="0007766B" w:rsidRPr="008617FF" w:rsidRDefault="0007766B" w:rsidP="0007766B">
      <w:pPr>
        <w:rPr>
          <w:rFonts w:asciiTheme="majorHAnsi" w:hAnsiTheme="majorHAnsi" w:cstheme="majorHAnsi"/>
          <w:sz w:val="16"/>
        </w:rPr>
      </w:pPr>
      <w:r w:rsidRPr="008617FF">
        <w:rPr>
          <w:rStyle w:val="StyleUnderline"/>
          <w:rFonts w:asciiTheme="majorHAnsi" w:hAnsiTheme="majorHAnsi" w:cstheme="majorHAnsi"/>
        </w:rPr>
        <w:t xml:space="preserve">An </w:t>
      </w:r>
      <w:r w:rsidRPr="008617FF">
        <w:rPr>
          <w:rStyle w:val="StyleUnderline"/>
          <w:rFonts w:asciiTheme="majorHAnsi" w:hAnsiTheme="majorHAnsi" w:cstheme="majorHAnsi"/>
          <w:highlight w:val="green"/>
        </w:rPr>
        <w:t>agreement that limits only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nucl</w:t>
      </w:r>
      <w:r w:rsidRPr="008617FF">
        <w:rPr>
          <w:rStyle w:val="StyleUnderline"/>
          <w:rFonts w:asciiTheme="majorHAnsi" w:hAnsiTheme="majorHAnsi" w:cstheme="majorHAnsi"/>
        </w:rPr>
        <w:t xml:space="preserve">ear </w:t>
      </w:r>
      <w:r w:rsidRPr="008617FF">
        <w:rPr>
          <w:rStyle w:val="StyleUnderline"/>
          <w:rFonts w:asciiTheme="majorHAnsi" w:hAnsiTheme="majorHAnsi" w:cstheme="majorHAnsi"/>
          <w:highlight w:val="green"/>
        </w:rPr>
        <w:t>weapons</w:t>
      </w:r>
      <w:r w:rsidRPr="008617FF">
        <w:rPr>
          <w:rStyle w:val="StyleUnderline"/>
          <w:rFonts w:asciiTheme="majorHAnsi" w:hAnsiTheme="majorHAnsi" w:cstheme="majorHAnsi"/>
        </w:rPr>
        <w:t xml:space="preserve"> is </w:t>
      </w:r>
      <w:r w:rsidRPr="008617FF">
        <w:rPr>
          <w:rStyle w:val="StyleUnderline"/>
          <w:rFonts w:asciiTheme="majorHAnsi" w:hAnsiTheme="majorHAnsi" w:cstheme="majorHAnsi"/>
          <w:highlight w:val="green"/>
        </w:rPr>
        <w:t>likely to be</w:t>
      </w:r>
      <w:r w:rsidRPr="008617FF">
        <w:rPr>
          <w:rStyle w:val="StyleUnderline"/>
          <w:rFonts w:asciiTheme="majorHAnsi" w:hAnsiTheme="majorHAnsi" w:cstheme="majorHAnsi"/>
        </w:rPr>
        <w:t xml:space="preserve"> almost </w:t>
      </w:r>
      <w:r w:rsidRPr="008617FF">
        <w:rPr>
          <w:rStyle w:val="StyleUnderline"/>
          <w:rFonts w:asciiTheme="majorHAnsi" w:hAnsiTheme="majorHAnsi" w:cstheme="majorHAnsi"/>
          <w:highlight w:val="green"/>
        </w:rPr>
        <w:t>impossible to achieve</w:t>
      </w:r>
      <w:r w:rsidRPr="008617FF">
        <w:rPr>
          <w:rFonts w:asciiTheme="majorHAnsi" w:hAnsiTheme="majorHAnsi" w:cstheme="majorHAnsi"/>
          <w:sz w:val="16"/>
        </w:rPr>
        <w:t xml:space="preserve">. </w:t>
      </w:r>
      <w:r w:rsidRPr="008617FF">
        <w:rPr>
          <w:rStyle w:val="StyleUnderline"/>
          <w:rFonts w:asciiTheme="majorHAnsi" w:hAnsiTheme="majorHAnsi" w:cstheme="majorHAnsi"/>
        </w:rPr>
        <w:t>Chinese officials and analysts frequently point to the major gap between the arsenals of the United States and Russia, on the one hand, and China on the other</w:t>
      </w:r>
      <w:r w:rsidRPr="008617FF">
        <w:rPr>
          <w:rFonts w:asciiTheme="majorHAnsi" w:hAnsiTheme="majorHAnsi" w:cstheme="majorHAnsi"/>
          <w:sz w:val="16"/>
        </w:rPr>
        <w:t>. China’s nuclear stockpile is currently estimated to be in the “low 200s,” compared to approximately 3,800 warheads in America’s arsenal and nearly 4,500 warheads in Russia’s stockpile. Even if China’s stockpile doubles in the next decade, as the U.S. Department of Defense claims it might, a major discrepancy will remain. Unless the threshold is set very high, China is unlikely to accept a deal that would cap its arsenal in exchange for U.S. reductions.</w:t>
      </w:r>
    </w:p>
    <w:p w14:paraId="0493EF03" w14:textId="77777777" w:rsidR="0007766B" w:rsidRPr="008617FF" w:rsidRDefault="0007766B" w:rsidP="0007766B">
      <w:pPr>
        <w:pStyle w:val="Heading3"/>
        <w:rPr>
          <w:rStyle w:val="Style13ptBold"/>
          <w:rFonts w:asciiTheme="majorHAnsi" w:hAnsiTheme="majorHAnsi" w:cstheme="majorHAnsi"/>
          <w:b/>
          <w:sz w:val="32"/>
          <w:u w:val="single"/>
        </w:rPr>
      </w:pPr>
      <w:r w:rsidRPr="008617FF">
        <w:rPr>
          <w:rFonts w:asciiTheme="majorHAnsi" w:hAnsiTheme="majorHAnsi" w:cstheme="majorHAnsi"/>
        </w:rPr>
        <w:lastRenderedPageBreak/>
        <w:t>2AC – No Solvency/Say No</w:t>
      </w:r>
    </w:p>
    <w:p w14:paraId="3A450A93" w14:textId="77777777" w:rsidR="0007766B" w:rsidRPr="008617FF" w:rsidRDefault="0007766B" w:rsidP="0007766B">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They say no AND it forces China to renounce NFU, arms race – doesn’t solve China scenario</w:t>
      </w:r>
    </w:p>
    <w:p w14:paraId="05B383FF" w14:textId="77777777" w:rsidR="0007766B" w:rsidRPr="008617FF" w:rsidRDefault="0007766B" w:rsidP="0007766B">
      <w:pPr>
        <w:rPr>
          <w:rStyle w:val="Style13ptBold"/>
          <w:rFonts w:asciiTheme="majorHAnsi" w:hAnsiTheme="majorHAnsi" w:cstheme="majorHAnsi"/>
          <w:b w:val="0"/>
          <w:sz w:val="22"/>
        </w:rPr>
      </w:pPr>
      <w:r w:rsidRPr="008617FF">
        <w:rPr>
          <w:rStyle w:val="Style13ptBold"/>
          <w:rFonts w:asciiTheme="majorHAnsi" w:hAnsiTheme="majorHAnsi" w:cstheme="majorHAnsi"/>
        </w:rPr>
        <w:t xml:space="preserve">Savelyev 21 </w:t>
      </w:r>
      <w:r w:rsidRPr="008617FF">
        <w:rPr>
          <w:rFonts w:asciiTheme="majorHAnsi" w:hAnsiTheme="majorHAnsi" w:cstheme="majorHAnsi"/>
        </w:rPr>
        <w:t>(Alexander, Dr. of Political Science, Primakov Institute of World Economy and International Relations, Moscow, Russia. Center of International Security, Chief Research Fellow. January 2021 Volume 7, Issue 1 AEI INTERNATIONAL JOURNAL OF ASIA-EUROPE RELATIONS</w:t>
      </w:r>
      <w:r w:rsidRPr="008617FF">
        <w:rPr>
          <w:rStyle w:val="Style13ptBold"/>
          <w:rFonts w:asciiTheme="majorHAnsi" w:hAnsiTheme="majorHAnsi" w:cstheme="majorHAnsi"/>
          <w:b w:val="0"/>
          <w:sz w:val="22"/>
        </w:rPr>
        <w:t xml:space="preserve"> </w:t>
      </w:r>
      <w:r w:rsidRPr="008617FF">
        <w:rPr>
          <w:rFonts w:asciiTheme="majorHAnsi" w:hAnsiTheme="majorHAnsi" w:cstheme="majorHAnsi"/>
        </w:rPr>
        <w:t xml:space="preserve">“TRIANGULARITY OF NUCLEAR ARMS CONTROL: POSSIBLE IMPLICATIONS OF CHINA’S INVOLVEMENT IN NUCLEAR ARMS TALKS” </w:t>
      </w:r>
      <w:hyperlink r:id="rId63" w:history="1">
        <w:r w:rsidRPr="008617FF">
          <w:rPr>
            <w:rStyle w:val="Hyperlink"/>
            <w:rFonts w:asciiTheme="majorHAnsi" w:hAnsiTheme="majorHAnsi" w:cstheme="majorHAnsi"/>
          </w:rPr>
          <w:t>https://www.researchgate.net/publication/349364213_Triangularity_of_nuclear_arms_control_Possible_implications_of_China%27s_involvement_in_nuclear_arms_talks</w:t>
        </w:r>
      </w:hyperlink>
      <w:r w:rsidRPr="008617FF">
        <w:rPr>
          <w:rFonts w:asciiTheme="majorHAnsi" w:hAnsiTheme="majorHAnsi" w:cstheme="majorHAnsi"/>
        </w:rPr>
        <w:t xml:space="preserve"> JO)</w:t>
      </w:r>
    </w:p>
    <w:p w14:paraId="52DB71E7" w14:textId="77777777" w:rsidR="0007766B" w:rsidRPr="008617FF" w:rsidRDefault="0007766B" w:rsidP="0007766B">
      <w:pPr>
        <w:rPr>
          <w:rFonts w:asciiTheme="majorHAnsi" w:hAnsiTheme="majorHAnsi" w:cstheme="majorHAnsi"/>
          <w:sz w:val="16"/>
          <w:szCs w:val="16"/>
        </w:rPr>
      </w:pPr>
      <w:r w:rsidRPr="008617FF">
        <w:rPr>
          <w:rFonts w:asciiTheme="majorHAnsi" w:hAnsiTheme="majorHAnsi" w:cstheme="majorHAnsi"/>
          <w:sz w:val="16"/>
          <w:szCs w:val="16"/>
        </w:rPr>
        <w:t>Effects of arms control on China’s nuclear strategy and policy</w:t>
      </w:r>
    </w:p>
    <w:p w14:paraId="47AD8176" w14:textId="77777777" w:rsidR="0007766B" w:rsidRPr="008617FF" w:rsidRDefault="0007766B" w:rsidP="0007766B">
      <w:pPr>
        <w:rPr>
          <w:rFonts w:asciiTheme="majorHAnsi" w:hAnsiTheme="majorHAnsi" w:cstheme="majorHAnsi"/>
          <w:sz w:val="16"/>
        </w:rPr>
      </w:pPr>
      <w:r w:rsidRPr="008617FF">
        <w:rPr>
          <w:rStyle w:val="StyleUnderline"/>
          <w:rFonts w:asciiTheme="majorHAnsi" w:hAnsiTheme="majorHAnsi" w:cstheme="majorHAnsi"/>
          <w:highlight w:val="green"/>
        </w:rPr>
        <w:t>Should China agree to participate in</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negotiations</w:t>
      </w:r>
      <w:r w:rsidRPr="008617FF">
        <w:rPr>
          <w:rStyle w:val="StyleUnderline"/>
          <w:rFonts w:asciiTheme="majorHAnsi" w:hAnsiTheme="majorHAnsi" w:cstheme="majorHAnsi"/>
        </w:rPr>
        <w:t xml:space="preserve"> or draft an agreement on control of its nuclear weapons, its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strategy</w:t>
      </w:r>
      <w:r w:rsidRPr="008617FF">
        <w:rPr>
          <w:rStyle w:val="StyleUnderline"/>
          <w:rFonts w:asciiTheme="majorHAnsi" w:hAnsiTheme="majorHAnsi" w:cstheme="majorHAnsi"/>
        </w:rPr>
        <w:t xml:space="preserve"> and policy </w:t>
      </w:r>
      <w:r w:rsidRPr="008617FF">
        <w:rPr>
          <w:rStyle w:val="StyleUnderline"/>
          <w:rFonts w:asciiTheme="majorHAnsi" w:hAnsiTheme="majorHAnsi" w:cstheme="majorHAnsi"/>
          <w:highlight w:val="green"/>
        </w:rPr>
        <w:t>will</w:t>
      </w:r>
      <w:r w:rsidRPr="008617FF">
        <w:rPr>
          <w:rStyle w:val="StyleUnderline"/>
          <w:rFonts w:asciiTheme="majorHAnsi" w:hAnsiTheme="majorHAnsi" w:cstheme="majorHAnsi"/>
        </w:rPr>
        <w:t xml:space="preserve"> most likely </w:t>
      </w:r>
      <w:r w:rsidRPr="008617FF">
        <w:rPr>
          <w:rStyle w:val="StyleUnderline"/>
          <w:rFonts w:asciiTheme="majorHAnsi" w:hAnsiTheme="majorHAnsi" w:cstheme="majorHAnsi"/>
          <w:highlight w:val="green"/>
        </w:rPr>
        <w:t>undergo</w:t>
      </w:r>
      <w:r w:rsidRPr="008617FF">
        <w:rPr>
          <w:rStyle w:val="StyleUnderline"/>
          <w:rFonts w:asciiTheme="majorHAnsi" w:hAnsiTheme="majorHAnsi" w:cstheme="majorHAnsi"/>
        </w:rPr>
        <w:t xml:space="preserve"> the most serious </w:t>
      </w:r>
      <w:r w:rsidRPr="008617FF">
        <w:rPr>
          <w:rStyle w:val="StyleUnderline"/>
          <w:rFonts w:asciiTheme="majorHAnsi" w:hAnsiTheme="majorHAnsi" w:cstheme="majorHAnsi"/>
          <w:highlight w:val="green"/>
        </w:rPr>
        <w:t>change</w:t>
      </w:r>
      <w:r w:rsidRPr="008617FF">
        <w:rPr>
          <w:rStyle w:val="StyleUnderline"/>
          <w:rFonts w:asciiTheme="majorHAnsi" w:hAnsiTheme="majorHAnsi" w:cstheme="majorHAnsi"/>
        </w:rPr>
        <w:t>s</w:t>
      </w:r>
      <w:r w:rsidRPr="008617FF">
        <w:rPr>
          <w:rFonts w:asciiTheme="majorHAnsi" w:hAnsiTheme="majorHAnsi" w:cstheme="majorHAnsi"/>
          <w:sz w:val="16"/>
        </w:rPr>
        <w:t xml:space="preserve">. And these changes, in the author’s opinion, may be far from positive. </w:t>
      </w:r>
      <w:r w:rsidRPr="008617FF">
        <w:rPr>
          <w:rStyle w:val="StyleUnderline"/>
          <w:rFonts w:asciiTheme="majorHAnsi" w:hAnsiTheme="majorHAnsi" w:cstheme="majorHAnsi"/>
        </w:rPr>
        <w:t>They will result not from possible restrictions imposed on China’s nuclear forces or disadvantageous terms of a future treaty forced upon China, but the very fact of concluding such an international treaty.</w:t>
      </w:r>
      <w:r w:rsidRPr="008617FF">
        <w:rPr>
          <w:rFonts w:asciiTheme="majorHAnsi" w:hAnsiTheme="majorHAnsi" w:cstheme="majorHAnsi"/>
          <w:sz w:val="16"/>
        </w:rPr>
        <w:t xml:space="preserve"> A close look at Soviet-U.S. and Russian-U.S. nuclear arms control agreements reveals how the parties’ approaches to solving the problems of national security and strengthening strategic stability have been changing. At early stages the two sides managed to come to terms regarding the overall number of ground-based launchers of strategic ballistic missiles, SLBM capable submarines and SLBM launchers. Later, the class of strategic weapons was expanded to incorporate heavy bombers armed with long-range cruise missiles and gravity nuclear bombs. Some types of nuclear weapons, for instance, strategic air-launched ballistic missiles were banned. Next, there followed restrictions on nuclear warheads deployed on delivery vehicles and then their reductions.</w:t>
      </w:r>
    </w:p>
    <w:p w14:paraId="664C5DD6"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A total ban was applied to ground-based intermediate- and shorter-range cruise missiles. An attempt was made to outlaw ICBMs with multiple warheads. Each clause of the concluded treaties was scrutinized by the expert community and drew worldwide interest. In addition, efforts were made to develop a mechanism to verify compliance with the assumed commitments. The first Soviet-U.S. agreements SALT-1 (1972) and SALT-2 (1979)  assigned  the  control  function  to  “national  technical  means  of  verification”―intelligence satellites. The contracting parties pledged to refrain from creating impediments to their operation. Also, the signatories undertook “not to use deliberate concealment measures which impede verification by national technical means of compliance.” In the </w:t>
      </w:r>
      <w:r w:rsidRPr="008617FF">
        <w:rPr>
          <w:rStyle w:val="StyleUnderline"/>
          <w:rFonts w:asciiTheme="majorHAnsi" w:hAnsiTheme="majorHAnsi" w:cstheme="majorHAnsi"/>
        </w:rPr>
        <w:t xml:space="preserve">next agreements―the INF Treaty (of 1987) and, particularly, START-1 (1991) ― a comprehensive system of control and verification was developed and adopted. It envisaged exchanges of data (including the geographical coordinates of each ICBM silo) and various notifications and on-site inspections, which made it totally impossible to conceal even the slightest violations of these agreements. </w:t>
      </w:r>
      <w:r w:rsidRPr="008617FF">
        <w:rPr>
          <w:rFonts w:asciiTheme="majorHAnsi" w:hAnsiTheme="majorHAnsi" w:cstheme="majorHAnsi"/>
          <w:sz w:val="16"/>
        </w:rPr>
        <w:t xml:space="preserve">This </w:t>
      </w:r>
      <w:r w:rsidRPr="008617FF">
        <w:rPr>
          <w:rStyle w:val="StyleUnderline"/>
          <w:rFonts w:asciiTheme="majorHAnsi" w:hAnsiTheme="majorHAnsi" w:cstheme="majorHAnsi"/>
        </w:rPr>
        <w:t>system of verification functions within the framework of the still effective Russian-U.S. New START</w:t>
      </w:r>
      <w:r w:rsidRPr="008617FF">
        <w:rPr>
          <w:rFonts w:asciiTheme="majorHAnsi" w:hAnsiTheme="majorHAnsi" w:cstheme="majorHAnsi"/>
          <w:sz w:val="16"/>
        </w:rPr>
        <w:t xml:space="preserve">, concluded in 2010. </w:t>
      </w:r>
      <w:r w:rsidRPr="008617FF">
        <w:rPr>
          <w:rStyle w:val="StyleUnderline"/>
          <w:rFonts w:asciiTheme="majorHAnsi" w:hAnsiTheme="majorHAnsi" w:cstheme="majorHAnsi"/>
        </w:rPr>
        <w:t xml:space="preserve">It is hard to imagine a hypothetical </w:t>
      </w:r>
      <w:r w:rsidRPr="008617FF">
        <w:rPr>
          <w:rStyle w:val="StyleUnderline"/>
          <w:rFonts w:asciiTheme="majorHAnsi" w:hAnsiTheme="majorHAnsi" w:cstheme="majorHAnsi"/>
          <w:highlight w:val="green"/>
        </w:rPr>
        <w:t>agreement with China</w:t>
      </w:r>
      <w:r w:rsidRPr="008617FF">
        <w:rPr>
          <w:rStyle w:val="StyleUnderline"/>
          <w:rFonts w:asciiTheme="majorHAnsi" w:hAnsiTheme="majorHAnsi" w:cstheme="majorHAnsi"/>
        </w:rPr>
        <w:t xml:space="preserve"> not </w:t>
      </w:r>
      <w:r w:rsidRPr="008617FF">
        <w:rPr>
          <w:rStyle w:val="StyleUnderline"/>
          <w:rFonts w:asciiTheme="majorHAnsi" w:hAnsiTheme="majorHAnsi" w:cstheme="majorHAnsi"/>
          <w:highlight w:val="green"/>
        </w:rPr>
        <w:t>includ</w:t>
      </w:r>
      <w:r w:rsidRPr="008617FF">
        <w:rPr>
          <w:rStyle w:val="StyleUnderline"/>
          <w:rFonts w:asciiTheme="majorHAnsi" w:hAnsiTheme="majorHAnsi" w:cstheme="majorHAnsi"/>
        </w:rPr>
        <w:t xml:space="preserve">ing </w:t>
      </w:r>
      <w:r w:rsidRPr="008617FF">
        <w:rPr>
          <w:rStyle w:val="StyleUnderline"/>
          <w:rFonts w:asciiTheme="majorHAnsi" w:hAnsiTheme="majorHAnsi" w:cstheme="majorHAnsi"/>
          <w:highlight w:val="green"/>
        </w:rPr>
        <w:t>compliance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verification</w:t>
      </w:r>
      <w:r w:rsidRPr="008617FF">
        <w:rPr>
          <w:rStyle w:val="StyleUnderline"/>
          <w:rFonts w:asciiTheme="majorHAnsi" w:hAnsiTheme="majorHAnsi" w:cstheme="majorHAnsi"/>
        </w:rPr>
        <w:t xml:space="preserve"> procedures.</w:t>
      </w:r>
      <w:r w:rsidRPr="008617FF">
        <w:rPr>
          <w:rFonts w:asciiTheme="majorHAnsi" w:hAnsiTheme="majorHAnsi" w:cstheme="majorHAnsi"/>
          <w:sz w:val="16"/>
        </w:rPr>
        <w:t xml:space="preserve"> And it is </w:t>
      </w:r>
      <w:r w:rsidRPr="008617FF">
        <w:rPr>
          <w:rStyle w:val="StyleUnderline"/>
          <w:rFonts w:asciiTheme="majorHAnsi" w:hAnsiTheme="majorHAnsi" w:cstheme="majorHAnsi"/>
        </w:rPr>
        <w:t xml:space="preserve">very </w:t>
      </w:r>
      <w:r w:rsidRPr="008617FF">
        <w:rPr>
          <w:rStyle w:val="StyleUnderline"/>
          <w:rFonts w:asciiTheme="majorHAnsi" w:hAnsiTheme="majorHAnsi" w:cstheme="majorHAnsi"/>
          <w:highlight w:val="green"/>
        </w:rPr>
        <w:t>unlikely</w:t>
      </w:r>
      <w:r w:rsidRPr="008617FF">
        <w:rPr>
          <w:rStyle w:val="StyleUnderline"/>
          <w:rFonts w:asciiTheme="majorHAnsi" w:hAnsiTheme="majorHAnsi" w:cstheme="majorHAnsi"/>
        </w:rPr>
        <w:t xml:space="preserve"> that the </w:t>
      </w:r>
      <w:r w:rsidRPr="008617FF">
        <w:rPr>
          <w:rStyle w:val="StyleUnderline"/>
          <w:rFonts w:asciiTheme="majorHAnsi" w:hAnsiTheme="majorHAnsi" w:cstheme="majorHAnsi"/>
          <w:highlight w:val="green"/>
        </w:rPr>
        <w:t>system</w:t>
      </w:r>
      <w:r w:rsidRPr="008617FF">
        <w:rPr>
          <w:rStyle w:val="StyleUnderline"/>
          <w:rFonts w:asciiTheme="majorHAnsi" w:hAnsiTheme="majorHAnsi" w:cstheme="majorHAnsi"/>
        </w:rPr>
        <w:t xml:space="preserve"> of verification in such an agreement </w:t>
      </w:r>
      <w:r w:rsidRPr="008617FF">
        <w:rPr>
          <w:rStyle w:val="StyleUnderline"/>
          <w:rFonts w:asciiTheme="majorHAnsi" w:hAnsiTheme="majorHAnsi" w:cstheme="majorHAnsi"/>
          <w:highlight w:val="green"/>
        </w:rPr>
        <w:t>will be “soft,”</w:t>
      </w:r>
      <w:r w:rsidRPr="008617FF">
        <w:rPr>
          <w:rStyle w:val="StyleUnderline"/>
          <w:rFonts w:asciiTheme="majorHAnsi" w:hAnsiTheme="majorHAnsi" w:cstheme="majorHAnsi"/>
        </w:rPr>
        <w:t xml:space="preserve"> as was the case with the one established under the earlier SALT-1 and SALT-2 treaties</w:t>
      </w:r>
      <w:r w:rsidRPr="008617FF">
        <w:rPr>
          <w:rFonts w:asciiTheme="majorHAnsi" w:hAnsiTheme="majorHAnsi" w:cstheme="majorHAnsi"/>
          <w:sz w:val="16"/>
        </w:rPr>
        <w:t xml:space="preserve">. On the contrary, as follows from statements by U.S. officials, the United States is determined to pay the closest attention to the verification and control of compliance with all future agreements. U.S. Acting Under Secretary of State for Arms Control and International Security Christopher Ford has made an explicit statement on this score. </w:t>
      </w:r>
      <w:r w:rsidRPr="008617FF">
        <w:rPr>
          <w:rStyle w:val="StyleUnderline"/>
          <w:rFonts w:asciiTheme="majorHAnsi" w:hAnsiTheme="majorHAnsi" w:cstheme="majorHAnsi"/>
        </w:rPr>
        <w:t xml:space="preserve">Even if such an agreement does not impose any obligations on China, requiring reduction of its nuclear potential, </w:t>
      </w:r>
      <w:r w:rsidRPr="008617FF">
        <w:rPr>
          <w:rStyle w:val="Emphasis"/>
          <w:rFonts w:asciiTheme="majorHAnsi" w:hAnsiTheme="majorHAnsi" w:cstheme="majorHAnsi"/>
          <w:highlight w:val="green"/>
        </w:rPr>
        <w:t>Beijing will be expected</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to provide</w:t>
      </w:r>
      <w:r w:rsidRPr="008617FF">
        <w:rPr>
          <w:rStyle w:val="Emphasis"/>
          <w:rFonts w:asciiTheme="majorHAnsi" w:hAnsiTheme="majorHAnsi" w:cstheme="majorHAnsi"/>
        </w:rPr>
        <w:t xml:space="preserve"> exhaustive </w:t>
      </w:r>
      <w:r w:rsidRPr="008617FF">
        <w:rPr>
          <w:rStyle w:val="Emphasis"/>
          <w:rFonts w:asciiTheme="majorHAnsi" w:hAnsiTheme="majorHAnsi" w:cstheme="majorHAnsi"/>
          <w:highlight w:val="green"/>
        </w:rPr>
        <w:t>info</w:t>
      </w:r>
      <w:r w:rsidRPr="008617FF">
        <w:rPr>
          <w:rStyle w:val="StyleUnderline"/>
          <w:rFonts w:asciiTheme="majorHAnsi" w:hAnsiTheme="majorHAnsi" w:cstheme="majorHAnsi"/>
        </w:rPr>
        <w:t xml:space="preserve">rmation </w:t>
      </w:r>
      <w:r w:rsidRPr="008617FF">
        <w:rPr>
          <w:rStyle w:val="Emphasis"/>
          <w:rFonts w:asciiTheme="majorHAnsi" w:hAnsiTheme="majorHAnsi" w:cstheme="majorHAnsi"/>
          <w:highlight w:val="green"/>
        </w:rPr>
        <w:t>about its nuc</w:t>
      </w:r>
      <w:r w:rsidRPr="008617FF">
        <w:rPr>
          <w:rStyle w:val="Emphasis"/>
          <w:rFonts w:asciiTheme="majorHAnsi" w:hAnsiTheme="majorHAnsi" w:cstheme="majorHAnsi"/>
        </w:rPr>
        <w:t>lear weapons</w:t>
      </w:r>
      <w:r w:rsidRPr="008617FF">
        <w:rPr>
          <w:rStyle w:val="StyleUnderline"/>
          <w:rFonts w:asciiTheme="majorHAnsi" w:hAnsiTheme="majorHAnsi" w:cstheme="majorHAnsi"/>
        </w:rPr>
        <w:t xml:space="preserve"> and deployment sites.</w:t>
      </w:r>
      <w:r w:rsidRPr="008617FF">
        <w:rPr>
          <w:rFonts w:asciiTheme="majorHAnsi" w:hAnsiTheme="majorHAnsi" w:cstheme="majorHAnsi"/>
          <w:sz w:val="16"/>
        </w:rPr>
        <w:t xml:space="preserve"> Also, </w:t>
      </w:r>
      <w:r w:rsidRPr="008617FF">
        <w:rPr>
          <w:rStyle w:val="StyleUnderline"/>
          <w:rFonts w:asciiTheme="majorHAnsi" w:hAnsiTheme="majorHAnsi" w:cstheme="majorHAnsi"/>
          <w:highlight w:val="green"/>
        </w:rPr>
        <w:t>China will have to give up</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measures to conceal</w:t>
      </w:r>
      <w:r w:rsidRPr="008617FF">
        <w:rPr>
          <w:rStyle w:val="StyleUnderline"/>
          <w:rFonts w:asciiTheme="majorHAnsi" w:hAnsiTheme="majorHAnsi" w:cstheme="majorHAnsi"/>
        </w:rPr>
        <w:t xml:space="preserve"> its nuclear </w:t>
      </w:r>
      <w:r w:rsidRPr="008617FF">
        <w:rPr>
          <w:rStyle w:val="StyleUnderline"/>
          <w:rFonts w:asciiTheme="majorHAnsi" w:hAnsiTheme="majorHAnsi" w:cstheme="majorHAnsi"/>
          <w:highlight w:val="green"/>
        </w:rPr>
        <w:t>forces</w:t>
      </w:r>
      <w:r w:rsidRPr="008617FF">
        <w:rPr>
          <w:rFonts w:asciiTheme="majorHAnsi" w:hAnsiTheme="majorHAnsi" w:cstheme="majorHAnsi"/>
          <w:sz w:val="16"/>
        </w:rPr>
        <w:t xml:space="preserve">, </w:t>
      </w:r>
      <w:r w:rsidRPr="008617FF">
        <w:rPr>
          <w:rStyle w:val="StyleUnderline"/>
          <w:rFonts w:asciiTheme="majorHAnsi" w:hAnsiTheme="majorHAnsi" w:cstheme="majorHAnsi"/>
        </w:rPr>
        <w:t>change the locations of mobile missile systems and allow foreign inspectors to visit classified facilities (including the Underground Great Wall of China) in order to confirm that the provided information is correct and proper action has been taken under assumed commitments</w:t>
      </w:r>
      <w:r w:rsidRPr="008617FF">
        <w:rPr>
          <w:rFonts w:asciiTheme="majorHAnsi" w:hAnsiTheme="majorHAnsi" w:cstheme="majorHAnsi"/>
          <w:sz w:val="16"/>
        </w:rPr>
        <w:t xml:space="preserve">. Besides, </w:t>
      </w:r>
      <w:r w:rsidRPr="008617FF">
        <w:rPr>
          <w:rStyle w:val="StyleUnderline"/>
          <w:rFonts w:asciiTheme="majorHAnsi" w:hAnsiTheme="majorHAnsi" w:cstheme="majorHAnsi"/>
        </w:rPr>
        <w:t>China will have to notify other signatories of the commissioning of new nuclear weapons</w:t>
      </w:r>
      <w:r w:rsidRPr="008617FF">
        <w:rPr>
          <w:rFonts w:asciiTheme="majorHAnsi" w:hAnsiTheme="majorHAnsi" w:cstheme="majorHAnsi"/>
          <w:sz w:val="16"/>
        </w:rPr>
        <w:t xml:space="preserve"> and withdrawal from operational duty or elimination of older systems, the redeployment of weapons, etc. All </w:t>
      </w:r>
      <w:r w:rsidRPr="008617FF">
        <w:rPr>
          <w:rStyle w:val="StyleUnderline"/>
          <w:rFonts w:asciiTheme="majorHAnsi" w:hAnsiTheme="majorHAnsi" w:cstheme="majorHAnsi"/>
        </w:rPr>
        <w:t xml:space="preserve">these measures will make it possible to keep under full control China’s nuclear potential and nuclear </w:t>
      </w:r>
      <w:r w:rsidRPr="008617FF">
        <w:rPr>
          <w:rStyle w:val="StyleUnderline"/>
          <w:rFonts w:asciiTheme="majorHAnsi" w:hAnsiTheme="majorHAnsi" w:cstheme="majorHAnsi"/>
        </w:rPr>
        <w:lastRenderedPageBreak/>
        <w:t>arms delivery vehicles</w:t>
      </w:r>
      <w:r w:rsidRPr="008617FF">
        <w:rPr>
          <w:rFonts w:asciiTheme="majorHAnsi" w:hAnsiTheme="majorHAnsi" w:cstheme="majorHAnsi"/>
          <w:sz w:val="16"/>
        </w:rPr>
        <w:t xml:space="preserve">. These </w:t>
      </w:r>
      <w:r w:rsidRPr="008617FF">
        <w:rPr>
          <w:rStyle w:val="StyleUnderline"/>
          <w:rFonts w:asciiTheme="majorHAnsi" w:hAnsiTheme="majorHAnsi" w:cstheme="majorHAnsi"/>
        </w:rPr>
        <w:t>measures</w:t>
      </w:r>
      <w:r w:rsidRPr="008617FF">
        <w:rPr>
          <w:rFonts w:asciiTheme="majorHAnsi" w:hAnsiTheme="majorHAnsi" w:cstheme="majorHAnsi"/>
          <w:sz w:val="16"/>
        </w:rPr>
        <w:t xml:space="preserve">, understandable from the standpoint of an arms control treaty, may </w:t>
      </w:r>
      <w:r w:rsidRPr="008617FF">
        <w:rPr>
          <w:rStyle w:val="StyleUnderline"/>
          <w:rFonts w:asciiTheme="majorHAnsi" w:hAnsiTheme="majorHAnsi" w:cstheme="majorHAnsi"/>
        </w:rPr>
        <w:t>have truly disastrous effects on China’s entire official nuclear policy</w:t>
      </w:r>
      <w:r w:rsidRPr="008617FF">
        <w:rPr>
          <w:rFonts w:asciiTheme="majorHAnsi" w:hAnsiTheme="majorHAnsi" w:cstheme="majorHAnsi"/>
          <w:sz w:val="16"/>
        </w:rPr>
        <w:t xml:space="preserve">. Information disclosure and control measures would make China’s nuclear arsenal totally vulnerable to a first nuclear strike and partially – to a non-nuclear strike. </w:t>
      </w:r>
      <w:r w:rsidRPr="008617FF">
        <w:rPr>
          <w:rStyle w:val="StyleUnderline"/>
          <w:rFonts w:asciiTheme="majorHAnsi" w:hAnsiTheme="majorHAnsi" w:cstheme="majorHAnsi"/>
        </w:rPr>
        <w:t xml:space="preserve">A </w:t>
      </w:r>
      <w:r w:rsidRPr="008617FF">
        <w:rPr>
          <w:rStyle w:val="StyleUnderline"/>
          <w:rFonts w:asciiTheme="majorHAnsi" w:hAnsiTheme="majorHAnsi" w:cstheme="majorHAnsi"/>
          <w:highlight w:val="green"/>
        </w:rPr>
        <w:t>potential aggressor</w:t>
      </w:r>
      <w:r w:rsidRPr="008617FF">
        <w:rPr>
          <w:rFonts w:asciiTheme="majorHAnsi" w:hAnsiTheme="majorHAnsi" w:cstheme="majorHAnsi"/>
          <w:sz w:val="16"/>
        </w:rPr>
        <w:t xml:space="preserve">, possessing a considerable advantage in nuclear weapons and full information about the deployment sites, </w:t>
      </w:r>
      <w:r w:rsidRPr="008617FF">
        <w:rPr>
          <w:rStyle w:val="StyleUnderline"/>
          <w:rFonts w:asciiTheme="majorHAnsi" w:hAnsiTheme="majorHAnsi" w:cstheme="majorHAnsi"/>
          <w:highlight w:val="green"/>
        </w:rPr>
        <w:t>will have</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green"/>
        </w:rPr>
        <w:t>guaranteed capability to destroy</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adversary’s</w:t>
      </w:r>
      <w:r w:rsidRPr="008617FF">
        <w:rPr>
          <w:rStyle w:val="StyleUnderline"/>
          <w:rFonts w:asciiTheme="majorHAnsi" w:hAnsiTheme="majorHAnsi" w:cstheme="majorHAnsi"/>
        </w:rPr>
        <w:t xml:space="preserve"> entire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potential</w:t>
      </w:r>
      <w:r w:rsidRPr="008617FF">
        <w:rPr>
          <w:rFonts w:asciiTheme="majorHAnsi" w:hAnsiTheme="majorHAnsi" w:cstheme="majorHAnsi"/>
          <w:sz w:val="16"/>
        </w:rPr>
        <w:t xml:space="preserve">. Theoretically, </w:t>
      </w:r>
      <w:r w:rsidRPr="008617FF">
        <w:rPr>
          <w:rStyle w:val="StyleUnderline"/>
          <w:rFonts w:asciiTheme="majorHAnsi" w:hAnsiTheme="majorHAnsi" w:cstheme="majorHAnsi"/>
        </w:rPr>
        <w:t>it would spend far more nuclear weapons than the victim of the aggression (in this particular case, China) would lose, but still retain an enormous attack potential</w:t>
      </w:r>
      <w:r w:rsidRPr="008617FF">
        <w:rPr>
          <w:rFonts w:asciiTheme="majorHAnsi" w:hAnsiTheme="majorHAnsi" w:cstheme="majorHAnsi"/>
          <w:sz w:val="16"/>
        </w:rPr>
        <w:t xml:space="preserve">. In a situation like this, there will be no weapons available to deliver a retaliatory strike. All </w:t>
      </w:r>
      <w:r w:rsidRPr="008617FF">
        <w:rPr>
          <w:rStyle w:val="Emphasis"/>
          <w:rFonts w:asciiTheme="majorHAnsi" w:hAnsiTheme="majorHAnsi" w:cstheme="majorHAnsi"/>
        </w:rPr>
        <w:t xml:space="preserve">this will mean that </w:t>
      </w:r>
      <w:r w:rsidRPr="008617FF">
        <w:rPr>
          <w:rStyle w:val="Emphasis"/>
          <w:rFonts w:asciiTheme="majorHAnsi" w:hAnsiTheme="majorHAnsi" w:cstheme="majorHAnsi"/>
          <w:highlight w:val="green"/>
        </w:rPr>
        <w:t>China’</w:t>
      </w:r>
      <w:r w:rsidRPr="008617FF">
        <w:rPr>
          <w:rStyle w:val="Emphasis"/>
          <w:rFonts w:asciiTheme="majorHAnsi" w:hAnsiTheme="majorHAnsi" w:cstheme="majorHAnsi"/>
        </w:rPr>
        <w:t xml:space="preserve">s declared </w:t>
      </w:r>
      <w:r w:rsidRPr="008617FF">
        <w:rPr>
          <w:rStyle w:val="Emphasis"/>
          <w:rFonts w:asciiTheme="majorHAnsi" w:hAnsiTheme="majorHAnsi" w:cstheme="majorHAnsi"/>
          <w:highlight w:val="green"/>
        </w:rPr>
        <w:t>n</w:t>
      </w:r>
      <w:r w:rsidRPr="008617FF">
        <w:rPr>
          <w:rStyle w:val="Emphasis"/>
          <w:rFonts w:asciiTheme="majorHAnsi" w:hAnsiTheme="majorHAnsi" w:cstheme="majorHAnsi"/>
        </w:rPr>
        <w:t>o-</w:t>
      </w:r>
      <w:r w:rsidRPr="008617FF">
        <w:rPr>
          <w:rStyle w:val="Emphasis"/>
          <w:rFonts w:asciiTheme="majorHAnsi" w:hAnsiTheme="majorHAnsi" w:cstheme="majorHAnsi"/>
          <w:highlight w:val="green"/>
        </w:rPr>
        <w:t>f</w:t>
      </w:r>
      <w:r w:rsidRPr="008617FF">
        <w:rPr>
          <w:rStyle w:val="Emphasis"/>
          <w:rFonts w:asciiTheme="majorHAnsi" w:hAnsiTheme="majorHAnsi" w:cstheme="majorHAnsi"/>
        </w:rPr>
        <w:t>irst-</w:t>
      </w:r>
      <w:r w:rsidRPr="008617FF">
        <w:rPr>
          <w:rStyle w:val="Emphasis"/>
          <w:rFonts w:asciiTheme="majorHAnsi" w:hAnsiTheme="majorHAnsi" w:cstheme="majorHAnsi"/>
          <w:highlight w:val="green"/>
        </w:rPr>
        <w:t>u</w:t>
      </w:r>
      <w:r w:rsidRPr="008617FF">
        <w:rPr>
          <w:rStyle w:val="Emphasis"/>
          <w:rFonts w:asciiTheme="majorHAnsi" w:hAnsiTheme="majorHAnsi" w:cstheme="majorHAnsi"/>
        </w:rPr>
        <w:t xml:space="preserve">se policy will </w:t>
      </w:r>
      <w:r w:rsidRPr="008617FF">
        <w:rPr>
          <w:rStyle w:val="Emphasis"/>
          <w:rFonts w:asciiTheme="majorHAnsi" w:hAnsiTheme="majorHAnsi" w:cstheme="majorHAnsi"/>
          <w:highlight w:val="green"/>
        </w:rPr>
        <w:t>lose credibility</w:t>
      </w:r>
      <w:r w:rsidRPr="008617FF">
        <w:rPr>
          <w:rStyle w:val="StyleUnderline"/>
          <w:rFonts w:asciiTheme="majorHAnsi" w:hAnsiTheme="majorHAnsi" w:cstheme="majorHAnsi"/>
        </w:rPr>
        <w:t>.</w:t>
      </w:r>
      <w:r w:rsidRPr="008617FF">
        <w:rPr>
          <w:rFonts w:asciiTheme="majorHAnsi" w:hAnsiTheme="majorHAnsi" w:cstheme="majorHAnsi"/>
          <w:sz w:val="16"/>
        </w:rPr>
        <w:t xml:space="preserve"> In other words</w:t>
      </w:r>
      <w:r w:rsidRPr="008617FF">
        <w:rPr>
          <w:rStyle w:val="StyleUnderline"/>
          <w:rFonts w:asciiTheme="majorHAnsi" w:hAnsiTheme="majorHAnsi" w:cstheme="majorHAnsi"/>
        </w:rPr>
        <w:t xml:space="preserve">, it will turn into a propaganda slogan, with no real resources to rely on to implement this policy in practice. </w:t>
      </w:r>
      <w:r w:rsidRPr="008617FF">
        <w:rPr>
          <w:rFonts w:asciiTheme="majorHAnsi" w:hAnsiTheme="majorHAnsi" w:cstheme="majorHAnsi"/>
          <w:sz w:val="16"/>
        </w:rPr>
        <w:t xml:space="preserve">Apparently, it is precisely </w:t>
      </w:r>
      <w:r w:rsidRPr="008617FF">
        <w:rPr>
          <w:rStyle w:val="StyleUnderline"/>
          <w:rFonts w:asciiTheme="majorHAnsi" w:hAnsiTheme="majorHAnsi" w:cstheme="majorHAnsi"/>
          <w:highlight w:val="green"/>
        </w:rPr>
        <w:t>these</w:t>
      </w:r>
      <w:r w:rsidRPr="008617FF">
        <w:rPr>
          <w:rStyle w:val="StyleUnderline"/>
          <w:rFonts w:asciiTheme="majorHAnsi" w:hAnsiTheme="majorHAnsi" w:cstheme="majorHAnsi"/>
        </w:rPr>
        <w:t xml:space="preserve"> considerations that </w:t>
      </w:r>
      <w:r w:rsidRPr="008617FF">
        <w:rPr>
          <w:rStyle w:val="StyleUnderline"/>
          <w:rFonts w:asciiTheme="majorHAnsi" w:hAnsiTheme="majorHAnsi" w:cstheme="majorHAnsi"/>
          <w:highlight w:val="green"/>
        </w:rPr>
        <w:t>are behind China’s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refusal to participate in</w:t>
      </w:r>
      <w:r w:rsidRPr="008617FF">
        <w:rPr>
          <w:rStyle w:val="StyleUnderline"/>
          <w:rFonts w:asciiTheme="majorHAnsi" w:hAnsiTheme="majorHAnsi" w:cstheme="majorHAnsi"/>
        </w:rPr>
        <w:t xml:space="preserve"> nuclear arms control </w:t>
      </w:r>
      <w:r w:rsidRPr="008617FF">
        <w:rPr>
          <w:rStyle w:val="StyleUnderline"/>
          <w:rFonts w:asciiTheme="majorHAnsi" w:hAnsiTheme="majorHAnsi" w:cstheme="majorHAnsi"/>
          <w:highlight w:val="green"/>
        </w:rPr>
        <w:t>talks</w:t>
      </w:r>
      <w:r w:rsidRPr="008617FF">
        <w:rPr>
          <w:rFonts w:asciiTheme="majorHAnsi" w:hAnsiTheme="majorHAnsi" w:cstheme="majorHAnsi"/>
          <w:sz w:val="16"/>
        </w:rPr>
        <w:t xml:space="preserve">, and </w:t>
      </w:r>
      <w:r w:rsidRPr="008617FF">
        <w:rPr>
          <w:rStyle w:val="StyleUnderline"/>
          <w:rFonts w:asciiTheme="majorHAnsi" w:hAnsiTheme="majorHAnsi" w:cstheme="majorHAnsi"/>
        </w:rPr>
        <w:t>they will remain in place at least until the strategic situation in this field undergoes fundamental change</w:t>
      </w:r>
      <w:r w:rsidRPr="008617FF">
        <w:rPr>
          <w:rFonts w:asciiTheme="majorHAnsi" w:hAnsiTheme="majorHAnsi" w:cstheme="majorHAnsi"/>
          <w:sz w:val="16"/>
        </w:rPr>
        <w:t>. One of the most important conditions for China to enter into such negotiations (it says so openly) is further reduction of nuclear arsenals by Russia and the United States to levels comparable with China’s potential. As it has been already stated, this condition, described as a political one, has fundamental strategic, military and technical grounds.</w:t>
      </w:r>
    </w:p>
    <w:p w14:paraId="1AB8D002" w14:textId="77777777" w:rsidR="0007766B" w:rsidRPr="008617FF" w:rsidRDefault="0007766B" w:rsidP="0007766B">
      <w:pPr>
        <w:rPr>
          <w:rFonts w:asciiTheme="majorHAnsi" w:hAnsiTheme="majorHAnsi" w:cstheme="majorHAnsi"/>
          <w:sz w:val="16"/>
          <w:szCs w:val="16"/>
        </w:rPr>
      </w:pPr>
      <w:r w:rsidRPr="008617FF">
        <w:rPr>
          <w:rFonts w:asciiTheme="majorHAnsi" w:hAnsiTheme="majorHAnsi" w:cstheme="majorHAnsi"/>
          <w:sz w:val="16"/>
          <w:szCs w:val="16"/>
        </w:rPr>
        <w:t>Likely consequences of China’s participation in a nuclear arms control treaty</w:t>
      </w:r>
    </w:p>
    <w:p w14:paraId="3F109A78"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As has been said above, </w:t>
      </w:r>
      <w:r w:rsidRPr="008617FF">
        <w:rPr>
          <w:rStyle w:val="StyleUnderline"/>
          <w:rFonts w:asciiTheme="majorHAnsi" w:hAnsiTheme="majorHAnsi" w:cstheme="majorHAnsi"/>
        </w:rPr>
        <w:t>China’s consent to enter into nuclear arms control negotiations and conclusion of a corresponding agreement will be unlikely in the foreseeable future</w:t>
      </w:r>
      <w:r w:rsidRPr="008617FF">
        <w:rPr>
          <w:rFonts w:asciiTheme="majorHAnsi" w:hAnsiTheme="majorHAnsi" w:cstheme="majorHAnsi"/>
          <w:sz w:val="16"/>
        </w:rPr>
        <w:t xml:space="preserve">. Nevertheless, </w:t>
      </w:r>
      <w:r w:rsidRPr="008617FF">
        <w:rPr>
          <w:rStyle w:val="StyleUnderline"/>
          <w:rFonts w:asciiTheme="majorHAnsi" w:hAnsiTheme="majorHAnsi" w:cstheme="majorHAnsi"/>
        </w:rPr>
        <w:t>it is worth pondering on what decisions in the military and political field the Chinese leadership may adopt if it has to give in to U.S. pressure</w:t>
      </w:r>
      <w:r w:rsidRPr="008617FF">
        <w:rPr>
          <w:rFonts w:asciiTheme="majorHAnsi" w:hAnsiTheme="majorHAnsi" w:cstheme="majorHAnsi"/>
          <w:sz w:val="16"/>
        </w:rPr>
        <w:t xml:space="preserve">. One of the most important decisions is, to my mind, the possibility of China remaining committed to the no-first-use principle. </w:t>
      </w:r>
      <w:r w:rsidRPr="008617FF">
        <w:rPr>
          <w:rStyle w:val="StyleUnderline"/>
          <w:rFonts w:asciiTheme="majorHAnsi" w:hAnsiTheme="majorHAnsi" w:cstheme="majorHAnsi"/>
        </w:rPr>
        <w:t>Currently, this principle is ensured not so much by the quantitative parameters of China’s nuclear arsenal, but as its stealthy deployment, concealment measures, and refusal to provide relevant information.</w:t>
      </w:r>
      <w:r w:rsidRPr="008617FF">
        <w:rPr>
          <w:rFonts w:asciiTheme="majorHAnsi" w:hAnsiTheme="majorHAnsi" w:cstheme="majorHAnsi"/>
          <w:sz w:val="16"/>
        </w:rPr>
        <w:t xml:space="preserve"> In order to retain a retaliatory strike potential in a situation where the information about the deployment sites of China’s nuclear forces has been disclosed while the amount of nuclear arms available remains considerably inferior to those of the “partner” or “partners</w:t>
      </w:r>
      <w:r w:rsidRPr="008617FF">
        <w:rPr>
          <w:rStyle w:val="StyleUnderline"/>
          <w:rFonts w:asciiTheme="majorHAnsi" w:hAnsiTheme="majorHAnsi" w:cstheme="majorHAnsi"/>
        </w:rPr>
        <w:t>,” China will have to exert major efforts to ensure the invulnerability of at least some of them.</w:t>
      </w:r>
      <w:r w:rsidRPr="008617FF">
        <w:rPr>
          <w:rFonts w:asciiTheme="majorHAnsi" w:hAnsiTheme="majorHAnsi" w:cstheme="majorHAnsi"/>
          <w:sz w:val="16"/>
        </w:rPr>
        <w:t xml:space="preserve"> Doing this will be impossible without a major buildup of the nuclear potential, above all, of the least vulnerable strategic systems (mobile ICBMs and SLBMs). All of this will require considerable expenses and time. Even if the work on a new treaty takes two or three, or even five years, one can hardly expect any considerable changes in the quantitative and qualitative structure of China’s nuclear forces by the moment this work is finalized. The problem of strategic nuclear forces’ vulnerability may theoretically be resolved (at least to a certain extent) by developing and deploying missile defenses around deployment sites. But this would entail heavy spending, too. Also, such a program can hardly be implemented within tight deadlines. The </w:t>
      </w:r>
      <w:r w:rsidRPr="008617FF">
        <w:rPr>
          <w:rStyle w:val="Emphasis"/>
          <w:rFonts w:asciiTheme="majorHAnsi" w:hAnsiTheme="majorHAnsi" w:cstheme="majorHAnsi"/>
          <w:highlight w:val="green"/>
        </w:rPr>
        <w:t xml:space="preserve">problem of </w:t>
      </w:r>
      <w:r w:rsidRPr="008617FF">
        <w:rPr>
          <w:rStyle w:val="Emphasis"/>
          <w:rFonts w:asciiTheme="majorHAnsi" w:hAnsiTheme="majorHAnsi" w:cstheme="majorHAnsi"/>
        </w:rPr>
        <w:t>greater</w:t>
      </w:r>
      <w:r w:rsidRPr="008617FF">
        <w:rPr>
          <w:rStyle w:val="Emphasis"/>
          <w:rFonts w:asciiTheme="majorHAnsi" w:hAnsiTheme="majorHAnsi" w:cstheme="majorHAnsi"/>
          <w:highlight w:val="green"/>
        </w:rPr>
        <w:t xml:space="preserve"> vulnerability</w:t>
      </w:r>
      <w:r w:rsidRPr="008617FF">
        <w:rPr>
          <w:rStyle w:val="StyleUnderline"/>
          <w:rFonts w:asciiTheme="majorHAnsi" w:hAnsiTheme="majorHAnsi" w:cstheme="majorHAnsi"/>
        </w:rPr>
        <w:t xml:space="preserve"> of China’s strategic nuclear forces can also </w:t>
      </w:r>
      <w:r w:rsidRPr="008617FF">
        <w:rPr>
          <w:rStyle w:val="Emphasis"/>
          <w:rFonts w:asciiTheme="majorHAnsi" w:hAnsiTheme="majorHAnsi" w:cstheme="majorHAnsi"/>
          <w:highlight w:val="green"/>
        </w:rPr>
        <w:t>be resolved by</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adopting</w:t>
      </w:r>
      <w:r w:rsidRPr="008617FF">
        <w:rPr>
          <w:rStyle w:val="Emphasis"/>
          <w:rFonts w:asciiTheme="majorHAnsi" w:hAnsiTheme="majorHAnsi" w:cstheme="majorHAnsi"/>
        </w:rPr>
        <w:t xml:space="preserve"> the “launch-under-attack” concept or “</w:t>
      </w:r>
      <w:r w:rsidRPr="008617FF">
        <w:rPr>
          <w:rStyle w:val="Emphasis"/>
          <w:rFonts w:asciiTheme="majorHAnsi" w:hAnsiTheme="majorHAnsi" w:cstheme="majorHAnsi"/>
          <w:highlight w:val="green"/>
        </w:rPr>
        <w:t>launch on warning” concept</w:t>
      </w:r>
      <w:r w:rsidRPr="008617FF">
        <w:rPr>
          <w:rStyle w:val="Emphasis"/>
          <w:rFonts w:asciiTheme="majorHAnsi" w:hAnsiTheme="majorHAnsi" w:cstheme="majorHAnsi"/>
        </w:rPr>
        <w:t>.</w:t>
      </w:r>
      <w:r w:rsidRPr="008617FF">
        <w:rPr>
          <w:rFonts w:asciiTheme="majorHAnsi" w:hAnsiTheme="majorHAnsi" w:cstheme="majorHAnsi"/>
          <w:sz w:val="16"/>
        </w:rPr>
        <w:t xml:space="preserve"> Their </w:t>
      </w:r>
      <w:r w:rsidRPr="008617FF">
        <w:rPr>
          <w:rStyle w:val="StyleUnderline"/>
          <w:rFonts w:asciiTheme="majorHAnsi" w:hAnsiTheme="majorHAnsi" w:cstheme="majorHAnsi"/>
        </w:rPr>
        <w:t>adoption might be considered</w:t>
      </w:r>
      <w:r w:rsidRPr="008617FF">
        <w:rPr>
          <w:rFonts w:asciiTheme="majorHAnsi" w:hAnsiTheme="majorHAnsi" w:cstheme="majorHAnsi"/>
          <w:sz w:val="16"/>
        </w:rPr>
        <w:t xml:space="preserve">, although with great reservations, to conform to the no-first-use principle, but in this case </w:t>
      </w:r>
      <w:r w:rsidRPr="008617FF">
        <w:rPr>
          <w:rStyle w:val="StyleUnderline"/>
          <w:rFonts w:asciiTheme="majorHAnsi" w:hAnsiTheme="majorHAnsi" w:cstheme="majorHAnsi"/>
        </w:rPr>
        <w:t>it will be essential to build a warning system based on early warning satellites and radars.</w:t>
      </w:r>
      <w:r w:rsidRPr="008617FF">
        <w:rPr>
          <w:rFonts w:asciiTheme="majorHAnsi" w:hAnsiTheme="majorHAnsi" w:cstheme="majorHAnsi"/>
          <w:sz w:val="16"/>
        </w:rPr>
        <w:t xml:space="preserve"> However, still there will be no guarantees that such a system will be able to issue a timely notification to the military and political leadership of a missile attack against China, if such a strike is carried out with U.S. SLBMs having short flight-in time and counterforce capability. Under such a scenario China’s strategic forces will have to remain on high alert all the time. This means that </w:t>
      </w:r>
      <w:r w:rsidRPr="008617FF">
        <w:rPr>
          <w:rStyle w:val="StyleUnderline"/>
          <w:rFonts w:asciiTheme="majorHAnsi" w:hAnsiTheme="majorHAnsi" w:cstheme="majorHAnsi"/>
        </w:rPr>
        <w:t>China will be forced to give up keeping missile warheads in store separately and to deploy them on strategic delivery vehicles, thus demonstrating its readiness for instant retaliation in case of an attack warning</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above arguments prompt the conclusion that </w:t>
      </w:r>
      <w:r w:rsidRPr="008617FF">
        <w:rPr>
          <w:rStyle w:val="Emphasis"/>
          <w:rFonts w:asciiTheme="majorHAnsi" w:hAnsiTheme="majorHAnsi" w:cstheme="majorHAnsi"/>
          <w:highlight w:val="green"/>
        </w:rPr>
        <w:t>China</w:t>
      </w:r>
      <w:r w:rsidRPr="008617FF">
        <w:rPr>
          <w:rStyle w:val="Emphasis"/>
          <w:rFonts w:asciiTheme="majorHAnsi" w:hAnsiTheme="majorHAnsi" w:cstheme="majorHAnsi"/>
        </w:rPr>
        <w:t>,</w:t>
      </w:r>
      <w:r w:rsidRPr="008617FF">
        <w:rPr>
          <w:rStyle w:val="StyleUnderline"/>
          <w:rFonts w:asciiTheme="majorHAnsi" w:hAnsiTheme="majorHAnsi" w:cstheme="majorHAnsi"/>
        </w:rPr>
        <w:t xml:space="preserve"> if it agrees to the drafting and signing a nuclear arms control treaty, </w:t>
      </w:r>
      <w:r w:rsidRPr="008617FF">
        <w:rPr>
          <w:rStyle w:val="Emphasis"/>
          <w:rFonts w:asciiTheme="majorHAnsi" w:hAnsiTheme="majorHAnsi" w:cstheme="majorHAnsi"/>
          <w:highlight w:val="green"/>
        </w:rPr>
        <w:t>will certainly</w:t>
      </w:r>
      <w:r w:rsidRPr="008617FF">
        <w:rPr>
          <w:rStyle w:val="Emphasis"/>
          <w:rFonts w:asciiTheme="majorHAnsi" w:hAnsiTheme="majorHAnsi" w:cstheme="majorHAnsi"/>
        </w:rPr>
        <w:t xml:space="preserve"> have to </w:t>
      </w:r>
      <w:r w:rsidRPr="008617FF">
        <w:rPr>
          <w:rStyle w:val="Emphasis"/>
          <w:rFonts w:asciiTheme="majorHAnsi" w:hAnsiTheme="majorHAnsi" w:cstheme="majorHAnsi"/>
          <w:highlight w:val="green"/>
        </w:rPr>
        <w:t>depart from</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principle of n</w:t>
      </w:r>
      <w:r w:rsidRPr="008617FF">
        <w:rPr>
          <w:rStyle w:val="Emphasis"/>
          <w:rFonts w:asciiTheme="majorHAnsi" w:hAnsiTheme="majorHAnsi" w:cstheme="majorHAnsi"/>
        </w:rPr>
        <w:t>o-</w:t>
      </w:r>
      <w:r w:rsidRPr="008617FF">
        <w:rPr>
          <w:rStyle w:val="Emphasis"/>
          <w:rFonts w:asciiTheme="majorHAnsi" w:hAnsiTheme="majorHAnsi" w:cstheme="majorHAnsi"/>
          <w:highlight w:val="green"/>
        </w:rPr>
        <w:t>f</w:t>
      </w:r>
      <w:r w:rsidRPr="008617FF">
        <w:rPr>
          <w:rStyle w:val="Emphasis"/>
          <w:rFonts w:asciiTheme="majorHAnsi" w:hAnsiTheme="majorHAnsi" w:cstheme="majorHAnsi"/>
        </w:rPr>
        <w:t>irst-</w:t>
      </w:r>
      <w:r w:rsidRPr="008617FF">
        <w:rPr>
          <w:rStyle w:val="Emphasis"/>
          <w:rFonts w:asciiTheme="majorHAnsi" w:hAnsiTheme="majorHAnsi" w:cstheme="majorHAnsi"/>
          <w:highlight w:val="green"/>
        </w:rPr>
        <w:t>u</w:t>
      </w:r>
      <w:r w:rsidRPr="008617FF">
        <w:rPr>
          <w:rStyle w:val="Emphasis"/>
          <w:rFonts w:asciiTheme="majorHAnsi" w:hAnsiTheme="majorHAnsi" w:cstheme="majorHAnsi"/>
        </w:rPr>
        <w:t xml:space="preserve">se of </w:t>
      </w:r>
      <w:r w:rsidRPr="008617FF">
        <w:rPr>
          <w:rStyle w:val="Emphasis"/>
          <w:rFonts w:asciiTheme="majorHAnsi" w:hAnsiTheme="majorHAnsi" w:cstheme="majorHAnsi"/>
          <w:highlight w:val="green"/>
        </w:rPr>
        <w:t>nuc</w:t>
      </w:r>
      <w:r w:rsidRPr="008617FF">
        <w:rPr>
          <w:rStyle w:val="Emphasis"/>
          <w:rFonts w:asciiTheme="majorHAnsi" w:hAnsiTheme="majorHAnsi" w:cstheme="majorHAnsi"/>
        </w:rPr>
        <w:t xml:space="preserve">lear </w:t>
      </w:r>
      <w:r w:rsidRPr="008617FF">
        <w:rPr>
          <w:rStyle w:val="Emphasis"/>
          <w:rFonts w:asciiTheme="majorHAnsi" w:hAnsiTheme="majorHAnsi" w:cstheme="majorHAnsi"/>
          <w:highlight w:val="green"/>
        </w:rPr>
        <w:t>weapons</w:t>
      </w:r>
      <w:r w:rsidRPr="008617FF">
        <w:rPr>
          <w:rStyle w:val="StyleUnderline"/>
          <w:rFonts w:asciiTheme="majorHAnsi" w:hAnsiTheme="majorHAnsi" w:cstheme="majorHAnsi"/>
        </w:rPr>
        <w:t xml:space="preserve">, with all the ensuing negative consequences. </w:t>
      </w:r>
      <w:r w:rsidRPr="008617FF">
        <w:rPr>
          <w:rStyle w:val="Emphasis"/>
          <w:rFonts w:asciiTheme="majorHAnsi" w:hAnsiTheme="majorHAnsi" w:cstheme="majorHAnsi"/>
        </w:rPr>
        <w:t xml:space="preserve">This may also </w:t>
      </w:r>
      <w:r w:rsidRPr="008617FF">
        <w:rPr>
          <w:rStyle w:val="Emphasis"/>
          <w:rFonts w:asciiTheme="majorHAnsi" w:hAnsiTheme="majorHAnsi" w:cstheme="majorHAnsi"/>
          <w:highlight w:val="green"/>
        </w:rPr>
        <w:t>trigger an enhanced arms race</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and induce China to adopt</w:t>
      </w:r>
      <w:r w:rsidRPr="008617FF">
        <w:rPr>
          <w:rStyle w:val="Emphasis"/>
          <w:rFonts w:asciiTheme="majorHAnsi" w:hAnsiTheme="majorHAnsi" w:cstheme="majorHAnsi"/>
        </w:rPr>
        <w:t xml:space="preserve"> more </w:t>
      </w:r>
      <w:r w:rsidRPr="008617FF">
        <w:rPr>
          <w:rStyle w:val="Emphasis"/>
          <w:rFonts w:asciiTheme="majorHAnsi" w:hAnsiTheme="majorHAnsi" w:cstheme="majorHAnsi"/>
          <w:highlight w:val="green"/>
        </w:rPr>
        <w:t>aggressive</w:t>
      </w:r>
      <w:r w:rsidRPr="008617FF">
        <w:rPr>
          <w:rStyle w:val="Emphasis"/>
          <w:rFonts w:asciiTheme="majorHAnsi" w:hAnsiTheme="majorHAnsi" w:cstheme="majorHAnsi"/>
        </w:rPr>
        <w:t xml:space="preserve"> nuclear arms </w:t>
      </w:r>
      <w:r w:rsidRPr="008617FF">
        <w:rPr>
          <w:rStyle w:val="Emphasis"/>
          <w:rFonts w:asciiTheme="majorHAnsi" w:hAnsiTheme="majorHAnsi" w:cstheme="majorHAnsi"/>
          <w:highlight w:val="green"/>
        </w:rPr>
        <w:t>concepts</w:t>
      </w:r>
      <w:r w:rsidRPr="008617FF">
        <w:rPr>
          <w:rStyle w:val="Emphasis"/>
          <w:rFonts w:asciiTheme="majorHAnsi" w:hAnsiTheme="majorHAnsi" w:cstheme="majorHAnsi"/>
        </w:rPr>
        <w:t>.</w:t>
      </w:r>
      <w:r w:rsidRPr="008617FF">
        <w:rPr>
          <w:rFonts w:asciiTheme="majorHAnsi" w:hAnsiTheme="majorHAnsi" w:cstheme="majorHAnsi"/>
          <w:sz w:val="16"/>
        </w:rPr>
        <w:t xml:space="preserve"> </w:t>
      </w:r>
      <w:r w:rsidRPr="008617FF">
        <w:rPr>
          <w:rStyle w:val="StyleUnderline"/>
          <w:rFonts w:asciiTheme="majorHAnsi" w:hAnsiTheme="majorHAnsi" w:cstheme="majorHAnsi"/>
        </w:rPr>
        <w:t>China finds it far easier to refuse to hold nuclear arms control talks than address the adverse military and strategic effects its participation in such an international agreement</w:t>
      </w:r>
      <w:r w:rsidRPr="008617FF">
        <w:rPr>
          <w:rFonts w:asciiTheme="majorHAnsi" w:hAnsiTheme="majorHAnsi" w:cstheme="majorHAnsi"/>
          <w:sz w:val="16"/>
        </w:rPr>
        <w:t xml:space="preserve"> is bound to entail. In this situation the United States should give more thought to its policy of engaging China in nuclear arms control talks and focus on Russian-U.S. strategic relations, including the prolongation of the New START without any linkages and preconditions. As far as Russia is concerned, its current policy of avoiding pressure on China to make it engage in nuclear arms talks looks reasonable. From the political standpoint―alongside with other considerations―a trilateral agreement would mean that Russia officially regards China, albeit </w:t>
      </w:r>
      <w:r w:rsidRPr="008617FF">
        <w:rPr>
          <w:rFonts w:asciiTheme="majorHAnsi" w:hAnsiTheme="majorHAnsi" w:cstheme="majorHAnsi"/>
          <w:sz w:val="16"/>
        </w:rPr>
        <w:lastRenderedPageBreak/>
        <w:t>formally, as a “partner” (if not a “potential adversary”), just as the United States, and that strategic relations among such parties are based on the concept of nuclear deterrence, the balance of nuclear forces, and their capabilities to deliver first and retaliatory strikes. Incidentally, China’s participation would have the same implications for Russia. Lending this dimension to bilateral relations hardly meets the interests of the two countries.</w:t>
      </w:r>
    </w:p>
    <w:p w14:paraId="7B02BAD7" w14:textId="77777777" w:rsidR="0007766B" w:rsidRPr="008617FF" w:rsidRDefault="0007766B" w:rsidP="0007766B">
      <w:pPr>
        <w:rPr>
          <w:rFonts w:asciiTheme="majorHAnsi" w:hAnsiTheme="majorHAnsi" w:cstheme="majorHAnsi"/>
        </w:rPr>
      </w:pPr>
    </w:p>
    <w:p w14:paraId="29A91DB3" w14:textId="77777777" w:rsidR="0007766B" w:rsidRPr="008617FF" w:rsidRDefault="0007766B" w:rsidP="0007766B">
      <w:pPr>
        <w:pStyle w:val="Heading3"/>
        <w:rPr>
          <w:rFonts w:asciiTheme="majorHAnsi" w:hAnsiTheme="majorHAnsi" w:cstheme="majorHAnsi"/>
        </w:rPr>
      </w:pPr>
      <w:r w:rsidRPr="008617FF">
        <w:rPr>
          <w:rFonts w:asciiTheme="majorHAnsi" w:hAnsiTheme="majorHAnsi" w:cstheme="majorHAnsi"/>
        </w:rPr>
        <w:lastRenderedPageBreak/>
        <w:t>1AR – SD – Unilateral Better</w:t>
      </w:r>
    </w:p>
    <w:p w14:paraId="57E515CC" w14:textId="77777777" w:rsidR="0007766B" w:rsidRPr="008617FF" w:rsidRDefault="0007766B" w:rsidP="0007766B">
      <w:pPr>
        <w:pStyle w:val="Heading4"/>
        <w:rPr>
          <w:rFonts w:asciiTheme="majorHAnsi" w:hAnsiTheme="majorHAnsi" w:cstheme="majorHAnsi"/>
        </w:rPr>
      </w:pPr>
      <w:r w:rsidRPr="008617FF">
        <w:rPr>
          <w:rFonts w:asciiTheme="majorHAnsi" w:hAnsiTheme="majorHAnsi" w:cstheme="majorHAnsi"/>
        </w:rPr>
        <w:t xml:space="preserve">The unilateral halt of GBSDs </w:t>
      </w:r>
      <w:r w:rsidRPr="008617FF">
        <w:rPr>
          <w:rFonts w:asciiTheme="majorHAnsi" w:hAnsiTheme="majorHAnsi" w:cstheme="majorHAnsi"/>
          <w:u w:val="single"/>
        </w:rPr>
        <w:t>jumpstarts</w:t>
      </w:r>
      <w:r w:rsidRPr="008617FF">
        <w:rPr>
          <w:rFonts w:asciiTheme="majorHAnsi" w:hAnsiTheme="majorHAnsi" w:cstheme="majorHAnsi"/>
        </w:rPr>
        <w:t xml:space="preserve"> arms control. </w:t>
      </w:r>
    </w:p>
    <w:p w14:paraId="0A820EAD" w14:textId="77777777" w:rsidR="0007766B" w:rsidRPr="008617FF" w:rsidRDefault="0007766B" w:rsidP="0007766B">
      <w:pPr>
        <w:rPr>
          <w:rFonts w:asciiTheme="majorHAnsi" w:hAnsiTheme="majorHAnsi" w:cstheme="majorHAnsi"/>
        </w:rPr>
      </w:pPr>
      <w:r w:rsidRPr="008617FF">
        <w:rPr>
          <w:rStyle w:val="Style13ptBold"/>
          <w:rFonts w:asciiTheme="majorHAnsi" w:hAnsiTheme="majorHAnsi" w:cstheme="majorHAnsi"/>
        </w:rPr>
        <w:t>Bidgood 21</w:t>
      </w:r>
      <w:r w:rsidRPr="008617FF">
        <w:rPr>
          <w:rFonts w:asciiTheme="majorHAnsi" w:hAnsiTheme="majorHAnsi" w:cstheme="majorHAnsi"/>
        </w:rPr>
        <w:t xml:space="preserve"> [Sarah Bidgood, James Martin Center for Nonproliferation Studies in Monterey; Published: 2-3-2021; "Just GRIT and Bear It: A Cold War Approach to Future US-Russia Arms Control"; Taylor &amp; Francis; Accessed: 7-27-2021; https://www.tandfonline.com/doi/abs/10.1080/03932729.2020.1861723?journalCode=rspe20]//KL</w:t>
      </w:r>
    </w:p>
    <w:p w14:paraId="3A79B4FA" w14:textId="77777777" w:rsidR="0007766B" w:rsidRPr="008617FF" w:rsidRDefault="0007766B" w:rsidP="0007766B">
      <w:pPr>
        <w:rPr>
          <w:rFonts w:asciiTheme="majorHAnsi" w:hAnsiTheme="majorHAnsi" w:cstheme="majorHAnsi"/>
          <w:sz w:val="16"/>
          <w:szCs w:val="16"/>
        </w:rPr>
      </w:pPr>
      <w:r w:rsidRPr="008617FF">
        <w:rPr>
          <w:rFonts w:asciiTheme="majorHAnsi" w:hAnsiTheme="majorHAnsi" w:cstheme="majorHAnsi"/>
          <w:sz w:val="16"/>
          <w:szCs w:val="16"/>
        </w:rPr>
        <w:t xml:space="preserve">Halt the development of the missile portion of the Ground Based Strategic Deterrent (GBSD) program </w:t>
      </w:r>
    </w:p>
    <w:p w14:paraId="6A20A226" w14:textId="51BDE2BE" w:rsidR="0007766B" w:rsidRDefault="0007766B" w:rsidP="0007766B">
      <w:pPr>
        <w:rPr>
          <w:rStyle w:val="StyleUnderline"/>
          <w:rFonts w:asciiTheme="majorHAnsi" w:hAnsiTheme="majorHAnsi" w:cstheme="majorHAnsi"/>
        </w:rPr>
      </w:pPr>
      <w:r w:rsidRPr="008617FF">
        <w:rPr>
          <w:rFonts w:asciiTheme="majorHAnsi" w:hAnsiTheme="majorHAnsi" w:cstheme="majorHAnsi"/>
          <w:sz w:val="16"/>
        </w:rPr>
        <w:t xml:space="preserve">In September 2020, US defence contractor Northrop Grumman was awarded a USD 13.3 billion contract to develop a replacement for the Minuteman III (Northrop Grumman 2020). The Air Force has indicated that the new missile is expected to enter operation in 2029, while the Minuteman III is set to remain in service through at least 2030 (Congressional Research Service 2019). Although GBSD’s proponents argue that the new missile is necessary to maintain deterrence, </w:t>
      </w:r>
      <w:r w:rsidRPr="008617FF">
        <w:rPr>
          <w:rStyle w:val="StyleUnderline"/>
          <w:rFonts w:asciiTheme="majorHAnsi" w:hAnsiTheme="majorHAnsi" w:cstheme="majorHAnsi"/>
          <w:highlight w:val="cyan"/>
        </w:rPr>
        <w:t>the Air Force</w:t>
      </w:r>
      <w:r w:rsidRPr="008617FF">
        <w:rPr>
          <w:rStyle w:val="StyleUnderline"/>
          <w:rFonts w:asciiTheme="majorHAnsi" w:hAnsiTheme="majorHAnsi" w:cstheme="majorHAnsi"/>
        </w:rPr>
        <w:t xml:space="preserve"> continues to </w:t>
      </w:r>
      <w:r w:rsidRPr="008617FF">
        <w:rPr>
          <w:rStyle w:val="StyleUnderline"/>
          <w:rFonts w:asciiTheme="majorHAnsi" w:hAnsiTheme="majorHAnsi" w:cstheme="majorHAnsi"/>
          <w:highlight w:val="cyan"/>
        </w:rPr>
        <w:t>characterise the Minuteman III as</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cyan"/>
        </w:rPr>
        <w:t>state of the art</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capable of meeting </w:t>
      </w:r>
      <w:r w:rsidRPr="008617FF">
        <w:rPr>
          <w:rStyle w:val="Emphasis"/>
          <w:rFonts w:asciiTheme="majorHAnsi" w:hAnsiTheme="majorHAnsi" w:cstheme="majorHAnsi"/>
        </w:rPr>
        <w:t>all modern challenges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thanks to</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continuous </w:t>
      </w:r>
      <w:r w:rsidRPr="008617FF">
        <w:rPr>
          <w:rStyle w:val="Emphasis"/>
          <w:rFonts w:asciiTheme="majorHAnsi" w:hAnsiTheme="majorHAnsi" w:cstheme="majorHAnsi"/>
          <w:highlight w:val="cyan"/>
        </w:rPr>
        <w:t>upgrades</w:t>
      </w:r>
      <w:r w:rsidRPr="008617FF">
        <w:rPr>
          <w:rFonts w:asciiTheme="majorHAnsi" w:hAnsiTheme="majorHAnsi" w:cstheme="majorHAnsi"/>
          <w:sz w:val="16"/>
        </w:rPr>
        <w:t xml:space="preserve"> (AFGSC 2017). On this basis, </w:t>
      </w:r>
      <w:r w:rsidRPr="008617FF">
        <w:rPr>
          <w:rStyle w:val="StyleUnderline"/>
          <w:rFonts w:asciiTheme="majorHAnsi" w:hAnsiTheme="majorHAnsi" w:cstheme="majorHAnsi"/>
          <w:highlight w:val="cyan"/>
        </w:rPr>
        <w:t>the</w:t>
      </w:r>
      <w:r w:rsidRPr="008617FF">
        <w:rPr>
          <w:rFonts w:asciiTheme="majorHAnsi" w:hAnsiTheme="majorHAnsi" w:cstheme="majorHAnsi"/>
          <w:sz w:val="16"/>
        </w:rPr>
        <w:t xml:space="preserve"> US </w:t>
      </w:r>
      <w:r w:rsidRPr="008617FF">
        <w:rPr>
          <w:rStyle w:val="Emphasis"/>
          <w:rFonts w:asciiTheme="majorHAnsi" w:hAnsiTheme="majorHAnsi" w:cstheme="majorHAnsi"/>
          <w:highlight w:val="cyan"/>
        </w:rPr>
        <w:t>C</w:t>
      </w:r>
      <w:r w:rsidRPr="008617FF">
        <w:rPr>
          <w:rStyle w:val="StyleUnderline"/>
          <w:rFonts w:asciiTheme="majorHAnsi" w:hAnsiTheme="majorHAnsi" w:cstheme="majorHAnsi"/>
        </w:rPr>
        <w:t xml:space="preserve">ongressional </w:t>
      </w:r>
      <w:r w:rsidRPr="008617FF">
        <w:rPr>
          <w:rStyle w:val="Emphasis"/>
          <w:rFonts w:asciiTheme="majorHAnsi" w:hAnsiTheme="majorHAnsi" w:cstheme="majorHAnsi"/>
          <w:highlight w:val="cyan"/>
        </w:rPr>
        <w:t>B</w:t>
      </w:r>
      <w:r w:rsidRPr="008617FF">
        <w:rPr>
          <w:rStyle w:val="StyleUnderline"/>
          <w:rFonts w:asciiTheme="majorHAnsi" w:hAnsiTheme="majorHAnsi" w:cstheme="majorHAnsi"/>
        </w:rPr>
        <w:t xml:space="preserve">udget </w:t>
      </w:r>
      <w:r w:rsidRPr="008617FF">
        <w:rPr>
          <w:rStyle w:val="Emphasis"/>
          <w:rFonts w:asciiTheme="majorHAnsi" w:hAnsiTheme="majorHAnsi" w:cstheme="majorHAnsi"/>
          <w:highlight w:val="cyan"/>
        </w:rPr>
        <w:t>O</w:t>
      </w:r>
      <w:r w:rsidRPr="008617FF">
        <w:rPr>
          <w:rStyle w:val="StyleUnderline"/>
          <w:rFonts w:asciiTheme="majorHAnsi" w:hAnsiTheme="majorHAnsi" w:cstheme="majorHAnsi"/>
        </w:rPr>
        <w:t>ffice</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assessed</w:t>
      </w:r>
      <w:r w:rsidRPr="008617FF">
        <w:rPr>
          <w:rFonts w:asciiTheme="majorHAnsi" w:hAnsiTheme="majorHAnsi" w:cstheme="majorHAnsi"/>
          <w:sz w:val="16"/>
        </w:rPr>
        <w:t xml:space="preserve"> in 2018 the implications of </w:t>
      </w:r>
      <w:r w:rsidRPr="008617FF">
        <w:rPr>
          <w:rStyle w:val="StyleUnderline"/>
          <w:rFonts w:asciiTheme="majorHAnsi" w:hAnsiTheme="majorHAnsi" w:cstheme="majorHAnsi"/>
          <w:highlight w:val="cyan"/>
        </w:rPr>
        <w:t>foregoing</w:t>
      </w:r>
      <w:r w:rsidRPr="008617FF">
        <w:rPr>
          <w:rFonts w:asciiTheme="majorHAnsi" w:hAnsiTheme="majorHAnsi" w:cstheme="majorHAnsi"/>
          <w:sz w:val="16"/>
        </w:rPr>
        <w:t xml:space="preserve"> the missile portion of the </w:t>
      </w:r>
      <w:r w:rsidRPr="008617FF">
        <w:rPr>
          <w:rStyle w:val="StyleUnderline"/>
          <w:rFonts w:asciiTheme="majorHAnsi" w:hAnsiTheme="majorHAnsi" w:cstheme="majorHAnsi"/>
          <w:highlight w:val="cyan"/>
        </w:rPr>
        <w:t>GBSD</w:t>
      </w:r>
      <w:r w:rsidRPr="008617FF">
        <w:rPr>
          <w:rFonts w:asciiTheme="majorHAnsi" w:hAnsiTheme="majorHAnsi" w:cstheme="majorHAnsi"/>
          <w:sz w:val="16"/>
        </w:rPr>
        <w:t xml:space="preserve"> program </w:t>
      </w:r>
      <w:r w:rsidRPr="008617FF">
        <w:rPr>
          <w:rStyle w:val="StyleUnderline"/>
          <w:rFonts w:asciiTheme="majorHAnsi" w:hAnsiTheme="majorHAnsi" w:cstheme="majorHAnsi"/>
          <w:highlight w:val="cyan"/>
        </w:rPr>
        <w:t>and</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retaining the Minuteman</w:t>
      </w:r>
      <w:r w:rsidRPr="008617FF">
        <w:rPr>
          <w:rStyle w:val="StyleUnderline"/>
          <w:rFonts w:asciiTheme="majorHAnsi" w:hAnsiTheme="majorHAnsi" w:cstheme="majorHAnsi"/>
        </w:rPr>
        <w:t xml:space="preserve"> III</w:t>
      </w:r>
      <w:r w:rsidRPr="008617FF">
        <w:rPr>
          <w:rFonts w:asciiTheme="majorHAnsi" w:hAnsiTheme="majorHAnsi" w:cstheme="majorHAnsi"/>
          <w:sz w:val="16"/>
        </w:rPr>
        <w:t xml:space="preserve"> through the end of its operational lifetime. It found that doing so </w:t>
      </w:r>
      <w:r w:rsidRPr="008617FF">
        <w:rPr>
          <w:rStyle w:val="StyleUnderline"/>
          <w:rFonts w:asciiTheme="majorHAnsi" w:hAnsiTheme="majorHAnsi" w:cstheme="majorHAnsi"/>
          <w:highlight w:val="cyan"/>
        </w:rPr>
        <w:t xml:space="preserve">would have </w:t>
      </w:r>
      <w:r w:rsidRPr="008617FF">
        <w:rPr>
          <w:rStyle w:val="Emphasis"/>
          <w:rFonts w:asciiTheme="majorHAnsi" w:hAnsiTheme="majorHAnsi" w:cstheme="majorHAnsi"/>
          <w:highlight w:val="cyan"/>
        </w:rPr>
        <w:t>little impact</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on</w:t>
      </w:r>
      <w:r w:rsidRPr="008617FF">
        <w:rPr>
          <w:rStyle w:val="StyleUnderline"/>
          <w:rFonts w:asciiTheme="majorHAnsi" w:hAnsiTheme="majorHAnsi" w:cstheme="majorHAnsi"/>
        </w:rPr>
        <w:t xml:space="preserve"> the US strategic </w:t>
      </w:r>
      <w:r w:rsidRPr="008617FF">
        <w:rPr>
          <w:rStyle w:val="StyleUnderline"/>
          <w:rFonts w:asciiTheme="majorHAnsi" w:hAnsiTheme="majorHAnsi" w:cstheme="majorHAnsi"/>
          <w:highlight w:val="cyan"/>
        </w:rPr>
        <w:t>deterrent</w:t>
      </w:r>
      <w:r w:rsidRPr="008617FF">
        <w:rPr>
          <w:rFonts w:asciiTheme="majorHAnsi" w:hAnsiTheme="majorHAnsi" w:cstheme="majorHAnsi"/>
          <w:sz w:val="16"/>
        </w:rPr>
        <w:t xml:space="preserve"> as long as US nuclear submarines remain undetectable. It also found that this approach would represent considerable cost savings to the American taxpayer. Indeed, estimates suggest that the life cycle cost for the new GBSD ICBM could be as high as USD 264 billion (Capaccio 2020). Conversely, </w:t>
      </w:r>
      <w:r w:rsidRPr="008617FF">
        <w:rPr>
          <w:rStyle w:val="Emphasis"/>
          <w:rFonts w:asciiTheme="majorHAnsi" w:hAnsiTheme="majorHAnsi" w:cstheme="majorHAnsi"/>
          <w:highlight w:val="cyan"/>
        </w:rPr>
        <w:t>cancelling</w:t>
      </w:r>
      <w:r w:rsidRPr="008617FF">
        <w:rPr>
          <w:rStyle w:val="StyleUnderline"/>
          <w:rFonts w:asciiTheme="majorHAnsi" w:hAnsiTheme="majorHAnsi" w:cstheme="majorHAnsi"/>
          <w:highlight w:val="cyan"/>
        </w:rPr>
        <w:t xml:space="preserve"> this program</w:t>
      </w:r>
      <w:r w:rsidRPr="008617FF">
        <w:rPr>
          <w:rStyle w:val="StyleUnderline"/>
          <w:rFonts w:asciiTheme="majorHAnsi" w:hAnsiTheme="majorHAnsi" w:cstheme="majorHAnsi"/>
        </w:rPr>
        <w:t xml:space="preserve"> could help </w:t>
      </w:r>
      <w:r w:rsidRPr="008617FF">
        <w:rPr>
          <w:rStyle w:val="Emphasis"/>
          <w:rFonts w:asciiTheme="majorHAnsi" w:hAnsiTheme="majorHAnsi" w:cstheme="majorHAnsi"/>
          <w:highlight w:val="cyan"/>
        </w:rPr>
        <w:t>jumpstart</w:t>
      </w:r>
      <w:r w:rsidRPr="008617FF">
        <w:rPr>
          <w:rStyle w:val="StyleUnderline"/>
          <w:rFonts w:asciiTheme="majorHAnsi" w:hAnsiTheme="majorHAnsi" w:cstheme="majorHAnsi"/>
        </w:rPr>
        <w:t xml:space="preserve"> the next round of strategic </w:t>
      </w:r>
      <w:r w:rsidRPr="008617FF">
        <w:rPr>
          <w:rStyle w:val="StyleUnderline"/>
          <w:rFonts w:asciiTheme="majorHAnsi" w:hAnsiTheme="majorHAnsi" w:cstheme="majorHAnsi"/>
          <w:highlight w:val="cyan"/>
        </w:rPr>
        <w:t xml:space="preserve">arms control negotiations </w:t>
      </w:r>
      <w:r w:rsidRPr="008617FF">
        <w:rPr>
          <w:rStyle w:val="Emphasis"/>
          <w:rFonts w:asciiTheme="majorHAnsi" w:hAnsiTheme="majorHAnsi" w:cstheme="majorHAnsi"/>
          <w:highlight w:val="cyan"/>
        </w:rPr>
        <w:t>without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undercutting</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cyan"/>
        </w:rPr>
        <w:t>cred</w:t>
      </w:r>
      <w:r w:rsidRPr="008617FF">
        <w:rPr>
          <w:rStyle w:val="StyleUnderline"/>
          <w:rFonts w:asciiTheme="majorHAnsi" w:hAnsiTheme="majorHAnsi" w:cstheme="majorHAnsi"/>
        </w:rPr>
        <w:t>ibility of the US nuclear deterrent.</w:t>
      </w:r>
    </w:p>
    <w:p w14:paraId="16EE503A" w14:textId="77777777" w:rsidR="00BC3896" w:rsidRPr="00102C7C" w:rsidRDefault="00BC3896" w:rsidP="00BC3896">
      <w:pPr>
        <w:pStyle w:val="Heading4"/>
        <w:rPr>
          <w:rFonts w:cstheme="minorHAnsi"/>
        </w:rPr>
      </w:pPr>
      <w:r w:rsidRPr="00102C7C">
        <w:rPr>
          <w:rFonts w:cstheme="minorHAnsi"/>
        </w:rPr>
        <w:t xml:space="preserve">Unilateral conditions fail – no mutual understanding = no follow-through </w:t>
      </w:r>
    </w:p>
    <w:p w14:paraId="4F888913" w14:textId="77777777" w:rsidR="00BC3896" w:rsidRPr="00FC1BE4" w:rsidRDefault="00BC3896" w:rsidP="00BC3896">
      <w:r w:rsidRPr="00102C7C">
        <w:rPr>
          <w:rStyle w:val="Style13ptBold"/>
        </w:rPr>
        <w:t>Dalton 18</w:t>
      </w:r>
      <w:r w:rsidRPr="00102C7C">
        <w:t xml:space="preserve"> (Melissa Daltonis a Project Director at the Center for Strategic and International Studies "Oversight and Accountability in U.S. Security Sector Assistance,"CSIS, 2-12-2018, https://www.csis.org/analysis/oversight-and-accountability-us-security-sector-assistance )//ILake-VP</w:t>
      </w:r>
    </w:p>
    <w:p w14:paraId="43FF8D19" w14:textId="77777777" w:rsidR="00BC3896" w:rsidRPr="00102C7C" w:rsidRDefault="00BC3896" w:rsidP="00BC3896">
      <w:pPr>
        <w:rPr>
          <w:sz w:val="16"/>
        </w:rPr>
      </w:pPr>
      <w:r w:rsidRPr="00102C7C">
        <w:rPr>
          <w:sz w:val="16"/>
        </w:rPr>
        <w:t xml:space="preserve">U.S. </w:t>
      </w:r>
      <w:r w:rsidRPr="00102C7C">
        <w:rPr>
          <w:u w:val="single"/>
        </w:rPr>
        <w:t xml:space="preserve">policymakers </w:t>
      </w:r>
      <w:r w:rsidRPr="00102C7C">
        <w:rPr>
          <w:highlight w:val="green"/>
          <w:u w:val="single"/>
        </w:rPr>
        <w:t xml:space="preserve">lack a </w:t>
      </w:r>
      <w:r w:rsidRPr="00102C7C">
        <w:rPr>
          <w:b/>
          <w:highlight w:val="green"/>
          <w:u w:val="single"/>
        </w:rPr>
        <w:t>common framework</w:t>
      </w:r>
      <w:r w:rsidRPr="00102C7C">
        <w:rPr>
          <w:sz w:val="16"/>
        </w:rPr>
        <w:t xml:space="preserve"> that </w:t>
      </w:r>
      <w:r w:rsidRPr="00102C7C">
        <w:rPr>
          <w:highlight w:val="green"/>
          <w:u w:val="single"/>
        </w:rPr>
        <w:t>enables them to assess</w:t>
      </w:r>
      <w:r w:rsidRPr="00102C7C">
        <w:rPr>
          <w:u w:val="single"/>
        </w:rPr>
        <w:t xml:space="preserve"> the </w:t>
      </w:r>
      <w:r w:rsidRPr="00102C7C">
        <w:rPr>
          <w:highlight w:val="green"/>
          <w:u w:val="single"/>
        </w:rPr>
        <w:t>various factors at play</w:t>
      </w:r>
      <w:r w:rsidRPr="00102C7C">
        <w:rPr>
          <w:u w:val="single"/>
        </w:rPr>
        <w:t xml:space="preserve"> in a security relationship and make judgments about</w:t>
      </w:r>
      <w:r w:rsidRPr="00102C7C">
        <w:rPr>
          <w:sz w:val="16"/>
        </w:rPr>
        <w:t xml:space="preserve"> whether </w:t>
      </w:r>
      <w:r w:rsidRPr="00102C7C">
        <w:rPr>
          <w:u w:val="single"/>
        </w:rPr>
        <w:t>placing conditions</w:t>
      </w:r>
      <w:r w:rsidRPr="00102C7C">
        <w:rPr>
          <w:sz w:val="16"/>
        </w:rPr>
        <w:t xml:space="preserve"> on assistance will be effective.49 This </w:t>
      </w:r>
      <w:r w:rsidRPr="00102C7C">
        <w:rPr>
          <w:u w:val="single"/>
        </w:rPr>
        <w:t>deficit</w:t>
      </w:r>
      <w:r w:rsidRPr="00102C7C">
        <w:rPr>
          <w:sz w:val="16"/>
        </w:rPr>
        <w:t xml:space="preserve"> has </w:t>
      </w:r>
      <w:r w:rsidRPr="00102C7C">
        <w:rPr>
          <w:highlight w:val="green"/>
          <w:u w:val="single"/>
        </w:rPr>
        <w:t>led to</w:t>
      </w:r>
      <w:r w:rsidRPr="00102C7C">
        <w:rPr>
          <w:sz w:val="16"/>
        </w:rPr>
        <w:t xml:space="preserve"> the </w:t>
      </w:r>
      <w:r w:rsidRPr="00102C7C">
        <w:rPr>
          <w:u w:val="single"/>
        </w:rPr>
        <w:t xml:space="preserve">ad hoc use and </w:t>
      </w:r>
      <w:r w:rsidRPr="00102C7C">
        <w:rPr>
          <w:b/>
          <w:highlight w:val="green"/>
          <w:u w:val="single"/>
        </w:rPr>
        <w:t>narrow application</w:t>
      </w:r>
      <w:r w:rsidRPr="00102C7C">
        <w:rPr>
          <w:u w:val="single"/>
        </w:rPr>
        <w:t xml:space="preserve"> of conditions.</w:t>
      </w:r>
    </w:p>
    <w:p w14:paraId="7CB06A63" w14:textId="74E246FA" w:rsidR="00BC3896" w:rsidRPr="008617FF" w:rsidRDefault="00BC3896" w:rsidP="0007766B">
      <w:pPr>
        <w:rPr>
          <w:rStyle w:val="StyleUnderline"/>
          <w:rFonts w:asciiTheme="majorHAnsi" w:hAnsiTheme="majorHAnsi" w:cstheme="majorHAnsi"/>
        </w:rPr>
      </w:pPr>
      <w:r w:rsidRPr="00102C7C">
        <w:rPr>
          <w:sz w:val="16"/>
        </w:rPr>
        <w:t xml:space="preserve">One of conditionality's </w:t>
      </w:r>
      <w:r w:rsidRPr="00102C7C">
        <w:rPr>
          <w:u w:val="single"/>
        </w:rPr>
        <w:t xml:space="preserve">greatest weaknesses results from </w:t>
      </w:r>
      <w:r w:rsidRPr="00102C7C">
        <w:rPr>
          <w:sz w:val="16"/>
        </w:rPr>
        <w:t xml:space="preserve">the </w:t>
      </w:r>
      <w:r w:rsidRPr="00102C7C">
        <w:rPr>
          <w:u w:val="single"/>
        </w:rPr>
        <w:t>narrow way policymakers employ it. Different interests</w:t>
      </w:r>
      <w:r w:rsidRPr="00102C7C">
        <w:rPr>
          <w:sz w:val="16"/>
        </w:rPr>
        <w:t xml:space="preserve"> between donor and recipient countries </w:t>
      </w:r>
      <w:r w:rsidRPr="00102C7C">
        <w:rPr>
          <w:u w:val="single"/>
        </w:rPr>
        <w:t xml:space="preserve">often lead to </w:t>
      </w:r>
      <w:r w:rsidRPr="00102C7C">
        <w:rPr>
          <w:b/>
          <w:highlight w:val="green"/>
          <w:u w:val="single"/>
        </w:rPr>
        <w:t>different policy objectives</w:t>
      </w:r>
      <w:r w:rsidRPr="00102C7C">
        <w:rPr>
          <w:sz w:val="16"/>
        </w:rPr>
        <w:t xml:space="preserve">. To bring goals into alignment, donors place conditions on SSA However, </w:t>
      </w:r>
      <w:r w:rsidRPr="00102C7C">
        <w:rPr>
          <w:highlight w:val="green"/>
          <w:u w:val="single"/>
        </w:rPr>
        <w:t>U.S</w:t>
      </w:r>
      <w:r w:rsidRPr="00102C7C">
        <w:rPr>
          <w:u w:val="single"/>
        </w:rPr>
        <w:t xml:space="preserve">. policymakers often </w:t>
      </w:r>
      <w:r w:rsidRPr="00102C7C">
        <w:rPr>
          <w:highlight w:val="green"/>
          <w:u w:val="single"/>
        </w:rPr>
        <w:t>fail to consider</w:t>
      </w:r>
      <w:r w:rsidRPr="00102C7C">
        <w:rPr>
          <w:u w:val="single"/>
        </w:rPr>
        <w:t xml:space="preserve"> partner countries' </w:t>
      </w:r>
      <w:r w:rsidRPr="00102C7C">
        <w:rPr>
          <w:b/>
          <w:highlight w:val="green"/>
          <w:u w:val="single"/>
        </w:rPr>
        <w:t>priorities and political contexts</w:t>
      </w:r>
      <w:r w:rsidRPr="00102C7C">
        <w:rPr>
          <w:u w:val="single"/>
        </w:rPr>
        <w:t xml:space="preserve"> when designing conditions, and they </w:t>
      </w:r>
      <w:r w:rsidRPr="00102C7C">
        <w:rPr>
          <w:highlight w:val="green"/>
          <w:u w:val="single"/>
        </w:rPr>
        <w:t xml:space="preserve">rarely work with partner countries to establish </w:t>
      </w:r>
      <w:r w:rsidRPr="00102C7C">
        <w:rPr>
          <w:b/>
          <w:highlight w:val="green"/>
          <w:u w:val="single"/>
        </w:rPr>
        <w:t>mutually beneficial</w:t>
      </w:r>
      <w:r w:rsidRPr="00102C7C">
        <w:rPr>
          <w:u w:val="single"/>
        </w:rPr>
        <w:t xml:space="preserve"> SSA programs and acceptable </w:t>
      </w:r>
      <w:r w:rsidRPr="00102C7C">
        <w:rPr>
          <w:highlight w:val="green"/>
          <w:u w:val="single"/>
        </w:rPr>
        <w:t>conditions. Instead</w:t>
      </w:r>
      <w:r w:rsidRPr="00102C7C">
        <w:rPr>
          <w:sz w:val="16"/>
        </w:rPr>
        <w:t xml:space="preserve">, U.S. policymakers often </w:t>
      </w:r>
      <w:r w:rsidRPr="00102C7C">
        <w:rPr>
          <w:highlight w:val="green"/>
          <w:u w:val="single"/>
        </w:rPr>
        <w:t>impose unilateral conditions, exacerbating disagreements</w:t>
      </w:r>
      <w:r w:rsidRPr="00102C7C">
        <w:rPr>
          <w:u w:val="single"/>
        </w:rPr>
        <w:t xml:space="preserve"> </w:t>
      </w:r>
      <w:r w:rsidRPr="00102C7C">
        <w:rPr>
          <w:sz w:val="16"/>
        </w:rPr>
        <w:t xml:space="preserve">between partners. </w:t>
      </w:r>
    </w:p>
    <w:p w14:paraId="00F98904" w14:textId="77777777" w:rsidR="0007766B" w:rsidRPr="008617FF" w:rsidRDefault="0007766B" w:rsidP="0007766B">
      <w:pPr>
        <w:pStyle w:val="Heading3"/>
        <w:rPr>
          <w:rFonts w:asciiTheme="majorHAnsi" w:hAnsiTheme="majorHAnsi" w:cstheme="majorHAnsi"/>
        </w:rPr>
      </w:pPr>
      <w:r w:rsidRPr="008617FF">
        <w:rPr>
          <w:rFonts w:asciiTheme="majorHAnsi" w:hAnsiTheme="majorHAnsi" w:cstheme="majorHAnsi"/>
        </w:rPr>
        <w:lastRenderedPageBreak/>
        <w:t>1AR – SD – Say No</w:t>
      </w:r>
    </w:p>
    <w:p w14:paraId="0009FF93" w14:textId="77777777" w:rsidR="0007766B" w:rsidRPr="008617FF" w:rsidRDefault="0007766B" w:rsidP="0007766B">
      <w:pPr>
        <w:pStyle w:val="Heading4"/>
        <w:rPr>
          <w:rFonts w:asciiTheme="majorHAnsi" w:hAnsiTheme="majorHAnsi" w:cstheme="majorHAnsi"/>
        </w:rPr>
      </w:pPr>
      <w:r w:rsidRPr="008617FF">
        <w:rPr>
          <w:rFonts w:asciiTheme="majorHAnsi" w:hAnsiTheme="majorHAnsi" w:cstheme="majorHAnsi"/>
          <w:u w:val="single"/>
        </w:rPr>
        <w:t>Say no</w:t>
      </w:r>
      <w:r w:rsidRPr="008617FF">
        <w:rPr>
          <w:rFonts w:asciiTheme="majorHAnsi" w:hAnsiTheme="majorHAnsi" w:cstheme="majorHAnsi"/>
        </w:rPr>
        <w:t xml:space="preserve"> – bilateral agreements get </w:t>
      </w:r>
      <w:r w:rsidRPr="008617FF">
        <w:rPr>
          <w:rFonts w:asciiTheme="majorHAnsi" w:hAnsiTheme="majorHAnsi" w:cstheme="majorHAnsi"/>
          <w:u w:val="single"/>
        </w:rPr>
        <w:t>bogged down</w:t>
      </w:r>
      <w:r w:rsidRPr="008617FF">
        <w:rPr>
          <w:rFonts w:asciiTheme="majorHAnsi" w:hAnsiTheme="majorHAnsi" w:cstheme="majorHAnsi"/>
        </w:rPr>
        <w:t xml:space="preserve">. </w:t>
      </w:r>
    </w:p>
    <w:p w14:paraId="1A9E68D2" w14:textId="77777777" w:rsidR="0007766B" w:rsidRPr="008617FF" w:rsidRDefault="0007766B" w:rsidP="0007766B">
      <w:pPr>
        <w:rPr>
          <w:rFonts w:asciiTheme="majorHAnsi" w:hAnsiTheme="majorHAnsi" w:cstheme="majorHAnsi"/>
        </w:rPr>
      </w:pPr>
      <w:r w:rsidRPr="008617FF">
        <w:rPr>
          <w:rStyle w:val="Style13ptBold"/>
          <w:rFonts w:asciiTheme="majorHAnsi" w:hAnsiTheme="majorHAnsi" w:cstheme="majorHAnsi"/>
        </w:rPr>
        <w:t>Woolf 14</w:t>
      </w:r>
      <w:r w:rsidRPr="008617FF">
        <w:rPr>
          <w:rFonts w:asciiTheme="majorHAnsi" w:hAnsiTheme="majorHAnsi" w:cstheme="majorHAnsi"/>
        </w:rPr>
        <w:t xml:space="preserve"> [Amy F. Woolf, Specialist in Nuclear Weapons Policy; Published: 1-6-2014; "Next Steps in Nuclear Arms Control with Russia: Issues for Congress"; Congressional Research Service; Accessed: 7-27-2021; https://fas.org/sgp/crs/nuke/R43037.pdf]//KL</w:t>
      </w:r>
    </w:p>
    <w:p w14:paraId="4A280B07"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In his 2013 State of the Union Address, President </w:t>
      </w:r>
      <w:r w:rsidRPr="008617FF">
        <w:rPr>
          <w:rStyle w:val="StyleUnderline"/>
          <w:rFonts w:asciiTheme="majorHAnsi" w:hAnsiTheme="majorHAnsi" w:cstheme="majorHAnsi"/>
          <w:highlight w:val="cyan"/>
        </w:rPr>
        <w:t>Obama</w:t>
      </w:r>
      <w:r w:rsidRPr="008617FF">
        <w:rPr>
          <w:rStyle w:val="StyleUnderline"/>
          <w:rFonts w:asciiTheme="majorHAnsi" w:hAnsiTheme="majorHAnsi" w:cstheme="majorHAnsi"/>
        </w:rPr>
        <w:t xml:space="preserve"> stated that the </w:t>
      </w:r>
      <w:r w:rsidRPr="008617FF">
        <w:rPr>
          <w:rStyle w:val="Emphasis"/>
          <w:rFonts w:asciiTheme="majorHAnsi" w:hAnsiTheme="majorHAnsi" w:cstheme="majorHAnsi"/>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rPr>
        <w:t>S</w:t>
      </w:r>
      <w:r w:rsidRPr="008617FF">
        <w:rPr>
          <w:rStyle w:val="StyleUnderline"/>
          <w:rFonts w:asciiTheme="majorHAnsi" w:hAnsiTheme="majorHAnsi" w:cstheme="majorHAnsi"/>
        </w:rPr>
        <w:t>tates would</w:t>
      </w:r>
      <w:r w:rsidRPr="008617FF">
        <w:rPr>
          <w:rFonts w:asciiTheme="majorHAnsi" w:hAnsiTheme="majorHAnsi" w:cstheme="majorHAnsi"/>
          <w:sz w:val="16"/>
        </w:rPr>
        <w:t xml:space="preserve"> “</w:t>
      </w:r>
      <w:r w:rsidRPr="008617FF">
        <w:rPr>
          <w:rStyle w:val="Emphasis"/>
          <w:rFonts w:asciiTheme="majorHAnsi" w:hAnsiTheme="majorHAnsi" w:cstheme="majorHAnsi"/>
          <w:highlight w:val="cyan"/>
        </w:rPr>
        <w:t>engage</w:t>
      </w:r>
      <w:r w:rsidRPr="008617FF">
        <w:rPr>
          <w:rStyle w:val="StyleUnderline"/>
          <w:rFonts w:asciiTheme="majorHAnsi" w:hAnsiTheme="majorHAnsi" w:cstheme="majorHAnsi"/>
          <w:highlight w:val="cyan"/>
        </w:rPr>
        <w:t xml:space="preserve"> Russia to seek</w:t>
      </w:r>
      <w:r w:rsidRPr="008617FF">
        <w:rPr>
          <w:rStyle w:val="StyleUnderline"/>
          <w:rFonts w:asciiTheme="majorHAnsi" w:hAnsiTheme="majorHAnsi" w:cstheme="majorHAnsi"/>
        </w:rPr>
        <w:t xml:space="preserve"> further </w:t>
      </w:r>
      <w:r w:rsidRPr="008617FF">
        <w:rPr>
          <w:rStyle w:val="StyleUnderline"/>
          <w:rFonts w:asciiTheme="majorHAnsi" w:hAnsiTheme="majorHAnsi" w:cstheme="majorHAnsi"/>
          <w:highlight w:val="cyan"/>
        </w:rPr>
        <w:t>reductions</w:t>
      </w:r>
      <w:r w:rsidRPr="008617FF">
        <w:rPr>
          <w:rFonts w:asciiTheme="majorHAnsi" w:hAnsiTheme="majorHAnsi" w:cstheme="majorHAnsi"/>
          <w:sz w:val="16"/>
        </w:rPr>
        <w:t xml:space="preserve"> in our nuclear arsenals.” These reductions could include limits on strategic, nonstrategic and nondeployed nuclear weapons. </w:t>
      </w:r>
      <w:r w:rsidRPr="008617FF">
        <w:rPr>
          <w:rStyle w:val="StyleUnderline"/>
          <w:rFonts w:asciiTheme="majorHAnsi" w:hAnsiTheme="majorHAnsi" w:cstheme="majorHAnsi"/>
        </w:rPr>
        <w:t xml:space="preserve">Yet, </w:t>
      </w:r>
      <w:r w:rsidRPr="008617FF">
        <w:rPr>
          <w:rStyle w:val="Emphasis"/>
          <w:rFonts w:asciiTheme="majorHAnsi" w:hAnsiTheme="majorHAnsi" w:cstheme="majorHAnsi"/>
        </w:rPr>
        <w:t xml:space="preserve">arms control </w:t>
      </w:r>
      <w:r w:rsidRPr="008617FF">
        <w:rPr>
          <w:rStyle w:val="Emphasis"/>
          <w:rFonts w:asciiTheme="majorHAnsi" w:hAnsiTheme="majorHAnsi" w:cstheme="majorHAnsi"/>
          <w:highlight w:val="cyan"/>
        </w:rPr>
        <w:t>negotiations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 xml:space="preserve">between the </w:t>
      </w:r>
      <w:r w:rsidRPr="008617FF">
        <w:rPr>
          <w:rStyle w:val="Emphasis"/>
          <w:rFonts w:asciiTheme="majorHAnsi" w:hAnsiTheme="majorHAnsi" w:cstheme="majorHAnsi"/>
          <w:highlight w:val="cyan"/>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highlight w:val="cyan"/>
        </w:rPr>
        <w:t>S</w:t>
      </w:r>
      <w:r w:rsidRPr="008617FF">
        <w:rPr>
          <w:rStyle w:val="StyleUnderline"/>
          <w:rFonts w:asciiTheme="majorHAnsi" w:hAnsiTheme="majorHAnsi" w:cstheme="majorHAnsi"/>
        </w:rPr>
        <w:t xml:space="preserve">tates </w:t>
      </w:r>
      <w:r w:rsidRPr="008617FF">
        <w:rPr>
          <w:rStyle w:val="StyleUnderline"/>
          <w:rFonts w:asciiTheme="majorHAnsi" w:hAnsiTheme="majorHAnsi" w:cstheme="majorHAnsi"/>
          <w:highlight w:val="cyan"/>
        </w:rPr>
        <w:t>and Russia</w:t>
      </w:r>
      <w:r w:rsidRPr="008617FF">
        <w:rPr>
          <w:rStyle w:val="StyleUnderline"/>
          <w:rFonts w:asciiTheme="majorHAnsi" w:hAnsiTheme="majorHAnsi" w:cstheme="majorHAnsi"/>
        </w:rPr>
        <w:t xml:space="preserve"> have </w:t>
      </w:r>
      <w:r w:rsidRPr="008617FF">
        <w:rPr>
          <w:rStyle w:val="Emphasis"/>
          <w:rFonts w:asciiTheme="majorHAnsi" w:hAnsiTheme="majorHAnsi" w:cstheme="majorHAnsi"/>
          <w:highlight w:val="cyan"/>
        </w:rPr>
        <w:t>stalled</w:t>
      </w:r>
      <w:r w:rsidRPr="008617FF">
        <w:rPr>
          <w:rStyle w:val="StyleUnderline"/>
          <w:rFonts w:asciiTheme="majorHAnsi" w:hAnsiTheme="majorHAnsi" w:cstheme="majorHAnsi"/>
          <w:highlight w:val="cyan"/>
        </w:rPr>
        <w:t>, leading many</w:t>
      </w:r>
      <w:r w:rsidRPr="008617FF">
        <w:rPr>
          <w:rFonts w:asciiTheme="majorHAnsi" w:hAnsiTheme="majorHAnsi" w:cstheme="majorHAnsi"/>
          <w:sz w:val="16"/>
        </w:rPr>
        <w:t xml:space="preserve"> observers </w:t>
      </w:r>
      <w:r w:rsidRPr="008617FF">
        <w:rPr>
          <w:rStyle w:val="StyleUnderline"/>
          <w:rFonts w:asciiTheme="majorHAnsi" w:hAnsiTheme="majorHAnsi" w:cstheme="majorHAnsi"/>
          <w:highlight w:val="cyan"/>
        </w:rPr>
        <w:t>to suggest</w:t>
      </w:r>
      <w:r w:rsidRPr="008617FF">
        <w:rPr>
          <w:rStyle w:val="StyleUnderline"/>
          <w:rFonts w:asciiTheme="majorHAnsi" w:hAnsiTheme="majorHAnsi" w:cstheme="majorHAnsi"/>
        </w:rPr>
        <w:t xml:space="preserve"> that </w:t>
      </w:r>
      <w:r w:rsidRPr="008617FF">
        <w:rPr>
          <w:rStyle w:val="StyleUnderline"/>
          <w:rFonts w:asciiTheme="majorHAnsi" w:hAnsiTheme="majorHAnsi" w:cstheme="majorHAnsi"/>
          <w:highlight w:val="cyan"/>
        </w:rPr>
        <w:t xml:space="preserve">the </w:t>
      </w:r>
      <w:r w:rsidRPr="008617FF">
        <w:rPr>
          <w:rStyle w:val="Emphasis"/>
          <w:rFonts w:asciiTheme="majorHAnsi" w:hAnsiTheme="majorHAnsi" w:cstheme="majorHAnsi"/>
          <w:highlight w:val="cyan"/>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highlight w:val="cyan"/>
        </w:rPr>
        <w:t>S</w:t>
      </w:r>
      <w:r w:rsidRPr="008617FF">
        <w:rPr>
          <w:rStyle w:val="StyleUnderline"/>
          <w:rFonts w:asciiTheme="majorHAnsi" w:hAnsiTheme="majorHAnsi" w:cstheme="majorHAnsi"/>
        </w:rPr>
        <w:t xml:space="preserve">tates </w:t>
      </w:r>
      <w:r w:rsidRPr="008617FF">
        <w:rPr>
          <w:rStyle w:val="StyleUnderline"/>
          <w:rFonts w:asciiTheme="majorHAnsi" w:hAnsiTheme="majorHAnsi" w:cstheme="majorHAnsi"/>
          <w:highlight w:val="cyan"/>
        </w:rPr>
        <w:t>reduce</w:t>
      </w:r>
      <w:r w:rsidRPr="008617FF">
        <w:rPr>
          <w:rStyle w:val="StyleUnderline"/>
          <w:rFonts w:asciiTheme="majorHAnsi" w:hAnsiTheme="majorHAnsi" w:cstheme="majorHAnsi"/>
        </w:rPr>
        <w:t xml:space="preserve"> its nuclear forces </w:t>
      </w:r>
      <w:r w:rsidRPr="008617FF">
        <w:rPr>
          <w:rStyle w:val="Emphasis"/>
          <w:rFonts w:asciiTheme="majorHAnsi" w:hAnsiTheme="majorHAnsi" w:cstheme="majorHAnsi"/>
          <w:highlight w:val="cyan"/>
        </w:rPr>
        <w:t>unilaterally</w:t>
      </w:r>
      <w:r w:rsidRPr="008617FF">
        <w:rPr>
          <w:rFonts w:asciiTheme="majorHAnsi" w:hAnsiTheme="majorHAnsi" w:cstheme="majorHAnsi"/>
          <w:sz w:val="16"/>
        </w:rPr>
        <w:t xml:space="preserve">, or in parallel with Russia, without negotiating a new treaty. Many in Congress have expressed concerns about this possibility, both because they question the need to reduce nuclear forces below New START levels and because they do not want the President to agree to further reductions without seeking the approval of Congress. </w:t>
      </w:r>
    </w:p>
    <w:p w14:paraId="7D3BEADE"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Over the years, the United States reduced its nuclear weapons with formal, bilateral treaties, reciprocal, but informal, understandings, and unilateral adjustments to its force posture. The role of Congress in the arms control process depends on the mechanism used to reduce forces. If the United States and Russia sign a formal treaty, then the Senate must signal its advice and consent with a vote of two-thirds of its Members. The House and Senate would each need to pass legislation approving an Executive Agreement. But the President can reduce U.S. nuclear weapons in parallel with Russia, without seeking congressional approval, if the reductions are taken unilaterally, or as the result of a nonbinding political agreement. </w:t>
      </w:r>
    </w:p>
    <w:p w14:paraId="7EAE40C7" w14:textId="77777777" w:rsidR="0007766B" w:rsidRPr="008617FF" w:rsidRDefault="0007766B" w:rsidP="0007766B">
      <w:pPr>
        <w:rPr>
          <w:rFonts w:asciiTheme="majorHAnsi" w:hAnsiTheme="majorHAnsi" w:cstheme="majorHAnsi"/>
          <w:sz w:val="16"/>
        </w:rPr>
      </w:pPr>
      <w:r w:rsidRPr="008617FF">
        <w:rPr>
          <w:rFonts w:asciiTheme="majorHAnsi" w:hAnsiTheme="majorHAnsi" w:cstheme="majorHAnsi"/>
          <w:sz w:val="16"/>
        </w:rPr>
        <w:t xml:space="preserve">Each of the mechanisms for reducing nuclear forces can possess different characteristics for the arms control process. These include balance and equality, predictability, flexibility, transparency and confidence in compliance, and timeliness. Provisions in formal treaties can mandate balance and equality between the two sides’ forces. They can also provide both sides with the ability to predict the size and structure of the other’s current and future forces. </w:t>
      </w:r>
      <w:r w:rsidRPr="008617FF">
        <w:rPr>
          <w:rStyle w:val="StyleUnderline"/>
          <w:rFonts w:asciiTheme="majorHAnsi" w:hAnsiTheme="majorHAnsi" w:cstheme="majorHAnsi"/>
          <w:highlight w:val="cyan"/>
        </w:rPr>
        <w:t>Unilateral measures allow</w:t>
      </w:r>
      <w:r w:rsidRPr="008617FF">
        <w:rPr>
          <w:rStyle w:val="StyleUnderline"/>
          <w:rFonts w:asciiTheme="majorHAnsi" w:hAnsiTheme="majorHAnsi" w:cstheme="majorHAnsi"/>
        </w:rPr>
        <w:t xml:space="preserve"> each side to maintain </w:t>
      </w:r>
      <w:r w:rsidRPr="008617FF">
        <w:rPr>
          <w:rStyle w:val="Emphasis"/>
          <w:rFonts w:asciiTheme="majorHAnsi" w:hAnsiTheme="majorHAnsi" w:cstheme="majorHAnsi"/>
          <w:highlight w:val="cyan"/>
        </w:rPr>
        <w:t>flexibility</w:t>
      </w:r>
      <w:r w:rsidRPr="008617FF">
        <w:rPr>
          <w:rFonts w:asciiTheme="majorHAnsi" w:hAnsiTheme="majorHAnsi" w:cstheme="majorHAnsi"/>
          <w:sz w:val="16"/>
        </w:rPr>
        <w:t xml:space="preserve"> </w:t>
      </w:r>
      <w:r w:rsidRPr="008617FF">
        <w:rPr>
          <w:rStyle w:val="StyleUnderline"/>
          <w:rFonts w:asciiTheme="majorHAnsi" w:hAnsiTheme="majorHAnsi" w:cstheme="majorHAnsi"/>
        </w:rPr>
        <w:t>in deciding the size and structure of its nuclear forces</w:t>
      </w:r>
      <w:r w:rsidRPr="008617FF">
        <w:rPr>
          <w:rFonts w:asciiTheme="majorHAnsi" w:hAnsiTheme="majorHAnsi" w:cstheme="majorHAnsi"/>
          <w:sz w:val="16"/>
        </w:rPr>
        <w:t xml:space="preserve">. In addition, the monitoring and verification provisions included in bilateral treaties can provide each side with detailed information about the numbers and capabilities of the other’s nuclear forces, while also helping each side confirm that the other has complied with the limits and restrictions in the treaty. </w:t>
      </w:r>
      <w:r w:rsidRPr="008617FF">
        <w:rPr>
          <w:rStyle w:val="StyleUnderline"/>
          <w:rFonts w:asciiTheme="majorHAnsi" w:hAnsiTheme="majorHAnsi" w:cstheme="majorHAnsi"/>
        </w:rPr>
        <w:t xml:space="preserve">With unilateral reductions, the two sides could still agree to </w:t>
      </w:r>
      <w:r w:rsidRPr="008617FF">
        <w:rPr>
          <w:rStyle w:val="Emphasis"/>
          <w:rFonts w:asciiTheme="majorHAnsi" w:hAnsiTheme="majorHAnsi" w:cstheme="majorHAnsi"/>
        </w:rPr>
        <w:t>share information</w:t>
      </w:r>
      <w:r w:rsidRPr="008617FF">
        <w:rPr>
          <w:rFonts w:asciiTheme="majorHAnsi" w:hAnsiTheme="majorHAnsi" w:cstheme="majorHAnsi"/>
          <w:sz w:val="16"/>
        </w:rPr>
        <w:t xml:space="preserve">, or they could withhold information so that they would not have to share sensitive data about their forces. </w:t>
      </w:r>
    </w:p>
    <w:p w14:paraId="7DF8157D" w14:textId="15F05CC5" w:rsidR="0007766B" w:rsidRPr="008617FF" w:rsidRDefault="0007766B" w:rsidP="0007766B">
      <w:pPr>
        <w:rPr>
          <w:rStyle w:val="Emphasis"/>
          <w:rFonts w:asciiTheme="majorHAnsi" w:hAnsiTheme="majorHAnsi" w:cstheme="majorHAnsi"/>
        </w:rPr>
      </w:pPr>
      <w:r w:rsidRPr="008617FF">
        <w:rPr>
          <w:rStyle w:val="StyleUnderline"/>
          <w:rFonts w:asciiTheme="majorHAnsi" w:hAnsiTheme="majorHAnsi" w:cstheme="majorHAnsi"/>
          <w:highlight w:val="cyan"/>
        </w:rPr>
        <w:t>It</w:t>
      </w:r>
      <w:r w:rsidRPr="008617FF">
        <w:rPr>
          <w:rFonts w:asciiTheme="majorHAnsi" w:hAnsiTheme="majorHAnsi" w:cstheme="majorHAnsi"/>
          <w:sz w:val="16"/>
        </w:rPr>
        <w:t xml:space="preserve"> usually </w:t>
      </w:r>
      <w:r w:rsidRPr="008617FF">
        <w:rPr>
          <w:rStyle w:val="StyleUnderline"/>
          <w:rFonts w:asciiTheme="majorHAnsi" w:hAnsiTheme="majorHAnsi" w:cstheme="majorHAnsi"/>
          <w:highlight w:val="cyan"/>
        </w:rPr>
        <w:t xml:space="preserve">takes </w:t>
      </w:r>
      <w:r w:rsidRPr="008617FF">
        <w:rPr>
          <w:rStyle w:val="Emphasis"/>
          <w:rFonts w:asciiTheme="majorHAnsi" w:hAnsiTheme="majorHAnsi" w:cstheme="majorHAnsi"/>
          <w:highlight w:val="cyan"/>
        </w:rPr>
        <w:t>far longer</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to reduce</w:t>
      </w:r>
      <w:r w:rsidRPr="008617FF">
        <w:rPr>
          <w:rStyle w:val="StyleUnderline"/>
          <w:rFonts w:asciiTheme="majorHAnsi" w:hAnsiTheme="majorHAnsi" w:cstheme="majorHAnsi"/>
        </w:rPr>
        <w:t xml:space="preserve"> nuclear forces </w:t>
      </w:r>
      <w:r w:rsidRPr="008617FF">
        <w:rPr>
          <w:rStyle w:val="StyleUnderline"/>
          <w:rFonts w:asciiTheme="majorHAnsi" w:hAnsiTheme="majorHAnsi" w:cstheme="majorHAnsi"/>
          <w:highlight w:val="cyan"/>
        </w:rPr>
        <w:t>through</w:t>
      </w:r>
      <w:r w:rsidRPr="008617FF">
        <w:rPr>
          <w:rStyle w:val="StyleUnderline"/>
          <w:rFonts w:asciiTheme="majorHAnsi" w:hAnsiTheme="majorHAnsi" w:cstheme="majorHAnsi"/>
        </w:rPr>
        <w:t xml:space="preserve"> a </w:t>
      </w:r>
      <w:r w:rsidRPr="008617FF">
        <w:rPr>
          <w:rStyle w:val="Emphasis"/>
          <w:rFonts w:asciiTheme="majorHAnsi" w:hAnsiTheme="majorHAnsi" w:cstheme="majorHAnsi"/>
          <w:highlight w:val="cyan"/>
        </w:rPr>
        <w:t>bilateral</w:t>
      </w:r>
      <w:r w:rsidRPr="008617FF">
        <w:rPr>
          <w:rStyle w:val="StyleUnderline"/>
          <w:rFonts w:asciiTheme="majorHAnsi" w:hAnsiTheme="majorHAnsi" w:cstheme="majorHAnsi"/>
        </w:rPr>
        <w:t xml:space="preserve"> arms </w:t>
      </w:r>
      <w:r w:rsidRPr="008617FF">
        <w:rPr>
          <w:rStyle w:val="StyleUnderline"/>
          <w:rFonts w:asciiTheme="majorHAnsi" w:hAnsiTheme="majorHAnsi" w:cstheme="majorHAnsi"/>
          <w:highlight w:val="cyan"/>
        </w:rPr>
        <w:t>control</w:t>
      </w:r>
      <w:r w:rsidRPr="008617FF">
        <w:rPr>
          <w:rStyle w:val="StyleUnderline"/>
          <w:rFonts w:asciiTheme="majorHAnsi" w:hAnsiTheme="majorHAnsi" w:cstheme="majorHAnsi"/>
        </w:rPr>
        <w:t xml:space="preserve"> treaty than it takes to adopt unilateral adjustments</w:t>
      </w:r>
      <w:r w:rsidRPr="008617FF">
        <w:rPr>
          <w:rFonts w:asciiTheme="majorHAnsi" w:hAnsiTheme="majorHAnsi" w:cstheme="majorHAnsi"/>
          <w:sz w:val="16"/>
        </w:rPr>
        <w:t xml:space="preserve"> to nuclear forces. </w:t>
      </w:r>
      <w:r w:rsidRPr="008617FF">
        <w:rPr>
          <w:rStyle w:val="StyleUnderline"/>
          <w:rFonts w:asciiTheme="majorHAnsi" w:hAnsiTheme="majorHAnsi" w:cstheme="majorHAnsi"/>
          <w:highlight w:val="cyan"/>
        </w:rPr>
        <w:t xml:space="preserve">The need to find </w:t>
      </w:r>
      <w:r w:rsidRPr="008617FF">
        <w:rPr>
          <w:rStyle w:val="Emphasis"/>
          <w:rFonts w:asciiTheme="majorHAnsi" w:hAnsiTheme="majorHAnsi" w:cstheme="majorHAnsi"/>
          <w:highlight w:val="cyan"/>
        </w:rPr>
        <w:t>balance</w:t>
      </w:r>
      <w:r w:rsidRPr="008617FF">
        <w:rPr>
          <w:rStyle w:val="Emphasis"/>
          <w:rFonts w:asciiTheme="majorHAnsi" w:hAnsiTheme="majorHAnsi" w:cstheme="majorHAnsi"/>
        </w:rPr>
        <w:t>d</w:t>
      </w:r>
      <w:r w:rsidRPr="008617FF">
        <w:rPr>
          <w:rFonts w:asciiTheme="majorHAnsi" w:hAnsiTheme="majorHAnsi" w:cstheme="majorHAnsi"/>
          <w:sz w:val="16"/>
        </w:rPr>
        <w:t xml:space="preserve"> and equitable </w:t>
      </w:r>
      <w:r w:rsidRPr="008617FF">
        <w:rPr>
          <w:rStyle w:val="StyleUnderline"/>
          <w:rFonts w:asciiTheme="majorHAnsi" w:hAnsiTheme="majorHAnsi" w:cstheme="majorHAnsi"/>
        </w:rPr>
        <w:t xml:space="preserve">trades, limits </w:t>
      </w:r>
      <w:r w:rsidRPr="008617FF">
        <w:rPr>
          <w:rStyle w:val="Emphasis"/>
          <w:rFonts w:asciiTheme="majorHAnsi" w:hAnsiTheme="majorHAnsi" w:cstheme="majorHAnsi"/>
        </w:rPr>
        <w:t>acceptable</w:t>
      </w:r>
      <w:r w:rsidRPr="008617FF">
        <w:rPr>
          <w:rStyle w:val="StyleUnderline"/>
          <w:rFonts w:asciiTheme="majorHAnsi" w:hAnsiTheme="majorHAnsi" w:cstheme="majorHAnsi"/>
        </w:rPr>
        <w:t xml:space="preserve"> to both sides, </w:t>
      </w:r>
      <w:r w:rsidRPr="008617FF">
        <w:rPr>
          <w:rStyle w:val="Emphasis"/>
          <w:rFonts w:asciiTheme="majorHAnsi" w:hAnsiTheme="majorHAnsi" w:cstheme="majorHAnsi"/>
        </w:rPr>
        <w:t>detailed</w:t>
      </w:r>
      <w:r w:rsidRPr="008617FF">
        <w:rPr>
          <w:rStyle w:val="StyleUnderline"/>
          <w:rFonts w:asciiTheme="majorHAnsi" w:hAnsiTheme="majorHAnsi" w:cstheme="majorHAnsi"/>
        </w:rPr>
        <w:t xml:space="preserve"> definitions of systems</w:t>
      </w:r>
      <w:r w:rsidRPr="008617FF">
        <w:rPr>
          <w:rFonts w:asciiTheme="majorHAnsi" w:hAnsiTheme="majorHAnsi" w:cstheme="majorHAnsi"/>
          <w:sz w:val="16"/>
        </w:rPr>
        <w:t xml:space="preserve"> limited by the treaty, </w:t>
      </w:r>
      <w:r w:rsidRPr="008617FF">
        <w:rPr>
          <w:rStyle w:val="StyleUnderline"/>
          <w:rFonts w:asciiTheme="majorHAnsi" w:hAnsiTheme="majorHAnsi" w:cstheme="majorHAnsi"/>
        </w:rPr>
        <w:t xml:space="preserve">and </w:t>
      </w:r>
      <w:r w:rsidRPr="008617FF">
        <w:rPr>
          <w:rStyle w:val="Emphasis"/>
          <w:rFonts w:asciiTheme="majorHAnsi" w:hAnsiTheme="majorHAnsi" w:cstheme="majorHAnsi"/>
        </w:rPr>
        <w:t>agreed</w:t>
      </w:r>
      <w:r w:rsidRPr="008617FF">
        <w:rPr>
          <w:rStyle w:val="StyleUnderline"/>
          <w:rFonts w:asciiTheme="majorHAnsi" w:hAnsiTheme="majorHAnsi" w:cstheme="majorHAnsi"/>
        </w:rPr>
        <w:t xml:space="preserve"> procedures for monitoring</w:t>
      </w:r>
      <w:r w:rsidRPr="008617FF">
        <w:rPr>
          <w:rFonts w:asciiTheme="majorHAnsi" w:hAnsiTheme="majorHAnsi" w:cstheme="majorHAnsi"/>
          <w:sz w:val="16"/>
        </w:rPr>
        <w:t xml:space="preserve"> and verification </w:t>
      </w:r>
      <w:r w:rsidRPr="008617FF">
        <w:rPr>
          <w:rStyle w:val="StyleUnderline"/>
          <w:rFonts w:asciiTheme="majorHAnsi" w:hAnsiTheme="majorHAnsi" w:cstheme="majorHAnsi"/>
        </w:rPr>
        <w:t xml:space="preserve">can </w:t>
      </w:r>
      <w:r w:rsidRPr="008617FF">
        <w:rPr>
          <w:rStyle w:val="Emphasis"/>
          <w:rFonts w:asciiTheme="majorHAnsi" w:hAnsiTheme="majorHAnsi" w:cstheme="majorHAnsi"/>
          <w:highlight w:val="cyan"/>
        </w:rPr>
        <w:t>slow</w:t>
      </w:r>
      <w:r w:rsidRPr="008617FF">
        <w:rPr>
          <w:rStyle w:val="StyleUnderline"/>
          <w:rFonts w:asciiTheme="majorHAnsi" w:hAnsiTheme="majorHAnsi" w:cstheme="majorHAnsi"/>
        </w:rPr>
        <w:t xml:space="preserve"> the process of </w:t>
      </w:r>
      <w:r w:rsidRPr="008617FF">
        <w:rPr>
          <w:rStyle w:val="StyleUnderline"/>
          <w:rFonts w:asciiTheme="majorHAnsi" w:hAnsiTheme="majorHAnsi" w:cstheme="majorHAnsi"/>
          <w:highlight w:val="cyan"/>
        </w:rPr>
        <w:t>negotiations</w:t>
      </w:r>
      <w:r w:rsidRPr="008617FF">
        <w:rPr>
          <w:rFonts w:asciiTheme="majorHAnsi" w:hAnsiTheme="majorHAnsi" w:cstheme="majorHAnsi"/>
          <w:sz w:val="16"/>
        </w:rPr>
        <w:t xml:space="preserve">. In addition, it can take months or years for a treaty to enter into force, both because the legislatures must review and vote on the treaty and because other domestic or international events intervene. In contrast, </w:t>
      </w:r>
      <w:r w:rsidRPr="008617FF">
        <w:rPr>
          <w:rStyle w:val="StyleUnderline"/>
          <w:rFonts w:asciiTheme="majorHAnsi" w:hAnsiTheme="majorHAnsi" w:cstheme="majorHAnsi"/>
        </w:rPr>
        <w:t xml:space="preserve">the nations may be able to adopt and implement unilateral adjustments </w:t>
      </w:r>
      <w:r w:rsidRPr="008617FF">
        <w:rPr>
          <w:rStyle w:val="Emphasis"/>
          <w:rFonts w:asciiTheme="majorHAnsi" w:hAnsiTheme="majorHAnsi" w:cstheme="majorHAnsi"/>
        </w:rPr>
        <w:t xml:space="preserve">more quickly. </w:t>
      </w:r>
    </w:p>
    <w:p w14:paraId="3E39668E" w14:textId="763C15BE" w:rsidR="00CB3CA1" w:rsidRPr="008617FF" w:rsidRDefault="00CB3CA1" w:rsidP="00CB3CA1">
      <w:pPr>
        <w:pStyle w:val="Heading3"/>
        <w:rPr>
          <w:rFonts w:asciiTheme="majorHAnsi" w:hAnsiTheme="majorHAnsi" w:cstheme="majorHAnsi"/>
        </w:rPr>
      </w:pPr>
      <w:r w:rsidRPr="008617FF">
        <w:rPr>
          <w:rFonts w:asciiTheme="majorHAnsi" w:hAnsiTheme="majorHAnsi" w:cstheme="majorHAnsi"/>
        </w:rPr>
        <w:lastRenderedPageBreak/>
        <w:t>AT – End LSRMs</w:t>
      </w:r>
    </w:p>
    <w:p w14:paraId="7C205C5E" w14:textId="77777777" w:rsidR="00CB3CA1" w:rsidRPr="008617FF" w:rsidRDefault="00CB3CA1" w:rsidP="00CB3CA1">
      <w:pPr>
        <w:pStyle w:val="Heading4"/>
        <w:rPr>
          <w:rFonts w:asciiTheme="majorHAnsi" w:hAnsiTheme="majorHAnsi" w:cstheme="majorHAnsi"/>
        </w:rPr>
      </w:pPr>
      <w:r w:rsidRPr="008617FF">
        <w:rPr>
          <w:rFonts w:asciiTheme="majorHAnsi" w:hAnsiTheme="majorHAnsi" w:cstheme="majorHAnsi"/>
        </w:rPr>
        <w:t xml:space="preserve">Ending LRSMs links to </w:t>
      </w:r>
      <w:r w:rsidRPr="008617FF">
        <w:rPr>
          <w:rFonts w:asciiTheme="majorHAnsi" w:hAnsiTheme="majorHAnsi" w:cstheme="majorHAnsi"/>
          <w:u w:val="single"/>
        </w:rPr>
        <w:t>deterrence</w:t>
      </w:r>
      <w:r w:rsidRPr="008617FF">
        <w:rPr>
          <w:rFonts w:asciiTheme="majorHAnsi" w:hAnsiTheme="majorHAnsi" w:cstheme="majorHAnsi"/>
        </w:rPr>
        <w:t xml:space="preserve"> and </w:t>
      </w:r>
      <w:r w:rsidRPr="008617FF">
        <w:rPr>
          <w:rFonts w:asciiTheme="majorHAnsi" w:hAnsiTheme="majorHAnsi" w:cstheme="majorHAnsi"/>
          <w:u w:val="single"/>
        </w:rPr>
        <w:t>assurances</w:t>
      </w:r>
      <w:r w:rsidRPr="008617FF">
        <w:rPr>
          <w:rFonts w:asciiTheme="majorHAnsi" w:hAnsiTheme="majorHAnsi" w:cstheme="majorHAnsi"/>
        </w:rPr>
        <w:t>.</w:t>
      </w:r>
    </w:p>
    <w:p w14:paraId="00848EF1" w14:textId="77777777" w:rsidR="00CB3CA1" w:rsidRPr="008617FF" w:rsidRDefault="00CB3CA1" w:rsidP="00CB3CA1">
      <w:pPr>
        <w:pStyle w:val="AuthorQuals"/>
        <w:rPr>
          <w:rFonts w:asciiTheme="majorHAnsi" w:hAnsiTheme="majorHAnsi" w:cstheme="majorHAnsi"/>
        </w:rPr>
      </w:pPr>
      <w:r w:rsidRPr="008617FF">
        <w:rPr>
          <w:rStyle w:val="Style13ptBold"/>
          <w:rFonts w:asciiTheme="majorHAnsi" w:hAnsiTheme="majorHAnsi" w:cstheme="majorHAnsi"/>
        </w:rPr>
        <w:t>Baroudos 16</w:t>
      </w:r>
      <w:r w:rsidRPr="008617FF">
        <w:rPr>
          <w:rFonts w:asciiTheme="majorHAnsi" w:hAnsiTheme="majorHAnsi" w:cstheme="majorHAnsi"/>
        </w:rPr>
        <w:t xml:space="preserve"> (Constance Baroudos "Why America Needs the Lethal Long-Range Standoff Cruise Missile," National Interest, 4-18-2016, https://nationalinterest.org/blog/the-buzz/why-america-needs-the-lethal-long-range-standoff-cruise-15820 )//ILake-VP</w:t>
      </w:r>
    </w:p>
    <w:p w14:paraId="786C72B6" w14:textId="77777777" w:rsidR="00CB3CA1" w:rsidRPr="008617FF" w:rsidRDefault="00CB3CA1" w:rsidP="00CB3CA1">
      <w:pPr>
        <w:rPr>
          <w:rFonts w:asciiTheme="majorHAnsi" w:hAnsiTheme="majorHAnsi" w:cstheme="majorHAnsi"/>
          <w:sz w:val="16"/>
        </w:rPr>
      </w:pPr>
      <w:r w:rsidRPr="008617FF">
        <w:rPr>
          <w:rFonts w:asciiTheme="majorHAnsi" w:hAnsiTheme="majorHAnsi" w:cstheme="majorHAnsi"/>
          <w:sz w:val="16"/>
        </w:rPr>
        <w:t xml:space="preserve">America’s </w:t>
      </w:r>
      <w:r w:rsidRPr="008617FF">
        <w:rPr>
          <w:rFonts w:asciiTheme="majorHAnsi" w:hAnsiTheme="majorHAnsi" w:cstheme="majorHAnsi"/>
          <w:u w:val="single"/>
        </w:rPr>
        <w:t>current air-launched cruise missiles</w:t>
      </w:r>
      <w:r w:rsidRPr="008617FF">
        <w:rPr>
          <w:rFonts w:asciiTheme="majorHAnsi" w:hAnsiTheme="majorHAnsi" w:cstheme="majorHAnsi"/>
          <w:sz w:val="16"/>
        </w:rPr>
        <w:t xml:space="preserve"> consist of AGM-86Bs that </w:t>
      </w:r>
      <w:r w:rsidRPr="008617FF">
        <w:rPr>
          <w:rFonts w:asciiTheme="majorHAnsi" w:hAnsiTheme="majorHAnsi" w:cstheme="majorHAnsi"/>
          <w:u w:val="single"/>
        </w:rPr>
        <w:t>have a range of 1,500 miles and are self-guided – they find their preselected target by comparing prerecorded contour maps with terrain “seen” by their sensors</w:t>
      </w:r>
      <w:r w:rsidRPr="008617FF">
        <w:rPr>
          <w:rFonts w:asciiTheme="majorHAnsi" w:hAnsiTheme="majorHAnsi" w:cstheme="majorHAnsi"/>
          <w:sz w:val="16"/>
        </w:rPr>
        <w:t xml:space="preserve">. B-52s can carry as many as 20 AGM-86Bs, </w:t>
      </w:r>
      <w:r w:rsidRPr="008617FF">
        <w:rPr>
          <w:rFonts w:asciiTheme="majorHAnsi" w:hAnsiTheme="majorHAnsi" w:cstheme="majorHAnsi"/>
          <w:u w:val="single"/>
        </w:rPr>
        <w:t>allow</w:t>
      </w:r>
      <w:r w:rsidRPr="008617FF">
        <w:rPr>
          <w:rFonts w:asciiTheme="majorHAnsi" w:hAnsiTheme="majorHAnsi" w:cstheme="majorHAnsi"/>
          <w:sz w:val="16"/>
        </w:rPr>
        <w:t xml:space="preserve">ing </w:t>
      </w:r>
      <w:r w:rsidRPr="008617FF">
        <w:rPr>
          <w:rFonts w:asciiTheme="majorHAnsi" w:hAnsiTheme="majorHAnsi" w:cstheme="majorHAnsi"/>
          <w:u w:val="single"/>
        </w:rPr>
        <w:t xml:space="preserve">a bomber force to </w:t>
      </w:r>
      <w:r w:rsidRPr="008617FF">
        <w:rPr>
          <w:rFonts w:asciiTheme="majorHAnsi" w:hAnsiTheme="majorHAnsi" w:cstheme="majorHAnsi"/>
          <w:b/>
          <w:u w:val="single"/>
        </w:rPr>
        <w:t>saturate defenses</w:t>
      </w:r>
      <w:r w:rsidRPr="008617FF">
        <w:rPr>
          <w:rFonts w:asciiTheme="majorHAnsi" w:hAnsiTheme="majorHAnsi" w:cstheme="majorHAnsi"/>
          <w:u w:val="single"/>
        </w:rPr>
        <w:t xml:space="preserve"> by launching missiles in large numbers</w:t>
      </w:r>
      <w:r w:rsidRPr="008617FF">
        <w:rPr>
          <w:rFonts w:asciiTheme="majorHAnsi" w:hAnsiTheme="majorHAnsi" w:cstheme="majorHAnsi"/>
          <w:sz w:val="16"/>
        </w:rPr>
        <w:t xml:space="preserve">. Air-launched cruise missiles are </w:t>
      </w:r>
      <w:r w:rsidRPr="008617FF">
        <w:rPr>
          <w:rFonts w:asciiTheme="majorHAnsi" w:hAnsiTheme="majorHAnsi" w:cstheme="majorHAnsi"/>
          <w:u w:val="single"/>
        </w:rPr>
        <w:t>hard to detect on radar</w:t>
      </w:r>
      <w:r w:rsidRPr="008617FF">
        <w:rPr>
          <w:rFonts w:asciiTheme="majorHAnsi" w:hAnsiTheme="majorHAnsi" w:cstheme="majorHAnsi"/>
          <w:sz w:val="16"/>
        </w:rPr>
        <w:t xml:space="preserve"> because of their small size and low-altitude flight profile. The Air Force plans to </w:t>
      </w:r>
      <w:r w:rsidRPr="008617FF">
        <w:rPr>
          <w:rFonts w:asciiTheme="majorHAnsi" w:hAnsiTheme="majorHAnsi" w:cstheme="majorHAnsi"/>
          <w:u w:val="single"/>
        </w:rPr>
        <w:t xml:space="preserve">replace these missiles with about 1,000 </w:t>
      </w:r>
      <w:r w:rsidRPr="008617FF">
        <w:rPr>
          <w:rFonts w:asciiTheme="majorHAnsi" w:hAnsiTheme="majorHAnsi" w:cstheme="majorHAnsi"/>
          <w:highlight w:val="green"/>
          <w:u w:val="single"/>
        </w:rPr>
        <w:t>Long-Range Standoff</w:t>
      </w:r>
      <w:r w:rsidRPr="008617FF">
        <w:rPr>
          <w:rFonts w:asciiTheme="majorHAnsi" w:hAnsiTheme="majorHAnsi" w:cstheme="majorHAnsi"/>
          <w:u w:val="single"/>
        </w:rPr>
        <w:t xml:space="preserve"> weapons</w:t>
      </w:r>
      <w:r w:rsidRPr="008617FF">
        <w:rPr>
          <w:rFonts w:asciiTheme="majorHAnsi" w:hAnsiTheme="majorHAnsi" w:cstheme="majorHAnsi"/>
          <w:sz w:val="16"/>
        </w:rPr>
        <w:t xml:space="preserve"> for $9 billion </w:t>
      </w:r>
      <w:r w:rsidRPr="008617FF">
        <w:rPr>
          <w:rFonts w:asciiTheme="majorHAnsi" w:hAnsiTheme="majorHAnsi" w:cstheme="majorHAnsi"/>
          <w:u w:val="single"/>
        </w:rPr>
        <w:t xml:space="preserve">to </w:t>
      </w:r>
      <w:r w:rsidRPr="008617FF">
        <w:rPr>
          <w:rFonts w:asciiTheme="majorHAnsi" w:hAnsiTheme="majorHAnsi" w:cstheme="majorHAnsi"/>
          <w:highlight w:val="green"/>
          <w:u w:val="single"/>
        </w:rPr>
        <w:t>ensure</w:t>
      </w:r>
      <w:r w:rsidRPr="008617FF">
        <w:rPr>
          <w:rFonts w:asciiTheme="majorHAnsi" w:hAnsiTheme="majorHAnsi" w:cstheme="majorHAnsi"/>
          <w:u w:val="single"/>
        </w:rPr>
        <w:t xml:space="preserve"> that the </w:t>
      </w:r>
      <w:r w:rsidRPr="008617FF">
        <w:rPr>
          <w:rFonts w:asciiTheme="majorHAnsi" w:hAnsiTheme="majorHAnsi" w:cstheme="majorHAnsi"/>
          <w:highlight w:val="green"/>
          <w:u w:val="single"/>
        </w:rPr>
        <w:t>U.S. nuc</w:t>
      </w:r>
      <w:r w:rsidRPr="008617FF">
        <w:rPr>
          <w:rFonts w:asciiTheme="majorHAnsi" w:hAnsiTheme="majorHAnsi" w:cstheme="majorHAnsi"/>
          <w:u w:val="single"/>
        </w:rPr>
        <w:t xml:space="preserve">lear </w:t>
      </w:r>
      <w:r w:rsidRPr="008617FF">
        <w:rPr>
          <w:rFonts w:asciiTheme="majorHAnsi" w:hAnsiTheme="majorHAnsi" w:cstheme="majorHAnsi"/>
          <w:b/>
          <w:highlight w:val="green"/>
          <w:u w:val="single"/>
        </w:rPr>
        <w:t>deterrent remains effective</w:t>
      </w:r>
      <w:r w:rsidRPr="008617FF">
        <w:rPr>
          <w:rFonts w:asciiTheme="majorHAnsi" w:hAnsiTheme="majorHAnsi" w:cstheme="majorHAnsi"/>
          <w:b/>
          <w:u w:val="single"/>
        </w:rPr>
        <w:t>.</w:t>
      </w:r>
      <w:r w:rsidRPr="008617FF">
        <w:rPr>
          <w:rFonts w:asciiTheme="majorHAnsi" w:hAnsiTheme="majorHAnsi" w:cstheme="majorHAnsi"/>
          <w:sz w:val="16"/>
        </w:rPr>
        <w:t xml:space="preserve"> In addition, the W80-4 warhead the new cruise missile will carry will undergo </w:t>
      </w:r>
      <w:hyperlink r:id="rId64" w:anchor=".VrjDnlgrKUk" w:tgtFrame="_blank" w:history="1">
        <w:r w:rsidRPr="008617FF">
          <w:rPr>
            <w:rStyle w:val="Hyperlink"/>
            <w:rFonts w:asciiTheme="majorHAnsi" w:eastAsiaTheme="majorEastAsia" w:hAnsiTheme="majorHAnsi" w:cstheme="majorHAnsi"/>
            <w:sz w:val="16"/>
          </w:rPr>
          <w:t>a life extension program</w:t>
        </w:r>
      </w:hyperlink>
      <w:r w:rsidRPr="008617FF">
        <w:rPr>
          <w:rFonts w:asciiTheme="majorHAnsi" w:hAnsiTheme="majorHAnsi" w:cstheme="majorHAnsi"/>
          <w:sz w:val="16"/>
        </w:rPr>
        <w:t> estimated to cost $7 billion to $9.5 billion. The first Long-Range Standoff weapon will likely reach completion in 2026 and the upgraded warhead in 2025.</w:t>
      </w:r>
    </w:p>
    <w:p w14:paraId="7379B50A" w14:textId="77777777" w:rsidR="00CB3CA1" w:rsidRPr="008617FF" w:rsidRDefault="00CB3CA1" w:rsidP="00CB3CA1">
      <w:pPr>
        <w:rPr>
          <w:rFonts w:asciiTheme="majorHAnsi" w:hAnsiTheme="majorHAnsi" w:cstheme="majorHAnsi"/>
          <w:u w:val="single"/>
        </w:rPr>
      </w:pPr>
      <w:r w:rsidRPr="008617FF">
        <w:rPr>
          <w:rFonts w:asciiTheme="majorHAnsi" w:hAnsiTheme="majorHAnsi" w:cstheme="majorHAnsi"/>
          <w:sz w:val="16"/>
        </w:rPr>
        <w:t xml:space="preserve">Some congressional leaders claim spending money on modernizing air-launched cruise missiles is redundant and destabilizing, asserting existing gravity bombs and intercontinental ballistic missiles (ICBMs) could accomplish the same goal. </w:t>
      </w:r>
      <w:r w:rsidRPr="008617FF">
        <w:rPr>
          <w:rFonts w:asciiTheme="majorHAnsi" w:hAnsiTheme="majorHAnsi" w:cstheme="majorHAnsi"/>
          <w:u w:val="single"/>
        </w:rPr>
        <w:t xml:space="preserve">Long-Range Standoff weapons are not redundant – they </w:t>
      </w:r>
      <w:r w:rsidRPr="008617FF">
        <w:rPr>
          <w:rFonts w:asciiTheme="majorHAnsi" w:hAnsiTheme="majorHAnsi" w:cstheme="majorHAnsi"/>
          <w:b/>
          <w:highlight w:val="green"/>
          <w:u w:val="single"/>
        </w:rPr>
        <w:t>reassure allies</w:t>
      </w:r>
      <w:r w:rsidRPr="008617FF">
        <w:rPr>
          <w:rFonts w:asciiTheme="majorHAnsi" w:hAnsiTheme="majorHAnsi" w:cstheme="majorHAnsi"/>
          <w:highlight w:val="green"/>
          <w:u w:val="single"/>
        </w:rPr>
        <w:t xml:space="preserve"> </w:t>
      </w:r>
      <w:r w:rsidRPr="008617FF">
        <w:rPr>
          <w:rFonts w:asciiTheme="majorHAnsi" w:hAnsiTheme="majorHAnsi" w:cstheme="majorHAnsi"/>
          <w:u w:val="single"/>
        </w:rPr>
        <w:t xml:space="preserve">and </w:t>
      </w:r>
      <w:r w:rsidRPr="008617FF">
        <w:rPr>
          <w:rFonts w:asciiTheme="majorHAnsi" w:hAnsiTheme="majorHAnsi" w:cstheme="majorHAnsi"/>
          <w:highlight w:val="green"/>
          <w:u w:val="single"/>
        </w:rPr>
        <w:t>provide</w:t>
      </w:r>
      <w:r w:rsidRPr="008617FF">
        <w:rPr>
          <w:rFonts w:asciiTheme="majorHAnsi" w:hAnsiTheme="majorHAnsi" w:cstheme="majorHAnsi"/>
          <w:u w:val="single"/>
        </w:rPr>
        <w:t xml:space="preserve"> a unique and </w:t>
      </w:r>
      <w:r w:rsidRPr="008617FF">
        <w:rPr>
          <w:rFonts w:asciiTheme="majorHAnsi" w:hAnsiTheme="majorHAnsi" w:cstheme="majorHAnsi"/>
          <w:b/>
          <w:highlight w:val="green"/>
          <w:u w:val="single"/>
        </w:rPr>
        <w:t>flexible</w:t>
      </w:r>
      <w:r w:rsidRPr="008617FF">
        <w:rPr>
          <w:rFonts w:asciiTheme="majorHAnsi" w:hAnsiTheme="majorHAnsi" w:cstheme="majorHAnsi"/>
          <w:b/>
          <w:u w:val="single"/>
        </w:rPr>
        <w:t xml:space="preserve"> dimension</w:t>
      </w:r>
      <w:r w:rsidRPr="008617FF">
        <w:rPr>
          <w:rFonts w:asciiTheme="majorHAnsi" w:hAnsiTheme="majorHAnsi" w:cstheme="majorHAnsi"/>
          <w:u w:val="single"/>
        </w:rPr>
        <w:t xml:space="preserve"> of U.S. nuclear </w:t>
      </w:r>
      <w:r w:rsidRPr="008617FF">
        <w:rPr>
          <w:rFonts w:asciiTheme="majorHAnsi" w:hAnsiTheme="majorHAnsi" w:cstheme="majorHAnsi"/>
          <w:highlight w:val="green"/>
          <w:u w:val="single"/>
        </w:rPr>
        <w:t xml:space="preserve">deterrence by </w:t>
      </w:r>
      <w:r w:rsidRPr="008617FF">
        <w:rPr>
          <w:rFonts w:asciiTheme="majorHAnsi" w:hAnsiTheme="majorHAnsi" w:cstheme="majorHAnsi"/>
          <w:u w:val="single"/>
        </w:rPr>
        <w:t xml:space="preserve">allowing the ability to </w:t>
      </w:r>
      <w:r w:rsidRPr="008617FF">
        <w:rPr>
          <w:rFonts w:asciiTheme="majorHAnsi" w:hAnsiTheme="majorHAnsi" w:cstheme="majorHAnsi"/>
          <w:b/>
          <w:highlight w:val="green"/>
          <w:u w:val="single"/>
        </w:rPr>
        <w:t>signal intent</w:t>
      </w:r>
      <w:r w:rsidRPr="008617FF">
        <w:rPr>
          <w:rFonts w:asciiTheme="majorHAnsi" w:hAnsiTheme="majorHAnsi" w:cstheme="majorHAnsi"/>
          <w:highlight w:val="green"/>
          <w:u w:val="single"/>
        </w:rPr>
        <w:t xml:space="preserve"> and </w:t>
      </w:r>
      <w:r w:rsidRPr="008617FF">
        <w:rPr>
          <w:rFonts w:asciiTheme="majorHAnsi" w:hAnsiTheme="majorHAnsi" w:cstheme="majorHAnsi"/>
          <w:b/>
          <w:highlight w:val="green"/>
          <w:u w:val="single"/>
        </w:rPr>
        <w:t>control escalation</w:t>
      </w:r>
      <w:r w:rsidRPr="008617FF">
        <w:rPr>
          <w:rFonts w:asciiTheme="majorHAnsi" w:hAnsiTheme="majorHAnsi" w:cstheme="majorHAnsi"/>
          <w:u w:val="single"/>
        </w:rPr>
        <w:t xml:space="preserve"> when facing adversary air defenses</w:t>
      </w:r>
      <w:r w:rsidRPr="008617FF">
        <w:rPr>
          <w:rFonts w:asciiTheme="majorHAnsi" w:hAnsiTheme="majorHAnsi" w:cstheme="majorHAnsi"/>
          <w:sz w:val="16"/>
        </w:rPr>
        <w:t xml:space="preserve">. The air-launched cruise missiles the U.S. has today were fielded in 1982, </w:t>
      </w:r>
      <w:r w:rsidRPr="008617FF">
        <w:rPr>
          <w:rFonts w:asciiTheme="majorHAnsi" w:hAnsiTheme="majorHAnsi" w:cstheme="majorHAnsi"/>
          <w:u w:val="single"/>
        </w:rPr>
        <w:t>intended to remain in service for 10 years. However, multiple life extension programs have kept the missiles in service for more than 30 years.</w:t>
      </w:r>
    </w:p>
    <w:p w14:paraId="1F232EDB" w14:textId="77777777" w:rsidR="00CB3CA1" w:rsidRPr="008617FF" w:rsidRDefault="00CB3CA1" w:rsidP="00CB3CA1">
      <w:pPr>
        <w:rPr>
          <w:rFonts w:asciiTheme="majorHAnsi" w:hAnsiTheme="majorHAnsi" w:cstheme="majorHAnsi"/>
          <w:sz w:val="16"/>
        </w:rPr>
      </w:pPr>
      <w:r w:rsidRPr="008617FF">
        <w:rPr>
          <w:rFonts w:asciiTheme="majorHAnsi" w:hAnsiTheme="majorHAnsi" w:cstheme="majorHAnsi"/>
          <w:sz w:val="16"/>
        </w:rPr>
        <w:t xml:space="preserve">Critics have stated modernizing air-launched cruise missiles will destabilize security since they can be launched without warning and come in both nuclear and conventional variants. Nuclear cruise missiles are </w:t>
      </w:r>
      <w:r w:rsidRPr="008617FF">
        <w:rPr>
          <w:rFonts w:asciiTheme="majorHAnsi" w:hAnsiTheme="majorHAnsi" w:cstheme="majorHAnsi"/>
          <w:u w:val="single"/>
        </w:rPr>
        <w:t>no more destabilizing than other weapons</w:t>
      </w:r>
      <w:r w:rsidRPr="008617FF">
        <w:rPr>
          <w:rFonts w:asciiTheme="majorHAnsi" w:hAnsiTheme="majorHAnsi" w:cstheme="majorHAnsi"/>
          <w:sz w:val="16"/>
        </w:rPr>
        <w:t xml:space="preserve">, and they </w:t>
      </w:r>
      <w:r w:rsidRPr="008617FF">
        <w:rPr>
          <w:rFonts w:asciiTheme="majorHAnsi" w:hAnsiTheme="majorHAnsi" w:cstheme="majorHAnsi"/>
          <w:u w:val="single"/>
        </w:rPr>
        <w:t>have been around for a long time</w:t>
      </w:r>
      <w:r w:rsidRPr="008617FF">
        <w:rPr>
          <w:rFonts w:asciiTheme="majorHAnsi" w:hAnsiTheme="majorHAnsi" w:cstheme="majorHAnsi"/>
          <w:sz w:val="16"/>
        </w:rPr>
        <w:t>. During the Cold War, the Soviets and Americans developed second strike capabilities because they were aware of the uncertainty that dual use weapons produce.</w:t>
      </w:r>
    </w:p>
    <w:p w14:paraId="23C94287" w14:textId="77777777" w:rsidR="00CB3CA1" w:rsidRPr="008617FF" w:rsidRDefault="00CB3CA1" w:rsidP="00CB3CA1">
      <w:pPr>
        <w:rPr>
          <w:rFonts w:asciiTheme="majorHAnsi" w:hAnsiTheme="majorHAnsi" w:cstheme="majorHAnsi"/>
          <w:u w:val="single"/>
        </w:rPr>
      </w:pPr>
      <w:r w:rsidRPr="008617FF">
        <w:rPr>
          <w:rFonts w:asciiTheme="majorHAnsi" w:hAnsiTheme="majorHAnsi" w:cstheme="majorHAnsi"/>
          <w:u w:val="single"/>
        </w:rPr>
        <w:t xml:space="preserve">Gravity bombs and </w:t>
      </w:r>
      <w:r w:rsidRPr="008617FF">
        <w:rPr>
          <w:rFonts w:asciiTheme="majorHAnsi" w:hAnsiTheme="majorHAnsi" w:cstheme="majorHAnsi"/>
          <w:highlight w:val="green"/>
          <w:u w:val="single"/>
        </w:rPr>
        <w:t>ICBMs</w:t>
      </w:r>
      <w:r w:rsidRPr="008617FF">
        <w:rPr>
          <w:rFonts w:asciiTheme="majorHAnsi" w:hAnsiTheme="majorHAnsi" w:cstheme="majorHAnsi"/>
          <w:u w:val="single"/>
        </w:rPr>
        <w:t xml:space="preserve"> can</w:t>
      </w:r>
      <w:r w:rsidRPr="008617FF">
        <w:rPr>
          <w:rFonts w:asciiTheme="majorHAnsi" w:hAnsiTheme="majorHAnsi" w:cstheme="majorHAnsi"/>
          <w:highlight w:val="green"/>
          <w:u w:val="single"/>
        </w:rPr>
        <w:t xml:space="preserve">not </w:t>
      </w:r>
      <w:r w:rsidRPr="008617FF">
        <w:rPr>
          <w:rFonts w:asciiTheme="majorHAnsi" w:hAnsiTheme="majorHAnsi" w:cstheme="majorHAnsi"/>
          <w:u w:val="single"/>
        </w:rPr>
        <w:t xml:space="preserve">be </w:t>
      </w:r>
      <w:r w:rsidRPr="008617FF">
        <w:rPr>
          <w:rFonts w:asciiTheme="majorHAnsi" w:hAnsiTheme="majorHAnsi" w:cstheme="majorHAnsi"/>
          <w:highlight w:val="green"/>
          <w:u w:val="single"/>
        </w:rPr>
        <w:t xml:space="preserve">utilized </w:t>
      </w:r>
      <w:r w:rsidRPr="008617FF">
        <w:rPr>
          <w:rFonts w:asciiTheme="majorHAnsi" w:hAnsiTheme="majorHAnsi" w:cstheme="majorHAnsi"/>
          <w:u w:val="single"/>
        </w:rPr>
        <w:t>in the same manner as nuclear cruise missiles</w:t>
      </w:r>
      <w:r w:rsidRPr="008617FF">
        <w:rPr>
          <w:rFonts w:asciiTheme="majorHAnsi" w:hAnsiTheme="majorHAnsi" w:cstheme="majorHAnsi"/>
          <w:sz w:val="16"/>
        </w:rPr>
        <w:t xml:space="preserve">. These </w:t>
      </w:r>
      <w:r w:rsidRPr="008617FF">
        <w:rPr>
          <w:rFonts w:asciiTheme="majorHAnsi" w:hAnsiTheme="majorHAnsi" w:cstheme="majorHAnsi"/>
          <w:highlight w:val="green"/>
          <w:u w:val="single"/>
        </w:rPr>
        <w:t xml:space="preserve">missiles </w:t>
      </w:r>
      <w:r w:rsidRPr="008617FF">
        <w:rPr>
          <w:rFonts w:asciiTheme="majorHAnsi" w:hAnsiTheme="majorHAnsi" w:cstheme="majorHAnsi"/>
          <w:b/>
          <w:u w:val="single"/>
        </w:rPr>
        <w:t xml:space="preserve">can </w:t>
      </w:r>
      <w:r w:rsidRPr="008617FF">
        <w:rPr>
          <w:rFonts w:asciiTheme="majorHAnsi" w:hAnsiTheme="majorHAnsi" w:cstheme="majorHAnsi"/>
          <w:b/>
          <w:highlight w:val="green"/>
          <w:u w:val="single"/>
        </w:rPr>
        <w:t xml:space="preserve">access unsafe </w:t>
      </w:r>
      <w:r w:rsidRPr="008617FF">
        <w:rPr>
          <w:rFonts w:asciiTheme="majorHAnsi" w:hAnsiTheme="majorHAnsi" w:cstheme="majorHAnsi"/>
          <w:b/>
          <w:u w:val="single"/>
        </w:rPr>
        <w:t xml:space="preserve">enemy </w:t>
      </w:r>
      <w:r w:rsidRPr="008617FF">
        <w:rPr>
          <w:rFonts w:asciiTheme="majorHAnsi" w:hAnsiTheme="majorHAnsi" w:cstheme="majorHAnsi"/>
          <w:b/>
          <w:highlight w:val="green"/>
          <w:u w:val="single"/>
        </w:rPr>
        <w:t>territory</w:t>
      </w:r>
      <w:r w:rsidRPr="008617FF">
        <w:rPr>
          <w:rFonts w:asciiTheme="majorHAnsi" w:hAnsiTheme="majorHAnsi" w:cstheme="majorHAnsi"/>
          <w:u w:val="single"/>
        </w:rPr>
        <w:t xml:space="preserve"> for bombers by penetrating rival airspace and </w:t>
      </w:r>
      <w:r w:rsidRPr="008617FF">
        <w:rPr>
          <w:rFonts w:asciiTheme="majorHAnsi" w:hAnsiTheme="majorHAnsi" w:cstheme="majorHAnsi"/>
          <w:highlight w:val="green"/>
          <w:u w:val="single"/>
        </w:rPr>
        <w:t>strik</w:t>
      </w:r>
      <w:r w:rsidRPr="008617FF">
        <w:rPr>
          <w:rFonts w:asciiTheme="majorHAnsi" w:hAnsiTheme="majorHAnsi" w:cstheme="majorHAnsi"/>
          <w:u w:val="single"/>
        </w:rPr>
        <w:t xml:space="preserve">ing multiple </w:t>
      </w:r>
      <w:r w:rsidRPr="008617FF">
        <w:rPr>
          <w:rFonts w:asciiTheme="majorHAnsi" w:hAnsiTheme="majorHAnsi" w:cstheme="majorHAnsi"/>
          <w:highlight w:val="green"/>
          <w:u w:val="single"/>
        </w:rPr>
        <w:t>targets without compromising</w:t>
      </w:r>
      <w:r w:rsidRPr="008617FF">
        <w:rPr>
          <w:rFonts w:asciiTheme="majorHAnsi" w:hAnsiTheme="majorHAnsi" w:cstheme="majorHAnsi"/>
          <w:u w:val="single"/>
        </w:rPr>
        <w:t xml:space="preserve"> a plane or its air</w:t>
      </w:r>
      <w:r w:rsidRPr="008617FF">
        <w:rPr>
          <w:rFonts w:asciiTheme="majorHAnsi" w:hAnsiTheme="majorHAnsi" w:cstheme="majorHAnsi"/>
          <w:highlight w:val="green"/>
          <w:u w:val="single"/>
        </w:rPr>
        <w:t>crew</w:t>
      </w:r>
      <w:r w:rsidRPr="008617FF">
        <w:rPr>
          <w:rFonts w:asciiTheme="majorHAnsi" w:hAnsiTheme="majorHAnsi" w:cstheme="majorHAnsi"/>
          <w:sz w:val="16"/>
        </w:rPr>
        <w:t xml:space="preserve"> – losing a cruise missile to enemy air defenses is insignificant when compared to losing a bomber and its crew. </w:t>
      </w:r>
      <w:r w:rsidRPr="008617FF">
        <w:rPr>
          <w:rStyle w:val="StyleUnderline"/>
          <w:rFonts w:asciiTheme="majorHAnsi" w:hAnsiTheme="majorHAnsi" w:cstheme="majorHAnsi"/>
          <w:highlight w:val="green"/>
        </w:rPr>
        <w:t>Unlike ICBMs</w:t>
      </w:r>
      <w:r w:rsidRPr="008617FF">
        <w:rPr>
          <w:rFonts w:asciiTheme="majorHAnsi" w:hAnsiTheme="majorHAnsi" w:cstheme="majorHAnsi"/>
          <w:sz w:val="16"/>
          <w:highlight w:val="green"/>
        </w:rPr>
        <w:t>,</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bombers</w:t>
      </w:r>
      <w:r w:rsidRPr="008617FF">
        <w:rPr>
          <w:rFonts w:asciiTheme="majorHAnsi" w:hAnsiTheme="majorHAnsi" w:cstheme="majorHAnsi"/>
          <w:sz w:val="16"/>
        </w:rPr>
        <w:t xml:space="preserve"> </w:t>
      </w:r>
      <w:r w:rsidRPr="008617FF">
        <w:rPr>
          <w:rFonts w:asciiTheme="majorHAnsi" w:hAnsiTheme="majorHAnsi" w:cstheme="majorHAnsi"/>
          <w:b/>
          <w:u w:val="single"/>
        </w:rPr>
        <w:t xml:space="preserve">can be </w:t>
      </w:r>
      <w:r w:rsidRPr="008617FF">
        <w:rPr>
          <w:rFonts w:asciiTheme="majorHAnsi" w:hAnsiTheme="majorHAnsi" w:cstheme="majorHAnsi"/>
          <w:b/>
          <w:highlight w:val="green"/>
          <w:u w:val="single"/>
        </w:rPr>
        <w:t>deploy</w:t>
      </w:r>
      <w:r w:rsidRPr="008617FF">
        <w:rPr>
          <w:rFonts w:asciiTheme="majorHAnsi" w:hAnsiTheme="majorHAnsi" w:cstheme="majorHAnsi"/>
          <w:b/>
          <w:u w:val="single"/>
        </w:rPr>
        <w:t>ed</w:t>
      </w:r>
      <w:r w:rsidRPr="008617FF">
        <w:rPr>
          <w:rFonts w:asciiTheme="majorHAnsi" w:hAnsiTheme="majorHAnsi" w:cstheme="majorHAnsi"/>
          <w:b/>
          <w:highlight w:val="green"/>
          <w:u w:val="single"/>
        </w:rPr>
        <w:t xml:space="preserve"> to allies’ </w:t>
      </w:r>
      <w:r w:rsidRPr="008617FF">
        <w:rPr>
          <w:rFonts w:asciiTheme="majorHAnsi" w:hAnsiTheme="majorHAnsi" w:cstheme="majorHAnsi"/>
          <w:b/>
          <w:u w:val="single"/>
        </w:rPr>
        <w:t xml:space="preserve">territory </w:t>
      </w:r>
      <w:r w:rsidRPr="008617FF">
        <w:rPr>
          <w:rFonts w:asciiTheme="majorHAnsi" w:hAnsiTheme="majorHAnsi" w:cstheme="majorHAnsi"/>
          <w:b/>
          <w:highlight w:val="green"/>
          <w:u w:val="single"/>
        </w:rPr>
        <w:t xml:space="preserve">to signal </w:t>
      </w:r>
      <w:r w:rsidRPr="008617FF">
        <w:rPr>
          <w:rFonts w:asciiTheme="majorHAnsi" w:hAnsiTheme="majorHAnsi" w:cstheme="majorHAnsi"/>
          <w:b/>
          <w:u w:val="single"/>
        </w:rPr>
        <w:t xml:space="preserve">America’s </w:t>
      </w:r>
      <w:r w:rsidRPr="008617FF">
        <w:rPr>
          <w:rFonts w:asciiTheme="majorHAnsi" w:hAnsiTheme="majorHAnsi" w:cstheme="majorHAnsi"/>
          <w:b/>
          <w:highlight w:val="green"/>
          <w:u w:val="single"/>
        </w:rPr>
        <w:t>commitment</w:t>
      </w:r>
      <w:r w:rsidRPr="008617FF">
        <w:rPr>
          <w:rFonts w:asciiTheme="majorHAnsi" w:hAnsiTheme="majorHAnsi" w:cstheme="majorHAnsi"/>
          <w:highlight w:val="green"/>
          <w:u w:val="single"/>
        </w:rPr>
        <w:t xml:space="preserve"> </w:t>
      </w:r>
      <w:r w:rsidRPr="008617FF">
        <w:rPr>
          <w:rFonts w:asciiTheme="majorHAnsi" w:hAnsiTheme="majorHAnsi" w:cstheme="majorHAnsi"/>
          <w:u w:val="single"/>
        </w:rPr>
        <w:t xml:space="preserve">to their protection and can be recalled in flight. </w:t>
      </w:r>
    </w:p>
    <w:p w14:paraId="7B0A0D01" w14:textId="77777777" w:rsidR="00CB3CA1" w:rsidRPr="008617FF" w:rsidRDefault="00CB3CA1" w:rsidP="00CB3CA1">
      <w:pPr>
        <w:rPr>
          <w:rFonts w:asciiTheme="majorHAnsi" w:hAnsiTheme="majorHAnsi" w:cstheme="majorHAnsi"/>
          <w:u w:val="single"/>
        </w:rPr>
      </w:pPr>
      <w:r w:rsidRPr="008617FF">
        <w:rPr>
          <w:rFonts w:asciiTheme="majorHAnsi" w:hAnsiTheme="majorHAnsi" w:cstheme="majorHAnsi"/>
          <w:sz w:val="16"/>
        </w:rPr>
        <w:t xml:space="preserve">Opponents have also pointed out that the development of 1,000 or so Long-Range Standoff weapons would double the current force size. However, only a fraction of the total number purchased will be deployed. One thousand </w:t>
      </w:r>
      <w:r w:rsidRPr="008617FF">
        <w:rPr>
          <w:rFonts w:asciiTheme="majorHAnsi" w:hAnsiTheme="majorHAnsi" w:cstheme="majorHAnsi"/>
          <w:u w:val="single"/>
        </w:rPr>
        <w:t>Long-Range Standoff weapons are necessary to have enough spare missiles to</w:t>
      </w:r>
      <w:r w:rsidRPr="008617FF">
        <w:rPr>
          <w:rFonts w:asciiTheme="majorHAnsi" w:hAnsiTheme="majorHAnsi" w:cstheme="majorHAnsi"/>
          <w:sz w:val="16"/>
        </w:rPr>
        <w:t xml:space="preserve"> test and also </w:t>
      </w:r>
      <w:r w:rsidRPr="008617FF">
        <w:rPr>
          <w:rFonts w:asciiTheme="majorHAnsi" w:hAnsiTheme="majorHAnsi" w:cstheme="majorHAnsi"/>
          <w:u w:val="single"/>
        </w:rPr>
        <w:t>meet U.S. Strategic Command’s operational requirements.</w:t>
      </w:r>
      <w:r w:rsidRPr="008617FF">
        <w:rPr>
          <w:rFonts w:asciiTheme="majorHAnsi" w:hAnsiTheme="majorHAnsi" w:cstheme="majorHAnsi"/>
          <w:sz w:val="16"/>
        </w:rPr>
        <w:t xml:space="preserve">  New </w:t>
      </w:r>
      <w:r w:rsidRPr="008617FF">
        <w:rPr>
          <w:rFonts w:asciiTheme="majorHAnsi" w:hAnsiTheme="majorHAnsi" w:cstheme="majorHAnsi"/>
          <w:u w:val="single"/>
        </w:rPr>
        <w:t xml:space="preserve">air-launched cruise missiles will be </w:t>
      </w:r>
      <w:r w:rsidRPr="008617FF">
        <w:rPr>
          <w:rFonts w:asciiTheme="majorHAnsi" w:hAnsiTheme="majorHAnsi" w:cstheme="majorHAnsi"/>
          <w:highlight w:val="green"/>
          <w:u w:val="single"/>
        </w:rPr>
        <w:t>far more accurate</w:t>
      </w:r>
      <w:r w:rsidRPr="008617FF">
        <w:rPr>
          <w:rFonts w:asciiTheme="majorHAnsi" w:hAnsiTheme="majorHAnsi" w:cstheme="majorHAnsi"/>
          <w:sz w:val="16"/>
        </w:rPr>
        <w:t xml:space="preserve"> than the ones we have today, and equipped with modern technology that was not available in 1982. The president </w:t>
      </w:r>
      <w:r w:rsidRPr="008617FF">
        <w:rPr>
          <w:rFonts w:asciiTheme="majorHAnsi" w:hAnsiTheme="majorHAnsi" w:cstheme="majorHAnsi"/>
          <w:u w:val="single"/>
        </w:rPr>
        <w:t xml:space="preserve">will </w:t>
      </w:r>
      <w:r w:rsidRPr="008617FF">
        <w:rPr>
          <w:rFonts w:asciiTheme="majorHAnsi" w:hAnsiTheme="majorHAnsi" w:cstheme="majorHAnsi"/>
          <w:highlight w:val="green"/>
          <w:u w:val="single"/>
        </w:rPr>
        <w:t>thus have more options in</w:t>
      </w:r>
      <w:r w:rsidRPr="008617FF">
        <w:rPr>
          <w:rFonts w:asciiTheme="majorHAnsi" w:hAnsiTheme="majorHAnsi" w:cstheme="majorHAnsi"/>
          <w:u w:val="single"/>
        </w:rPr>
        <w:t xml:space="preserve"> an extreme </w:t>
      </w:r>
      <w:r w:rsidRPr="008617FF">
        <w:rPr>
          <w:rFonts w:asciiTheme="majorHAnsi" w:hAnsiTheme="majorHAnsi" w:cstheme="majorHAnsi"/>
          <w:highlight w:val="green"/>
          <w:u w:val="single"/>
        </w:rPr>
        <w:t>crisis</w:t>
      </w:r>
      <w:r w:rsidRPr="008617FF">
        <w:rPr>
          <w:rFonts w:asciiTheme="majorHAnsi" w:hAnsiTheme="majorHAnsi" w:cstheme="majorHAnsi"/>
          <w:u w:val="single"/>
        </w:rPr>
        <w:t xml:space="preserve"> if a limited nuclear war were to occur.</w:t>
      </w:r>
    </w:p>
    <w:p w14:paraId="4BA1E902" w14:textId="77777777" w:rsidR="00CB3CA1" w:rsidRPr="008617FF" w:rsidRDefault="00CB3CA1" w:rsidP="00CB3CA1">
      <w:pPr>
        <w:rPr>
          <w:rFonts w:asciiTheme="majorHAnsi" w:hAnsiTheme="majorHAnsi" w:cstheme="majorHAnsi"/>
          <w:sz w:val="16"/>
        </w:rPr>
      </w:pPr>
      <w:r w:rsidRPr="008617FF">
        <w:rPr>
          <w:rFonts w:asciiTheme="majorHAnsi" w:hAnsiTheme="majorHAnsi" w:cstheme="majorHAnsi"/>
          <w:sz w:val="16"/>
        </w:rPr>
        <w:t>Those against funding Long-Range Standoff weapons have claimed that they violate the 2010 Nuclear Posture Review which states the U.S. will not support new military missions or capabilities, but this is simply not true.  Long-Range Standoff weapons are an upgrade to the cruise missiles we have today to support the nuclear mission.  Even Moscow is fielding its new </w:t>
      </w:r>
      <w:hyperlink r:id="rId65" w:tgtFrame="_blank" w:history="1">
        <w:r w:rsidRPr="008617FF">
          <w:rPr>
            <w:rStyle w:val="Hyperlink"/>
            <w:rFonts w:asciiTheme="majorHAnsi" w:eastAsiaTheme="majorEastAsia" w:hAnsiTheme="majorHAnsi" w:cstheme="majorHAnsi"/>
            <w:sz w:val="16"/>
          </w:rPr>
          <w:t>KH-102 nuclear cruise missile</w:t>
        </w:r>
      </w:hyperlink>
      <w:r w:rsidRPr="008617FF">
        <w:rPr>
          <w:rFonts w:asciiTheme="majorHAnsi" w:hAnsiTheme="majorHAnsi" w:cstheme="majorHAnsi"/>
          <w:sz w:val="16"/>
        </w:rPr>
        <w:t xml:space="preserve">, which allows </w:t>
      </w:r>
      <w:r w:rsidRPr="008617FF">
        <w:rPr>
          <w:rFonts w:asciiTheme="majorHAnsi" w:hAnsiTheme="majorHAnsi" w:cstheme="majorHAnsi"/>
          <w:highlight w:val="green"/>
          <w:u w:val="single"/>
        </w:rPr>
        <w:t>Russian</w:t>
      </w:r>
      <w:r w:rsidRPr="008617FF">
        <w:rPr>
          <w:rFonts w:asciiTheme="majorHAnsi" w:hAnsiTheme="majorHAnsi" w:cstheme="majorHAnsi"/>
          <w:u w:val="single"/>
        </w:rPr>
        <w:t xml:space="preserve"> bombers</w:t>
      </w:r>
      <w:r w:rsidRPr="008617FF">
        <w:rPr>
          <w:rFonts w:asciiTheme="majorHAnsi" w:hAnsiTheme="majorHAnsi" w:cstheme="majorHAnsi"/>
          <w:sz w:val="16"/>
        </w:rPr>
        <w:t xml:space="preserve"> to launch an attack and strike the U.S. from outside its airspace, and it </w:t>
      </w:r>
      <w:r w:rsidRPr="008617FF">
        <w:rPr>
          <w:rFonts w:asciiTheme="majorHAnsi" w:hAnsiTheme="majorHAnsi" w:cstheme="majorHAnsi"/>
          <w:highlight w:val="green"/>
          <w:u w:val="single"/>
        </w:rPr>
        <w:t>recently launched</w:t>
      </w:r>
      <w:r w:rsidRPr="008617FF">
        <w:rPr>
          <w:rFonts w:asciiTheme="majorHAnsi" w:hAnsiTheme="majorHAnsi" w:cstheme="majorHAnsi"/>
          <w:u w:val="single"/>
        </w:rPr>
        <w:t xml:space="preserve"> 26 Kalibr-NK </w:t>
      </w:r>
      <w:r w:rsidRPr="008617FF">
        <w:rPr>
          <w:rFonts w:asciiTheme="majorHAnsi" w:hAnsiTheme="majorHAnsi" w:cstheme="majorHAnsi"/>
          <w:highlight w:val="green"/>
          <w:u w:val="single"/>
        </w:rPr>
        <w:t>cruise missiles</w:t>
      </w:r>
      <w:r w:rsidRPr="008617FF">
        <w:rPr>
          <w:rFonts w:asciiTheme="majorHAnsi" w:hAnsiTheme="majorHAnsi" w:cstheme="majorHAnsi"/>
          <w:sz w:val="16"/>
        </w:rPr>
        <w:t xml:space="preserve"> from ships into Syria, more than 900 miles away. The nuclear mission that has been in existence for decades continues.</w:t>
      </w:r>
    </w:p>
    <w:p w14:paraId="1D74BF21" w14:textId="77777777" w:rsidR="00CB3CA1" w:rsidRPr="008617FF" w:rsidRDefault="00CB3CA1" w:rsidP="00CB3CA1">
      <w:pPr>
        <w:rPr>
          <w:rFonts w:asciiTheme="majorHAnsi" w:hAnsiTheme="majorHAnsi" w:cstheme="majorHAnsi"/>
          <w:u w:val="single"/>
        </w:rPr>
      </w:pPr>
      <w:r w:rsidRPr="008617FF">
        <w:rPr>
          <w:rFonts w:asciiTheme="majorHAnsi" w:hAnsiTheme="majorHAnsi" w:cstheme="majorHAnsi"/>
          <w:sz w:val="16"/>
        </w:rPr>
        <w:t xml:space="preserve">Finding funds to purchase Long-Range Standoff weapons will be challenging with the Budget Control Act in place and the cost of modernizing other components of the U.S. strategic arsenal. Congress must modernize America’s archaic nuclear </w:t>
      </w:r>
      <w:r w:rsidRPr="008617FF">
        <w:rPr>
          <w:rStyle w:val="Emphasis"/>
          <w:rFonts w:asciiTheme="majorHAnsi" w:hAnsiTheme="majorHAnsi" w:cstheme="majorHAnsi"/>
          <w:highlight w:val="green"/>
        </w:rPr>
        <w:t>cruise missiles</w:t>
      </w:r>
      <w:r w:rsidRPr="008617FF">
        <w:rPr>
          <w:rFonts w:asciiTheme="majorHAnsi" w:hAnsiTheme="majorHAnsi" w:cstheme="majorHAnsi"/>
          <w:sz w:val="16"/>
        </w:rPr>
        <w:t xml:space="preserve"> because </w:t>
      </w:r>
      <w:r w:rsidRPr="008617FF">
        <w:rPr>
          <w:rFonts w:asciiTheme="majorHAnsi" w:hAnsiTheme="majorHAnsi" w:cstheme="majorHAnsi"/>
          <w:u w:val="single"/>
        </w:rPr>
        <w:t xml:space="preserve">they provide the president with </w:t>
      </w:r>
      <w:r w:rsidRPr="008617FF">
        <w:rPr>
          <w:rFonts w:asciiTheme="majorHAnsi" w:hAnsiTheme="majorHAnsi" w:cstheme="majorHAnsi"/>
          <w:b/>
          <w:u w:val="single"/>
        </w:rPr>
        <w:t>more options</w:t>
      </w:r>
      <w:r w:rsidRPr="008617FF">
        <w:rPr>
          <w:rFonts w:asciiTheme="majorHAnsi" w:hAnsiTheme="majorHAnsi" w:cstheme="majorHAnsi"/>
          <w:u w:val="single"/>
        </w:rPr>
        <w:t xml:space="preserve">, protect the bomber fleet and airmen, and </w:t>
      </w:r>
      <w:r w:rsidRPr="008617FF">
        <w:rPr>
          <w:rFonts w:asciiTheme="majorHAnsi" w:hAnsiTheme="majorHAnsi" w:cstheme="majorHAnsi"/>
          <w:highlight w:val="green"/>
          <w:u w:val="single"/>
        </w:rPr>
        <w:t>ensure</w:t>
      </w:r>
      <w:r w:rsidRPr="008617FF">
        <w:rPr>
          <w:rFonts w:asciiTheme="majorHAnsi" w:hAnsiTheme="majorHAnsi" w:cstheme="majorHAnsi"/>
          <w:u w:val="single"/>
        </w:rPr>
        <w:t xml:space="preserve"> the U.S. </w:t>
      </w:r>
      <w:r w:rsidRPr="008617FF">
        <w:rPr>
          <w:rFonts w:asciiTheme="majorHAnsi" w:hAnsiTheme="majorHAnsi" w:cstheme="majorHAnsi"/>
          <w:b/>
          <w:highlight w:val="green"/>
          <w:u w:val="single"/>
        </w:rPr>
        <w:lastRenderedPageBreak/>
        <w:t>strategic deterrent</w:t>
      </w:r>
      <w:r w:rsidRPr="008617FF">
        <w:rPr>
          <w:rFonts w:asciiTheme="majorHAnsi" w:hAnsiTheme="majorHAnsi" w:cstheme="majorHAnsi"/>
          <w:highlight w:val="green"/>
          <w:u w:val="single"/>
        </w:rPr>
        <w:t xml:space="preserve"> remains safe, secure, and effective</w:t>
      </w:r>
      <w:r w:rsidRPr="008617FF">
        <w:rPr>
          <w:rFonts w:asciiTheme="majorHAnsi" w:hAnsiTheme="majorHAnsi" w:cstheme="majorHAnsi"/>
          <w:u w:val="single"/>
        </w:rPr>
        <w:t>.</w:t>
      </w:r>
      <w:r w:rsidRPr="008617FF">
        <w:rPr>
          <w:rFonts w:asciiTheme="majorHAnsi" w:hAnsiTheme="majorHAnsi" w:cstheme="majorHAnsi"/>
          <w:sz w:val="16"/>
        </w:rPr>
        <w:t xml:space="preserve"> Given the reduced size of the nuclear arsenal and the types of delivery systems, </w:t>
      </w:r>
      <w:r w:rsidRPr="008617FF">
        <w:rPr>
          <w:rFonts w:asciiTheme="majorHAnsi" w:hAnsiTheme="majorHAnsi" w:cstheme="majorHAnsi"/>
          <w:u w:val="single"/>
        </w:rPr>
        <w:t xml:space="preserve">the U.S. and its </w:t>
      </w:r>
      <w:r w:rsidRPr="008617FF">
        <w:rPr>
          <w:rFonts w:asciiTheme="majorHAnsi" w:hAnsiTheme="majorHAnsi" w:cstheme="majorHAnsi"/>
          <w:b/>
          <w:u w:val="single"/>
        </w:rPr>
        <w:t>allies are more susceptible</w:t>
      </w:r>
      <w:r w:rsidRPr="008617FF">
        <w:rPr>
          <w:rFonts w:asciiTheme="majorHAnsi" w:hAnsiTheme="majorHAnsi" w:cstheme="majorHAnsi"/>
          <w:u w:val="single"/>
        </w:rPr>
        <w:t xml:space="preserve"> to strategic surprise than at any point since the development of these</w:t>
      </w:r>
      <w:r w:rsidRPr="008617FF">
        <w:rPr>
          <w:rFonts w:asciiTheme="majorHAnsi" w:hAnsiTheme="majorHAnsi" w:cstheme="majorHAnsi"/>
          <w:sz w:val="16"/>
        </w:rPr>
        <w:t xml:space="preserve"> dangerous </w:t>
      </w:r>
      <w:r w:rsidRPr="008617FF">
        <w:rPr>
          <w:rFonts w:asciiTheme="majorHAnsi" w:hAnsiTheme="majorHAnsi" w:cstheme="majorHAnsi"/>
          <w:u w:val="single"/>
        </w:rPr>
        <w:t>weapons.</w:t>
      </w:r>
    </w:p>
    <w:p w14:paraId="7A1B15CD" w14:textId="77777777" w:rsidR="00CB3CA1" w:rsidRPr="008617FF" w:rsidRDefault="00CB3CA1" w:rsidP="00CB3CA1">
      <w:pPr>
        <w:rPr>
          <w:rFonts w:asciiTheme="majorHAnsi" w:hAnsiTheme="majorHAnsi" w:cstheme="majorHAnsi"/>
        </w:rPr>
      </w:pPr>
    </w:p>
    <w:p w14:paraId="2F4B867E" w14:textId="00DD20A1" w:rsidR="006F0F32" w:rsidRPr="008617FF" w:rsidRDefault="006F0F32" w:rsidP="006F0F32">
      <w:pPr>
        <w:pStyle w:val="Heading2"/>
        <w:rPr>
          <w:rFonts w:asciiTheme="majorHAnsi" w:hAnsiTheme="majorHAnsi" w:cstheme="majorHAnsi"/>
        </w:rPr>
      </w:pPr>
      <w:r w:rsidRPr="008617FF">
        <w:rPr>
          <w:rFonts w:asciiTheme="majorHAnsi" w:hAnsiTheme="majorHAnsi" w:cstheme="majorHAnsi"/>
        </w:rPr>
        <w:lastRenderedPageBreak/>
        <w:t>AT Process CP</w:t>
      </w:r>
    </w:p>
    <w:p w14:paraId="4136471C" w14:textId="458FFEB3" w:rsidR="00642A7E" w:rsidRPr="008617FF" w:rsidRDefault="006F0F32" w:rsidP="006F0F32">
      <w:pPr>
        <w:pStyle w:val="Heading3"/>
        <w:rPr>
          <w:rFonts w:asciiTheme="majorHAnsi" w:hAnsiTheme="majorHAnsi" w:cstheme="majorHAnsi"/>
        </w:rPr>
      </w:pPr>
      <w:r w:rsidRPr="008617FF">
        <w:rPr>
          <w:rFonts w:asciiTheme="majorHAnsi" w:hAnsiTheme="majorHAnsi" w:cstheme="majorHAnsi"/>
        </w:rPr>
        <w:lastRenderedPageBreak/>
        <w:t>2AC – Certainty Key</w:t>
      </w:r>
    </w:p>
    <w:p w14:paraId="3D33720D" w14:textId="77777777" w:rsidR="006F0F32" w:rsidRPr="008617FF" w:rsidRDefault="006F0F32" w:rsidP="006F0F32">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u w:val="single"/>
        </w:rPr>
        <w:t>Certainty</w:t>
      </w:r>
      <w:r w:rsidRPr="008617FF">
        <w:rPr>
          <w:rStyle w:val="Style13ptBold"/>
          <w:rFonts w:asciiTheme="majorHAnsi" w:hAnsiTheme="majorHAnsi" w:cstheme="majorHAnsi"/>
          <w:b/>
          <w:bCs w:val="0"/>
        </w:rPr>
        <w:t xml:space="preserve"> is key – US ambiguity on </w:t>
      </w:r>
      <w:r w:rsidRPr="008617FF">
        <w:rPr>
          <w:rStyle w:val="Style13ptBold"/>
          <w:rFonts w:asciiTheme="majorHAnsi" w:hAnsiTheme="majorHAnsi" w:cstheme="majorHAnsi"/>
          <w:b/>
          <w:bCs w:val="0"/>
          <w:u w:val="single"/>
        </w:rPr>
        <w:t>weapons systems</w:t>
      </w:r>
      <w:r w:rsidRPr="008617FF">
        <w:rPr>
          <w:rStyle w:val="Style13ptBold"/>
          <w:rFonts w:asciiTheme="majorHAnsi" w:hAnsiTheme="majorHAnsi" w:cstheme="majorHAnsi"/>
          <w:b/>
          <w:bCs w:val="0"/>
        </w:rPr>
        <w:t xml:space="preserve"> disrupt assumptions and turns our scenarios</w:t>
      </w:r>
    </w:p>
    <w:p w14:paraId="79AB2207" w14:textId="77777777" w:rsidR="006F0F32" w:rsidRPr="008617FF" w:rsidRDefault="006F0F32" w:rsidP="006F0F32">
      <w:pPr>
        <w:rPr>
          <w:rStyle w:val="Style13ptBold"/>
          <w:rFonts w:asciiTheme="majorHAnsi" w:hAnsiTheme="majorHAnsi" w:cstheme="majorHAnsi"/>
        </w:rPr>
      </w:pPr>
      <w:r w:rsidRPr="008617FF">
        <w:rPr>
          <w:rStyle w:val="Style13ptBold"/>
          <w:rFonts w:asciiTheme="majorHAnsi" w:hAnsiTheme="majorHAnsi" w:cstheme="majorHAnsi"/>
        </w:rPr>
        <w:t xml:space="preserve">Mahnken &amp; Evans 19 </w:t>
      </w:r>
      <w:r w:rsidRPr="008617FF">
        <w:rPr>
          <w:rFonts w:asciiTheme="majorHAnsi" w:hAnsiTheme="majorHAnsi" w:cstheme="majorHAnsi"/>
        </w:rPr>
        <w:t xml:space="preserve">(Thomas, president and chief  executive officer of  the Center for Strategic and Budgetary Assessments and a senior research professor at Johns Hopkins University’s School of  Advanced International Studies. Gillian, former senior analyst at the Center for Strategic and Budgetary Assessments. Her work focuses on nuclear strategy and modernization as well as the intersection of  strategy and resourcing. Winter 2019 “Ambiguity, Risk, and Limited Great Power Conflict” STRATEGIC STUDIES QUARTERLY </w:t>
      </w:r>
      <w:r w:rsidRPr="008617FF">
        <w:rPr>
          <w:rFonts w:asciiTheme="majorHAnsi" w:hAnsiTheme="majorHAnsi" w:cstheme="majorHAnsi"/>
        </w:rPr>
        <w:t xml:space="preserve"> WINTER 2019 </w:t>
      </w:r>
      <w:hyperlink r:id="rId66" w:history="1">
        <w:r w:rsidRPr="008617FF">
          <w:rPr>
            <w:rStyle w:val="Hyperlink"/>
            <w:rFonts w:asciiTheme="majorHAnsi" w:hAnsiTheme="majorHAnsi" w:cstheme="majorHAnsi"/>
          </w:rPr>
          <w:t>https://www.airuniversity.af.edu/Portals/10/SSQ/documents/Volume-13_Issue-4/Mahnken.pdf</w:t>
        </w:r>
      </w:hyperlink>
      <w:r w:rsidRPr="008617FF">
        <w:rPr>
          <w:rFonts w:asciiTheme="majorHAnsi" w:hAnsiTheme="majorHAnsi" w:cstheme="majorHAnsi"/>
        </w:rPr>
        <w:t xml:space="preserve"> JO)</w:t>
      </w:r>
    </w:p>
    <w:p w14:paraId="3545676C" w14:textId="77777777" w:rsidR="006F0F32" w:rsidRPr="008617FF" w:rsidRDefault="006F0F32" w:rsidP="006F0F32">
      <w:pPr>
        <w:rPr>
          <w:rFonts w:asciiTheme="majorHAnsi" w:hAnsiTheme="majorHAnsi" w:cstheme="majorHAnsi"/>
          <w:sz w:val="16"/>
        </w:rPr>
      </w:pPr>
      <w:r w:rsidRPr="008617FF">
        <w:rPr>
          <w:rStyle w:val="StyleUnderline"/>
          <w:rFonts w:asciiTheme="majorHAnsi" w:hAnsiTheme="majorHAnsi" w:cstheme="majorHAnsi"/>
          <w:highlight w:val="green"/>
        </w:rPr>
        <w:t>Ambiguity</w:t>
      </w:r>
      <w:r w:rsidRPr="008617FF">
        <w:rPr>
          <w:rStyle w:val="StyleUnderline"/>
          <w:rFonts w:asciiTheme="majorHAnsi" w:hAnsiTheme="majorHAnsi" w:cstheme="majorHAnsi"/>
        </w:rPr>
        <w:t xml:space="preserve"> plays a valuable role in US nuclear strategy and </w:t>
      </w:r>
      <w:r w:rsidRPr="008617FF">
        <w:rPr>
          <w:rStyle w:val="StyleUnderline"/>
          <w:rFonts w:asciiTheme="majorHAnsi" w:hAnsiTheme="majorHAnsi" w:cstheme="majorHAnsi"/>
          <w:highlight w:val="green"/>
        </w:rPr>
        <w:t>hosts</w:t>
      </w:r>
      <w:r w:rsidRPr="008617FF">
        <w:rPr>
          <w:rStyle w:val="StyleUnderline"/>
          <w:rFonts w:asciiTheme="majorHAnsi" w:hAnsiTheme="majorHAnsi" w:cstheme="majorHAnsi"/>
        </w:rPr>
        <w:t xml:space="preserve"> the same </w:t>
      </w:r>
      <w:r w:rsidRPr="008617FF">
        <w:rPr>
          <w:rStyle w:val="StyleUnderline"/>
          <w:rFonts w:asciiTheme="majorHAnsi" w:hAnsiTheme="majorHAnsi" w:cstheme="majorHAnsi"/>
          <w:highlight w:val="green"/>
        </w:rPr>
        <w:t>vulnerabilities</w:t>
      </w:r>
      <w:r w:rsidRPr="008617FF">
        <w:rPr>
          <w:rStyle w:val="StyleUnderline"/>
          <w:rFonts w:asciiTheme="majorHAnsi" w:hAnsiTheme="majorHAnsi" w:cstheme="majorHAnsi"/>
        </w:rPr>
        <w:t xml:space="preserve"> as well.</w:t>
      </w:r>
      <w:r w:rsidRPr="008617FF">
        <w:rPr>
          <w:rFonts w:asciiTheme="majorHAnsi" w:hAnsiTheme="majorHAnsi" w:cstheme="majorHAnsi"/>
          <w:sz w:val="16"/>
        </w:rPr>
        <w:t xml:space="preserve"> However, on balance, </w:t>
      </w:r>
      <w:r w:rsidRPr="008617FF">
        <w:rPr>
          <w:rStyle w:val="StyleUnderline"/>
          <w:rFonts w:asciiTheme="majorHAnsi" w:hAnsiTheme="majorHAnsi" w:cstheme="majorHAnsi"/>
          <w:highlight w:val="green"/>
        </w:rPr>
        <w:t>US strategy has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trended toward</w:t>
      </w:r>
      <w:r w:rsidRPr="008617FF">
        <w:rPr>
          <w:rStyle w:val="StyleUnderline"/>
          <w:rFonts w:asciiTheme="majorHAnsi" w:hAnsiTheme="majorHAnsi" w:cstheme="majorHAnsi"/>
        </w:rPr>
        <w:t xml:space="preserve"> increased </w:t>
      </w:r>
      <w:r w:rsidRPr="008617FF">
        <w:rPr>
          <w:rStyle w:val="StyleUnderline"/>
          <w:rFonts w:asciiTheme="majorHAnsi" w:hAnsiTheme="majorHAnsi" w:cstheme="majorHAnsi"/>
          <w:highlight w:val="green"/>
        </w:rPr>
        <w:t>transparency</w:t>
      </w:r>
      <w:r w:rsidRPr="008617FF">
        <w:rPr>
          <w:rStyle w:val="StyleUnderline"/>
          <w:rFonts w:asciiTheme="majorHAnsi" w:hAnsiTheme="majorHAnsi" w:cstheme="majorHAnsi"/>
        </w:rPr>
        <w:t xml:space="preserve"> and less ambiguity during the post–Cold War period</w:t>
      </w:r>
      <w:r w:rsidRPr="008617FF">
        <w:rPr>
          <w:rFonts w:asciiTheme="majorHAnsi" w:hAnsiTheme="majorHAnsi" w:cstheme="majorHAnsi"/>
          <w:sz w:val="16"/>
        </w:rPr>
        <w:t xml:space="preserve">. In particular, the United States maintains a much higher de-gree of transparency with respect to the number and composition of its nuclear forces than do Russia and China. Arms control </w:t>
      </w:r>
      <w:r w:rsidRPr="008617FF">
        <w:rPr>
          <w:rStyle w:val="Emphasis"/>
          <w:rFonts w:asciiTheme="majorHAnsi" w:hAnsiTheme="majorHAnsi" w:cstheme="majorHAnsi"/>
          <w:highlight w:val="green"/>
        </w:rPr>
        <w:t>treaties</w:t>
      </w:r>
      <w:r w:rsidRPr="008617FF">
        <w:rPr>
          <w:rStyle w:val="StyleUnderline"/>
          <w:rFonts w:asciiTheme="majorHAnsi" w:hAnsiTheme="majorHAnsi" w:cstheme="majorHAnsi"/>
        </w:rPr>
        <w:t xml:space="preserve"> with Rus-sia have </w:t>
      </w:r>
      <w:r w:rsidRPr="008617FF">
        <w:rPr>
          <w:rStyle w:val="Emphasis"/>
          <w:rFonts w:asciiTheme="majorHAnsi" w:hAnsiTheme="majorHAnsi" w:cstheme="majorHAnsi"/>
          <w:highlight w:val="green"/>
        </w:rPr>
        <w:t>contribute</w:t>
      </w:r>
      <w:r w:rsidRPr="008617FF">
        <w:rPr>
          <w:rStyle w:val="StyleUnderline"/>
          <w:rFonts w:asciiTheme="majorHAnsi" w:hAnsiTheme="majorHAnsi" w:cstheme="majorHAnsi"/>
        </w:rPr>
        <w:t xml:space="preserve">d </w:t>
      </w:r>
      <w:r w:rsidRPr="008617FF">
        <w:rPr>
          <w:rStyle w:val="Emphasis"/>
          <w:rFonts w:asciiTheme="majorHAnsi" w:hAnsiTheme="majorHAnsi" w:cstheme="majorHAnsi"/>
          <w:highlight w:val="green"/>
        </w:rPr>
        <w:t>mutual insight into</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size</w:t>
      </w:r>
      <w:r w:rsidRPr="008617FF">
        <w:rPr>
          <w:rStyle w:val="Emphasis"/>
          <w:rFonts w:asciiTheme="majorHAnsi" w:hAnsiTheme="majorHAnsi" w:cstheme="majorHAnsi"/>
        </w:rPr>
        <w:t xml:space="preserve"> and shape </w:t>
      </w:r>
      <w:r w:rsidRPr="008617FF">
        <w:rPr>
          <w:rStyle w:val="Emphasis"/>
          <w:rFonts w:asciiTheme="majorHAnsi" w:hAnsiTheme="majorHAnsi" w:cstheme="majorHAnsi"/>
          <w:highlight w:val="green"/>
        </w:rPr>
        <w:t>of US</w:t>
      </w:r>
      <w:r w:rsidRPr="008617FF">
        <w:rPr>
          <w:rStyle w:val="Emphasis"/>
          <w:rFonts w:asciiTheme="majorHAnsi" w:hAnsiTheme="majorHAnsi" w:cstheme="majorHAnsi"/>
        </w:rPr>
        <w:t xml:space="preserve"> and Russian strategic </w:t>
      </w:r>
      <w:r w:rsidRPr="008617FF">
        <w:rPr>
          <w:rStyle w:val="Emphasis"/>
          <w:rFonts w:asciiTheme="majorHAnsi" w:hAnsiTheme="majorHAnsi" w:cstheme="majorHAnsi"/>
          <w:highlight w:val="green"/>
        </w:rPr>
        <w:t>nuc</w:t>
      </w:r>
      <w:r w:rsidRPr="008617FF">
        <w:rPr>
          <w:rStyle w:val="Emphasis"/>
          <w:rFonts w:asciiTheme="majorHAnsi" w:hAnsiTheme="majorHAnsi" w:cstheme="majorHAnsi"/>
        </w:rPr>
        <w:t xml:space="preserve">lear </w:t>
      </w:r>
      <w:r w:rsidRPr="008617FF">
        <w:rPr>
          <w:rStyle w:val="Emphasis"/>
          <w:rFonts w:asciiTheme="majorHAnsi" w:hAnsiTheme="majorHAnsi" w:cstheme="majorHAnsi"/>
          <w:highlight w:val="green"/>
        </w:rPr>
        <w:t>forces</w:t>
      </w:r>
      <w:r w:rsidRPr="008617FF">
        <w:rPr>
          <w:rStyle w:val="Emphasis"/>
          <w:rFonts w:asciiTheme="majorHAnsi" w:hAnsiTheme="majorHAnsi" w:cstheme="majorHAnsi"/>
        </w:rPr>
        <w:t xml:space="preserve">. </w:t>
      </w:r>
      <w:r w:rsidRPr="008617FF">
        <w:rPr>
          <w:rStyle w:val="StyleUnderline"/>
          <w:rFonts w:asciiTheme="majorHAnsi" w:hAnsiTheme="majorHAnsi" w:cstheme="majorHAnsi"/>
        </w:rPr>
        <w:t>New START’s verification and transpar-ency regimes include biannual data exchanges, notification of deployment and basing of strategic delivery vehicles, and pre-launch ballistic missile notification.</w:t>
      </w:r>
      <w:r w:rsidRPr="008617FF">
        <w:rPr>
          <w:rFonts w:asciiTheme="majorHAnsi" w:hAnsiTheme="majorHAnsi" w:cstheme="majorHAnsi"/>
          <w:sz w:val="16"/>
        </w:rPr>
        <w:t xml:space="preserve"> Nonstrategic weapons fall outside the New START agree-ment, but the </w:t>
      </w:r>
      <w:r w:rsidRPr="008617FF">
        <w:rPr>
          <w:rStyle w:val="StyleUnderline"/>
          <w:rFonts w:asciiTheme="majorHAnsi" w:hAnsiTheme="majorHAnsi" w:cstheme="majorHAnsi"/>
        </w:rPr>
        <w:t>United States has provided significant information and in-sight into the composition of its nonstrategic forces</w:t>
      </w:r>
      <w:r w:rsidRPr="008617FF">
        <w:rPr>
          <w:rFonts w:asciiTheme="majorHAnsi" w:hAnsiTheme="majorHAnsi" w:cstheme="majorHAnsi"/>
          <w:sz w:val="16"/>
        </w:rPr>
        <w:t>.39</w:t>
      </w:r>
    </w:p>
    <w:p w14:paraId="429D5DE5" w14:textId="77777777" w:rsidR="006F0F32" w:rsidRPr="008617FF" w:rsidRDefault="006F0F32" w:rsidP="006F0F32">
      <w:pPr>
        <w:rPr>
          <w:rStyle w:val="StyleUnderline"/>
          <w:rFonts w:asciiTheme="majorHAnsi" w:hAnsiTheme="majorHAnsi" w:cstheme="majorHAnsi"/>
        </w:rPr>
      </w:pPr>
      <w:r w:rsidRPr="008617FF">
        <w:rPr>
          <w:rFonts w:asciiTheme="majorHAnsi" w:hAnsiTheme="majorHAnsi" w:cstheme="majorHAnsi"/>
          <w:sz w:val="16"/>
        </w:rPr>
        <w:t xml:space="preserve">Moreover, the nature of a government that is beholden to an electorate requires US leaders to make a public case justifying new nuclear systems and capabilities. Conversations about appropriate nuclear strategy and resources have been a part of the policy debate for decades, and decisions about new investments are also subject to heavy congressional debate. The </w:t>
      </w:r>
      <w:r w:rsidRPr="008617FF">
        <w:rPr>
          <w:rStyle w:val="StyleUnderline"/>
          <w:rFonts w:asciiTheme="majorHAnsi" w:hAnsiTheme="majorHAnsi" w:cstheme="majorHAnsi"/>
          <w:highlight w:val="green"/>
        </w:rPr>
        <w:t>broad characteristics</w:t>
      </w:r>
      <w:r w:rsidRPr="008617FF">
        <w:rPr>
          <w:rStyle w:val="StyleUnderline"/>
          <w:rFonts w:asciiTheme="majorHAnsi" w:hAnsiTheme="majorHAnsi" w:cstheme="majorHAnsi"/>
        </w:rPr>
        <w:t xml:space="preserve"> of </w:t>
      </w:r>
      <w:r w:rsidRPr="008617FF">
        <w:rPr>
          <w:rStyle w:val="StyleUnderline"/>
          <w:rFonts w:asciiTheme="majorHAnsi" w:hAnsiTheme="majorHAnsi" w:cstheme="majorHAnsi"/>
          <w:highlight w:val="green"/>
        </w:rPr>
        <w:t>and strategic rationale</w:t>
      </w:r>
      <w:r w:rsidRPr="008617FF">
        <w:rPr>
          <w:rStyle w:val="StyleUnderline"/>
          <w:rFonts w:asciiTheme="majorHAnsi" w:hAnsiTheme="majorHAnsi" w:cstheme="majorHAnsi"/>
        </w:rPr>
        <w:t xml:space="preserve"> for new systems, in addition to comprehensive cost estimates and data, </w:t>
      </w:r>
      <w:r w:rsidRPr="008617FF">
        <w:rPr>
          <w:rStyle w:val="StyleUnderline"/>
          <w:rFonts w:asciiTheme="majorHAnsi" w:hAnsiTheme="majorHAnsi" w:cstheme="majorHAnsi"/>
          <w:highlight w:val="green"/>
        </w:rPr>
        <w:t>are available</w:t>
      </w:r>
      <w:r w:rsidRPr="008617FF">
        <w:rPr>
          <w:rStyle w:val="StyleUnderline"/>
          <w:rFonts w:asciiTheme="majorHAnsi" w:hAnsiTheme="majorHAnsi" w:cstheme="majorHAnsi"/>
        </w:rPr>
        <w:t xml:space="preserve"> to the public </w:t>
      </w:r>
      <w:r w:rsidRPr="008617FF">
        <w:rPr>
          <w:rStyle w:val="Emphasis"/>
          <w:rFonts w:asciiTheme="majorHAnsi" w:hAnsiTheme="majorHAnsi" w:cstheme="majorHAnsi"/>
          <w:highlight w:val="green"/>
        </w:rPr>
        <w:t>as a result of US government processes</w:t>
      </w:r>
      <w:r w:rsidRPr="008617FF">
        <w:rPr>
          <w:rStyle w:val="StyleUnderline"/>
          <w:rFonts w:asciiTheme="majorHAnsi" w:hAnsiTheme="majorHAnsi" w:cstheme="majorHAnsi"/>
        </w:rPr>
        <w:t xml:space="preserve">, providing competitors additional insight. </w:t>
      </w:r>
    </w:p>
    <w:p w14:paraId="2A27F4DB" w14:textId="77777777" w:rsidR="006F0F32" w:rsidRPr="008617FF" w:rsidRDefault="006F0F32" w:rsidP="006F0F32">
      <w:pPr>
        <w:rPr>
          <w:rFonts w:asciiTheme="majorHAnsi" w:hAnsiTheme="majorHAnsi" w:cstheme="majorHAnsi"/>
          <w:sz w:val="16"/>
          <w:szCs w:val="16"/>
        </w:rPr>
      </w:pPr>
      <w:r w:rsidRPr="008617FF">
        <w:rPr>
          <w:rFonts w:asciiTheme="majorHAnsi" w:hAnsiTheme="majorHAnsi" w:cstheme="majorHAnsi"/>
          <w:sz w:val="16"/>
          <w:szCs w:val="16"/>
        </w:rPr>
        <w:t>In 2010, the Obama administration declassified the history of the US nuclear weapons stockpile as well as the annual number of nuclear war-heads dismantled since 1994 and, in 2014, the number of retired warheads awaiting dismantlement.40 Greater transparency helped prove the US commitment to Article 6 of the Non-Proliferation Treaty, requiring nu-clear states to work in good faith toward eventual disarmament. However, the Trump administration decided in April 2019 to suspend the public release of US stockpile information, indicating that the United States would share less public information about its nuclear enterprise going forward and thus suspending transparency.41</w:t>
      </w:r>
    </w:p>
    <w:p w14:paraId="59E94727" w14:textId="77777777" w:rsidR="006F0F32" w:rsidRPr="008617FF" w:rsidRDefault="006F0F32" w:rsidP="006F0F32">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Emphasis"/>
          <w:rFonts w:asciiTheme="majorHAnsi" w:hAnsiTheme="majorHAnsi" w:cstheme="majorHAnsi"/>
          <w:highlight w:val="green"/>
        </w:rPr>
        <w:t>U</w:t>
      </w:r>
      <w:r w:rsidRPr="008617FF">
        <w:rPr>
          <w:rStyle w:val="Emphasis"/>
          <w:rFonts w:asciiTheme="majorHAnsi" w:hAnsiTheme="majorHAnsi" w:cstheme="majorHAnsi"/>
        </w:rPr>
        <w:t xml:space="preserve">nited </w:t>
      </w:r>
      <w:r w:rsidRPr="008617FF">
        <w:rPr>
          <w:rStyle w:val="Emphasis"/>
          <w:rFonts w:asciiTheme="majorHAnsi" w:hAnsiTheme="majorHAnsi" w:cstheme="majorHAnsi"/>
          <w:highlight w:val="green"/>
        </w:rPr>
        <w:t>S</w:t>
      </w:r>
      <w:r w:rsidRPr="008617FF">
        <w:rPr>
          <w:rStyle w:val="Emphasis"/>
          <w:rFonts w:asciiTheme="majorHAnsi" w:hAnsiTheme="majorHAnsi" w:cstheme="majorHAnsi"/>
        </w:rPr>
        <w:t xml:space="preserve">tates </w:t>
      </w:r>
      <w:r w:rsidRPr="008617FF">
        <w:rPr>
          <w:rStyle w:val="Emphasis"/>
          <w:rFonts w:asciiTheme="majorHAnsi" w:hAnsiTheme="majorHAnsi" w:cstheme="majorHAnsi"/>
          <w:highlight w:val="green"/>
        </w:rPr>
        <w:t>has</w:t>
      </w:r>
      <w:r w:rsidRPr="008617FF">
        <w:rPr>
          <w:rStyle w:val="Emphasis"/>
          <w:rFonts w:asciiTheme="majorHAnsi" w:hAnsiTheme="majorHAnsi" w:cstheme="majorHAnsi"/>
        </w:rPr>
        <w:t xml:space="preserve"> a </w:t>
      </w:r>
      <w:r w:rsidRPr="008617FF">
        <w:rPr>
          <w:rStyle w:val="Emphasis"/>
          <w:rFonts w:asciiTheme="majorHAnsi" w:hAnsiTheme="majorHAnsi" w:cstheme="majorHAnsi"/>
          <w:highlight w:val="green"/>
        </w:rPr>
        <w:t>limited number of dual-capable platforms</w:t>
      </w:r>
      <w:r w:rsidRPr="008617FF">
        <w:rPr>
          <w:rFonts w:asciiTheme="majorHAnsi" w:hAnsiTheme="majorHAnsi" w:cstheme="majorHAnsi"/>
          <w:sz w:val="16"/>
        </w:rPr>
        <w:t xml:space="preserve">, most notably the nuclear-tipped AGM-86 ALCM, which has a conven-tional variant (CALCM). The long-range standoff weapon (LRSO) in development to replace the ALCM may also have a conventional variant. </w:t>
      </w:r>
      <w:r w:rsidRPr="008617FF">
        <w:rPr>
          <w:rStyle w:val="StyleUnderline"/>
          <w:rFonts w:asciiTheme="majorHAnsi" w:hAnsiTheme="majorHAnsi" w:cstheme="majorHAnsi"/>
          <w:highlight w:val="green"/>
        </w:rPr>
        <w:t>It is possible</w:t>
      </w:r>
      <w:r w:rsidRPr="008617FF">
        <w:rPr>
          <w:rStyle w:val="StyleUnderline"/>
          <w:rFonts w:asciiTheme="majorHAnsi" w:hAnsiTheme="majorHAnsi" w:cstheme="majorHAnsi"/>
        </w:rPr>
        <w:t xml:space="preserve"> that a </w:t>
      </w:r>
      <w:r w:rsidRPr="008617FF">
        <w:rPr>
          <w:rStyle w:val="StyleUnderline"/>
          <w:rFonts w:asciiTheme="majorHAnsi" w:hAnsiTheme="majorHAnsi" w:cstheme="majorHAnsi"/>
          <w:highlight w:val="green"/>
        </w:rPr>
        <w:t>US adversary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would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struggle to determine</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nature of</w:t>
      </w:r>
      <w:r w:rsidRPr="008617FF">
        <w:rPr>
          <w:rStyle w:val="StyleUnderline"/>
          <w:rFonts w:asciiTheme="majorHAnsi" w:hAnsiTheme="majorHAnsi" w:cstheme="majorHAnsi"/>
        </w:rPr>
        <w:t xml:space="preserve"> an </w:t>
      </w:r>
      <w:r w:rsidRPr="008617FF">
        <w:rPr>
          <w:rStyle w:val="StyleUnderline"/>
          <w:rFonts w:asciiTheme="majorHAnsi" w:hAnsiTheme="majorHAnsi" w:cstheme="majorHAnsi"/>
          <w:highlight w:val="green"/>
        </w:rPr>
        <w:t>incoming</w:t>
      </w:r>
      <w:r w:rsidRPr="008617FF">
        <w:rPr>
          <w:rStyle w:val="StyleUnderline"/>
          <w:rFonts w:asciiTheme="majorHAnsi" w:hAnsiTheme="majorHAnsi" w:cstheme="majorHAnsi"/>
        </w:rPr>
        <w:t xml:space="preserve"> CALCM </w:t>
      </w:r>
      <w:r w:rsidRPr="008617FF">
        <w:rPr>
          <w:rStyle w:val="StyleUnderline"/>
          <w:rFonts w:asciiTheme="majorHAnsi" w:hAnsiTheme="majorHAnsi" w:cstheme="majorHAnsi"/>
          <w:highlight w:val="green"/>
        </w:rPr>
        <w:t>attack</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raising</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risk of miscalc</w:t>
      </w:r>
      <w:r w:rsidRPr="008617FF">
        <w:rPr>
          <w:rStyle w:val="StyleUnderline"/>
          <w:rFonts w:asciiTheme="majorHAnsi" w:hAnsiTheme="majorHAnsi" w:cstheme="majorHAnsi"/>
        </w:rPr>
        <w:t>ulation and unintended response.</w:t>
      </w:r>
      <w:r w:rsidRPr="008617FF">
        <w:rPr>
          <w:rFonts w:asciiTheme="majorHAnsi" w:hAnsiTheme="majorHAnsi" w:cstheme="majorHAnsi"/>
          <w:sz w:val="16"/>
        </w:rPr>
        <w:t xml:space="preserve"> It is for this reason that former secretary of defense William Perry has argued against the acquisition of an ALCM replace-ment, calling the nuclear-armed cruise missile a “uniquely destabilizing type of weapon.”42 European-based F-16 and F-15E aircraft and most US long-range bombers are capable of both nuclear and conventionally armed payloads. </w:t>
      </w:r>
    </w:p>
    <w:p w14:paraId="655B9BF3" w14:textId="77777777" w:rsidR="006F0F32" w:rsidRPr="008617FF" w:rsidRDefault="006F0F32" w:rsidP="006F0F32">
      <w:pPr>
        <w:rPr>
          <w:rFonts w:asciiTheme="majorHAnsi" w:hAnsiTheme="majorHAnsi" w:cstheme="majorHAnsi"/>
          <w:sz w:val="16"/>
        </w:rPr>
      </w:pPr>
      <w:r w:rsidRPr="008617FF">
        <w:rPr>
          <w:rFonts w:asciiTheme="majorHAnsi" w:hAnsiTheme="majorHAnsi" w:cstheme="majorHAnsi"/>
          <w:sz w:val="16"/>
        </w:rPr>
        <w:t xml:space="preserve">Non-offensive dual-use systems that support the nuclear enterprise are worth considering as well. James Acton has argued that the </w:t>
      </w:r>
      <w:r w:rsidRPr="008617FF">
        <w:rPr>
          <w:rStyle w:val="StyleUnderline"/>
          <w:rFonts w:asciiTheme="majorHAnsi" w:hAnsiTheme="majorHAnsi" w:cstheme="majorHAnsi"/>
          <w:highlight w:val="green"/>
        </w:rPr>
        <w:t>dual-use</w:t>
      </w:r>
      <w:r w:rsidRPr="008617FF">
        <w:rPr>
          <w:rStyle w:val="StyleUnderline"/>
          <w:rFonts w:asciiTheme="majorHAnsi" w:hAnsiTheme="majorHAnsi" w:cstheme="majorHAnsi"/>
        </w:rPr>
        <w:t xml:space="preserve"> na-ture of US command, control, communications, and intelligence (C3I) systems</w:t>
      </w:r>
      <w:r w:rsidRPr="008617FF">
        <w:rPr>
          <w:rFonts w:asciiTheme="majorHAnsi" w:hAnsiTheme="majorHAnsi" w:cstheme="majorHAnsi"/>
          <w:sz w:val="16"/>
        </w:rPr>
        <w:t xml:space="preserve">—including early warning satellites and ground-based radars and transmitters that </w:t>
      </w:r>
      <w:r w:rsidRPr="008617FF">
        <w:rPr>
          <w:rStyle w:val="StyleUnderline"/>
          <w:rFonts w:asciiTheme="majorHAnsi" w:hAnsiTheme="majorHAnsi" w:cstheme="majorHAnsi"/>
        </w:rPr>
        <w:t>enable both nuclear and nonnuclear operations</w:t>
      </w:r>
      <w:r w:rsidRPr="008617FF">
        <w:rPr>
          <w:rFonts w:asciiTheme="majorHAnsi" w:hAnsiTheme="majorHAnsi" w:cstheme="majorHAnsi"/>
          <w:sz w:val="16"/>
        </w:rPr>
        <w:t>—</w:t>
      </w:r>
      <w:r w:rsidRPr="008617FF">
        <w:rPr>
          <w:rStyle w:val="Emphasis"/>
          <w:rFonts w:asciiTheme="majorHAnsi" w:hAnsiTheme="majorHAnsi" w:cstheme="majorHAnsi"/>
          <w:highlight w:val="green"/>
        </w:rPr>
        <w:t>leaves</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U</w:t>
      </w:r>
      <w:r w:rsidRPr="008617FF">
        <w:rPr>
          <w:rStyle w:val="Emphasis"/>
          <w:rFonts w:asciiTheme="majorHAnsi" w:hAnsiTheme="majorHAnsi" w:cstheme="majorHAnsi"/>
        </w:rPr>
        <w:t xml:space="preserve">nited </w:t>
      </w:r>
      <w:r w:rsidRPr="008617FF">
        <w:rPr>
          <w:rStyle w:val="Emphasis"/>
          <w:rFonts w:asciiTheme="majorHAnsi" w:hAnsiTheme="majorHAnsi" w:cstheme="majorHAnsi"/>
          <w:highlight w:val="green"/>
        </w:rPr>
        <w:t>S</w:t>
      </w:r>
      <w:r w:rsidRPr="008617FF">
        <w:rPr>
          <w:rStyle w:val="Emphasis"/>
          <w:rFonts w:asciiTheme="majorHAnsi" w:hAnsiTheme="majorHAnsi" w:cstheme="majorHAnsi"/>
        </w:rPr>
        <w:t xml:space="preserve">tates </w:t>
      </w:r>
      <w:r w:rsidRPr="008617FF">
        <w:rPr>
          <w:rStyle w:val="Emphasis"/>
          <w:rFonts w:asciiTheme="majorHAnsi" w:hAnsiTheme="majorHAnsi" w:cstheme="majorHAnsi"/>
          <w:highlight w:val="green"/>
        </w:rPr>
        <w:t>vulnerable to</w:t>
      </w:r>
      <w:r w:rsidRPr="008617FF">
        <w:rPr>
          <w:rStyle w:val="Emphasis"/>
          <w:rFonts w:asciiTheme="majorHAnsi" w:hAnsiTheme="majorHAnsi" w:cstheme="majorHAnsi"/>
        </w:rPr>
        <w:t xml:space="preserve"> unintended </w:t>
      </w:r>
      <w:r w:rsidRPr="008617FF">
        <w:rPr>
          <w:rStyle w:val="Emphasis"/>
          <w:rFonts w:asciiTheme="majorHAnsi" w:hAnsiTheme="majorHAnsi" w:cstheme="majorHAnsi"/>
          <w:highlight w:val="green"/>
        </w:rPr>
        <w:t>escalation</w:t>
      </w:r>
      <w:r w:rsidRPr="008617FF">
        <w:rPr>
          <w:rStyle w:val="Emphasis"/>
          <w:rFonts w:asciiTheme="majorHAnsi" w:hAnsiTheme="majorHAnsi" w:cstheme="majorHAnsi"/>
        </w:rPr>
        <w:t>.</w:t>
      </w:r>
      <w:r w:rsidRPr="008617FF">
        <w:rPr>
          <w:rFonts w:asciiTheme="majorHAnsi" w:hAnsiTheme="majorHAnsi" w:cstheme="majorHAnsi"/>
          <w:sz w:val="16"/>
        </w:rPr>
        <w:t xml:space="preserve"> In a conventional conflict, it might benefit an adversary to attack dual-use US C3I assets to undermine conventional operations. However, a sufficiently degraded space-based radar capability may be misinterpreted as indication of an incoming nuclear attack, creating incentives for escalation.43 These ambi-guities could nevertheless create a deterrent effect. </w:t>
      </w:r>
    </w:p>
    <w:p w14:paraId="067AB1FE" w14:textId="77777777" w:rsidR="006F0F32" w:rsidRPr="008617FF" w:rsidRDefault="006F0F32" w:rsidP="006F0F32">
      <w:pPr>
        <w:rPr>
          <w:rFonts w:asciiTheme="majorHAnsi" w:hAnsiTheme="majorHAnsi" w:cstheme="majorHAnsi"/>
          <w:sz w:val="16"/>
          <w:szCs w:val="16"/>
        </w:rPr>
      </w:pPr>
      <w:r w:rsidRPr="008617FF">
        <w:rPr>
          <w:rFonts w:asciiTheme="majorHAnsi" w:hAnsiTheme="majorHAnsi" w:cstheme="majorHAnsi"/>
          <w:sz w:val="16"/>
          <w:szCs w:val="16"/>
        </w:rPr>
        <w:lastRenderedPageBreak/>
        <w:t xml:space="preserve">But the most prominent example of strategic ambiguity in US nuclear policy is the matter of when the United States might employ a nuclear first strike. The final report of the 2018 NPR echoes decades of US de-claratory policy when it asserts, “It remains the policy of the United States to retain some ambiguity regarding the precise circumstances that might lead to a U.S. nuclear response.”44 From the earliest stages of US nuclear strategy, US policy makers have asserted the right to use US nuclear weap-ons to deter nonnuclear actions, and as a result, US leaders have repeatedly opted against committing the United States to a policy of no first use. The circumstances that might warrant a nuclear response have shifted slightly across various administrations. Post–Cold War nuclear strategy has reserved the right to use nuclear weapons to defend against large-scale or “extreme” conventional or chemical and biological warfare (CBW ) attacks against the United States and its allies. The scale of a CBW attack that would justify a nuclear response is undefined and intentionally so. The 2018 NPR does somewhat expand the circumstances under which the United States might consider nuclear use to include response to cyber aggression in “extreme circumstances.”45 Presumably the NPR is conceiv-ing of large-scale cyber attack on strategic targets, including US nuclear or dual-use command and control infrastructure. </w:t>
      </w:r>
    </w:p>
    <w:p w14:paraId="2C0B024A" w14:textId="77777777" w:rsidR="006F0F32" w:rsidRPr="008617FF" w:rsidRDefault="006F0F32" w:rsidP="006F0F32">
      <w:pPr>
        <w:rPr>
          <w:rFonts w:asciiTheme="majorHAnsi" w:hAnsiTheme="majorHAnsi" w:cstheme="majorHAnsi"/>
          <w:sz w:val="16"/>
        </w:rPr>
      </w:pPr>
      <w:r w:rsidRPr="008617FF">
        <w:rPr>
          <w:rFonts w:asciiTheme="majorHAnsi" w:hAnsiTheme="majorHAnsi" w:cstheme="majorHAnsi"/>
          <w:sz w:val="16"/>
        </w:rPr>
        <w:t xml:space="preserve">The United States does employ strategic ambiguity in its declaratory policy related to the use of nuclear weapons to deter nonnuclear threats. However, </w:t>
      </w:r>
      <w:r w:rsidRPr="008617FF">
        <w:rPr>
          <w:rStyle w:val="StyleUnderline"/>
          <w:rFonts w:asciiTheme="majorHAnsi" w:hAnsiTheme="majorHAnsi" w:cstheme="majorHAnsi"/>
        </w:rPr>
        <w:t>US strategy rarely derives the benefits of overlapping ambigui-ties that Russia and China can exploit. US nuclear strategy leverages am-biguity</w:t>
      </w:r>
      <w:r w:rsidRPr="008617FF">
        <w:rPr>
          <w:rFonts w:asciiTheme="majorHAnsi" w:hAnsiTheme="majorHAnsi" w:cstheme="majorHAnsi"/>
          <w:sz w:val="16"/>
        </w:rPr>
        <w:t xml:space="preserve"> with respect to declaratory policy, </w:t>
      </w:r>
      <w:r w:rsidRPr="008617FF">
        <w:rPr>
          <w:rStyle w:val="Emphasis"/>
          <w:rFonts w:asciiTheme="majorHAnsi" w:hAnsiTheme="majorHAnsi" w:cstheme="majorHAnsi"/>
        </w:rPr>
        <w:t>but far less so with respect to the size and composition of US nuclear forces.</w:t>
      </w:r>
      <w:r w:rsidRPr="008617FF">
        <w:rPr>
          <w:rFonts w:asciiTheme="majorHAnsi" w:hAnsiTheme="majorHAnsi" w:cstheme="majorHAnsi"/>
          <w:sz w:val="16"/>
        </w:rPr>
        <w:t xml:space="preserve"> </w:t>
      </w:r>
      <w:r w:rsidRPr="008617FF">
        <w:rPr>
          <w:rStyle w:val="StyleUnderline"/>
          <w:rFonts w:asciiTheme="majorHAnsi" w:hAnsiTheme="majorHAnsi" w:cstheme="majorHAnsi"/>
        </w:rPr>
        <w:t>To communicate a combina-tion of capability and resolve</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US extended deterrence commitments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ne-cessitate</w:t>
      </w:r>
      <w:r w:rsidRPr="008617FF">
        <w:rPr>
          <w:rStyle w:val="StyleUnderline"/>
          <w:rFonts w:asciiTheme="majorHAnsi" w:hAnsiTheme="majorHAnsi" w:cstheme="majorHAnsi"/>
        </w:rPr>
        <w:t xml:space="preserve"> a certain level of </w:t>
      </w:r>
      <w:r w:rsidRPr="008617FF">
        <w:rPr>
          <w:rStyle w:val="StyleUnderline"/>
          <w:rFonts w:asciiTheme="majorHAnsi" w:hAnsiTheme="majorHAnsi" w:cstheme="majorHAnsi"/>
          <w:highlight w:val="green"/>
        </w:rPr>
        <w:t>transparency</w:t>
      </w:r>
      <w:r w:rsidRPr="008617FF">
        <w:rPr>
          <w:rStyle w:val="StyleUnderline"/>
          <w:rFonts w:asciiTheme="majorHAnsi" w:hAnsiTheme="majorHAnsi" w:cstheme="majorHAnsi"/>
        </w:rPr>
        <w:t xml:space="preserve"> about the size, scope, and intended use of the US nuclear arsenal</w:t>
      </w:r>
      <w:r w:rsidRPr="008617FF">
        <w:rPr>
          <w:rFonts w:asciiTheme="majorHAnsi" w:hAnsiTheme="majorHAnsi" w:cstheme="majorHAnsi"/>
          <w:sz w:val="16"/>
        </w:rPr>
        <w:t xml:space="preserve">.46 The US convinces allies that it is both willing and able to defend them from nuclear threats by revealing some of its nuclear strategy, force structure, and posture. Russia and China have not developed the web of extended deterrence commitments like the United States. Without the imperative to reassure allies, both Russia and China can afford to maintain less transparency. </w:t>
      </w:r>
    </w:p>
    <w:p w14:paraId="3D63A062" w14:textId="77777777" w:rsidR="006F0F32" w:rsidRPr="008617FF" w:rsidRDefault="006F0F32" w:rsidP="006F0F32">
      <w:pPr>
        <w:rPr>
          <w:rStyle w:val="Emphasis"/>
          <w:rFonts w:asciiTheme="majorHAnsi" w:hAnsiTheme="majorHAnsi" w:cstheme="majorHAnsi"/>
        </w:rPr>
      </w:pPr>
      <w:r w:rsidRPr="008617FF">
        <w:rPr>
          <w:rStyle w:val="StyleUnderline"/>
          <w:rFonts w:asciiTheme="majorHAnsi" w:hAnsiTheme="majorHAnsi" w:cstheme="majorHAnsi"/>
          <w:highlight w:val="green"/>
        </w:rPr>
        <w:t>Risk aversion</w:t>
      </w:r>
      <w:r w:rsidRPr="008617FF">
        <w:rPr>
          <w:rStyle w:val="StyleUnderline"/>
          <w:rFonts w:asciiTheme="majorHAnsi" w:hAnsiTheme="majorHAnsi" w:cstheme="majorHAnsi"/>
        </w:rPr>
        <w:t xml:space="preserve"> has also </w:t>
      </w:r>
      <w:r w:rsidRPr="008617FF">
        <w:rPr>
          <w:rStyle w:val="StyleUnderline"/>
          <w:rFonts w:asciiTheme="majorHAnsi" w:hAnsiTheme="majorHAnsi" w:cstheme="majorHAnsi"/>
          <w:highlight w:val="green"/>
        </w:rPr>
        <w:t>influence</w:t>
      </w:r>
      <w:r w:rsidRPr="008617FF">
        <w:rPr>
          <w:rStyle w:val="StyleUnderline"/>
          <w:rFonts w:asciiTheme="majorHAnsi" w:hAnsiTheme="majorHAnsi" w:cstheme="majorHAnsi"/>
        </w:rPr>
        <w:t xml:space="preserve">d the US </w:t>
      </w:r>
      <w:r w:rsidRPr="008617FF">
        <w:rPr>
          <w:rStyle w:val="StyleUnderline"/>
          <w:rFonts w:asciiTheme="majorHAnsi" w:hAnsiTheme="majorHAnsi" w:cstheme="majorHAnsi"/>
          <w:highlight w:val="green"/>
        </w:rPr>
        <w:t>inclination toward</w:t>
      </w:r>
      <w:r w:rsidRPr="008617FF">
        <w:rPr>
          <w:rStyle w:val="StyleUnderline"/>
          <w:rFonts w:asciiTheme="majorHAnsi" w:hAnsiTheme="majorHAnsi" w:cstheme="majorHAnsi"/>
        </w:rPr>
        <w:t xml:space="preserve"> nuclear </w:t>
      </w:r>
      <w:r w:rsidRPr="008617FF">
        <w:rPr>
          <w:rStyle w:val="StyleUnderline"/>
          <w:rFonts w:asciiTheme="majorHAnsi" w:hAnsiTheme="majorHAnsi" w:cstheme="majorHAnsi"/>
          <w:highlight w:val="green"/>
        </w:rPr>
        <w:t>transparency</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value of risk aversion</w:t>
      </w:r>
      <w:r w:rsidRPr="008617FF">
        <w:rPr>
          <w:rStyle w:val="StyleUnderline"/>
          <w:rFonts w:asciiTheme="majorHAnsi" w:hAnsiTheme="majorHAnsi" w:cstheme="majorHAnsi"/>
        </w:rPr>
        <w:t xml:space="preserve"> when considering scenarios as grave as great power nuclear war </w:t>
      </w:r>
      <w:r w:rsidRPr="008617FF">
        <w:rPr>
          <w:rStyle w:val="Emphasis"/>
          <w:rFonts w:asciiTheme="majorHAnsi" w:hAnsiTheme="majorHAnsi" w:cstheme="majorHAnsi"/>
        </w:rPr>
        <w:t>cannot be overstated</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The problem, how-ever, is that deterrence does require some level of ambiguity to be effective. This ambiguity about whether the United States might really be willing to intervene with nuclear weapons on behalf of an ally also extends to adver-sary calculations, and </w:t>
      </w:r>
      <w:r w:rsidRPr="008617FF">
        <w:rPr>
          <w:rStyle w:val="Emphasis"/>
          <w:rFonts w:asciiTheme="majorHAnsi" w:hAnsiTheme="majorHAnsi" w:cstheme="majorHAnsi"/>
          <w:highlight w:val="green"/>
        </w:rPr>
        <w:t>Russia and China will likely</w:t>
      </w:r>
      <w:r w:rsidRPr="008617FF">
        <w:rPr>
          <w:rStyle w:val="Emphasis"/>
          <w:rFonts w:asciiTheme="majorHAnsi" w:hAnsiTheme="majorHAnsi" w:cstheme="majorHAnsi"/>
        </w:rPr>
        <w:t xml:space="preserve"> seek to </w:t>
      </w:r>
      <w:r w:rsidRPr="008617FF">
        <w:rPr>
          <w:rStyle w:val="Emphasis"/>
          <w:rFonts w:asciiTheme="majorHAnsi" w:hAnsiTheme="majorHAnsi" w:cstheme="majorHAnsi"/>
          <w:highlight w:val="green"/>
        </w:rPr>
        <w:t>exploit</w:t>
      </w:r>
      <w:r w:rsidRPr="008617FF">
        <w:rPr>
          <w:rStyle w:val="Emphasis"/>
          <w:rFonts w:asciiTheme="majorHAnsi" w:hAnsiTheme="majorHAnsi" w:cstheme="majorHAnsi"/>
        </w:rPr>
        <w:t xml:space="preserve"> that </w:t>
      </w:r>
      <w:r w:rsidRPr="008617FF">
        <w:rPr>
          <w:rStyle w:val="Emphasis"/>
          <w:rFonts w:asciiTheme="majorHAnsi" w:hAnsiTheme="majorHAnsi" w:cstheme="majorHAnsi"/>
          <w:highlight w:val="green"/>
        </w:rPr>
        <w:t>ambiguity</w:t>
      </w:r>
      <w:r w:rsidRPr="008617FF">
        <w:rPr>
          <w:rStyle w:val="Emphasis"/>
          <w:rFonts w:asciiTheme="majorHAnsi" w:hAnsiTheme="majorHAnsi" w:cstheme="majorHAnsi"/>
        </w:rPr>
        <w:t xml:space="preserve"> to undermine the credibility of US security guarantees. </w:t>
      </w:r>
    </w:p>
    <w:p w14:paraId="2BFF7060" w14:textId="6132C52D" w:rsidR="0020540C" w:rsidRPr="008617FF" w:rsidRDefault="0020540C" w:rsidP="0020540C">
      <w:pPr>
        <w:pStyle w:val="Heading3"/>
        <w:rPr>
          <w:rFonts w:asciiTheme="majorHAnsi" w:hAnsiTheme="majorHAnsi" w:cstheme="majorHAnsi"/>
        </w:rPr>
      </w:pPr>
      <w:r w:rsidRPr="008617FF">
        <w:rPr>
          <w:rFonts w:asciiTheme="majorHAnsi" w:hAnsiTheme="majorHAnsi" w:cstheme="majorHAnsi"/>
        </w:rPr>
        <w:lastRenderedPageBreak/>
        <w:t>NEPA – 2AC</w:t>
      </w:r>
    </w:p>
    <w:p w14:paraId="25F80F99" w14:textId="77777777" w:rsidR="0020540C" w:rsidRPr="008617FF" w:rsidRDefault="0020540C" w:rsidP="0020540C">
      <w:pPr>
        <w:pStyle w:val="Heading4"/>
        <w:rPr>
          <w:rFonts w:asciiTheme="majorHAnsi" w:hAnsiTheme="majorHAnsi" w:cstheme="majorHAnsi"/>
        </w:rPr>
      </w:pPr>
      <w:r w:rsidRPr="008617FF">
        <w:rPr>
          <w:rFonts w:asciiTheme="majorHAnsi" w:hAnsiTheme="majorHAnsi" w:cstheme="majorHAnsi"/>
        </w:rPr>
        <w:t>NEPA renders military actions ineffective – exempting military strengthens NEPA</w:t>
      </w:r>
    </w:p>
    <w:p w14:paraId="387B15DB" w14:textId="77777777" w:rsidR="0020540C" w:rsidRPr="008617FF" w:rsidRDefault="0020540C" w:rsidP="0020540C">
      <w:pPr>
        <w:spacing w:after="0" w:line="240" w:lineRule="auto"/>
        <w:rPr>
          <w:rFonts w:asciiTheme="majorHAnsi" w:eastAsia="Times New Roman" w:hAnsiTheme="majorHAnsi" w:cstheme="majorHAnsi"/>
          <w:sz w:val="24"/>
        </w:rPr>
      </w:pPr>
      <w:r w:rsidRPr="008617FF">
        <w:rPr>
          <w:rStyle w:val="Style13ptBold"/>
          <w:rFonts w:asciiTheme="majorHAnsi" w:hAnsiTheme="majorHAnsi" w:cstheme="majorHAnsi"/>
        </w:rPr>
        <w:t>Navy 12</w:t>
      </w:r>
      <w:r w:rsidRPr="008617FF">
        <w:rPr>
          <w:rFonts w:asciiTheme="majorHAnsi" w:hAnsiTheme="majorHAnsi" w:cstheme="majorHAnsi"/>
        </w:rPr>
        <w:t xml:space="preserve"> (Navy is a branch of the US military, "The Emergency Alternative to the National Environmental Protection Act," Navy Law Review, 6-1-2012, https://www.jag.navy.mil/documents/navylawreview/NLRVolume61.pdf )//ILake-VP</w:t>
      </w:r>
    </w:p>
    <w:p w14:paraId="65025204" w14:textId="77777777" w:rsidR="0020540C" w:rsidRPr="008617FF" w:rsidRDefault="0020540C" w:rsidP="0020540C">
      <w:pPr>
        <w:spacing w:after="0" w:line="240" w:lineRule="auto"/>
        <w:rPr>
          <w:rFonts w:asciiTheme="majorHAnsi" w:eastAsia="Times New Roman" w:hAnsiTheme="majorHAnsi" w:cstheme="majorHAnsi"/>
          <w:sz w:val="24"/>
        </w:rPr>
      </w:pPr>
    </w:p>
    <w:p w14:paraId="25114D07" w14:textId="77777777" w:rsidR="0020540C" w:rsidRPr="008617FF" w:rsidRDefault="0020540C" w:rsidP="0020540C">
      <w:pPr>
        <w:rPr>
          <w:rFonts w:asciiTheme="majorHAnsi" w:hAnsiTheme="majorHAnsi" w:cstheme="majorHAnsi"/>
          <w:sz w:val="16"/>
        </w:rPr>
      </w:pPr>
      <w:r w:rsidRPr="008617FF">
        <w:rPr>
          <w:rFonts w:asciiTheme="majorHAnsi" w:hAnsiTheme="majorHAnsi" w:cstheme="majorHAnsi"/>
          <w:sz w:val="16"/>
        </w:rPr>
        <w:t xml:space="preserve">The fight over the Navy’s use of sonar and its potential affect on marine mammals is certainly not over. The Navy—and each of the </w:t>
      </w:r>
      <w:r w:rsidRPr="008617FF">
        <w:rPr>
          <w:rFonts w:asciiTheme="majorHAnsi" w:hAnsiTheme="majorHAnsi" w:cstheme="majorHAnsi"/>
          <w:highlight w:val="green"/>
          <w:u w:val="single"/>
        </w:rPr>
        <w:t>military</w:t>
      </w:r>
      <w:r w:rsidRPr="008617FF">
        <w:rPr>
          <w:rFonts w:asciiTheme="majorHAnsi" w:hAnsiTheme="majorHAnsi" w:cstheme="majorHAnsi"/>
          <w:sz w:val="16"/>
        </w:rPr>
        <w:t xml:space="preserve"> departments—</w:t>
      </w:r>
      <w:r w:rsidRPr="008617FF">
        <w:rPr>
          <w:rFonts w:asciiTheme="majorHAnsi" w:hAnsiTheme="majorHAnsi" w:cstheme="majorHAnsi"/>
          <w:u w:val="single"/>
        </w:rPr>
        <w:t>follows the requirements of NEPA and CEQ regulations to the best of its ability the vast majority of the time</w:t>
      </w:r>
      <w:r w:rsidRPr="008617FF">
        <w:rPr>
          <w:rFonts w:asciiTheme="majorHAnsi" w:hAnsiTheme="majorHAnsi" w:cstheme="majorHAnsi"/>
          <w:sz w:val="16"/>
        </w:rPr>
        <w:t xml:space="preserve">. </w:t>
      </w:r>
      <w:r w:rsidRPr="008617FF">
        <w:rPr>
          <w:rFonts w:asciiTheme="majorHAnsi" w:hAnsiTheme="majorHAnsi" w:cstheme="majorHAnsi"/>
          <w:u w:val="single"/>
        </w:rPr>
        <w:t>It does</w:t>
      </w:r>
      <w:r w:rsidRPr="008617FF">
        <w:rPr>
          <w:rFonts w:asciiTheme="majorHAnsi" w:hAnsiTheme="majorHAnsi" w:cstheme="majorHAnsi"/>
          <w:highlight w:val="green"/>
          <w:u w:val="single"/>
        </w:rPr>
        <w:t xml:space="preserve"> not make decisions </w:t>
      </w:r>
      <w:r w:rsidRPr="008617FF">
        <w:rPr>
          <w:rFonts w:asciiTheme="majorHAnsi" w:hAnsiTheme="majorHAnsi" w:cstheme="majorHAnsi"/>
          <w:u w:val="single"/>
        </w:rPr>
        <w:t xml:space="preserve">about </w:t>
      </w:r>
      <w:r w:rsidRPr="008617FF">
        <w:rPr>
          <w:rFonts w:asciiTheme="majorHAnsi" w:hAnsiTheme="majorHAnsi" w:cstheme="majorHAnsi"/>
          <w:sz w:val="16"/>
        </w:rPr>
        <w:t>the</w:t>
      </w:r>
      <w:r w:rsidRPr="008617FF">
        <w:rPr>
          <w:rFonts w:asciiTheme="majorHAnsi" w:hAnsiTheme="majorHAnsi" w:cstheme="majorHAnsi"/>
          <w:u w:val="single"/>
        </w:rPr>
        <w:t xml:space="preserve"> environmental impacts</w:t>
      </w:r>
      <w:r w:rsidRPr="008617FF">
        <w:rPr>
          <w:rFonts w:asciiTheme="majorHAnsi" w:hAnsiTheme="majorHAnsi" w:cstheme="majorHAnsi"/>
          <w:sz w:val="16"/>
        </w:rPr>
        <w:t xml:space="preserve"> of its actions, be they training or the movement of an aircraft carrier to a new homeport,523 514 33 U.S.C. § 2703(a) (2006 &amp; Supp. IV 2010). </w:t>
      </w:r>
      <w:r w:rsidRPr="008617FF">
        <w:rPr>
          <w:rFonts w:asciiTheme="majorHAnsi" w:hAnsiTheme="majorHAnsi" w:cstheme="majorHAnsi"/>
          <w:b/>
          <w:highlight w:val="green"/>
          <w:u w:val="single"/>
        </w:rPr>
        <w:t>in a vacuum</w:t>
      </w:r>
      <w:r w:rsidRPr="008617FF">
        <w:rPr>
          <w:rFonts w:asciiTheme="majorHAnsi" w:hAnsiTheme="majorHAnsi" w:cstheme="majorHAnsi"/>
          <w:u w:val="single"/>
        </w:rPr>
        <w:t>.</w:t>
      </w:r>
      <w:r w:rsidRPr="008617FF">
        <w:rPr>
          <w:rFonts w:asciiTheme="majorHAnsi" w:hAnsiTheme="majorHAnsi" w:cstheme="majorHAnsi"/>
          <w:sz w:val="16"/>
        </w:rPr>
        <w:t xml:space="preserve"> Agencies such as the EPA, the FWS, NOAA, and the National Marine Fisheries Service are all consulted, and they weigh in on the impacts. Yet, the </w:t>
      </w:r>
      <w:r w:rsidRPr="008617FF">
        <w:rPr>
          <w:rFonts w:asciiTheme="majorHAnsi" w:hAnsiTheme="majorHAnsi" w:cstheme="majorHAnsi"/>
          <w:u w:val="single"/>
        </w:rPr>
        <w:t xml:space="preserve">military </w:t>
      </w:r>
      <w:r w:rsidRPr="008617FF">
        <w:rPr>
          <w:rFonts w:asciiTheme="majorHAnsi" w:hAnsiTheme="majorHAnsi" w:cstheme="majorHAnsi"/>
          <w:highlight w:val="green"/>
          <w:u w:val="single"/>
        </w:rPr>
        <w:t>faces opposition and</w:t>
      </w:r>
      <w:r w:rsidRPr="008617FF">
        <w:rPr>
          <w:rFonts w:asciiTheme="majorHAnsi" w:hAnsiTheme="majorHAnsi" w:cstheme="majorHAnsi"/>
          <w:u w:val="single"/>
        </w:rPr>
        <w:t xml:space="preserve"> the </w:t>
      </w:r>
      <w:r w:rsidRPr="008617FF">
        <w:rPr>
          <w:rFonts w:asciiTheme="majorHAnsi" w:hAnsiTheme="majorHAnsi" w:cstheme="majorHAnsi"/>
          <w:b/>
          <w:highlight w:val="green"/>
          <w:u w:val="single"/>
        </w:rPr>
        <w:t>threat of lawsuits</w:t>
      </w:r>
      <w:r w:rsidRPr="008617FF">
        <w:rPr>
          <w:rFonts w:asciiTheme="majorHAnsi" w:hAnsiTheme="majorHAnsi" w:cstheme="majorHAnsi"/>
          <w:b/>
          <w:u w:val="single"/>
        </w:rPr>
        <w:t xml:space="preserve"> and injunctions</w:t>
      </w:r>
      <w:r w:rsidRPr="008617FF">
        <w:rPr>
          <w:rFonts w:asciiTheme="majorHAnsi" w:hAnsiTheme="majorHAnsi" w:cstheme="majorHAnsi"/>
          <w:b/>
          <w:highlight w:val="green"/>
          <w:u w:val="single"/>
        </w:rPr>
        <w:t xml:space="preserve"> at every turn</w:t>
      </w:r>
      <w:r w:rsidRPr="008617FF">
        <w:rPr>
          <w:rFonts w:asciiTheme="majorHAnsi" w:hAnsiTheme="majorHAnsi" w:cstheme="majorHAnsi"/>
          <w:sz w:val="16"/>
        </w:rPr>
        <w:t xml:space="preserve">. While the </w:t>
      </w:r>
      <w:r w:rsidRPr="008617FF">
        <w:rPr>
          <w:rFonts w:asciiTheme="majorHAnsi" w:hAnsiTheme="majorHAnsi" w:cstheme="majorHAnsi"/>
          <w:u w:val="single"/>
        </w:rPr>
        <w:t xml:space="preserve">Navy did </w:t>
      </w:r>
      <w:r w:rsidRPr="008617FF">
        <w:rPr>
          <w:rFonts w:asciiTheme="majorHAnsi" w:hAnsiTheme="majorHAnsi" w:cstheme="majorHAnsi"/>
          <w:highlight w:val="green"/>
          <w:u w:val="single"/>
        </w:rPr>
        <w:t xml:space="preserve">nothing wrong in the preparation of </w:t>
      </w:r>
      <w:r w:rsidRPr="008617FF">
        <w:rPr>
          <w:rFonts w:asciiTheme="majorHAnsi" w:hAnsiTheme="majorHAnsi" w:cstheme="majorHAnsi"/>
          <w:u w:val="single"/>
        </w:rPr>
        <w:t xml:space="preserve">an </w:t>
      </w:r>
      <w:r w:rsidRPr="008617FF">
        <w:rPr>
          <w:rFonts w:asciiTheme="majorHAnsi" w:hAnsiTheme="majorHAnsi" w:cstheme="majorHAnsi"/>
          <w:highlight w:val="green"/>
          <w:u w:val="single"/>
        </w:rPr>
        <w:t>EA</w:t>
      </w:r>
      <w:r w:rsidRPr="008617FF">
        <w:rPr>
          <w:rFonts w:asciiTheme="majorHAnsi" w:hAnsiTheme="majorHAnsi" w:cstheme="majorHAnsi"/>
          <w:u w:val="single"/>
        </w:rPr>
        <w:t xml:space="preserve"> during the events challenged</w:t>
      </w:r>
      <w:r w:rsidRPr="008617FF">
        <w:rPr>
          <w:rFonts w:asciiTheme="majorHAnsi" w:hAnsiTheme="majorHAnsi" w:cstheme="majorHAnsi"/>
          <w:sz w:val="16"/>
        </w:rPr>
        <w:t xml:space="preserve"> in Winter v. NRDC, hopefully the lesson learned is to prepare an EIS far enough in advance to avoid the </w:t>
      </w:r>
      <w:r w:rsidRPr="008617FF">
        <w:rPr>
          <w:rFonts w:asciiTheme="majorHAnsi" w:hAnsiTheme="majorHAnsi" w:cstheme="majorHAnsi"/>
          <w:u w:val="single"/>
        </w:rPr>
        <w:t>need to assert an emergency exception</w:t>
      </w:r>
      <w:r w:rsidRPr="008617FF">
        <w:rPr>
          <w:rFonts w:asciiTheme="majorHAnsi" w:hAnsiTheme="majorHAnsi" w:cstheme="majorHAnsi"/>
          <w:sz w:val="16"/>
        </w:rPr>
        <w:t xml:space="preserve"> under 40 C.F.R. § 1506.11. The </w:t>
      </w:r>
      <w:r w:rsidRPr="008617FF">
        <w:rPr>
          <w:rFonts w:asciiTheme="majorHAnsi" w:hAnsiTheme="majorHAnsi" w:cstheme="majorHAnsi"/>
          <w:u w:val="single"/>
        </w:rPr>
        <w:t xml:space="preserve">Navy </w:t>
      </w:r>
      <w:r w:rsidRPr="008617FF">
        <w:rPr>
          <w:rFonts w:asciiTheme="majorHAnsi" w:hAnsiTheme="majorHAnsi" w:cstheme="majorHAnsi"/>
          <w:highlight w:val="green"/>
          <w:u w:val="single"/>
        </w:rPr>
        <w:t xml:space="preserve">should </w:t>
      </w:r>
      <w:r w:rsidRPr="008617FF">
        <w:rPr>
          <w:rFonts w:asciiTheme="majorHAnsi" w:hAnsiTheme="majorHAnsi" w:cstheme="majorHAnsi"/>
          <w:b/>
          <w:highlight w:val="green"/>
          <w:u w:val="single"/>
        </w:rPr>
        <w:t>not pin</w:t>
      </w:r>
      <w:r w:rsidRPr="008617FF">
        <w:rPr>
          <w:rFonts w:asciiTheme="majorHAnsi" w:hAnsiTheme="majorHAnsi" w:cstheme="majorHAnsi"/>
          <w:b/>
          <w:u w:val="single"/>
        </w:rPr>
        <w:t xml:space="preserve"> its </w:t>
      </w:r>
      <w:r w:rsidRPr="008617FF">
        <w:rPr>
          <w:rFonts w:asciiTheme="majorHAnsi" w:hAnsiTheme="majorHAnsi" w:cstheme="majorHAnsi"/>
          <w:b/>
          <w:highlight w:val="green"/>
          <w:u w:val="single"/>
        </w:rPr>
        <w:t>hopes</w:t>
      </w:r>
      <w:r w:rsidRPr="008617FF">
        <w:rPr>
          <w:rFonts w:asciiTheme="majorHAnsi" w:hAnsiTheme="majorHAnsi" w:cstheme="majorHAnsi"/>
          <w:highlight w:val="green"/>
          <w:u w:val="single"/>
        </w:rPr>
        <w:t xml:space="preserve"> on</w:t>
      </w:r>
      <w:r w:rsidRPr="008617FF">
        <w:rPr>
          <w:rFonts w:asciiTheme="majorHAnsi" w:hAnsiTheme="majorHAnsi" w:cstheme="majorHAnsi"/>
          <w:u w:val="single"/>
        </w:rPr>
        <w:t xml:space="preserve"> a </w:t>
      </w:r>
      <w:r w:rsidRPr="008617FF">
        <w:rPr>
          <w:rFonts w:asciiTheme="majorHAnsi" w:hAnsiTheme="majorHAnsi" w:cstheme="majorHAnsi"/>
          <w:highlight w:val="green"/>
          <w:u w:val="single"/>
        </w:rPr>
        <w:t>court’s interpretation of “emergency</w:t>
      </w:r>
      <w:r w:rsidRPr="008617FF">
        <w:rPr>
          <w:rFonts w:asciiTheme="majorHAnsi" w:hAnsiTheme="majorHAnsi" w:cstheme="majorHAnsi"/>
          <w:u w:val="single"/>
        </w:rPr>
        <w:t>,”</w:t>
      </w:r>
      <w:r w:rsidRPr="008617FF">
        <w:rPr>
          <w:rFonts w:asciiTheme="majorHAnsi" w:hAnsiTheme="majorHAnsi" w:cstheme="majorHAnsi"/>
          <w:sz w:val="16"/>
        </w:rPr>
        <w:t xml:space="preserve"> even though some case law and other environmental statutes support the Navy’s broad definition in Winter v. NRDC. Moreover, the arguments against the legality of 40 C.F.R. § 1506.11 have some merit; not only </w:t>
      </w:r>
      <w:r w:rsidRPr="008617FF">
        <w:rPr>
          <w:rFonts w:asciiTheme="majorHAnsi" w:hAnsiTheme="majorHAnsi" w:cstheme="majorHAnsi"/>
          <w:highlight w:val="green"/>
          <w:u w:val="single"/>
        </w:rPr>
        <w:t>could</w:t>
      </w:r>
      <w:r w:rsidRPr="008617FF">
        <w:rPr>
          <w:rFonts w:asciiTheme="majorHAnsi" w:hAnsiTheme="majorHAnsi" w:cstheme="majorHAnsi"/>
          <w:u w:val="single"/>
        </w:rPr>
        <w:t xml:space="preserve"> </w:t>
      </w:r>
      <w:r w:rsidRPr="008617FF">
        <w:rPr>
          <w:rFonts w:asciiTheme="majorHAnsi" w:hAnsiTheme="majorHAnsi" w:cstheme="majorHAnsi"/>
          <w:sz w:val="16"/>
        </w:rPr>
        <w:t xml:space="preserve">a </w:t>
      </w:r>
      <w:r w:rsidRPr="008617FF">
        <w:rPr>
          <w:rFonts w:asciiTheme="majorHAnsi" w:hAnsiTheme="majorHAnsi" w:cstheme="majorHAnsi"/>
          <w:u w:val="single"/>
        </w:rPr>
        <w:t xml:space="preserve">court </w:t>
      </w:r>
      <w:r w:rsidRPr="008617FF">
        <w:rPr>
          <w:rFonts w:asciiTheme="majorHAnsi" w:hAnsiTheme="majorHAnsi" w:cstheme="majorHAnsi"/>
          <w:highlight w:val="green"/>
          <w:u w:val="single"/>
        </w:rPr>
        <w:t>decide</w:t>
      </w:r>
      <w:r w:rsidRPr="008617FF">
        <w:rPr>
          <w:rFonts w:asciiTheme="majorHAnsi" w:hAnsiTheme="majorHAnsi" w:cstheme="majorHAnsi"/>
          <w:sz w:val="16"/>
        </w:rPr>
        <w:t xml:space="preserve"> that the </w:t>
      </w:r>
      <w:r w:rsidRPr="008617FF">
        <w:rPr>
          <w:rFonts w:asciiTheme="majorHAnsi" w:hAnsiTheme="majorHAnsi" w:cstheme="majorHAnsi"/>
          <w:u w:val="single"/>
        </w:rPr>
        <w:t xml:space="preserve">situation </w:t>
      </w:r>
      <w:r w:rsidRPr="008617FF">
        <w:rPr>
          <w:rFonts w:asciiTheme="majorHAnsi" w:hAnsiTheme="majorHAnsi" w:cstheme="majorHAnsi"/>
          <w:b/>
          <w:u w:val="single"/>
        </w:rPr>
        <w:t xml:space="preserve">does </w:t>
      </w:r>
      <w:r w:rsidRPr="008617FF">
        <w:rPr>
          <w:rFonts w:asciiTheme="majorHAnsi" w:hAnsiTheme="majorHAnsi" w:cstheme="majorHAnsi"/>
          <w:b/>
          <w:highlight w:val="green"/>
          <w:u w:val="single"/>
        </w:rPr>
        <w:t>not merit</w:t>
      </w:r>
      <w:r w:rsidRPr="008617FF">
        <w:rPr>
          <w:rFonts w:asciiTheme="majorHAnsi" w:hAnsiTheme="majorHAnsi" w:cstheme="majorHAnsi"/>
          <w:u w:val="single"/>
        </w:rPr>
        <w:t xml:space="preserve"> an </w:t>
      </w:r>
      <w:r w:rsidRPr="008617FF">
        <w:rPr>
          <w:rFonts w:asciiTheme="majorHAnsi" w:hAnsiTheme="majorHAnsi" w:cstheme="majorHAnsi"/>
          <w:highlight w:val="green"/>
          <w:u w:val="single"/>
        </w:rPr>
        <w:t>“emergency</w:t>
      </w:r>
      <w:r w:rsidRPr="008617FF">
        <w:rPr>
          <w:rFonts w:asciiTheme="majorHAnsi" w:hAnsiTheme="majorHAnsi" w:cstheme="majorHAnsi"/>
          <w:u w:val="single"/>
        </w:rPr>
        <w:t>” status</w:t>
      </w:r>
      <w:r w:rsidRPr="008617FF">
        <w:rPr>
          <w:rFonts w:asciiTheme="majorHAnsi" w:hAnsiTheme="majorHAnsi" w:cstheme="majorHAnsi"/>
          <w:sz w:val="16"/>
        </w:rPr>
        <w:t xml:space="preserve">, but it could find the whole section unconstitutional. A </w:t>
      </w:r>
      <w:r w:rsidRPr="008617FF">
        <w:rPr>
          <w:rFonts w:asciiTheme="majorHAnsi" w:hAnsiTheme="majorHAnsi" w:cstheme="majorHAnsi"/>
          <w:u w:val="single"/>
        </w:rPr>
        <w:t>better state of affairs would be for NEPA to contain a national security exemption</w:t>
      </w:r>
      <w:r w:rsidRPr="008617FF">
        <w:rPr>
          <w:rFonts w:asciiTheme="majorHAnsi" w:hAnsiTheme="majorHAnsi" w:cstheme="majorHAnsi"/>
          <w:sz w:val="16"/>
        </w:rPr>
        <w:t xml:space="preserve"> like those found in other environmental statutes. By locating the exemption in the statute, rather than in the CEQ regulations, </w:t>
      </w:r>
      <w:r w:rsidRPr="008617FF">
        <w:rPr>
          <w:rFonts w:asciiTheme="majorHAnsi" w:hAnsiTheme="majorHAnsi" w:cstheme="majorHAnsi"/>
          <w:u w:val="single"/>
        </w:rPr>
        <w:t xml:space="preserve">this </w:t>
      </w:r>
      <w:r w:rsidRPr="008617FF">
        <w:rPr>
          <w:rFonts w:asciiTheme="majorHAnsi" w:hAnsiTheme="majorHAnsi" w:cstheme="majorHAnsi"/>
          <w:highlight w:val="green"/>
          <w:u w:val="single"/>
        </w:rPr>
        <w:t>amendment</w:t>
      </w:r>
      <w:r w:rsidRPr="008617FF">
        <w:rPr>
          <w:rFonts w:asciiTheme="majorHAnsi" w:hAnsiTheme="majorHAnsi" w:cstheme="majorHAnsi"/>
          <w:u w:val="single"/>
        </w:rPr>
        <w:t xml:space="preserve"> would </w:t>
      </w:r>
      <w:r w:rsidRPr="008617FF">
        <w:rPr>
          <w:rFonts w:asciiTheme="majorHAnsi" w:hAnsiTheme="majorHAnsi" w:cstheme="majorHAnsi"/>
          <w:highlight w:val="green"/>
          <w:u w:val="single"/>
        </w:rPr>
        <w:t xml:space="preserve">lend </w:t>
      </w:r>
      <w:r w:rsidRPr="008617FF">
        <w:rPr>
          <w:rFonts w:asciiTheme="majorHAnsi" w:hAnsiTheme="majorHAnsi" w:cstheme="majorHAnsi"/>
          <w:b/>
          <w:highlight w:val="green"/>
          <w:u w:val="single"/>
        </w:rPr>
        <w:t>credibility</w:t>
      </w:r>
      <w:r w:rsidRPr="008617FF">
        <w:rPr>
          <w:rFonts w:asciiTheme="majorHAnsi" w:hAnsiTheme="majorHAnsi" w:cstheme="majorHAnsi"/>
          <w:u w:val="single"/>
        </w:rPr>
        <w:t xml:space="preserve"> to its legality and would show congressional intent</w:t>
      </w:r>
      <w:r w:rsidRPr="008617FF">
        <w:rPr>
          <w:rFonts w:asciiTheme="majorHAnsi" w:hAnsiTheme="majorHAnsi" w:cstheme="majorHAnsi"/>
          <w:sz w:val="16"/>
        </w:rPr>
        <w:t xml:space="preserve">. Furthermore, the new exemption should provide that only the President could exempt federal action, not the CEQ, the EPA, the Secretary of Defense, or the service secretaries. This would enhance uniformity and act as a check on military discretion. “Train as we fight” is not just a phrase in the Navy and other services; it is a statement of the </w:t>
      </w:r>
      <w:r w:rsidRPr="008617FF">
        <w:rPr>
          <w:rFonts w:asciiTheme="majorHAnsi" w:hAnsiTheme="majorHAnsi" w:cstheme="majorHAnsi"/>
          <w:u w:val="single"/>
        </w:rPr>
        <w:t>absolute necessity for realistic training and for preparing service members for the conditions in which they may find themselves. It is training to prepare for the national defense of us all.</w:t>
      </w:r>
    </w:p>
    <w:p w14:paraId="30AF936C" w14:textId="56C17C76" w:rsidR="00F16EFD" w:rsidRPr="008617FF" w:rsidRDefault="00F16EFD" w:rsidP="00F16EFD">
      <w:pPr>
        <w:rPr>
          <w:rFonts w:asciiTheme="majorHAnsi" w:hAnsiTheme="majorHAnsi" w:cstheme="majorHAnsi"/>
        </w:rPr>
      </w:pPr>
    </w:p>
    <w:p w14:paraId="73C349ED" w14:textId="77777777" w:rsidR="0020540C" w:rsidRPr="008617FF" w:rsidRDefault="0020540C" w:rsidP="0020540C">
      <w:pPr>
        <w:rPr>
          <w:rFonts w:asciiTheme="majorHAnsi" w:hAnsiTheme="majorHAnsi" w:cstheme="majorHAnsi"/>
        </w:rPr>
      </w:pPr>
    </w:p>
    <w:p w14:paraId="374BBD0C" w14:textId="1FE19435" w:rsidR="00642A7E" w:rsidRPr="008617FF" w:rsidRDefault="00642A7E" w:rsidP="00642A7E">
      <w:pPr>
        <w:pStyle w:val="Heading2"/>
        <w:rPr>
          <w:rFonts w:asciiTheme="majorHAnsi" w:hAnsiTheme="majorHAnsi" w:cstheme="majorHAnsi"/>
        </w:rPr>
      </w:pPr>
      <w:r w:rsidRPr="008617FF">
        <w:rPr>
          <w:rFonts w:asciiTheme="majorHAnsi" w:hAnsiTheme="majorHAnsi" w:cstheme="majorHAnsi"/>
        </w:rPr>
        <w:lastRenderedPageBreak/>
        <w:t>AT States CP</w:t>
      </w:r>
    </w:p>
    <w:p w14:paraId="15B51515" w14:textId="5058AE2F" w:rsidR="008769FF" w:rsidRPr="008617FF" w:rsidRDefault="00642A7E" w:rsidP="008769FF">
      <w:pPr>
        <w:pStyle w:val="Heading3"/>
        <w:rPr>
          <w:rFonts w:asciiTheme="majorHAnsi" w:hAnsiTheme="majorHAnsi" w:cstheme="majorHAnsi"/>
        </w:rPr>
      </w:pPr>
      <w:r w:rsidRPr="008617FF">
        <w:rPr>
          <w:rFonts w:asciiTheme="majorHAnsi" w:hAnsiTheme="majorHAnsi" w:cstheme="majorHAnsi"/>
        </w:rPr>
        <w:lastRenderedPageBreak/>
        <w:t xml:space="preserve">2AC – </w:t>
      </w:r>
      <w:r w:rsidR="008769FF" w:rsidRPr="008617FF">
        <w:rPr>
          <w:rFonts w:asciiTheme="majorHAnsi" w:hAnsiTheme="majorHAnsi" w:cstheme="majorHAnsi"/>
        </w:rPr>
        <w:t>Jurisdiction SD</w:t>
      </w:r>
    </w:p>
    <w:p w14:paraId="460A8CA9" w14:textId="77777777" w:rsidR="008769FF" w:rsidRPr="008617FF" w:rsidRDefault="008769FF" w:rsidP="008769FF">
      <w:pPr>
        <w:pStyle w:val="Heading4"/>
        <w:rPr>
          <w:rFonts w:asciiTheme="majorHAnsi" w:hAnsiTheme="majorHAnsi" w:cstheme="majorHAnsi"/>
        </w:rPr>
      </w:pPr>
      <w:r w:rsidRPr="008617FF">
        <w:rPr>
          <w:rFonts w:asciiTheme="majorHAnsi" w:hAnsiTheme="majorHAnsi" w:cstheme="majorHAnsi"/>
        </w:rPr>
        <w:t xml:space="preserve">The AEA grants the federal gov </w:t>
      </w:r>
      <w:r w:rsidRPr="008617FF">
        <w:rPr>
          <w:rFonts w:asciiTheme="majorHAnsi" w:hAnsiTheme="majorHAnsi" w:cstheme="majorHAnsi"/>
          <w:u w:val="single"/>
        </w:rPr>
        <w:t xml:space="preserve">exclusive authority </w:t>
      </w:r>
      <w:r w:rsidRPr="008617FF">
        <w:rPr>
          <w:rFonts w:asciiTheme="majorHAnsi" w:hAnsiTheme="majorHAnsi" w:cstheme="majorHAnsi"/>
        </w:rPr>
        <w:t>over nuclear plants</w:t>
      </w:r>
    </w:p>
    <w:p w14:paraId="1DC315D3" w14:textId="77777777" w:rsidR="008769FF" w:rsidRPr="008617FF" w:rsidRDefault="008769FF" w:rsidP="008769FF">
      <w:pPr>
        <w:rPr>
          <w:rFonts w:asciiTheme="majorHAnsi" w:hAnsiTheme="majorHAnsi" w:cstheme="majorHAnsi"/>
        </w:rPr>
      </w:pPr>
      <w:r w:rsidRPr="008617FF">
        <w:rPr>
          <w:rStyle w:val="Style13ptBold"/>
          <w:rFonts w:asciiTheme="majorHAnsi" w:hAnsiTheme="majorHAnsi" w:cstheme="majorHAnsi"/>
        </w:rPr>
        <w:t>Garvey 11</w:t>
      </w:r>
      <w:r w:rsidRPr="008617FF">
        <w:rPr>
          <w:rFonts w:asciiTheme="majorHAnsi" w:hAnsiTheme="majorHAnsi" w:cstheme="majorHAnsi"/>
        </w:rPr>
        <w:t xml:space="preserve"> (Todd Garvey is a legislative attorney at the Congressional Research Service, "State Authority to Regulate Nuclear Power: Federal Preemption Under the Atomic Energy Act (AEA),"Congressional Research Service, 9-6-2011, </w:t>
      </w:r>
      <w:hyperlink r:id="rId67" w:history="1">
        <w:r w:rsidRPr="008617FF">
          <w:rPr>
            <w:rStyle w:val="Hyperlink"/>
            <w:rFonts w:asciiTheme="majorHAnsi" w:hAnsiTheme="majorHAnsi" w:cstheme="majorHAnsi"/>
          </w:rPr>
          <w:t>https://www.everycrsreport.com/reports/R41984.html</w:t>
        </w:r>
      </w:hyperlink>
      <w:r w:rsidRPr="008617FF">
        <w:rPr>
          <w:rFonts w:asciiTheme="majorHAnsi" w:hAnsiTheme="majorHAnsi" w:cstheme="majorHAnsi"/>
        </w:rPr>
        <w:t xml:space="preserve"> )//ILake-VP</w:t>
      </w:r>
    </w:p>
    <w:p w14:paraId="6028FEBE" w14:textId="77777777" w:rsidR="008769FF" w:rsidRPr="008617FF" w:rsidRDefault="008769FF" w:rsidP="008769FF">
      <w:pPr>
        <w:rPr>
          <w:rFonts w:asciiTheme="majorHAnsi" w:hAnsiTheme="majorHAnsi" w:cstheme="majorHAnsi"/>
          <w:sz w:val="16"/>
        </w:rPr>
      </w:pPr>
      <w:r w:rsidRPr="008617FF">
        <w:rPr>
          <w:rFonts w:asciiTheme="majorHAnsi" w:hAnsiTheme="majorHAnsi" w:cstheme="majorHAnsi"/>
          <w:sz w:val="16"/>
        </w:rPr>
        <w:t xml:space="preserve">The </w:t>
      </w:r>
      <w:r w:rsidRPr="008617FF">
        <w:rPr>
          <w:rFonts w:asciiTheme="majorHAnsi" w:hAnsiTheme="majorHAnsi" w:cstheme="majorHAnsi"/>
          <w:u w:val="single"/>
        </w:rPr>
        <w:t>Nuclear Regulatory Commission (</w:t>
      </w:r>
      <w:r w:rsidRPr="008617FF">
        <w:rPr>
          <w:rFonts w:asciiTheme="majorHAnsi" w:hAnsiTheme="majorHAnsi" w:cstheme="majorHAnsi"/>
          <w:highlight w:val="green"/>
          <w:u w:val="single"/>
        </w:rPr>
        <w:t>NRC)</w:t>
      </w:r>
      <w:r w:rsidRPr="008617FF">
        <w:rPr>
          <w:rFonts w:asciiTheme="majorHAnsi" w:hAnsiTheme="majorHAnsi" w:cstheme="majorHAnsi"/>
          <w:sz w:val="16"/>
          <w:highlight w:val="green"/>
        </w:rPr>
        <w:t xml:space="preserve"> </w:t>
      </w:r>
      <w:r w:rsidRPr="008617FF">
        <w:rPr>
          <w:rFonts w:asciiTheme="majorHAnsi" w:hAnsiTheme="majorHAnsi" w:cstheme="majorHAnsi"/>
          <w:highlight w:val="green"/>
          <w:u w:val="single"/>
        </w:rPr>
        <w:t xml:space="preserve">has </w:t>
      </w:r>
      <w:r w:rsidRPr="008617FF">
        <w:rPr>
          <w:rFonts w:asciiTheme="majorHAnsi" w:hAnsiTheme="majorHAnsi" w:cstheme="majorHAnsi"/>
          <w:b/>
          <w:highlight w:val="green"/>
          <w:u w:val="single"/>
        </w:rPr>
        <w:t>regulatory authority</w:t>
      </w:r>
      <w:r w:rsidRPr="008617FF">
        <w:rPr>
          <w:rFonts w:asciiTheme="majorHAnsi" w:hAnsiTheme="majorHAnsi" w:cstheme="majorHAnsi"/>
          <w:highlight w:val="green"/>
          <w:u w:val="single"/>
        </w:rPr>
        <w:t xml:space="preserve"> over</w:t>
      </w:r>
      <w:r w:rsidRPr="008617FF">
        <w:rPr>
          <w:rFonts w:asciiTheme="majorHAnsi" w:hAnsiTheme="majorHAnsi" w:cstheme="majorHAnsi"/>
          <w:sz w:val="16"/>
        </w:rPr>
        <w:t xml:space="preserve"> storage and disposal of </w:t>
      </w:r>
      <w:r w:rsidRPr="008617FF">
        <w:rPr>
          <w:rFonts w:asciiTheme="majorHAnsi" w:hAnsiTheme="majorHAnsi" w:cstheme="majorHAnsi"/>
          <w:highlight w:val="green"/>
          <w:u w:val="single"/>
        </w:rPr>
        <w:t>all</w:t>
      </w:r>
      <w:r w:rsidRPr="008617FF">
        <w:rPr>
          <w:rFonts w:asciiTheme="majorHAnsi" w:hAnsiTheme="majorHAnsi" w:cstheme="majorHAnsi"/>
          <w:u w:val="single"/>
        </w:rPr>
        <w:t xml:space="preserve"> </w:t>
      </w:r>
      <w:r w:rsidRPr="008617FF">
        <w:rPr>
          <w:rFonts w:asciiTheme="majorHAnsi" w:hAnsiTheme="majorHAnsi" w:cstheme="majorHAnsi"/>
          <w:sz w:val="16"/>
        </w:rPr>
        <w:t xml:space="preserve">commercially-generated </w:t>
      </w:r>
      <w:r w:rsidRPr="008617FF">
        <w:rPr>
          <w:rFonts w:asciiTheme="majorHAnsi" w:hAnsiTheme="majorHAnsi" w:cstheme="majorHAnsi"/>
          <w:highlight w:val="green"/>
          <w:u w:val="single"/>
        </w:rPr>
        <w:t>nuc</w:t>
      </w:r>
      <w:r w:rsidRPr="008617FF">
        <w:rPr>
          <w:rFonts w:asciiTheme="majorHAnsi" w:hAnsiTheme="majorHAnsi" w:cstheme="majorHAnsi"/>
          <w:sz w:val="16"/>
        </w:rPr>
        <w:t>lear waste</w:t>
      </w:r>
      <w:r w:rsidRPr="008617FF">
        <w:rPr>
          <w:rFonts w:asciiTheme="majorHAnsi" w:hAnsiTheme="majorHAnsi" w:cstheme="majorHAnsi"/>
          <w:highlight w:val="green"/>
          <w:u w:val="single"/>
        </w:rPr>
        <w:t>s</w:t>
      </w:r>
      <w:r w:rsidRPr="008617FF">
        <w:rPr>
          <w:rFonts w:asciiTheme="majorHAnsi" w:hAnsiTheme="majorHAnsi" w:cstheme="majorHAnsi"/>
          <w:sz w:val="16"/>
          <w:highlight w:val="green"/>
        </w:rPr>
        <w:t xml:space="preserve"> </w:t>
      </w:r>
      <w:r w:rsidRPr="008617FF">
        <w:rPr>
          <w:rFonts w:asciiTheme="majorHAnsi" w:hAnsiTheme="majorHAnsi" w:cstheme="majorHAnsi"/>
          <w:highlight w:val="green"/>
          <w:u w:val="single"/>
        </w:rPr>
        <w:t xml:space="preserve">in </w:t>
      </w:r>
      <w:r w:rsidRPr="008617FF">
        <w:rPr>
          <w:rFonts w:asciiTheme="majorHAnsi" w:hAnsiTheme="majorHAnsi" w:cstheme="majorHAnsi"/>
          <w:u w:val="single"/>
        </w:rPr>
        <w:t>the</w:t>
      </w:r>
      <w:r w:rsidRPr="008617FF">
        <w:rPr>
          <w:rFonts w:asciiTheme="majorHAnsi" w:hAnsiTheme="majorHAnsi" w:cstheme="majorHAnsi"/>
          <w:highlight w:val="green"/>
          <w:u w:val="single"/>
        </w:rPr>
        <w:t xml:space="preserve"> U</w:t>
      </w:r>
      <w:r w:rsidRPr="008617FF">
        <w:rPr>
          <w:rFonts w:asciiTheme="majorHAnsi" w:hAnsiTheme="majorHAnsi" w:cstheme="majorHAnsi"/>
          <w:u w:val="single"/>
        </w:rPr>
        <w:t>nited</w:t>
      </w:r>
      <w:r w:rsidRPr="008617FF">
        <w:rPr>
          <w:rFonts w:asciiTheme="majorHAnsi" w:hAnsiTheme="majorHAnsi" w:cstheme="majorHAnsi"/>
          <w:highlight w:val="green"/>
          <w:u w:val="single"/>
        </w:rPr>
        <w:t xml:space="preserve"> S</w:t>
      </w:r>
      <w:r w:rsidRPr="008617FF">
        <w:rPr>
          <w:rFonts w:asciiTheme="majorHAnsi" w:hAnsiTheme="majorHAnsi" w:cstheme="majorHAnsi"/>
          <w:u w:val="single"/>
        </w:rPr>
        <w:t>tates</w:t>
      </w:r>
      <w:r w:rsidRPr="008617FF">
        <w:rPr>
          <w:rFonts w:asciiTheme="majorHAnsi" w:hAnsiTheme="majorHAnsi" w:cstheme="majorHAnsi"/>
          <w:sz w:val="16"/>
        </w:rPr>
        <w:t>, as well as disposal of spent fuel and high-level wastes generated by the Department of Energy. The NRC implements its general radiation protection standards for disposal through 10 CFR Part 20. </w:t>
      </w:r>
      <w:hyperlink r:id="rId68" w:history="1">
        <w:r w:rsidRPr="008617FF">
          <w:rPr>
            <w:rStyle w:val="Hyperlink"/>
            <w:rFonts w:asciiTheme="majorHAnsi" w:hAnsiTheme="majorHAnsi" w:cstheme="majorHAnsi"/>
            <w:sz w:val="16"/>
          </w:rPr>
          <w:t>Read 10 CFR Part 20 - Standards for Protection Against Radiation.</w:t>
        </w:r>
      </w:hyperlink>
      <w:r w:rsidRPr="008617FF">
        <w:rPr>
          <w:rFonts w:asciiTheme="majorHAnsi" w:hAnsiTheme="majorHAnsi" w:cstheme="majorHAnsi"/>
          <w:sz w:val="16"/>
        </w:rPr>
        <w:t> The NRC also regulates the low-level waste produced in the nuclear power cycle. More information is available on NRC's </w:t>
      </w:r>
      <w:hyperlink r:id="rId69" w:history="1">
        <w:r w:rsidRPr="008617FF">
          <w:rPr>
            <w:rStyle w:val="Hyperlink"/>
            <w:rFonts w:asciiTheme="majorHAnsi" w:hAnsiTheme="majorHAnsi" w:cstheme="majorHAnsi"/>
            <w:sz w:val="16"/>
          </w:rPr>
          <w:t>Low-Level Waste Disposal webpage</w:t>
        </w:r>
      </w:hyperlink>
      <w:r w:rsidRPr="008617FF">
        <w:rPr>
          <w:rFonts w:asciiTheme="majorHAnsi" w:hAnsiTheme="majorHAnsi" w:cstheme="majorHAnsi"/>
          <w:sz w:val="16"/>
        </w:rPr>
        <w:t>.</w:t>
      </w:r>
    </w:p>
    <w:p w14:paraId="1FC1969E" w14:textId="77777777" w:rsidR="008769FF" w:rsidRPr="008617FF" w:rsidRDefault="008769FF" w:rsidP="008769FF">
      <w:pPr>
        <w:rPr>
          <w:rFonts w:asciiTheme="majorHAnsi" w:hAnsiTheme="majorHAnsi" w:cstheme="majorHAnsi"/>
          <w:sz w:val="16"/>
          <w:szCs w:val="16"/>
        </w:rPr>
      </w:pPr>
      <w:r w:rsidRPr="008617FF">
        <w:rPr>
          <w:rFonts w:asciiTheme="majorHAnsi" w:hAnsiTheme="majorHAnsi" w:cstheme="majorHAnsi"/>
          <w:sz w:val="16"/>
          <w:szCs w:val="16"/>
        </w:rPr>
        <w:t>Spent nuclear fuel is used fuel that can no longer create electricity, but is still quite hot, both radioactively and thermally. Currently, the United States does not have a central repository for wastes generated by nuclear power plants, and this waste is generally kept at the site at which it was created. Depending on the waste and on the facility, this waste is sometimes stored underwater, or it may be stored in dry casks or canisters. For a brief overview of the storage of spent fuel, visit NRC's </w:t>
      </w:r>
      <w:hyperlink r:id="rId70" w:history="1">
        <w:r w:rsidRPr="008617FF">
          <w:rPr>
            <w:rStyle w:val="Hyperlink"/>
            <w:rFonts w:asciiTheme="majorHAnsi" w:hAnsiTheme="majorHAnsi" w:cstheme="majorHAnsi"/>
            <w:sz w:val="16"/>
            <w:szCs w:val="16"/>
          </w:rPr>
          <w:t>What Is Nuclear Waste? webpage</w:t>
        </w:r>
      </w:hyperlink>
      <w:r w:rsidRPr="008617FF">
        <w:rPr>
          <w:rFonts w:asciiTheme="majorHAnsi" w:hAnsiTheme="majorHAnsi" w:cstheme="majorHAnsi"/>
          <w:sz w:val="16"/>
          <w:szCs w:val="16"/>
        </w:rPr>
        <w:t>.</w:t>
      </w:r>
    </w:p>
    <w:p w14:paraId="60BBEBD6" w14:textId="77777777" w:rsidR="008769FF" w:rsidRPr="008617FF" w:rsidRDefault="008769FF" w:rsidP="008769FF">
      <w:pPr>
        <w:rPr>
          <w:rFonts w:asciiTheme="majorHAnsi" w:hAnsiTheme="majorHAnsi" w:cstheme="majorHAnsi"/>
          <w:sz w:val="16"/>
          <w:szCs w:val="16"/>
        </w:rPr>
      </w:pPr>
      <w:r w:rsidRPr="008617FF">
        <w:rPr>
          <w:rFonts w:asciiTheme="majorHAnsi" w:hAnsiTheme="majorHAnsi" w:cstheme="majorHAnsi"/>
          <w:sz w:val="16"/>
          <w:szCs w:val="16"/>
        </w:rPr>
        <w:t>The Environmental Protection Agency set environmental standards for spent fuel disposal in </w:t>
      </w:r>
      <w:hyperlink r:id="rId71" w:history="1">
        <w:r w:rsidRPr="008617FF">
          <w:rPr>
            <w:rStyle w:val="Hyperlink"/>
            <w:rFonts w:asciiTheme="majorHAnsi" w:hAnsiTheme="majorHAnsi" w:cstheme="majorHAnsi"/>
            <w:sz w:val="16"/>
            <w:szCs w:val="16"/>
          </w:rPr>
          <w:t>40 CFR Part 191</w:t>
        </w:r>
      </w:hyperlink>
      <w:r w:rsidRPr="008617FF">
        <w:rPr>
          <w:rFonts w:asciiTheme="majorHAnsi" w:hAnsiTheme="majorHAnsi" w:cstheme="majorHAnsi"/>
          <w:sz w:val="16"/>
          <w:szCs w:val="16"/>
        </w:rPr>
        <w:t> and </w:t>
      </w:r>
      <w:hyperlink r:id="rId72" w:history="1">
        <w:r w:rsidRPr="008617FF">
          <w:rPr>
            <w:rStyle w:val="Hyperlink"/>
            <w:rFonts w:asciiTheme="majorHAnsi" w:hAnsiTheme="majorHAnsi" w:cstheme="majorHAnsi"/>
            <w:sz w:val="16"/>
            <w:szCs w:val="16"/>
          </w:rPr>
          <w:t>40 CFR Part 197</w:t>
        </w:r>
      </w:hyperlink>
      <w:r w:rsidRPr="008617FF">
        <w:rPr>
          <w:rFonts w:asciiTheme="majorHAnsi" w:hAnsiTheme="majorHAnsi" w:cstheme="majorHAnsi"/>
          <w:sz w:val="16"/>
          <w:szCs w:val="16"/>
        </w:rPr>
        <w:t>. For more information, visit the </w:t>
      </w:r>
      <w:hyperlink r:id="rId73" w:history="1">
        <w:r w:rsidRPr="008617FF">
          <w:rPr>
            <w:rStyle w:val="Hyperlink"/>
            <w:rFonts w:asciiTheme="majorHAnsi" w:hAnsiTheme="majorHAnsi" w:cstheme="majorHAnsi"/>
            <w:sz w:val="16"/>
            <w:szCs w:val="16"/>
          </w:rPr>
          <w:t>Radiation Regulations and Laws</w:t>
        </w:r>
      </w:hyperlink>
      <w:r w:rsidRPr="008617FF">
        <w:rPr>
          <w:rFonts w:asciiTheme="majorHAnsi" w:hAnsiTheme="majorHAnsi" w:cstheme="majorHAnsi"/>
          <w:sz w:val="16"/>
          <w:szCs w:val="16"/>
        </w:rPr>
        <w:t> webpage at EPA.gov. The U.S.NRC’s requirements that implement 40 CFR parts 191 and 197 are in 10 CFR parts 60 and 63, respectively.</w:t>
      </w:r>
    </w:p>
    <w:p w14:paraId="245352AD" w14:textId="77777777" w:rsidR="008769FF" w:rsidRPr="008617FF" w:rsidRDefault="008769FF" w:rsidP="008769FF">
      <w:pPr>
        <w:spacing w:after="0" w:line="240" w:lineRule="auto"/>
        <w:rPr>
          <w:rFonts w:asciiTheme="majorHAnsi" w:eastAsia="Times New Roman" w:hAnsiTheme="majorHAnsi" w:cstheme="majorHAnsi"/>
          <w:sz w:val="24"/>
        </w:rPr>
      </w:pPr>
    </w:p>
    <w:p w14:paraId="2B9779D6" w14:textId="77777777" w:rsidR="008769FF" w:rsidRPr="008617FF" w:rsidRDefault="008769FF" w:rsidP="008769FF">
      <w:pPr>
        <w:rPr>
          <w:rFonts w:asciiTheme="majorHAnsi" w:hAnsiTheme="majorHAnsi" w:cstheme="majorHAnsi"/>
          <w:sz w:val="16"/>
        </w:rPr>
      </w:pPr>
      <w:r w:rsidRPr="008617FF">
        <w:rPr>
          <w:rFonts w:asciiTheme="majorHAnsi" w:hAnsiTheme="majorHAnsi" w:cstheme="majorHAnsi"/>
          <w:sz w:val="16"/>
        </w:rPr>
        <w:t xml:space="preserve">A number of states have recently sought to take action to assure that nuclear power plants within their borders are operating safely. Most visibly, the State of Vermont has suggested that it will not approve the continued operation of the Vermont Yankee nuclear power plant, despite the Nuclear Regulatory Commission’s (NRC’s) approval of an extension to the plant’s operating license. The dispute may have </w:t>
      </w:r>
      <w:r w:rsidRPr="008617FF">
        <w:rPr>
          <w:rFonts w:asciiTheme="majorHAnsi" w:hAnsiTheme="majorHAnsi" w:cstheme="majorHAnsi"/>
          <w:u w:val="single"/>
        </w:rPr>
        <w:t>profound effects on establishing the scope of state control over</w:t>
      </w:r>
      <w:r w:rsidRPr="008617FF">
        <w:rPr>
          <w:rFonts w:asciiTheme="majorHAnsi" w:hAnsiTheme="majorHAnsi" w:cstheme="majorHAnsi"/>
          <w:sz w:val="16"/>
        </w:rPr>
        <w:t xml:space="preserve"> nuclear power—including </w:t>
      </w:r>
      <w:r w:rsidRPr="008617FF">
        <w:rPr>
          <w:rFonts w:asciiTheme="majorHAnsi" w:hAnsiTheme="majorHAnsi" w:cstheme="majorHAnsi"/>
          <w:u w:val="single"/>
        </w:rPr>
        <w:t xml:space="preserve">whether states have the authority to </w:t>
      </w:r>
      <w:r w:rsidRPr="008617FF">
        <w:rPr>
          <w:rFonts w:asciiTheme="majorHAnsi" w:hAnsiTheme="majorHAnsi" w:cstheme="majorHAnsi"/>
          <w:b/>
          <w:u w:val="single"/>
        </w:rPr>
        <w:t>shut down</w:t>
      </w:r>
      <w:r w:rsidRPr="008617FF">
        <w:rPr>
          <w:rFonts w:asciiTheme="majorHAnsi" w:hAnsiTheme="majorHAnsi" w:cstheme="majorHAnsi"/>
          <w:u w:val="single"/>
        </w:rPr>
        <w:t xml:space="preserve"> a federally licensed</w:t>
      </w:r>
      <w:r w:rsidRPr="008617FF">
        <w:rPr>
          <w:rFonts w:asciiTheme="majorHAnsi" w:hAnsiTheme="majorHAnsi" w:cstheme="majorHAnsi"/>
          <w:sz w:val="16"/>
        </w:rPr>
        <w:t xml:space="preserve"> and long operating </w:t>
      </w:r>
      <w:r w:rsidRPr="008617FF">
        <w:rPr>
          <w:rFonts w:asciiTheme="majorHAnsi" w:hAnsiTheme="majorHAnsi" w:cstheme="majorHAnsi"/>
          <w:u w:val="single"/>
        </w:rPr>
        <w:t>nuclear power plant</w:t>
      </w:r>
      <w:r w:rsidRPr="008617FF">
        <w:rPr>
          <w:rFonts w:asciiTheme="majorHAnsi" w:hAnsiTheme="majorHAnsi" w:cstheme="majorHAnsi"/>
          <w:sz w:val="16"/>
        </w:rPr>
        <w:t xml:space="preserve">. However, </w:t>
      </w:r>
      <w:r w:rsidRPr="008617FF">
        <w:rPr>
          <w:rFonts w:asciiTheme="majorHAnsi" w:hAnsiTheme="majorHAnsi" w:cstheme="majorHAnsi"/>
          <w:u w:val="single"/>
        </w:rPr>
        <w:t xml:space="preserve">while safety concerns may prompt states to assert influence over nuclear power plants, </w:t>
      </w:r>
      <w:r w:rsidRPr="008617FF">
        <w:rPr>
          <w:rFonts w:asciiTheme="majorHAnsi" w:hAnsiTheme="majorHAnsi" w:cstheme="majorHAnsi"/>
          <w:highlight w:val="green"/>
          <w:u w:val="single"/>
        </w:rPr>
        <w:t xml:space="preserve">federal law </w:t>
      </w:r>
      <w:r w:rsidRPr="008617FF">
        <w:rPr>
          <w:rFonts w:asciiTheme="majorHAnsi" w:hAnsiTheme="majorHAnsi" w:cstheme="majorHAnsi"/>
          <w:b/>
          <w:highlight w:val="green"/>
          <w:u w:val="single"/>
        </w:rPr>
        <w:t>severely limits</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extent to which states can regulate nuc</w:t>
      </w:r>
      <w:r w:rsidRPr="008617FF">
        <w:rPr>
          <w:rFonts w:asciiTheme="majorHAnsi" w:hAnsiTheme="majorHAnsi" w:cstheme="majorHAnsi"/>
          <w:u w:val="single"/>
        </w:rPr>
        <w:t xml:space="preserve">lear </w:t>
      </w:r>
      <w:r w:rsidRPr="008617FF">
        <w:rPr>
          <w:rFonts w:asciiTheme="majorHAnsi" w:hAnsiTheme="majorHAnsi" w:cstheme="majorHAnsi"/>
          <w:highlight w:val="green"/>
          <w:u w:val="single"/>
        </w:rPr>
        <w:t>power</w:t>
      </w:r>
      <w:r w:rsidRPr="008617FF">
        <w:rPr>
          <w:rFonts w:asciiTheme="majorHAnsi" w:hAnsiTheme="majorHAnsi" w:cstheme="majorHAnsi"/>
          <w:sz w:val="16"/>
          <w:highlight w:val="green"/>
        </w:rPr>
        <w:t>.</w:t>
      </w:r>
      <w:r w:rsidRPr="008617FF">
        <w:rPr>
          <w:rFonts w:asciiTheme="majorHAnsi" w:hAnsiTheme="majorHAnsi" w:cstheme="majorHAnsi"/>
          <w:sz w:val="16"/>
        </w:rPr>
        <w:t xml:space="preserve"> Indeed, the </w:t>
      </w:r>
      <w:r w:rsidRPr="008617FF">
        <w:rPr>
          <w:rFonts w:asciiTheme="majorHAnsi" w:hAnsiTheme="majorHAnsi" w:cstheme="majorHAnsi"/>
          <w:highlight w:val="green"/>
          <w:u w:val="single"/>
        </w:rPr>
        <w:t>Supreme Court</w:t>
      </w:r>
      <w:r w:rsidRPr="008617FF">
        <w:rPr>
          <w:rFonts w:asciiTheme="majorHAnsi" w:hAnsiTheme="majorHAnsi" w:cstheme="majorHAnsi"/>
          <w:u w:val="single"/>
        </w:rPr>
        <w:t xml:space="preserve"> has </w:t>
      </w:r>
      <w:r w:rsidRPr="008617FF">
        <w:rPr>
          <w:rFonts w:asciiTheme="majorHAnsi" w:hAnsiTheme="majorHAnsi" w:cstheme="majorHAnsi"/>
          <w:b/>
          <w:highlight w:val="green"/>
          <w:u w:val="single"/>
        </w:rPr>
        <w:t>expressly held</w:t>
      </w:r>
      <w:r w:rsidRPr="008617FF">
        <w:rPr>
          <w:rFonts w:asciiTheme="majorHAnsi" w:hAnsiTheme="majorHAnsi" w:cstheme="majorHAnsi"/>
          <w:b/>
          <w:u w:val="single"/>
        </w:rPr>
        <w:t xml:space="preserve"> </w:t>
      </w:r>
      <w:r w:rsidRPr="008617FF">
        <w:rPr>
          <w:rFonts w:asciiTheme="majorHAnsi" w:hAnsiTheme="majorHAnsi" w:cstheme="majorHAnsi"/>
          <w:u w:val="single"/>
        </w:rPr>
        <w:t>that</w:t>
      </w:r>
      <w:r w:rsidRPr="008617FF">
        <w:rPr>
          <w:rFonts w:asciiTheme="majorHAnsi" w:hAnsiTheme="majorHAnsi" w:cstheme="majorHAnsi"/>
          <w:sz w:val="16"/>
        </w:rPr>
        <w:t xml:space="preserve">, while states retain authority over “questions of need, reliability, cost, and other related State concerns,” </w:t>
      </w:r>
      <w:r w:rsidRPr="008617FF">
        <w:rPr>
          <w:rFonts w:asciiTheme="majorHAnsi" w:hAnsiTheme="majorHAnsi" w:cstheme="majorHAnsi"/>
          <w:b/>
          <w:highlight w:val="green"/>
          <w:u w:val="single"/>
        </w:rPr>
        <w:t>federal preemption</w:t>
      </w:r>
      <w:r w:rsidRPr="008617FF">
        <w:rPr>
          <w:rFonts w:asciiTheme="majorHAnsi" w:hAnsiTheme="majorHAnsi" w:cstheme="majorHAnsi"/>
          <w:highlight w:val="green"/>
          <w:u w:val="single"/>
        </w:rPr>
        <w:t xml:space="preserve"> prevents states from regulating</w:t>
      </w:r>
      <w:r w:rsidRPr="008617FF">
        <w:rPr>
          <w:rFonts w:asciiTheme="majorHAnsi" w:hAnsiTheme="majorHAnsi" w:cstheme="majorHAnsi"/>
          <w:u w:val="single"/>
        </w:rPr>
        <w:t xml:space="preserve"> </w:t>
      </w:r>
      <w:r w:rsidRPr="008617FF">
        <w:rPr>
          <w:rFonts w:asciiTheme="majorHAnsi" w:hAnsiTheme="majorHAnsi" w:cstheme="majorHAnsi"/>
          <w:sz w:val="16"/>
        </w:rPr>
        <w:t xml:space="preserve">radiological safety aspects of </w:t>
      </w:r>
      <w:r w:rsidRPr="008617FF">
        <w:rPr>
          <w:rFonts w:asciiTheme="majorHAnsi" w:hAnsiTheme="majorHAnsi" w:cstheme="majorHAnsi"/>
          <w:highlight w:val="green"/>
          <w:u w:val="single"/>
        </w:rPr>
        <w:t>nuclear</w:t>
      </w:r>
      <w:r w:rsidRPr="008617FF">
        <w:rPr>
          <w:rFonts w:asciiTheme="majorHAnsi" w:hAnsiTheme="majorHAnsi" w:cstheme="majorHAnsi"/>
          <w:sz w:val="16"/>
        </w:rPr>
        <w:t xml:space="preserve"> power</w:t>
      </w:r>
      <w:r w:rsidRPr="008617FF">
        <w:rPr>
          <w:rFonts w:asciiTheme="majorHAnsi" w:hAnsiTheme="majorHAnsi" w:cstheme="majorHAnsi"/>
          <w:sz w:val="16"/>
          <w:highlight w:val="green"/>
        </w:rPr>
        <w:t xml:space="preserve"> </w:t>
      </w:r>
      <w:r w:rsidRPr="008617FF">
        <w:rPr>
          <w:rFonts w:asciiTheme="majorHAnsi" w:hAnsiTheme="majorHAnsi" w:cstheme="majorHAnsi"/>
          <w:highlight w:val="green"/>
          <w:u w:val="single"/>
        </w:rPr>
        <w:t>production</w:t>
      </w:r>
      <w:r w:rsidRPr="008617FF">
        <w:rPr>
          <w:rFonts w:asciiTheme="majorHAnsi" w:hAnsiTheme="majorHAnsi" w:cstheme="majorHAnsi"/>
          <w:u w:val="single"/>
        </w:rPr>
        <w:t>.</w:t>
      </w:r>
    </w:p>
    <w:p w14:paraId="6D29C90D" w14:textId="77777777" w:rsidR="008769FF" w:rsidRPr="008617FF" w:rsidRDefault="008769FF" w:rsidP="008769FF">
      <w:pPr>
        <w:rPr>
          <w:rFonts w:asciiTheme="majorHAnsi" w:hAnsiTheme="majorHAnsi" w:cstheme="majorHAnsi"/>
          <w:sz w:val="16"/>
        </w:rPr>
      </w:pPr>
      <w:r w:rsidRPr="008617FF">
        <w:rPr>
          <w:rFonts w:asciiTheme="majorHAnsi" w:hAnsiTheme="majorHAnsi" w:cstheme="majorHAnsi"/>
          <w:highlight w:val="green"/>
          <w:u w:val="single"/>
        </w:rPr>
        <w:t>Whether</w:t>
      </w:r>
      <w:r w:rsidRPr="008617FF">
        <w:rPr>
          <w:rFonts w:asciiTheme="majorHAnsi" w:hAnsiTheme="majorHAnsi" w:cstheme="majorHAnsi"/>
          <w:sz w:val="16"/>
        </w:rPr>
        <w:t xml:space="preserve"> Vermont, or any other </w:t>
      </w:r>
      <w:r w:rsidRPr="008617FF">
        <w:rPr>
          <w:rFonts w:asciiTheme="majorHAnsi" w:hAnsiTheme="majorHAnsi" w:cstheme="majorHAnsi"/>
          <w:highlight w:val="green"/>
          <w:u w:val="single"/>
        </w:rPr>
        <w:t>state, can</w:t>
      </w:r>
      <w:r w:rsidRPr="008617FF">
        <w:rPr>
          <w:rFonts w:asciiTheme="majorHAnsi" w:hAnsiTheme="majorHAnsi" w:cstheme="majorHAnsi"/>
          <w:sz w:val="16"/>
        </w:rPr>
        <w:t xml:space="preserve"> act to </w:t>
      </w:r>
      <w:r w:rsidRPr="008617FF">
        <w:rPr>
          <w:rFonts w:asciiTheme="majorHAnsi" w:hAnsiTheme="majorHAnsi" w:cstheme="majorHAnsi"/>
          <w:b/>
          <w:highlight w:val="green"/>
          <w:u w:val="single"/>
        </w:rPr>
        <w:t>prevent a nuclear power plant from operating</w:t>
      </w:r>
      <w:r w:rsidRPr="008617FF">
        <w:rPr>
          <w:rFonts w:asciiTheme="majorHAnsi" w:hAnsiTheme="majorHAnsi" w:cstheme="majorHAnsi"/>
          <w:u w:val="single"/>
        </w:rPr>
        <w:t>, despite</w:t>
      </w:r>
      <w:r w:rsidRPr="008617FF">
        <w:rPr>
          <w:rFonts w:asciiTheme="majorHAnsi" w:hAnsiTheme="majorHAnsi" w:cstheme="majorHAnsi"/>
          <w:sz w:val="16"/>
        </w:rPr>
        <w:t xml:space="preserve"> the </w:t>
      </w:r>
      <w:r w:rsidRPr="008617FF">
        <w:rPr>
          <w:rFonts w:asciiTheme="majorHAnsi" w:hAnsiTheme="majorHAnsi" w:cstheme="majorHAnsi"/>
          <w:u w:val="single"/>
        </w:rPr>
        <w:t xml:space="preserve">fact that the plant has been authorized by the NRC, will </w:t>
      </w:r>
      <w:r w:rsidRPr="008617FF">
        <w:rPr>
          <w:rFonts w:asciiTheme="majorHAnsi" w:hAnsiTheme="majorHAnsi" w:cstheme="majorHAnsi"/>
          <w:highlight w:val="green"/>
          <w:u w:val="single"/>
        </w:rPr>
        <w:t>depend</w:t>
      </w:r>
      <w:r w:rsidRPr="008617FF">
        <w:rPr>
          <w:rFonts w:asciiTheme="majorHAnsi" w:hAnsiTheme="majorHAnsi" w:cstheme="majorHAnsi"/>
          <w:sz w:val="16"/>
        </w:rPr>
        <w:t xml:space="preserve"> principally </w:t>
      </w:r>
      <w:r w:rsidRPr="008617FF">
        <w:rPr>
          <w:rFonts w:asciiTheme="majorHAnsi" w:hAnsiTheme="majorHAnsi" w:cstheme="majorHAnsi"/>
          <w:highlight w:val="green"/>
          <w:u w:val="single"/>
        </w:rPr>
        <w:t>on</w:t>
      </w:r>
      <w:r w:rsidRPr="008617FF">
        <w:rPr>
          <w:rFonts w:asciiTheme="majorHAnsi" w:hAnsiTheme="majorHAnsi" w:cstheme="majorHAnsi"/>
          <w:u w:val="single"/>
        </w:rPr>
        <w:t xml:space="preserve"> whether</w:t>
      </w:r>
      <w:r w:rsidRPr="008617FF">
        <w:rPr>
          <w:rFonts w:asciiTheme="majorHAnsi" w:hAnsiTheme="majorHAnsi" w:cstheme="majorHAnsi"/>
          <w:sz w:val="16"/>
        </w:rPr>
        <w:t xml:space="preserve"> the </w:t>
      </w:r>
      <w:r w:rsidRPr="008617FF">
        <w:rPr>
          <w:rFonts w:asciiTheme="majorHAnsi" w:hAnsiTheme="majorHAnsi" w:cstheme="majorHAnsi"/>
          <w:u w:val="single"/>
        </w:rPr>
        <w:t>state law</w:t>
      </w:r>
      <w:r w:rsidRPr="008617FF">
        <w:rPr>
          <w:rFonts w:asciiTheme="majorHAnsi" w:hAnsiTheme="majorHAnsi" w:cstheme="majorHAnsi"/>
          <w:sz w:val="16"/>
        </w:rPr>
        <w:t xml:space="preserve"> or regulation in question is </w:t>
      </w:r>
      <w:r w:rsidRPr="008617FF">
        <w:rPr>
          <w:rFonts w:asciiTheme="majorHAnsi" w:hAnsiTheme="majorHAnsi" w:cstheme="majorHAnsi"/>
          <w:u w:val="single"/>
        </w:rPr>
        <w:t>preempted by the Atomic Energy Act (</w:t>
      </w:r>
      <w:r w:rsidRPr="008617FF">
        <w:rPr>
          <w:rFonts w:asciiTheme="majorHAnsi" w:hAnsiTheme="majorHAnsi" w:cstheme="majorHAnsi"/>
          <w:highlight w:val="green"/>
          <w:u w:val="single"/>
        </w:rPr>
        <w:t>AEA</w:t>
      </w:r>
      <w:r w:rsidRPr="008617FF">
        <w:rPr>
          <w:rFonts w:asciiTheme="majorHAnsi" w:hAnsiTheme="majorHAnsi" w:cstheme="majorHAnsi"/>
          <w:u w:val="single"/>
        </w:rPr>
        <w:t>).</w:t>
      </w:r>
      <w:r w:rsidRPr="008617FF">
        <w:rPr>
          <w:rFonts w:asciiTheme="majorHAnsi" w:hAnsiTheme="majorHAnsi" w:cstheme="majorHAnsi"/>
          <w:sz w:val="16"/>
        </w:rPr>
        <w:t xml:space="preserve"> Although there is “no one crystal clear distinctly marked formula” for determining whether a state law is preempted by federal law, the </w:t>
      </w:r>
      <w:r w:rsidRPr="008617FF">
        <w:rPr>
          <w:rFonts w:asciiTheme="majorHAnsi" w:hAnsiTheme="majorHAnsi" w:cstheme="majorHAnsi"/>
          <w:u w:val="single"/>
        </w:rPr>
        <w:t xml:space="preserve">Supreme </w:t>
      </w:r>
      <w:r w:rsidRPr="008617FF">
        <w:rPr>
          <w:rFonts w:asciiTheme="majorHAnsi" w:hAnsiTheme="majorHAnsi" w:cstheme="majorHAnsi"/>
          <w:highlight w:val="green"/>
          <w:u w:val="single"/>
        </w:rPr>
        <w:t>Court</w:t>
      </w:r>
      <w:r w:rsidRPr="008617FF">
        <w:rPr>
          <w:rFonts w:asciiTheme="majorHAnsi" w:hAnsiTheme="majorHAnsi" w:cstheme="majorHAnsi"/>
          <w:u w:val="single"/>
        </w:rPr>
        <w:t xml:space="preserve"> has </w:t>
      </w:r>
      <w:r w:rsidRPr="008617FF">
        <w:rPr>
          <w:rFonts w:asciiTheme="majorHAnsi" w:hAnsiTheme="majorHAnsi" w:cstheme="majorHAnsi"/>
          <w:highlight w:val="green"/>
          <w:u w:val="single"/>
        </w:rPr>
        <w:t>established</w:t>
      </w:r>
      <w:r w:rsidRPr="008617FF">
        <w:rPr>
          <w:rFonts w:asciiTheme="majorHAnsi" w:hAnsiTheme="majorHAnsi" w:cstheme="majorHAnsi"/>
          <w:u w:val="single"/>
        </w:rPr>
        <w:t xml:space="preserve"> </w:t>
      </w:r>
      <w:r w:rsidRPr="008617FF">
        <w:rPr>
          <w:rFonts w:asciiTheme="majorHAnsi" w:hAnsiTheme="majorHAnsi" w:cstheme="majorHAnsi"/>
          <w:sz w:val="16"/>
        </w:rPr>
        <w:t xml:space="preserve">three general classes of preemption: express preemption, conflict preemption, and field preemption. In each instance however, “the </w:t>
      </w:r>
      <w:r w:rsidRPr="008617FF">
        <w:rPr>
          <w:rFonts w:asciiTheme="majorHAnsi" w:hAnsiTheme="majorHAnsi" w:cstheme="majorHAnsi"/>
          <w:u w:val="single"/>
        </w:rPr>
        <w:t xml:space="preserve">question of </w:t>
      </w:r>
      <w:r w:rsidRPr="008617FF">
        <w:rPr>
          <w:rFonts w:asciiTheme="majorHAnsi" w:hAnsiTheme="majorHAnsi" w:cstheme="majorHAnsi"/>
          <w:highlight w:val="green"/>
          <w:u w:val="single"/>
        </w:rPr>
        <w:t>preemption is</w:t>
      </w:r>
      <w:r w:rsidRPr="008617FF">
        <w:rPr>
          <w:rFonts w:asciiTheme="majorHAnsi" w:hAnsiTheme="majorHAnsi" w:cstheme="majorHAnsi"/>
          <w:u w:val="single"/>
        </w:rPr>
        <w:t xml:space="preserve"> one of </w:t>
      </w:r>
      <w:r w:rsidRPr="008617FF">
        <w:rPr>
          <w:rFonts w:asciiTheme="majorHAnsi" w:hAnsiTheme="majorHAnsi" w:cstheme="majorHAnsi"/>
          <w:highlight w:val="green"/>
          <w:u w:val="single"/>
        </w:rPr>
        <w:t>determining Congressional intent</w:t>
      </w:r>
      <w:r w:rsidRPr="008617FF">
        <w:rPr>
          <w:rFonts w:asciiTheme="majorHAnsi" w:hAnsiTheme="majorHAnsi" w:cstheme="majorHAnsi"/>
          <w:sz w:val="16"/>
        </w:rPr>
        <w:t>.”</w:t>
      </w:r>
    </w:p>
    <w:p w14:paraId="7712EE68" w14:textId="77777777" w:rsidR="008769FF" w:rsidRPr="008617FF" w:rsidRDefault="008769FF" w:rsidP="008769FF">
      <w:pPr>
        <w:rPr>
          <w:rFonts w:asciiTheme="majorHAnsi" w:hAnsiTheme="majorHAnsi" w:cstheme="majorHAnsi"/>
          <w:sz w:val="16"/>
        </w:rPr>
      </w:pPr>
      <w:r w:rsidRPr="008617FF">
        <w:rPr>
          <w:rFonts w:asciiTheme="majorHAnsi" w:hAnsiTheme="majorHAnsi" w:cstheme="majorHAnsi"/>
          <w:sz w:val="16"/>
        </w:rPr>
        <w:t xml:space="preserve">Much of the debate surrounding federal preemption of state regulation of nuclear power has centered on field preemption. Under existing Supreme Court precedent, an analysis of whether a state law is preempted under the AEA requires a consideration of both the purpose and effect of the state law in question. Thus, </w:t>
      </w:r>
      <w:r w:rsidRPr="008617FF">
        <w:rPr>
          <w:rFonts w:asciiTheme="majorHAnsi" w:hAnsiTheme="majorHAnsi" w:cstheme="majorHAnsi"/>
          <w:highlight w:val="green"/>
          <w:u w:val="single"/>
        </w:rPr>
        <w:t>any state law</w:t>
      </w:r>
      <w:r w:rsidRPr="008617FF">
        <w:rPr>
          <w:rFonts w:asciiTheme="majorHAnsi" w:hAnsiTheme="majorHAnsi" w:cstheme="majorHAnsi"/>
          <w:u w:val="single"/>
        </w:rPr>
        <w:t xml:space="preserve"> </w:t>
      </w:r>
      <w:r w:rsidRPr="008617FF">
        <w:rPr>
          <w:rFonts w:asciiTheme="majorHAnsi" w:hAnsiTheme="majorHAnsi" w:cstheme="majorHAnsi"/>
          <w:sz w:val="16"/>
        </w:rPr>
        <w:t xml:space="preserve">grounded in radiological safety concerns or </w:t>
      </w:r>
      <w:r w:rsidRPr="008617FF">
        <w:rPr>
          <w:rFonts w:asciiTheme="majorHAnsi" w:hAnsiTheme="majorHAnsi" w:cstheme="majorHAnsi"/>
          <w:highlight w:val="green"/>
          <w:u w:val="single"/>
        </w:rPr>
        <w:t>that has</w:t>
      </w:r>
      <w:r w:rsidRPr="008617FF">
        <w:rPr>
          <w:rFonts w:asciiTheme="majorHAnsi" w:hAnsiTheme="majorHAnsi" w:cstheme="majorHAnsi"/>
          <w:sz w:val="16"/>
        </w:rPr>
        <w:t xml:space="preserve"> a </w:t>
      </w:r>
      <w:r w:rsidRPr="008617FF">
        <w:rPr>
          <w:rFonts w:asciiTheme="majorHAnsi" w:hAnsiTheme="majorHAnsi" w:cstheme="majorHAnsi"/>
          <w:u w:val="single"/>
        </w:rPr>
        <w:t>“</w:t>
      </w:r>
      <w:r w:rsidRPr="008617FF">
        <w:rPr>
          <w:rFonts w:asciiTheme="majorHAnsi" w:hAnsiTheme="majorHAnsi" w:cstheme="majorHAnsi"/>
          <w:b/>
          <w:highlight w:val="green"/>
          <w:u w:val="single"/>
        </w:rPr>
        <w:t>direct and substantial” effect</w:t>
      </w:r>
      <w:r w:rsidRPr="008617FF">
        <w:rPr>
          <w:rFonts w:asciiTheme="majorHAnsi" w:hAnsiTheme="majorHAnsi" w:cstheme="majorHAnsi"/>
          <w:highlight w:val="green"/>
          <w:u w:val="single"/>
        </w:rPr>
        <w:t xml:space="preserve"> on</w:t>
      </w:r>
      <w:r w:rsidRPr="008617FF">
        <w:rPr>
          <w:rFonts w:asciiTheme="majorHAnsi" w:hAnsiTheme="majorHAnsi" w:cstheme="majorHAnsi"/>
          <w:u w:val="single"/>
        </w:rPr>
        <w:t xml:space="preserve"> </w:t>
      </w:r>
      <w:r w:rsidRPr="008617FF">
        <w:rPr>
          <w:rFonts w:asciiTheme="majorHAnsi" w:hAnsiTheme="majorHAnsi" w:cstheme="majorHAnsi"/>
          <w:sz w:val="16"/>
        </w:rPr>
        <w:t xml:space="preserve">the safety of </w:t>
      </w:r>
      <w:r w:rsidRPr="008617FF">
        <w:rPr>
          <w:rFonts w:asciiTheme="majorHAnsi" w:hAnsiTheme="majorHAnsi" w:cstheme="majorHAnsi"/>
          <w:highlight w:val="green"/>
          <w:u w:val="single"/>
        </w:rPr>
        <w:t>nuclear plant “construction and operation,” falls within</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field</w:t>
      </w:r>
      <w:r w:rsidRPr="008617FF">
        <w:rPr>
          <w:rFonts w:asciiTheme="majorHAnsi" w:hAnsiTheme="majorHAnsi" w:cstheme="majorHAnsi"/>
          <w:b/>
          <w:highlight w:val="green"/>
          <w:u w:val="single"/>
        </w:rPr>
        <w:t xml:space="preserve"> exclusively occupied</w:t>
      </w:r>
      <w:r w:rsidRPr="008617FF">
        <w:rPr>
          <w:rFonts w:asciiTheme="majorHAnsi" w:hAnsiTheme="majorHAnsi" w:cstheme="majorHAnsi"/>
          <w:highlight w:val="green"/>
          <w:u w:val="single"/>
        </w:rPr>
        <w:t xml:space="preserve"> by</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NRC and is</w:t>
      </w:r>
      <w:r w:rsidRPr="008617FF">
        <w:rPr>
          <w:rFonts w:asciiTheme="majorHAnsi" w:hAnsiTheme="majorHAnsi" w:cstheme="majorHAnsi"/>
          <w:u w:val="single"/>
        </w:rPr>
        <w:t xml:space="preserve"> therefore </w:t>
      </w:r>
      <w:r w:rsidRPr="008617FF">
        <w:rPr>
          <w:rFonts w:asciiTheme="majorHAnsi" w:hAnsiTheme="majorHAnsi" w:cstheme="majorHAnsi"/>
          <w:highlight w:val="green"/>
          <w:u w:val="single"/>
        </w:rPr>
        <w:t>preempted</w:t>
      </w:r>
      <w:r w:rsidRPr="008617FF">
        <w:rPr>
          <w:rFonts w:asciiTheme="majorHAnsi" w:hAnsiTheme="majorHAnsi" w:cstheme="majorHAnsi"/>
          <w:u w:val="single"/>
        </w:rPr>
        <w:t>.</w:t>
      </w:r>
    </w:p>
    <w:p w14:paraId="2C510132" w14:textId="77777777" w:rsidR="008769FF" w:rsidRPr="008617FF" w:rsidRDefault="008769FF" w:rsidP="008769FF">
      <w:pPr>
        <w:rPr>
          <w:rFonts w:asciiTheme="majorHAnsi" w:hAnsiTheme="majorHAnsi" w:cstheme="majorHAnsi"/>
          <w:sz w:val="16"/>
        </w:rPr>
      </w:pPr>
      <w:r w:rsidRPr="008617FF">
        <w:rPr>
          <w:rFonts w:asciiTheme="majorHAnsi" w:hAnsiTheme="majorHAnsi" w:cstheme="majorHAnsi"/>
          <w:sz w:val="16"/>
        </w:rPr>
        <w:t xml:space="preserve">This report will look at general </w:t>
      </w:r>
      <w:r w:rsidRPr="008617FF">
        <w:rPr>
          <w:rFonts w:asciiTheme="majorHAnsi" w:hAnsiTheme="majorHAnsi" w:cstheme="majorHAnsi"/>
          <w:u w:val="single"/>
        </w:rPr>
        <w:t>constitutional principles of preemption</w:t>
      </w:r>
      <w:r w:rsidRPr="008617FF">
        <w:rPr>
          <w:rFonts w:asciiTheme="majorHAnsi" w:hAnsiTheme="majorHAnsi" w:cstheme="majorHAnsi"/>
          <w:sz w:val="16"/>
        </w:rPr>
        <w:t>, analyze the Supreme Court’s interpretation of the scope of federal preemption under the AEA, and apply established preemption principles to the Vermont Yankee licensing dispute.</w:t>
      </w:r>
    </w:p>
    <w:p w14:paraId="42750E26" w14:textId="525A157F" w:rsidR="00642A7E" w:rsidRPr="008617FF" w:rsidRDefault="00642A7E" w:rsidP="00642A7E">
      <w:pPr>
        <w:rPr>
          <w:rFonts w:asciiTheme="majorHAnsi" w:hAnsiTheme="majorHAnsi" w:cstheme="majorHAnsi"/>
        </w:rPr>
      </w:pPr>
      <w:r w:rsidRPr="008617FF">
        <w:rPr>
          <w:rFonts w:asciiTheme="majorHAnsi" w:hAnsiTheme="majorHAnsi" w:cstheme="majorHAnsi"/>
          <w:sz w:val="16"/>
        </w:rPr>
        <w:t>about access to necessary supplies of tritium</w:t>
      </w:r>
    </w:p>
    <w:p w14:paraId="7A3164C4" w14:textId="77777777" w:rsidR="00551BDB" w:rsidRPr="008617FF" w:rsidRDefault="00551BDB" w:rsidP="00551BDB">
      <w:pPr>
        <w:pStyle w:val="Heading3"/>
        <w:rPr>
          <w:rFonts w:asciiTheme="majorHAnsi" w:hAnsiTheme="majorHAnsi" w:cstheme="majorHAnsi"/>
        </w:rPr>
      </w:pPr>
      <w:r w:rsidRPr="008617FF">
        <w:rPr>
          <w:rFonts w:asciiTheme="majorHAnsi" w:hAnsiTheme="majorHAnsi" w:cstheme="majorHAnsi"/>
        </w:rPr>
        <w:lastRenderedPageBreak/>
        <w:t>1AR – Jurisdiction SD</w:t>
      </w:r>
    </w:p>
    <w:p w14:paraId="464AB922" w14:textId="77777777" w:rsidR="00551BDB" w:rsidRPr="008617FF" w:rsidRDefault="00551BDB" w:rsidP="00551BDB">
      <w:pPr>
        <w:pStyle w:val="Heading4"/>
        <w:rPr>
          <w:rFonts w:asciiTheme="majorHAnsi" w:hAnsiTheme="majorHAnsi" w:cstheme="majorHAnsi"/>
        </w:rPr>
      </w:pPr>
      <w:r w:rsidRPr="008617FF">
        <w:rPr>
          <w:rFonts w:asciiTheme="majorHAnsi" w:hAnsiTheme="majorHAnsi" w:cstheme="majorHAnsi"/>
        </w:rPr>
        <w:t>The federal government has exclusive jurisdiction.</w:t>
      </w:r>
    </w:p>
    <w:p w14:paraId="3BAD265E" w14:textId="77777777" w:rsidR="00551BDB" w:rsidRPr="008617FF" w:rsidRDefault="00551BDB" w:rsidP="00551BDB">
      <w:pPr>
        <w:rPr>
          <w:rFonts w:asciiTheme="majorHAnsi" w:hAnsiTheme="majorHAnsi" w:cstheme="majorHAnsi"/>
        </w:rPr>
      </w:pPr>
      <w:r w:rsidRPr="008617FF">
        <w:rPr>
          <w:rStyle w:val="Style13ptBold"/>
          <w:rFonts w:asciiTheme="majorHAnsi" w:hAnsiTheme="majorHAnsi" w:cstheme="majorHAnsi"/>
        </w:rPr>
        <w:t>CRS 21</w:t>
      </w:r>
      <w:r w:rsidRPr="008617FF">
        <w:rPr>
          <w:rFonts w:asciiTheme="majorHAnsi" w:hAnsiTheme="majorHAnsi" w:cstheme="majorHAnsi"/>
        </w:rPr>
        <w:t xml:space="preserve"> [Congressional Research Service – Congress’s think tank; The U.S. Nuclear Weapons Complex: Overview of Department of Energy Sites; CRS; 3-31-2021; Accessible Online at https://fas.org/sgp/crs/nuke/R45306.pdf] DL 7-12-2021</w:t>
      </w:r>
    </w:p>
    <w:p w14:paraId="7CA5B5E4" w14:textId="77777777" w:rsidR="00551BDB" w:rsidRPr="008617FF" w:rsidRDefault="00551BDB" w:rsidP="00551BDB">
      <w:pPr>
        <w:rPr>
          <w:rStyle w:val="StyleUnderline"/>
          <w:rFonts w:asciiTheme="majorHAnsi" w:hAnsiTheme="majorHAnsi" w:cstheme="majorHAnsi"/>
        </w:rPr>
      </w:pPr>
      <w:r w:rsidRPr="008617FF">
        <w:rPr>
          <w:rStyle w:val="StyleUnderline"/>
          <w:rFonts w:asciiTheme="majorHAnsi" w:hAnsiTheme="majorHAnsi" w:cstheme="majorHAnsi"/>
          <w:highlight w:val="green"/>
        </w:rPr>
        <w:t>Responsibility for</w:t>
      </w:r>
      <w:r w:rsidRPr="008617FF">
        <w:rPr>
          <w:rStyle w:val="StyleUnderline"/>
          <w:rFonts w:asciiTheme="majorHAnsi" w:hAnsiTheme="majorHAnsi" w:cstheme="majorHAnsi"/>
        </w:rPr>
        <w:t xml:space="preserve"> U.S. </w:t>
      </w:r>
      <w:r w:rsidRPr="008617FF">
        <w:rPr>
          <w:rStyle w:val="StyleUnderline"/>
          <w:rFonts w:asciiTheme="majorHAnsi" w:hAnsiTheme="majorHAnsi" w:cstheme="majorHAnsi"/>
          <w:highlight w:val="green"/>
        </w:rPr>
        <w:t>nuclear weapons resides in</w:t>
      </w:r>
      <w:r w:rsidRPr="008617FF">
        <w:rPr>
          <w:rFonts w:asciiTheme="majorHAnsi" w:hAnsiTheme="majorHAnsi" w:cstheme="majorHAnsi"/>
          <w:sz w:val="16"/>
        </w:rPr>
        <w:t xml:space="preserve"> both the Department of Defense (</w:t>
      </w:r>
      <w:r w:rsidRPr="008617FF">
        <w:rPr>
          <w:rStyle w:val="Emphasis"/>
          <w:rFonts w:asciiTheme="majorHAnsi" w:hAnsiTheme="majorHAnsi" w:cstheme="majorHAnsi"/>
          <w:highlight w:val="green"/>
        </w:rPr>
        <w:t>DOD</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and</w:t>
      </w:r>
      <w:r w:rsidRPr="008617FF">
        <w:rPr>
          <w:rFonts w:asciiTheme="majorHAnsi" w:hAnsiTheme="majorHAnsi" w:cstheme="majorHAnsi"/>
          <w:sz w:val="16"/>
        </w:rPr>
        <w:t xml:space="preserve"> the Department of Energy (</w:t>
      </w:r>
      <w:r w:rsidRPr="008617FF">
        <w:rPr>
          <w:rStyle w:val="Emphasis"/>
          <w:rFonts w:asciiTheme="majorHAnsi" w:hAnsiTheme="majorHAnsi" w:cstheme="majorHAnsi"/>
          <w:highlight w:val="green"/>
        </w:rPr>
        <w:t>DOE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DOD develops, deploys, and operates the missiles and aircraft that deliver </w:t>
      </w:r>
      <w:r w:rsidRPr="008617FF">
        <w:rPr>
          <w:rStyle w:val="Emphasis"/>
          <w:rFonts w:asciiTheme="majorHAnsi" w:hAnsiTheme="majorHAnsi" w:cstheme="majorHAnsi"/>
        </w:rPr>
        <w:t>nuclear warheads</w:t>
      </w:r>
      <w:r w:rsidRPr="008617FF">
        <w:rPr>
          <w:rFonts w:asciiTheme="majorHAnsi" w:hAnsiTheme="majorHAnsi" w:cstheme="majorHAnsi"/>
          <w:sz w:val="16"/>
        </w:rPr>
        <w:t xml:space="preserve">. </w:t>
      </w:r>
      <w:r w:rsidRPr="008617FF">
        <w:rPr>
          <w:rStyle w:val="StyleUnderline"/>
          <w:rFonts w:asciiTheme="majorHAnsi" w:hAnsiTheme="majorHAnsi" w:cstheme="majorHAnsi"/>
        </w:rPr>
        <w:t>It</w:t>
      </w:r>
      <w:r w:rsidRPr="008617FF">
        <w:rPr>
          <w:rFonts w:asciiTheme="majorHAnsi" w:hAnsiTheme="majorHAnsi" w:cstheme="majorHAnsi"/>
          <w:sz w:val="16"/>
        </w:rPr>
        <w:t xml:space="preserve"> also </w:t>
      </w:r>
      <w:r w:rsidRPr="008617FF">
        <w:rPr>
          <w:rStyle w:val="StyleUnderline"/>
          <w:rFonts w:asciiTheme="majorHAnsi" w:hAnsiTheme="majorHAnsi" w:cstheme="majorHAnsi"/>
        </w:rPr>
        <w:t>generates</w:t>
      </w:r>
      <w:r w:rsidRPr="008617FF">
        <w:rPr>
          <w:rFonts w:asciiTheme="majorHAnsi" w:hAnsiTheme="majorHAnsi" w:cstheme="majorHAnsi"/>
          <w:sz w:val="16"/>
        </w:rPr>
        <w:t xml:space="preserve"> the </w:t>
      </w:r>
      <w:r w:rsidRPr="008617FF">
        <w:rPr>
          <w:rStyle w:val="Emphasis"/>
          <w:rFonts w:asciiTheme="majorHAnsi" w:hAnsiTheme="majorHAnsi" w:cstheme="majorHAnsi"/>
        </w:rPr>
        <w:t>military requirements</w:t>
      </w:r>
      <w:r w:rsidRPr="008617FF">
        <w:rPr>
          <w:rFonts w:asciiTheme="majorHAnsi" w:hAnsiTheme="majorHAnsi" w:cstheme="majorHAnsi"/>
          <w:sz w:val="16"/>
        </w:rPr>
        <w:t xml:space="preserve"> for the warheads carried on those platforms. </w:t>
      </w:r>
      <w:r w:rsidRPr="008617FF">
        <w:rPr>
          <w:rStyle w:val="StyleUnderline"/>
          <w:rFonts w:asciiTheme="majorHAnsi" w:hAnsiTheme="majorHAnsi" w:cstheme="majorHAnsi"/>
        </w:rPr>
        <w:t>DOE</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and</w:t>
      </w:r>
      <w:r w:rsidRPr="008617FF">
        <w:rPr>
          <w:rFonts w:asciiTheme="majorHAnsi" w:hAnsiTheme="majorHAnsi" w:cstheme="majorHAnsi"/>
          <w:sz w:val="16"/>
        </w:rPr>
        <w:t xml:space="preserve"> its semiautonomous National Nuclear Security Administration (</w:t>
      </w:r>
      <w:r w:rsidRPr="008617FF">
        <w:rPr>
          <w:rStyle w:val="Emphasis"/>
          <w:rFonts w:asciiTheme="majorHAnsi" w:hAnsiTheme="majorHAnsi" w:cstheme="majorHAnsi"/>
          <w:highlight w:val="green"/>
        </w:rPr>
        <w:t>NNSA</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oversee the research, development, testing, and acquisition programs that produce, maintain, and sustain the </w:t>
      </w:r>
      <w:r w:rsidRPr="008617FF">
        <w:rPr>
          <w:rStyle w:val="Emphasis"/>
          <w:rFonts w:asciiTheme="majorHAnsi" w:hAnsiTheme="majorHAnsi" w:cstheme="majorHAnsi"/>
        </w:rPr>
        <w:t>nuclear warheads</w:t>
      </w:r>
      <w:r w:rsidRPr="008617FF">
        <w:rPr>
          <w:rStyle w:val="StyleUnderline"/>
          <w:rFonts w:asciiTheme="majorHAnsi" w:hAnsiTheme="majorHAnsi" w:cstheme="majorHAnsi"/>
        </w:rPr>
        <w:t>.</w:t>
      </w:r>
    </w:p>
    <w:p w14:paraId="7C3FF28C" w14:textId="77777777" w:rsidR="00551BDB" w:rsidRPr="008617FF" w:rsidRDefault="00551BDB" w:rsidP="00551BDB">
      <w:pPr>
        <w:rPr>
          <w:rFonts w:asciiTheme="majorHAnsi" w:hAnsiTheme="majorHAnsi" w:cstheme="majorHAnsi"/>
          <w:sz w:val="16"/>
        </w:rPr>
      </w:pPr>
      <w:r w:rsidRPr="008617FF">
        <w:rPr>
          <w:rFonts w:asciiTheme="majorHAnsi" w:hAnsiTheme="majorHAnsi" w:cstheme="majorHAnsi"/>
          <w:sz w:val="16"/>
        </w:rPr>
        <w:t>To achieve these objectives, the facilities that constitute the nuclear weapons complex produce nuclear materials, fabricate nuclear and nonnuclear components, assemble and disassemble nuclear warheads, conduct scientific research and analysis to maintain confidence in the reliability of existing warheads, integrate components with nuclear weapons delivery vehicles, and conduct support operations.</w:t>
      </w:r>
    </w:p>
    <w:p w14:paraId="3C48D57A" w14:textId="77777777" w:rsidR="00551BDB" w:rsidRPr="008617FF" w:rsidRDefault="00551BDB" w:rsidP="00551BDB">
      <w:pPr>
        <w:rPr>
          <w:rFonts w:asciiTheme="majorHAnsi" w:hAnsiTheme="majorHAnsi" w:cstheme="majorHAnsi"/>
          <w:sz w:val="16"/>
        </w:rPr>
      </w:pPr>
      <w:r w:rsidRPr="008617FF">
        <w:rPr>
          <w:rFonts w:asciiTheme="majorHAnsi" w:hAnsiTheme="majorHAnsi" w:cstheme="majorHAnsi"/>
          <w:sz w:val="16"/>
        </w:rPr>
        <w:t>The Trump Administration raised concerns about the aging infrastructure of facilities in the nuclear weapons complex. The Obama Administration had proposed, and Congress had funded, budget increases for these facilities during the 2010s. Nevertheless, the Trump Administration argued, in the 2018 Nuclear Posture Review, that “the United States has not pursued the investments needed to ensure that the infrastructure has the capacity to not only maintain the current nuclear stockpile but also to respond to unforeseen technical or geopolitical developments.” The Trump Administration then proposed, and Congress appropriated, significant additional increases in funding for the nuclear weapons complex. The Biden Administration is likely to review this funding before releasing its first budget in mid-2021.</w:t>
      </w:r>
    </w:p>
    <w:p w14:paraId="51328375" w14:textId="77777777" w:rsidR="00551BDB" w:rsidRPr="008617FF" w:rsidRDefault="00551BDB" w:rsidP="00551BDB">
      <w:pPr>
        <w:rPr>
          <w:rFonts w:asciiTheme="majorHAnsi" w:hAnsiTheme="majorHAnsi" w:cstheme="majorHAnsi"/>
          <w:sz w:val="16"/>
        </w:rPr>
      </w:pPr>
      <w:r w:rsidRPr="008617FF">
        <w:rPr>
          <w:rFonts w:asciiTheme="majorHAnsi" w:hAnsiTheme="majorHAnsi" w:cstheme="majorHAnsi"/>
          <w:sz w:val="16"/>
        </w:rPr>
        <w:t>The nuclear weapons complex—what NNSA currently refers to as the Nuclear Security Enterprise—consists primarily of nine government-owned, contractor-operated sites in seven states, and a Tennessee Valley Authority (TVA) nuclear reactor used to produce tritium for nuclear weapons. The complex began with the establishment of the Manhattan Engineer District in 1942, then grew in size and complexity during the Cold War, before evolving into the current configuration during the 1990s.</w:t>
      </w:r>
    </w:p>
    <w:p w14:paraId="19EA0D0D" w14:textId="77777777" w:rsidR="00551BDB" w:rsidRPr="008617FF" w:rsidRDefault="00551BDB" w:rsidP="00551BDB">
      <w:pPr>
        <w:rPr>
          <w:rFonts w:asciiTheme="majorHAnsi" w:hAnsiTheme="majorHAnsi" w:cstheme="majorHAnsi"/>
          <w:sz w:val="16"/>
        </w:rPr>
      </w:pPr>
      <w:r w:rsidRPr="008617FF">
        <w:rPr>
          <w:rFonts w:asciiTheme="majorHAnsi" w:hAnsiTheme="majorHAnsi" w:cstheme="majorHAnsi"/>
          <w:sz w:val="16"/>
        </w:rPr>
        <w:t>Facilities at the current nine sites include three laboratories, five component fabrication/materials production plants, one assembly and disassembly site, a geologic waste repository, and one testing facility that now conducts research but was previously the location for U.S. underground nuclear tests. This report summarizes the operations at each of these sites.</w:t>
      </w:r>
    </w:p>
    <w:p w14:paraId="430374A1" w14:textId="77777777" w:rsidR="00551BDB" w:rsidRPr="008617FF" w:rsidRDefault="00551BDB" w:rsidP="00551BDB">
      <w:pPr>
        <w:rPr>
          <w:rFonts w:asciiTheme="majorHAnsi" w:hAnsiTheme="majorHAnsi" w:cstheme="majorHAnsi"/>
        </w:rPr>
      </w:pPr>
      <w:r w:rsidRPr="008617FF">
        <w:rPr>
          <w:rFonts w:asciiTheme="majorHAnsi" w:hAnsiTheme="majorHAnsi" w:cstheme="majorHAnsi"/>
          <w:sz w:val="16"/>
        </w:rPr>
        <w:t xml:space="preserve">As </w:t>
      </w:r>
      <w:r w:rsidRPr="008617FF">
        <w:rPr>
          <w:rStyle w:val="StyleUnderline"/>
          <w:rFonts w:asciiTheme="majorHAnsi" w:hAnsiTheme="majorHAnsi" w:cstheme="majorHAnsi"/>
          <w:highlight w:val="green"/>
        </w:rPr>
        <w:t xml:space="preserve">Congress </w:t>
      </w:r>
      <w:r w:rsidRPr="008617FF">
        <w:rPr>
          <w:rStyle w:val="Emphasis"/>
          <w:rFonts w:asciiTheme="majorHAnsi" w:hAnsiTheme="majorHAnsi" w:cstheme="majorHAnsi"/>
          <w:highlight w:val="green"/>
        </w:rPr>
        <w:t>conducts oversight</w:t>
      </w:r>
      <w:r w:rsidRPr="008617FF">
        <w:rPr>
          <w:rStyle w:val="StyleUnderline"/>
          <w:rFonts w:asciiTheme="majorHAnsi" w:hAnsiTheme="majorHAnsi" w:cstheme="majorHAnsi"/>
          <w:highlight w:val="green"/>
        </w:rPr>
        <w:t xml:space="preserve"> of DOE</w:t>
      </w:r>
      <w:r w:rsidRPr="008617FF">
        <w:rPr>
          <w:rStyle w:val="StyleUnderline"/>
          <w:rFonts w:asciiTheme="majorHAnsi" w:hAnsiTheme="majorHAnsi" w:cstheme="majorHAnsi"/>
        </w:rPr>
        <w:t xml:space="preserve">’s </w:t>
      </w:r>
      <w:r w:rsidRPr="008617FF">
        <w:rPr>
          <w:rStyle w:val="StyleUnderline"/>
          <w:rFonts w:asciiTheme="majorHAnsi" w:hAnsiTheme="majorHAnsi" w:cstheme="majorHAnsi"/>
          <w:highlight w:val="green"/>
        </w:rPr>
        <w:t>and NNSA</w:t>
      </w:r>
      <w:r w:rsidRPr="008617FF">
        <w:rPr>
          <w:rStyle w:val="StyleUnderline"/>
          <w:rFonts w:asciiTheme="majorHAnsi" w:hAnsiTheme="majorHAnsi" w:cstheme="majorHAnsi"/>
        </w:rPr>
        <w:t>’s management, operations, and programs</w:t>
      </w:r>
      <w:r w:rsidRPr="008617FF">
        <w:rPr>
          <w:rFonts w:asciiTheme="majorHAnsi" w:hAnsiTheme="majorHAnsi" w:cstheme="majorHAnsi"/>
          <w:sz w:val="16"/>
        </w:rPr>
        <w:t>, and as it authorizes and appropriates funds for the Nuclear Security Enterprise, it may address a wide range of issues related to the nuclear weapons complex. These include questions about organization and management at NNSA, infrastructure recapitalization, plutonium pit production, and concerns about access to necessary supplies of tritium</w:t>
      </w:r>
    </w:p>
    <w:p w14:paraId="769E1435" w14:textId="77777777" w:rsidR="00551BDB" w:rsidRPr="008617FF" w:rsidRDefault="00551BDB" w:rsidP="00551BDB">
      <w:pPr>
        <w:pStyle w:val="Heading4"/>
        <w:rPr>
          <w:rFonts w:asciiTheme="majorHAnsi" w:hAnsiTheme="majorHAnsi" w:cstheme="majorHAnsi"/>
        </w:rPr>
      </w:pPr>
      <w:r w:rsidRPr="008617FF">
        <w:rPr>
          <w:rFonts w:asciiTheme="majorHAnsi" w:hAnsiTheme="majorHAnsi" w:cstheme="majorHAnsi"/>
        </w:rPr>
        <w:t xml:space="preserve">There are 4 </w:t>
      </w:r>
      <w:r w:rsidRPr="008617FF">
        <w:rPr>
          <w:rFonts w:asciiTheme="majorHAnsi" w:hAnsiTheme="majorHAnsi" w:cstheme="majorHAnsi"/>
          <w:u w:val="single"/>
        </w:rPr>
        <w:t>independent avenues</w:t>
      </w:r>
      <w:r w:rsidRPr="008617FF">
        <w:rPr>
          <w:rFonts w:asciiTheme="majorHAnsi" w:hAnsiTheme="majorHAnsi" w:cstheme="majorHAnsi"/>
        </w:rPr>
        <w:t xml:space="preserve"> of pre-empting state action – halting pit production violates all 4</w:t>
      </w:r>
    </w:p>
    <w:p w14:paraId="297A3FA6" w14:textId="77777777" w:rsidR="00551BDB" w:rsidRPr="008617FF" w:rsidRDefault="00551BDB" w:rsidP="00551BDB">
      <w:pPr>
        <w:rPr>
          <w:rFonts w:asciiTheme="majorHAnsi" w:hAnsiTheme="majorHAnsi" w:cstheme="majorHAnsi"/>
        </w:rPr>
      </w:pPr>
      <w:r w:rsidRPr="008617FF">
        <w:rPr>
          <w:rStyle w:val="Style13ptBold"/>
          <w:rFonts w:asciiTheme="majorHAnsi" w:hAnsiTheme="majorHAnsi" w:cstheme="majorHAnsi"/>
        </w:rPr>
        <w:t>Garvey 11</w:t>
      </w:r>
      <w:r w:rsidRPr="008617FF">
        <w:rPr>
          <w:rFonts w:asciiTheme="majorHAnsi" w:hAnsiTheme="majorHAnsi" w:cstheme="majorHAnsi"/>
        </w:rPr>
        <w:t xml:space="preserve"> (Todd Garvey is a legislative attorney at the Congressional Research Service, "State Authority to Regulate Nuclear Power: Federal Preemption Under the Atomic Energy Act (AEA),"Congressional Research Service, 9-6-2011, </w:t>
      </w:r>
      <w:hyperlink r:id="rId74" w:history="1">
        <w:r w:rsidRPr="008617FF">
          <w:rPr>
            <w:rStyle w:val="Hyperlink"/>
            <w:rFonts w:asciiTheme="majorHAnsi" w:hAnsiTheme="majorHAnsi" w:cstheme="majorHAnsi"/>
          </w:rPr>
          <w:t>https://www.everycrsreport.com/reports/R41984.html</w:t>
        </w:r>
      </w:hyperlink>
      <w:r w:rsidRPr="008617FF">
        <w:rPr>
          <w:rFonts w:asciiTheme="majorHAnsi" w:hAnsiTheme="majorHAnsi" w:cstheme="majorHAnsi"/>
        </w:rPr>
        <w:t xml:space="preserve"> )//ILake-VP</w:t>
      </w:r>
    </w:p>
    <w:p w14:paraId="51E889A9" w14:textId="77777777" w:rsidR="00551BDB" w:rsidRPr="008617FF" w:rsidRDefault="00551BDB" w:rsidP="00551BDB">
      <w:pPr>
        <w:rPr>
          <w:rFonts w:asciiTheme="majorHAnsi" w:hAnsiTheme="majorHAnsi" w:cstheme="majorHAnsi"/>
          <w:sz w:val="16"/>
        </w:rPr>
      </w:pPr>
      <w:r w:rsidRPr="008617FF">
        <w:rPr>
          <w:rFonts w:asciiTheme="majorHAnsi" w:hAnsiTheme="majorHAnsi" w:cstheme="majorHAnsi"/>
          <w:sz w:val="16"/>
        </w:rPr>
        <w:t xml:space="preserve">The </w:t>
      </w:r>
      <w:r w:rsidRPr="008617FF">
        <w:rPr>
          <w:rFonts w:asciiTheme="majorHAnsi" w:hAnsiTheme="majorHAnsi" w:cstheme="majorHAnsi"/>
          <w:u w:val="single"/>
        </w:rPr>
        <w:t xml:space="preserve">legal doctrine of </w:t>
      </w:r>
      <w:r w:rsidRPr="008617FF">
        <w:rPr>
          <w:rFonts w:asciiTheme="majorHAnsi" w:hAnsiTheme="majorHAnsi" w:cstheme="majorHAnsi"/>
          <w:highlight w:val="green"/>
          <w:u w:val="single"/>
        </w:rPr>
        <w:t>preemption</w:t>
      </w:r>
      <w:r w:rsidRPr="008617FF">
        <w:rPr>
          <w:rFonts w:asciiTheme="majorHAnsi" w:hAnsiTheme="majorHAnsi" w:cstheme="majorHAnsi"/>
          <w:u w:val="single"/>
        </w:rPr>
        <w:t xml:space="preserve"> is </w:t>
      </w:r>
      <w:r w:rsidRPr="008617FF">
        <w:rPr>
          <w:rFonts w:asciiTheme="majorHAnsi" w:hAnsiTheme="majorHAnsi" w:cstheme="majorHAnsi"/>
          <w:highlight w:val="green"/>
          <w:u w:val="single"/>
        </w:rPr>
        <w:t>grounded in</w:t>
      </w:r>
      <w:r w:rsidRPr="008617FF">
        <w:rPr>
          <w:rFonts w:asciiTheme="majorHAnsi" w:hAnsiTheme="majorHAnsi" w:cstheme="majorHAnsi"/>
          <w:u w:val="single"/>
        </w:rPr>
        <w:t xml:space="preserve"> the established </w:t>
      </w:r>
      <w:r w:rsidRPr="008617FF">
        <w:rPr>
          <w:rFonts w:asciiTheme="majorHAnsi" w:hAnsiTheme="majorHAnsi" w:cstheme="majorHAnsi"/>
          <w:b/>
          <w:highlight w:val="green"/>
          <w:u w:val="single"/>
        </w:rPr>
        <w:t>constitutional principle</w:t>
      </w:r>
      <w:r w:rsidRPr="008617FF">
        <w:rPr>
          <w:rFonts w:asciiTheme="majorHAnsi" w:hAnsiTheme="majorHAnsi" w:cstheme="majorHAnsi"/>
          <w:u w:val="single"/>
        </w:rPr>
        <w:t xml:space="preserve"> that federal law takes precedence over inconsistent state law.</w:t>
      </w:r>
      <w:r w:rsidRPr="008617FF">
        <w:rPr>
          <w:rFonts w:asciiTheme="majorHAnsi" w:hAnsiTheme="majorHAnsi" w:cstheme="majorHAnsi"/>
          <w:sz w:val="16"/>
        </w:rPr>
        <w:t xml:space="preserve"> Under Article VI, cl. 2: "[t]he Constitution, and the Laws of the United States which shall be made in Pursuance thereof; and all Treaties made, or which shall be made, under the Authority of the United States, shall be the supreme Law of the Land."</w:t>
      </w:r>
      <w:bookmarkStart w:id="4" w:name="ifn10"/>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"fn10"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10</w:t>
      </w:r>
      <w:r w:rsidRPr="008617FF">
        <w:rPr>
          <w:rFonts w:asciiTheme="majorHAnsi" w:hAnsiTheme="majorHAnsi" w:cstheme="majorHAnsi"/>
          <w:sz w:val="16"/>
        </w:rPr>
        <w:fldChar w:fldCharType="end"/>
      </w:r>
      <w:bookmarkEnd w:id="4"/>
      <w:r w:rsidRPr="008617FF">
        <w:rPr>
          <w:rFonts w:asciiTheme="majorHAnsi" w:hAnsiTheme="majorHAnsi" w:cstheme="majorHAnsi"/>
          <w:sz w:val="16"/>
        </w:rPr>
        <w:t xml:space="preserve"> The </w:t>
      </w:r>
      <w:r w:rsidRPr="008617FF">
        <w:rPr>
          <w:rFonts w:asciiTheme="majorHAnsi" w:hAnsiTheme="majorHAnsi" w:cstheme="majorHAnsi"/>
          <w:b/>
          <w:highlight w:val="green"/>
          <w:u w:val="single"/>
        </w:rPr>
        <w:t>Supremacy Clause</w:t>
      </w:r>
      <w:r w:rsidRPr="008617FF">
        <w:rPr>
          <w:rFonts w:asciiTheme="majorHAnsi" w:hAnsiTheme="majorHAnsi" w:cstheme="majorHAnsi"/>
          <w:u w:val="single"/>
        </w:rPr>
        <w:t>,</w:t>
      </w:r>
      <w:r w:rsidRPr="008617FF">
        <w:rPr>
          <w:rFonts w:asciiTheme="majorHAnsi" w:hAnsiTheme="majorHAnsi" w:cstheme="majorHAnsi"/>
          <w:sz w:val="16"/>
        </w:rPr>
        <w:t xml:space="preserve"> therefore, </w:t>
      </w:r>
      <w:r w:rsidRPr="008617FF">
        <w:rPr>
          <w:rFonts w:asciiTheme="majorHAnsi" w:hAnsiTheme="majorHAnsi" w:cstheme="majorHAnsi"/>
          <w:u w:val="single"/>
        </w:rPr>
        <w:t>"</w:t>
      </w:r>
      <w:r w:rsidRPr="008617FF">
        <w:rPr>
          <w:rFonts w:asciiTheme="majorHAnsi" w:hAnsiTheme="majorHAnsi" w:cstheme="majorHAnsi"/>
          <w:highlight w:val="green"/>
          <w:u w:val="single"/>
        </w:rPr>
        <w:t>elevates</w:t>
      </w:r>
      <w:r w:rsidRPr="008617FF">
        <w:rPr>
          <w:rFonts w:asciiTheme="majorHAnsi" w:hAnsiTheme="majorHAnsi" w:cstheme="majorHAnsi"/>
          <w:u w:val="single"/>
        </w:rPr>
        <w:t>"</w:t>
      </w:r>
      <w:r w:rsidRPr="008617FF">
        <w:rPr>
          <w:rFonts w:asciiTheme="majorHAnsi" w:hAnsiTheme="majorHAnsi" w:cstheme="majorHAnsi"/>
          <w:sz w:val="16"/>
        </w:rPr>
        <w:t xml:space="preserve"> the U.S. Constitution, </w:t>
      </w:r>
      <w:r w:rsidRPr="008617FF">
        <w:rPr>
          <w:rFonts w:asciiTheme="majorHAnsi" w:hAnsiTheme="majorHAnsi" w:cstheme="majorHAnsi"/>
          <w:highlight w:val="green"/>
          <w:u w:val="single"/>
        </w:rPr>
        <w:t>fed</w:t>
      </w:r>
      <w:r w:rsidRPr="008617FF">
        <w:rPr>
          <w:rFonts w:asciiTheme="majorHAnsi" w:hAnsiTheme="majorHAnsi" w:cstheme="majorHAnsi"/>
          <w:u w:val="single"/>
        </w:rPr>
        <w:t>eral statutes</w:t>
      </w:r>
      <w:r w:rsidRPr="008617FF">
        <w:rPr>
          <w:rFonts w:asciiTheme="majorHAnsi" w:hAnsiTheme="majorHAnsi" w:cstheme="majorHAnsi"/>
          <w:sz w:val="16"/>
        </w:rPr>
        <w:t xml:space="preserve">, federal regulations, and ratified treaties </w:t>
      </w:r>
      <w:r w:rsidRPr="008617FF">
        <w:rPr>
          <w:rFonts w:asciiTheme="majorHAnsi" w:hAnsiTheme="majorHAnsi" w:cstheme="majorHAnsi"/>
          <w:highlight w:val="green"/>
          <w:u w:val="single"/>
        </w:rPr>
        <w:t>above</w:t>
      </w:r>
      <w:r w:rsidRPr="008617FF">
        <w:rPr>
          <w:rFonts w:asciiTheme="majorHAnsi" w:hAnsiTheme="majorHAnsi" w:cstheme="majorHAnsi"/>
          <w:u w:val="single"/>
        </w:rPr>
        <w:t xml:space="preserve"> the laws of </w:t>
      </w:r>
      <w:r w:rsidRPr="008617FF">
        <w:rPr>
          <w:rFonts w:asciiTheme="majorHAnsi" w:hAnsiTheme="majorHAnsi" w:cstheme="majorHAnsi"/>
          <w:sz w:val="16"/>
        </w:rPr>
        <w:t xml:space="preserve">the </w:t>
      </w:r>
      <w:r w:rsidRPr="008617FF">
        <w:rPr>
          <w:rFonts w:asciiTheme="majorHAnsi" w:hAnsiTheme="majorHAnsi" w:cstheme="majorHAnsi"/>
          <w:highlight w:val="green"/>
          <w:u w:val="single"/>
        </w:rPr>
        <w:t>states</w:t>
      </w:r>
      <w:r w:rsidRPr="008617FF">
        <w:rPr>
          <w:rFonts w:asciiTheme="majorHAnsi" w:hAnsiTheme="majorHAnsi" w:cstheme="majorHAnsi"/>
          <w:sz w:val="16"/>
        </w:rPr>
        <w:t>. </w:t>
      </w:r>
      <w:bookmarkStart w:id="5" w:name="ifn11"/>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"fn11"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11</w:t>
      </w:r>
      <w:r w:rsidRPr="008617FF">
        <w:rPr>
          <w:rFonts w:asciiTheme="majorHAnsi" w:hAnsiTheme="majorHAnsi" w:cstheme="majorHAnsi"/>
          <w:sz w:val="16"/>
        </w:rPr>
        <w:fldChar w:fldCharType="end"/>
      </w:r>
      <w:bookmarkEnd w:id="5"/>
      <w:r w:rsidRPr="008617FF">
        <w:rPr>
          <w:rFonts w:asciiTheme="majorHAnsi" w:hAnsiTheme="majorHAnsi" w:cstheme="majorHAnsi"/>
          <w:sz w:val="16"/>
        </w:rPr>
        <w:t xml:space="preserve"> Thus, </w:t>
      </w:r>
      <w:r w:rsidRPr="008617FF">
        <w:rPr>
          <w:rFonts w:asciiTheme="majorHAnsi" w:hAnsiTheme="majorHAnsi" w:cstheme="majorHAnsi"/>
          <w:u w:val="single"/>
        </w:rPr>
        <w:t xml:space="preserve">where a state law is in conflict with a federal law, </w:t>
      </w:r>
      <w:r w:rsidRPr="008617FF">
        <w:rPr>
          <w:rFonts w:asciiTheme="majorHAnsi" w:hAnsiTheme="majorHAnsi" w:cstheme="majorHAnsi"/>
          <w:sz w:val="16"/>
        </w:rPr>
        <w:t xml:space="preserve">the </w:t>
      </w:r>
      <w:r w:rsidRPr="008617FF">
        <w:rPr>
          <w:rFonts w:asciiTheme="majorHAnsi" w:hAnsiTheme="majorHAnsi" w:cstheme="majorHAnsi"/>
          <w:b/>
          <w:highlight w:val="green"/>
          <w:u w:val="single"/>
        </w:rPr>
        <w:t>fed</w:t>
      </w:r>
      <w:r w:rsidRPr="008617FF">
        <w:rPr>
          <w:rFonts w:asciiTheme="majorHAnsi" w:hAnsiTheme="majorHAnsi" w:cstheme="majorHAnsi"/>
          <w:b/>
          <w:u w:val="single"/>
        </w:rPr>
        <w:t>eral</w:t>
      </w:r>
      <w:r w:rsidRPr="008617FF">
        <w:rPr>
          <w:rFonts w:asciiTheme="majorHAnsi" w:hAnsiTheme="majorHAnsi" w:cstheme="majorHAnsi"/>
          <w:b/>
          <w:highlight w:val="green"/>
          <w:u w:val="single"/>
        </w:rPr>
        <w:t xml:space="preserve"> law must prevail</w:t>
      </w:r>
      <w:r w:rsidRPr="008617FF">
        <w:rPr>
          <w:rFonts w:asciiTheme="majorHAnsi" w:hAnsiTheme="majorHAnsi" w:cstheme="majorHAnsi"/>
          <w:highlight w:val="green"/>
          <w:u w:val="single"/>
        </w:rPr>
        <w:t>.</w:t>
      </w:r>
    </w:p>
    <w:p w14:paraId="60F607BC" w14:textId="77777777" w:rsidR="00551BDB" w:rsidRPr="008617FF" w:rsidRDefault="00551BDB" w:rsidP="00551BDB">
      <w:pPr>
        <w:rPr>
          <w:rFonts w:asciiTheme="majorHAnsi" w:hAnsiTheme="majorHAnsi" w:cstheme="majorHAnsi"/>
          <w:sz w:val="16"/>
        </w:rPr>
      </w:pPr>
      <w:r w:rsidRPr="008617FF">
        <w:rPr>
          <w:rFonts w:asciiTheme="majorHAnsi" w:hAnsiTheme="majorHAnsi" w:cstheme="majorHAnsi"/>
          <w:sz w:val="16"/>
        </w:rPr>
        <w:lastRenderedPageBreak/>
        <w:t xml:space="preserve">A state law, however, need not be utterly incompatible with federal law in order to be preempted. </w:t>
      </w:r>
      <w:r w:rsidRPr="008617FF">
        <w:rPr>
          <w:rFonts w:asciiTheme="majorHAnsi" w:hAnsiTheme="majorHAnsi" w:cstheme="majorHAnsi"/>
          <w:highlight w:val="green"/>
          <w:u w:val="single"/>
        </w:rPr>
        <w:t>Where Congress has expressed</w:t>
      </w:r>
      <w:r w:rsidRPr="008617FF">
        <w:rPr>
          <w:rFonts w:asciiTheme="majorHAnsi" w:hAnsiTheme="majorHAnsi" w:cstheme="majorHAnsi"/>
          <w:sz w:val="16"/>
        </w:rPr>
        <w:t xml:space="preserve"> an </w:t>
      </w:r>
      <w:r w:rsidRPr="008617FF">
        <w:rPr>
          <w:rFonts w:asciiTheme="majorHAnsi" w:hAnsiTheme="majorHAnsi" w:cstheme="majorHAnsi"/>
          <w:highlight w:val="green"/>
          <w:u w:val="single"/>
        </w:rPr>
        <w:t>intent to displace state authority</w:t>
      </w:r>
      <w:r w:rsidRPr="008617FF">
        <w:rPr>
          <w:rFonts w:asciiTheme="majorHAnsi" w:hAnsiTheme="majorHAnsi" w:cstheme="majorHAnsi"/>
          <w:sz w:val="16"/>
        </w:rPr>
        <w:t xml:space="preserve"> within a given subject matter </w:t>
      </w:r>
      <w:r w:rsidRPr="008617FF">
        <w:rPr>
          <w:rFonts w:asciiTheme="majorHAnsi" w:hAnsiTheme="majorHAnsi" w:cstheme="majorHAnsi"/>
          <w:u w:val="single"/>
        </w:rPr>
        <w:t xml:space="preserve">by establishing </w:t>
      </w:r>
      <w:r w:rsidRPr="008617FF">
        <w:rPr>
          <w:rFonts w:asciiTheme="majorHAnsi" w:hAnsiTheme="majorHAnsi" w:cstheme="majorHAnsi"/>
          <w:b/>
          <w:u w:val="single"/>
        </w:rPr>
        <w:t>exclusive federal authority,</w:t>
      </w:r>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state action</w:t>
      </w:r>
      <w:r w:rsidRPr="008617FF">
        <w:rPr>
          <w:rFonts w:asciiTheme="majorHAnsi" w:hAnsiTheme="majorHAnsi" w:cstheme="majorHAnsi"/>
          <w:sz w:val="16"/>
        </w:rPr>
        <w:t xml:space="preserve"> in the field </w:t>
      </w:r>
      <w:r w:rsidRPr="008617FF">
        <w:rPr>
          <w:rFonts w:asciiTheme="majorHAnsi" w:hAnsiTheme="majorHAnsi" w:cstheme="majorHAnsi"/>
          <w:u w:val="single"/>
        </w:rPr>
        <w:t xml:space="preserve">will be </w:t>
      </w:r>
      <w:r w:rsidRPr="008617FF">
        <w:rPr>
          <w:rFonts w:asciiTheme="majorHAnsi" w:hAnsiTheme="majorHAnsi" w:cstheme="majorHAnsi"/>
          <w:highlight w:val="green"/>
          <w:u w:val="single"/>
        </w:rPr>
        <w:t>deemed preempted and therefore invalid</w:t>
      </w:r>
      <w:r w:rsidRPr="008617FF">
        <w:rPr>
          <w:rFonts w:asciiTheme="majorHAnsi" w:hAnsiTheme="majorHAnsi" w:cstheme="majorHAnsi"/>
          <w:sz w:val="16"/>
        </w:rPr>
        <w:t>. </w:t>
      </w:r>
      <w:bookmarkStart w:id="6" w:name="ifn12"/>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"fn12"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12</w:t>
      </w:r>
      <w:r w:rsidRPr="008617FF">
        <w:rPr>
          <w:rFonts w:asciiTheme="majorHAnsi" w:hAnsiTheme="majorHAnsi" w:cstheme="majorHAnsi"/>
          <w:sz w:val="16"/>
        </w:rPr>
        <w:fldChar w:fldCharType="end"/>
      </w:r>
      <w:bookmarkEnd w:id="6"/>
      <w:r w:rsidRPr="008617FF">
        <w:rPr>
          <w:rFonts w:asciiTheme="majorHAnsi" w:hAnsiTheme="majorHAnsi" w:cstheme="majorHAnsi"/>
          <w:sz w:val="16"/>
        </w:rPr>
        <w:t xml:space="preserve"> Often, the mere decision by Congress to legislate (or by an agency to regulate) comprehensively in an area is enough to supplant state authority in a particular field. Additionally, </w:t>
      </w:r>
      <w:r w:rsidRPr="008617FF">
        <w:rPr>
          <w:rFonts w:asciiTheme="majorHAnsi" w:hAnsiTheme="majorHAnsi" w:cstheme="majorHAnsi"/>
          <w:u w:val="single"/>
        </w:rPr>
        <w:t>in evaluating</w:t>
      </w:r>
      <w:r w:rsidRPr="008617FF">
        <w:rPr>
          <w:rFonts w:asciiTheme="majorHAnsi" w:hAnsiTheme="majorHAnsi" w:cstheme="majorHAnsi"/>
          <w:sz w:val="16"/>
        </w:rPr>
        <w:t xml:space="preserve"> whether a state law has been preempted by federal law, a </w:t>
      </w:r>
      <w:r w:rsidRPr="008617FF">
        <w:rPr>
          <w:rFonts w:asciiTheme="majorHAnsi" w:hAnsiTheme="majorHAnsi" w:cstheme="majorHAnsi"/>
          <w:highlight w:val="green"/>
          <w:u w:val="single"/>
        </w:rPr>
        <w:t>court</w:t>
      </w:r>
      <w:r w:rsidRPr="008617FF">
        <w:rPr>
          <w:rFonts w:asciiTheme="majorHAnsi" w:hAnsiTheme="majorHAnsi" w:cstheme="majorHAnsi"/>
          <w:u w:val="single"/>
        </w:rPr>
        <w:t xml:space="preserve"> often </w:t>
      </w:r>
      <w:r w:rsidRPr="008617FF">
        <w:rPr>
          <w:rFonts w:asciiTheme="majorHAnsi" w:hAnsiTheme="majorHAnsi" w:cstheme="majorHAnsi"/>
          <w:highlight w:val="green"/>
          <w:u w:val="single"/>
        </w:rPr>
        <w:t>seeks to prevent "</w:t>
      </w:r>
      <w:r w:rsidRPr="008617FF">
        <w:rPr>
          <w:rFonts w:asciiTheme="majorHAnsi" w:hAnsiTheme="majorHAnsi" w:cstheme="majorHAnsi"/>
          <w:b/>
          <w:highlight w:val="green"/>
          <w:u w:val="single"/>
        </w:rPr>
        <w:t>conflicting regulation</w:t>
      </w:r>
      <w:r w:rsidRPr="008617FF">
        <w:rPr>
          <w:rFonts w:asciiTheme="majorHAnsi" w:hAnsiTheme="majorHAnsi" w:cstheme="majorHAnsi"/>
          <w:sz w:val="16"/>
        </w:rPr>
        <w:t xml:space="preserve"> of conduct by various official bodies which might have some authority over the subject matter."</w:t>
      </w:r>
      <w:bookmarkStart w:id="7" w:name="ifn13"/>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"fn13"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13</w:t>
      </w:r>
      <w:r w:rsidRPr="008617FF">
        <w:rPr>
          <w:rFonts w:asciiTheme="majorHAnsi" w:hAnsiTheme="majorHAnsi" w:cstheme="majorHAnsi"/>
          <w:sz w:val="16"/>
        </w:rPr>
        <w:fldChar w:fldCharType="end"/>
      </w:r>
      <w:bookmarkEnd w:id="7"/>
      <w:r w:rsidRPr="008617FF">
        <w:rPr>
          <w:rFonts w:asciiTheme="majorHAnsi" w:hAnsiTheme="majorHAnsi" w:cstheme="majorHAnsi"/>
          <w:sz w:val="16"/>
        </w:rPr>
        <w:t> The doctrine of preemption, therefore, serves two purposes: first, to enforce federal supremacy over state law; and second, to reduce the burden of compliance with multiple, at times inconsistent, regulatory regimes. </w:t>
      </w:r>
      <w:bookmarkStart w:id="8" w:name="ifn14"/>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"fn14"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14</w:t>
      </w:r>
      <w:r w:rsidRPr="008617FF">
        <w:rPr>
          <w:rFonts w:asciiTheme="majorHAnsi" w:hAnsiTheme="majorHAnsi" w:cstheme="majorHAnsi"/>
          <w:sz w:val="16"/>
        </w:rPr>
        <w:fldChar w:fldCharType="end"/>
      </w:r>
      <w:bookmarkEnd w:id="8"/>
    </w:p>
    <w:p w14:paraId="5993B45A" w14:textId="77777777" w:rsidR="00551BDB" w:rsidRPr="008617FF" w:rsidRDefault="00551BDB" w:rsidP="00551BDB">
      <w:pPr>
        <w:rPr>
          <w:rFonts w:asciiTheme="majorHAnsi" w:hAnsiTheme="majorHAnsi" w:cstheme="majorHAnsi"/>
          <w:sz w:val="16"/>
        </w:rPr>
      </w:pPr>
      <w:r w:rsidRPr="008617FF">
        <w:rPr>
          <w:rFonts w:asciiTheme="majorHAnsi" w:hAnsiTheme="majorHAnsi" w:cstheme="majorHAnsi"/>
          <w:sz w:val="16"/>
        </w:rPr>
        <w:t>Although there is "no one crystal clear distinctly marked formula" for determining whether a state law is preempted by federal law, the Supreme Court has established three general classes of preemption: express preemption, conflict preemption, and field preemption. </w:t>
      </w:r>
      <w:bookmarkStart w:id="9" w:name="ifn15"/>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"fn15"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15</w:t>
      </w:r>
      <w:r w:rsidRPr="008617FF">
        <w:rPr>
          <w:rFonts w:asciiTheme="majorHAnsi" w:hAnsiTheme="majorHAnsi" w:cstheme="majorHAnsi"/>
          <w:sz w:val="16"/>
        </w:rPr>
        <w:fldChar w:fldCharType="end"/>
      </w:r>
      <w:bookmarkEnd w:id="9"/>
      <w:r w:rsidRPr="008617FF">
        <w:rPr>
          <w:rFonts w:asciiTheme="majorHAnsi" w:hAnsiTheme="majorHAnsi" w:cstheme="majorHAnsi"/>
          <w:sz w:val="16"/>
        </w:rPr>
        <w:t> In each instance, however, "the question of preemption is one of determining congressional intent."</w:t>
      </w:r>
      <w:bookmarkStart w:id="10" w:name="ifn16"/>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"fn16"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16</w:t>
      </w:r>
      <w:r w:rsidRPr="008617FF">
        <w:rPr>
          <w:rFonts w:asciiTheme="majorHAnsi" w:hAnsiTheme="majorHAnsi" w:cstheme="majorHAnsi"/>
          <w:sz w:val="16"/>
        </w:rPr>
        <w:fldChar w:fldCharType="end"/>
      </w:r>
      <w:bookmarkEnd w:id="10"/>
      <w:r w:rsidRPr="008617FF">
        <w:rPr>
          <w:rFonts w:asciiTheme="majorHAnsi" w:hAnsiTheme="majorHAnsi" w:cstheme="majorHAnsi"/>
          <w:sz w:val="16"/>
        </w:rPr>
        <w:t> </w:t>
      </w:r>
      <w:r w:rsidRPr="008617FF">
        <w:rPr>
          <w:rFonts w:asciiTheme="majorHAnsi" w:hAnsiTheme="majorHAnsi" w:cstheme="majorHAnsi"/>
          <w:b/>
          <w:highlight w:val="green"/>
          <w:u w:val="single"/>
        </w:rPr>
        <w:t>Express preemption</w:t>
      </w:r>
      <w:r w:rsidRPr="008617FF">
        <w:rPr>
          <w:rFonts w:asciiTheme="majorHAnsi" w:hAnsiTheme="majorHAnsi" w:cstheme="majorHAnsi"/>
          <w:highlight w:val="green"/>
          <w:u w:val="single"/>
        </w:rPr>
        <w:t xml:space="preserve"> exists where</w:t>
      </w:r>
      <w:r w:rsidRPr="008617FF">
        <w:rPr>
          <w:rFonts w:asciiTheme="majorHAnsi" w:hAnsiTheme="majorHAnsi" w:cstheme="majorHAnsi"/>
          <w:sz w:val="16"/>
        </w:rPr>
        <w:t xml:space="preserve"> the </w:t>
      </w:r>
      <w:r w:rsidRPr="008617FF">
        <w:rPr>
          <w:rFonts w:asciiTheme="majorHAnsi" w:hAnsiTheme="majorHAnsi" w:cstheme="majorHAnsi"/>
          <w:u w:val="single"/>
        </w:rPr>
        <w:t>language of a federal statute explicitly states</w:t>
      </w:r>
      <w:r w:rsidRPr="008617FF">
        <w:rPr>
          <w:rFonts w:asciiTheme="majorHAnsi" w:hAnsiTheme="majorHAnsi" w:cstheme="majorHAnsi"/>
          <w:sz w:val="16"/>
        </w:rPr>
        <w:t xml:space="preserve"> the </w:t>
      </w:r>
      <w:r w:rsidRPr="008617FF">
        <w:rPr>
          <w:rFonts w:asciiTheme="majorHAnsi" w:hAnsiTheme="majorHAnsi" w:cstheme="majorHAnsi"/>
          <w:u w:val="single"/>
        </w:rPr>
        <w:t>degree to which related state laws are superseded</w:t>
      </w:r>
      <w:r w:rsidRPr="008617FF">
        <w:rPr>
          <w:rFonts w:asciiTheme="majorHAnsi" w:hAnsiTheme="majorHAnsi" w:cstheme="majorHAnsi"/>
          <w:sz w:val="16"/>
        </w:rPr>
        <w:t xml:space="preserve"> by the federal statute. </w:t>
      </w:r>
      <w:bookmarkStart w:id="11" w:name="ifn17"/>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"fn17"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17</w:t>
      </w:r>
      <w:r w:rsidRPr="008617FF">
        <w:rPr>
          <w:rFonts w:asciiTheme="majorHAnsi" w:hAnsiTheme="majorHAnsi" w:cstheme="majorHAnsi"/>
          <w:sz w:val="16"/>
        </w:rPr>
        <w:fldChar w:fldCharType="end"/>
      </w:r>
      <w:bookmarkEnd w:id="11"/>
      <w:r w:rsidRPr="008617FF">
        <w:rPr>
          <w:rFonts w:asciiTheme="majorHAnsi" w:hAnsiTheme="majorHAnsi" w:cstheme="majorHAnsi"/>
          <w:sz w:val="16"/>
        </w:rPr>
        <w:t> </w:t>
      </w:r>
      <w:r w:rsidRPr="008617FF">
        <w:rPr>
          <w:rFonts w:asciiTheme="majorHAnsi" w:hAnsiTheme="majorHAnsi" w:cstheme="majorHAnsi"/>
          <w:u w:val="single"/>
        </w:rPr>
        <w:t xml:space="preserve">In including such language, </w:t>
      </w:r>
      <w:r w:rsidRPr="008617FF">
        <w:rPr>
          <w:rFonts w:asciiTheme="majorHAnsi" w:hAnsiTheme="majorHAnsi" w:cstheme="majorHAnsi"/>
          <w:highlight w:val="green"/>
          <w:u w:val="single"/>
        </w:rPr>
        <w:t>Congress has expressed</w:t>
      </w:r>
      <w:r w:rsidRPr="008617FF">
        <w:rPr>
          <w:rFonts w:asciiTheme="majorHAnsi" w:hAnsiTheme="majorHAnsi" w:cstheme="majorHAnsi"/>
          <w:sz w:val="16"/>
        </w:rPr>
        <w:t xml:space="preserve"> its </w:t>
      </w:r>
      <w:r w:rsidRPr="008617FF">
        <w:rPr>
          <w:rFonts w:asciiTheme="majorHAnsi" w:hAnsiTheme="majorHAnsi" w:cstheme="majorHAnsi"/>
          <w:highlight w:val="green"/>
          <w:u w:val="single"/>
        </w:rPr>
        <w:t>clear intent</w:t>
      </w:r>
      <w:r w:rsidRPr="008617FF">
        <w:rPr>
          <w:rFonts w:asciiTheme="majorHAnsi" w:hAnsiTheme="majorHAnsi" w:cstheme="majorHAnsi"/>
          <w:sz w:val="16"/>
        </w:rPr>
        <w:t xml:space="preserve"> that the </w:t>
      </w:r>
      <w:r w:rsidRPr="008617FF">
        <w:rPr>
          <w:rFonts w:asciiTheme="majorHAnsi" w:hAnsiTheme="majorHAnsi" w:cstheme="majorHAnsi"/>
          <w:highlight w:val="green"/>
          <w:u w:val="single"/>
        </w:rPr>
        <w:t>fed</w:t>
      </w:r>
      <w:r w:rsidRPr="008617FF">
        <w:rPr>
          <w:rFonts w:asciiTheme="majorHAnsi" w:hAnsiTheme="majorHAnsi" w:cstheme="majorHAnsi"/>
          <w:u w:val="single"/>
        </w:rPr>
        <w:t>eral</w:t>
      </w:r>
      <w:r w:rsidRPr="008617FF">
        <w:rPr>
          <w:rFonts w:asciiTheme="majorHAnsi" w:hAnsiTheme="majorHAnsi" w:cstheme="majorHAnsi"/>
          <w:highlight w:val="green"/>
          <w:u w:val="single"/>
        </w:rPr>
        <w:t xml:space="preserve"> statute preempt state attempts to legislate on the</w:t>
      </w:r>
      <w:r w:rsidRPr="008617FF">
        <w:rPr>
          <w:rFonts w:asciiTheme="majorHAnsi" w:hAnsiTheme="majorHAnsi" w:cstheme="majorHAnsi"/>
          <w:sz w:val="16"/>
        </w:rPr>
        <w:t xml:space="preserve"> subject </w:t>
      </w:r>
      <w:r w:rsidRPr="008617FF">
        <w:rPr>
          <w:rFonts w:asciiTheme="majorHAnsi" w:hAnsiTheme="majorHAnsi" w:cstheme="majorHAnsi"/>
          <w:highlight w:val="green"/>
          <w:u w:val="single"/>
        </w:rPr>
        <w:t>matter</w:t>
      </w:r>
      <w:r w:rsidRPr="008617FF">
        <w:rPr>
          <w:rFonts w:asciiTheme="majorHAnsi" w:hAnsiTheme="majorHAnsi" w:cstheme="majorHAnsi"/>
          <w:u w:val="single"/>
        </w:rPr>
        <w:t>.</w:t>
      </w:r>
      <w:r w:rsidRPr="008617FF">
        <w:rPr>
          <w:rFonts w:asciiTheme="majorHAnsi" w:hAnsiTheme="majorHAnsi" w:cstheme="majorHAnsi"/>
          <w:sz w:val="16"/>
        </w:rPr>
        <w:t xml:space="preserve"> For example, the Employment Retirement Income Security Act of 1974 contained an unusually broad express preemption provision, stating that the act "supersede[d] any and all State laws insofar as they may now or hereafter relate to any employee benefit plan."</w:t>
      </w:r>
      <w:bookmarkStart w:id="12" w:name="ifn18"/>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"fn18"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18</w:t>
      </w:r>
      <w:r w:rsidRPr="008617FF">
        <w:rPr>
          <w:rFonts w:asciiTheme="majorHAnsi" w:hAnsiTheme="majorHAnsi" w:cstheme="majorHAnsi"/>
          <w:sz w:val="16"/>
        </w:rPr>
        <w:fldChar w:fldCharType="end"/>
      </w:r>
      <w:bookmarkEnd w:id="12"/>
    </w:p>
    <w:p w14:paraId="127AC09B" w14:textId="77777777" w:rsidR="00551BDB" w:rsidRPr="008617FF" w:rsidRDefault="00551BDB" w:rsidP="00551BDB">
      <w:pPr>
        <w:rPr>
          <w:rFonts w:asciiTheme="majorHAnsi" w:hAnsiTheme="majorHAnsi" w:cstheme="majorHAnsi"/>
          <w:sz w:val="16"/>
        </w:rPr>
      </w:pPr>
      <w:r w:rsidRPr="008617FF">
        <w:rPr>
          <w:rFonts w:asciiTheme="majorHAnsi" w:hAnsiTheme="majorHAnsi" w:cstheme="majorHAnsi"/>
          <w:sz w:val="16"/>
        </w:rPr>
        <w:t>Congress, however, does not always articulate its view as to a statute's intended impact on state laws. Nonetheless, a court may imply preemption if there is evidence that Congress intended to supplant state authority. </w:t>
      </w:r>
      <w:bookmarkStart w:id="13" w:name="ifn19"/>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"fn19"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19</w:t>
      </w:r>
      <w:r w:rsidRPr="008617FF">
        <w:rPr>
          <w:rFonts w:asciiTheme="majorHAnsi" w:hAnsiTheme="majorHAnsi" w:cstheme="majorHAnsi"/>
          <w:sz w:val="16"/>
        </w:rPr>
        <w:fldChar w:fldCharType="end"/>
      </w:r>
      <w:bookmarkEnd w:id="13"/>
      <w:r w:rsidRPr="008617FF">
        <w:rPr>
          <w:rFonts w:asciiTheme="majorHAnsi" w:hAnsiTheme="majorHAnsi" w:cstheme="majorHAnsi"/>
          <w:sz w:val="16"/>
        </w:rPr>
        <w:t> </w:t>
      </w:r>
      <w:r w:rsidRPr="008617FF">
        <w:rPr>
          <w:rFonts w:asciiTheme="majorHAnsi" w:hAnsiTheme="majorHAnsi" w:cstheme="majorHAnsi"/>
          <w:u w:val="single"/>
        </w:rPr>
        <w:t>Even absent specific</w:t>
      </w:r>
      <w:r w:rsidRPr="008617FF">
        <w:rPr>
          <w:rFonts w:asciiTheme="majorHAnsi" w:hAnsiTheme="majorHAnsi" w:cstheme="majorHAnsi"/>
          <w:sz w:val="16"/>
        </w:rPr>
        <w:t xml:space="preserve"> preemptive </w:t>
      </w:r>
      <w:r w:rsidRPr="008617FF">
        <w:rPr>
          <w:rFonts w:asciiTheme="majorHAnsi" w:hAnsiTheme="majorHAnsi" w:cstheme="majorHAnsi"/>
          <w:u w:val="single"/>
        </w:rPr>
        <w:t xml:space="preserve">language, </w:t>
      </w:r>
      <w:r w:rsidRPr="008617FF">
        <w:rPr>
          <w:rFonts w:asciiTheme="majorHAnsi" w:hAnsiTheme="majorHAnsi" w:cstheme="majorHAnsi"/>
          <w:b/>
          <w:highlight w:val="green"/>
          <w:u w:val="single"/>
        </w:rPr>
        <w:t>preemption is generally implied</w:t>
      </w:r>
      <w:r w:rsidRPr="008617FF">
        <w:rPr>
          <w:rFonts w:asciiTheme="majorHAnsi" w:hAnsiTheme="majorHAnsi" w:cstheme="majorHAnsi"/>
          <w:sz w:val="16"/>
        </w:rPr>
        <w:t xml:space="preserve"> in two situations. First, </w:t>
      </w:r>
      <w:r w:rsidRPr="008617FF">
        <w:rPr>
          <w:rFonts w:asciiTheme="majorHAnsi" w:hAnsiTheme="majorHAnsi" w:cstheme="majorHAnsi"/>
          <w:highlight w:val="green"/>
          <w:u w:val="single"/>
        </w:rPr>
        <w:t xml:space="preserve">under </w:t>
      </w:r>
      <w:r w:rsidRPr="008617FF">
        <w:rPr>
          <w:rFonts w:asciiTheme="majorHAnsi" w:hAnsiTheme="majorHAnsi" w:cstheme="majorHAnsi"/>
          <w:b/>
          <w:highlight w:val="green"/>
          <w:u w:val="single"/>
        </w:rPr>
        <w:t>conflict preemption</w:t>
      </w:r>
      <w:r w:rsidRPr="008617FF">
        <w:rPr>
          <w:rFonts w:asciiTheme="majorHAnsi" w:hAnsiTheme="majorHAnsi" w:cstheme="majorHAnsi"/>
          <w:u w:val="single"/>
        </w:rPr>
        <w:t xml:space="preserve">, a </w:t>
      </w:r>
      <w:r w:rsidRPr="008617FF">
        <w:rPr>
          <w:rFonts w:asciiTheme="majorHAnsi" w:hAnsiTheme="majorHAnsi" w:cstheme="majorHAnsi"/>
          <w:highlight w:val="green"/>
          <w:u w:val="single"/>
        </w:rPr>
        <w:t>state law</w:t>
      </w:r>
      <w:r w:rsidRPr="008617FF">
        <w:rPr>
          <w:rFonts w:asciiTheme="majorHAnsi" w:hAnsiTheme="majorHAnsi" w:cstheme="majorHAnsi"/>
          <w:u w:val="single"/>
        </w:rPr>
        <w:t xml:space="preserve"> is </w:t>
      </w:r>
      <w:r w:rsidRPr="008617FF">
        <w:rPr>
          <w:rFonts w:asciiTheme="majorHAnsi" w:hAnsiTheme="majorHAnsi" w:cstheme="majorHAnsi"/>
          <w:highlight w:val="green"/>
          <w:u w:val="single"/>
        </w:rPr>
        <w:t>preempted "where compliance with both</w:t>
      </w:r>
      <w:r w:rsidRPr="008617FF">
        <w:rPr>
          <w:rFonts w:asciiTheme="majorHAnsi" w:hAnsiTheme="majorHAnsi" w:cstheme="majorHAnsi"/>
          <w:u w:val="single"/>
        </w:rPr>
        <w:t xml:space="preserve"> federal law and state regulations </w:t>
      </w:r>
      <w:r w:rsidRPr="008617FF">
        <w:rPr>
          <w:rFonts w:asciiTheme="majorHAnsi" w:hAnsiTheme="majorHAnsi" w:cstheme="majorHAnsi"/>
          <w:highlight w:val="green"/>
          <w:u w:val="single"/>
        </w:rPr>
        <w:t>is</w:t>
      </w:r>
      <w:r w:rsidRPr="008617FF">
        <w:rPr>
          <w:rFonts w:asciiTheme="majorHAnsi" w:hAnsiTheme="majorHAnsi" w:cstheme="majorHAnsi"/>
          <w:u w:val="single"/>
        </w:rPr>
        <w:t xml:space="preserve"> a </w:t>
      </w:r>
      <w:r w:rsidRPr="008617FF">
        <w:rPr>
          <w:rFonts w:asciiTheme="majorHAnsi" w:hAnsiTheme="majorHAnsi" w:cstheme="majorHAnsi"/>
          <w:b/>
          <w:highlight w:val="green"/>
          <w:u w:val="single"/>
        </w:rPr>
        <w:t>physical impossibility</w:t>
      </w:r>
      <w:r w:rsidRPr="008617FF">
        <w:rPr>
          <w:rFonts w:asciiTheme="majorHAnsi" w:hAnsiTheme="majorHAnsi" w:cstheme="majorHAnsi"/>
          <w:sz w:val="16"/>
        </w:rPr>
        <w:t xml:space="preserve"> ... or where state law stands as an obstacle to the accomplishment and execution of the full purposes and objectives of Congress."</w:t>
      </w:r>
      <w:bookmarkStart w:id="14" w:name="ifn20"/>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"fn20"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20</w:t>
      </w:r>
      <w:r w:rsidRPr="008617FF">
        <w:rPr>
          <w:rFonts w:asciiTheme="majorHAnsi" w:hAnsiTheme="majorHAnsi" w:cstheme="majorHAnsi"/>
          <w:sz w:val="16"/>
        </w:rPr>
        <w:fldChar w:fldCharType="end"/>
      </w:r>
      <w:bookmarkEnd w:id="14"/>
      <w:r w:rsidRPr="008617FF">
        <w:rPr>
          <w:rFonts w:asciiTheme="majorHAnsi" w:hAnsiTheme="majorHAnsi" w:cstheme="majorHAnsi"/>
          <w:sz w:val="16"/>
        </w:rPr>
        <w:t xml:space="preserve"> Thus, </w:t>
      </w:r>
      <w:r w:rsidRPr="008617FF">
        <w:rPr>
          <w:rFonts w:asciiTheme="majorHAnsi" w:hAnsiTheme="majorHAnsi" w:cstheme="majorHAnsi"/>
          <w:u w:val="single"/>
        </w:rPr>
        <w:t>where one cannot simultaneously comply with both state and federal law, or where the state law directly frustrates the purpose of a federal law, the state law is preempted</w:t>
      </w:r>
      <w:r w:rsidRPr="008617FF">
        <w:rPr>
          <w:rFonts w:asciiTheme="majorHAnsi" w:hAnsiTheme="majorHAnsi" w:cstheme="majorHAnsi"/>
          <w:sz w:val="16"/>
        </w:rPr>
        <w:t xml:space="preserve">. Second, </w:t>
      </w:r>
      <w:r w:rsidRPr="008617FF">
        <w:rPr>
          <w:rFonts w:asciiTheme="majorHAnsi" w:hAnsiTheme="majorHAnsi" w:cstheme="majorHAnsi"/>
          <w:u w:val="single"/>
        </w:rPr>
        <w:t xml:space="preserve">under </w:t>
      </w:r>
      <w:r w:rsidRPr="008617FF">
        <w:rPr>
          <w:rFonts w:asciiTheme="majorHAnsi" w:hAnsiTheme="majorHAnsi" w:cstheme="majorHAnsi"/>
          <w:b/>
          <w:u w:val="single"/>
        </w:rPr>
        <w:t>field preemption</w:t>
      </w:r>
      <w:r w:rsidRPr="008617FF">
        <w:rPr>
          <w:rFonts w:asciiTheme="majorHAnsi" w:hAnsiTheme="majorHAnsi" w:cstheme="majorHAnsi"/>
          <w:sz w:val="16"/>
        </w:rPr>
        <w:t>, a state law is preempted where a "scheme of federal regulation is so pervasive as to make reasonable the inference that Congress left no room for the States to supplement it...."</w:t>
      </w:r>
      <w:bookmarkStart w:id="15" w:name="ifn21"/>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"fn21"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21</w:t>
      </w:r>
      <w:r w:rsidRPr="008617FF">
        <w:rPr>
          <w:rFonts w:asciiTheme="majorHAnsi" w:hAnsiTheme="majorHAnsi" w:cstheme="majorHAnsi"/>
          <w:sz w:val="16"/>
        </w:rPr>
        <w:fldChar w:fldCharType="end"/>
      </w:r>
      <w:bookmarkEnd w:id="15"/>
      <w:r w:rsidRPr="008617FF">
        <w:rPr>
          <w:rFonts w:asciiTheme="majorHAnsi" w:hAnsiTheme="majorHAnsi" w:cstheme="majorHAnsi"/>
          <w:sz w:val="16"/>
        </w:rPr>
        <w:t> </w:t>
      </w:r>
      <w:r w:rsidRPr="008617FF">
        <w:rPr>
          <w:rFonts w:asciiTheme="majorHAnsi" w:hAnsiTheme="majorHAnsi" w:cstheme="majorHAnsi"/>
          <w:u w:val="single"/>
        </w:rPr>
        <w:t xml:space="preserve">Where Congress has established a substantial regulatory framework, </w:t>
      </w:r>
      <w:r w:rsidRPr="008617FF">
        <w:rPr>
          <w:rFonts w:asciiTheme="majorHAnsi" w:hAnsiTheme="majorHAnsi" w:cstheme="majorHAnsi"/>
          <w:highlight w:val="green"/>
          <w:u w:val="single"/>
        </w:rPr>
        <w:t>any state law falling within</w:t>
      </w:r>
      <w:r w:rsidRPr="008617FF">
        <w:rPr>
          <w:rFonts w:asciiTheme="majorHAnsi" w:hAnsiTheme="majorHAnsi" w:cstheme="majorHAnsi"/>
          <w:u w:val="single"/>
        </w:rPr>
        <w:t xml:space="preserve"> the </w:t>
      </w:r>
      <w:r w:rsidRPr="008617FF">
        <w:rPr>
          <w:rFonts w:asciiTheme="majorHAnsi" w:hAnsiTheme="majorHAnsi" w:cstheme="majorHAnsi"/>
          <w:b/>
          <w:highlight w:val="green"/>
          <w:u w:val="single"/>
        </w:rPr>
        <w:t>occupied field</w:t>
      </w:r>
      <w:r w:rsidRPr="008617FF">
        <w:rPr>
          <w:rFonts w:asciiTheme="majorHAnsi" w:hAnsiTheme="majorHAnsi" w:cstheme="majorHAnsi"/>
          <w:highlight w:val="green"/>
          <w:u w:val="single"/>
        </w:rPr>
        <w:t>—even if consistent with federal law—may be preempted</w:t>
      </w:r>
      <w:r w:rsidRPr="008617FF">
        <w:rPr>
          <w:rFonts w:asciiTheme="majorHAnsi" w:hAnsiTheme="majorHAnsi" w:cstheme="majorHAnsi"/>
          <w:u w:val="single"/>
        </w:rPr>
        <w:t>.</w:t>
      </w:r>
      <w:r w:rsidRPr="008617FF">
        <w:rPr>
          <w:rFonts w:asciiTheme="majorHAnsi" w:hAnsiTheme="majorHAnsi" w:cstheme="majorHAnsi"/>
          <w:sz w:val="16"/>
        </w:rPr>
        <w:t xml:space="preserve"> Congress can sufficiently occupy the field so as to displace state law either through statute or pursuant to a delegation to an agency to regulate extensively in the field. Much of the debate surrounding federal preemption of state regulation of nuclear power has centered on field preemption.</w:t>
      </w:r>
    </w:p>
    <w:p w14:paraId="0A3BC0F8" w14:textId="77777777" w:rsidR="00551BDB" w:rsidRPr="008617FF" w:rsidRDefault="00551BDB" w:rsidP="00551BDB">
      <w:pPr>
        <w:rPr>
          <w:rFonts w:asciiTheme="majorHAnsi" w:hAnsiTheme="majorHAnsi" w:cstheme="majorHAnsi"/>
          <w:sz w:val="16"/>
        </w:rPr>
      </w:pPr>
      <w:r w:rsidRPr="008617FF">
        <w:rPr>
          <w:rFonts w:asciiTheme="majorHAnsi" w:hAnsiTheme="majorHAnsi" w:cstheme="majorHAnsi"/>
          <w:sz w:val="16"/>
        </w:rPr>
        <w:t>Of the various forms of preemption, field preemption can be the most difficult to apply. Although the notion that Congress has exclusively "occupied" a field may be simple in theory, identifying the boundaries of the field that has been occupied by federal law, and whether a given state statute or regulation falls into that field, can be incredibly complex in application. </w:t>
      </w:r>
      <w:bookmarkStart w:id="16" w:name="ifn22"/>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"fn22"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22</w:t>
      </w:r>
      <w:r w:rsidRPr="008617FF">
        <w:rPr>
          <w:rFonts w:asciiTheme="majorHAnsi" w:hAnsiTheme="majorHAnsi" w:cstheme="majorHAnsi"/>
          <w:sz w:val="16"/>
        </w:rPr>
        <w:fldChar w:fldCharType="end"/>
      </w:r>
      <w:bookmarkEnd w:id="16"/>
      <w:r w:rsidRPr="008617FF">
        <w:rPr>
          <w:rFonts w:asciiTheme="majorHAnsi" w:hAnsiTheme="majorHAnsi" w:cstheme="majorHAnsi"/>
          <w:sz w:val="16"/>
        </w:rPr>
        <w:t xml:space="preserve"> In considering whether Congress intended to exclusively occupy a given field, </w:t>
      </w:r>
      <w:r w:rsidRPr="008617FF">
        <w:rPr>
          <w:rFonts w:asciiTheme="majorHAnsi" w:hAnsiTheme="majorHAnsi" w:cstheme="majorHAnsi"/>
          <w:u w:val="single"/>
        </w:rPr>
        <w:t xml:space="preserve">courts </w:t>
      </w:r>
      <w:r w:rsidRPr="008617FF">
        <w:rPr>
          <w:rFonts w:asciiTheme="majorHAnsi" w:hAnsiTheme="majorHAnsi" w:cstheme="majorHAnsi"/>
          <w:sz w:val="16"/>
        </w:rPr>
        <w:t xml:space="preserve">will typically </w:t>
      </w:r>
      <w:r w:rsidRPr="008617FF">
        <w:rPr>
          <w:rFonts w:asciiTheme="majorHAnsi" w:hAnsiTheme="majorHAnsi" w:cstheme="majorHAnsi"/>
          <w:u w:val="single"/>
        </w:rPr>
        <w:t>consider</w:t>
      </w:r>
      <w:r w:rsidRPr="008617FF">
        <w:rPr>
          <w:rFonts w:asciiTheme="majorHAnsi" w:hAnsiTheme="majorHAnsi" w:cstheme="majorHAnsi"/>
          <w:sz w:val="16"/>
        </w:rPr>
        <w:t xml:space="preserve"> additional factors, such as whether Congress is regulating in an area of traditional federal responsibility; whether Congress intended to eliminate dual federal and state regulations; </w:t>
      </w:r>
      <w:r w:rsidRPr="008617FF">
        <w:rPr>
          <w:rFonts w:asciiTheme="majorHAnsi" w:hAnsiTheme="majorHAnsi" w:cstheme="majorHAnsi"/>
          <w:u w:val="single"/>
        </w:rPr>
        <w:t>whether allowing state regulation in the area would interfere with the goals of the fed</w:t>
      </w:r>
      <w:r w:rsidRPr="008617FF">
        <w:rPr>
          <w:rFonts w:asciiTheme="majorHAnsi" w:hAnsiTheme="majorHAnsi" w:cstheme="majorHAnsi"/>
          <w:sz w:val="16"/>
        </w:rPr>
        <w:t>eral regulatory scheme; and, whether the state can assert an important and traditional state interest. </w:t>
      </w:r>
      <w:bookmarkStart w:id="17" w:name="ifn23"/>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"fn23"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23</w:t>
      </w:r>
      <w:r w:rsidRPr="008617FF">
        <w:rPr>
          <w:rFonts w:asciiTheme="majorHAnsi" w:hAnsiTheme="majorHAnsi" w:cstheme="majorHAnsi"/>
          <w:sz w:val="16"/>
        </w:rPr>
        <w:fldChar w:fldCharType="end"/>
      </w:r>
      <w:bookmarkEnd w:id="17"/>
    </w:p>
    <w:p w14:paraId="3166A896" w14:textId="77777777" w:rsidR="00551BDB" w:rsidRPr="008617FF" w:rsidRDefault="00551BDB" w:rsidP="00551BDB">
      <w:pPr>
        <w:rPr>
          <w:rFonts w:asciiTheme="majorHAnsi" w:hAnsiTheme="majorHAnsi" w:cstheme="majorHAnsi"/>
        </w:rPr>
      </w:pPr>
    </w:p>
    <w:p w14:paraId="4A5E48B3" w14:textId="77777777" w:rsidR="00551BDB" w:rsidRPr="008617FF" w:rsidRDefault="00551BDB" w:rsidP="00551BDB">
      <w:pPr>
        <w:rPr>
          <w:rFonts w:asciiTheme="majorHAnsi" w:hAnsiTheme="majorHAnsi" w:cstheme="majorHAnsi"/>
        </w:rPr>
      </w:pPr>
    </w:p>
    <w:p w14:paraId="1E17DC70" w14:textId="77777777" w:rsidR="00551BDB" w:rsidRPr="008617FF" w:rsidRDefault="00551BDB" w:rsidP="00551BDB">
      <w:pPr>
        <w:pStyle w:val="Heading4"/>
        <w:rPr>
          <w:rFonts w:asciiTheme="majorHAnsi" w:hAnsiTheme="majorHAnsi" w:cstheme="majorHAnsi"/>
        </w:rPr>
      </w:pPr>
      <w:bookmarkStart w:id="18" w:name="_Toc313886087"/>
      <w:bookmarkEnd w:id="18"/>
      <w:r w:rsidRPr="008617FF">
        <w:rPr>
          <w:rFonts w:asciiTheme="majorHAnsi" w:hAnsiTheme="majorHAnsi" w:cstheme="majorHAnsi"/>
        </w:rPr>
        <w:t xml:space="preserve">Supreme Court’s broad definition of </w:t>
      </w:r>
      <w:r w:rsidRPr="008617FF">
        <w:rPr>
          <w:rFonts w:asciiTheme="majorHAnsi" w:hAnsiTheme="majorHAnsi" w:cstheme="majorHAnsi"/>
          <w:u w:val="single"/>
        </w:rPr>
        <w:t>preemptive scope</w:t>
      </w:r>
      <w:r w:rsidRPr="008617FF">
        <w:rPr>
          <w:rFonts w:asciiTheme="majorHAnsi" w:hAnsiTheme="majorHAnsi" w:cstheme="majorHAnsi"/>
        </w:rPr>
        <w:t xml:space="preserve"> means CP gets </w:t>
      </w:r>
      <w:r w:rsidRPr="008617FF">
        <w:rPr>
          <w:rFonts w:asciiTheme="majorHAnsi" w:hAnsiTheme="majorHAnsi" w:cstheme="majorHAnsi"/>
          <w:u w:val="single"/>
        </w:rPr>
        <w:t>struck down</w:t>
      </w:r>
      <w:r w:rsidRPr="008617FF">
        <w:rPr>
          <w:rFonts w:asciiTheme="majorHAnsi" w:hAnsiTheme="majorHAnsi" w:cstheme="majorHAnsi"/>
        </w:rPr>
        <w:t xml:space="preserve"> – empirics prove</w:t>
      </w:r>
    </w:p>
    <w:p w14:paraId="14706D43" w14:textId="77777777" w:rsidR="00551BDB" w:rsidRPr="008617FF" w:rsidRDefault="00551BDB" w:rsidP="00551BDB">
      <w:pPr>
        <w:rPr>
          <w:rFonts w:asciiTheme="majorHAnsi" w:hAnsiTheme="majorHAnsi" w:cstheme="majorHAnsi"/>
        </w:rPr>
      </w:pPr>
      <w:r w:rsidRPr="008617FF">
        <w:rPr>
          <w:rStyle w:val="Style13ptBold"/>
          <w:rFonts w:asciiTheme="majorHAnsi" w:hAnsiTheme="majorHAnsi" w:cstheme="majorHAnsi"/>
        </w:rPr>
        <w:t>Garvey 11</w:t>
      </w:r>
      <w:r w:rsidRPr="008617FF">
        <w:rPr>
          <w:rFonts w:asciiTheme="majorHAnsi" w:hAnsiTheme="majorHAnsi" w:cstheme="majorHAnsi"/>
        </w:rPr>
        <w:t xml:space="preserve"> (Todd Garvey is a legislative attorney at the Congressional Research Service, "State Authority to Regulate Nuclear Power: Federal Preemption Under the Atomic Energy Act (AEA),"Congressional Research Service, 9-6-2011, </w:t>
      </w:r>
      <w:hyperlink r:id="rId75" w:history="1">
        <w:r w:rsidRPr="008617FF">
          <w:rPr>
            <w:rStyle w:val="Hyperlink"/>
            <w:rFonts w:asciiTheme="majorHAnsi" w:hAnsiTheme="majorHAnsi" w:cstheme="majorHAnsi"/>
          </w:rPr>
          <w:t>https://www.everycrsreport.com/reports/R41984.html</w:t>
        </w:r>
      </w:hyperlink>
      <w:r w:rsidRPr="008617FF">
        <w:rPr>
          <w:rFonts w:asciiTheme="majorHAnsi" w:hAnsiTheme="majorHAnsi" w:cstheme="majorHAnsi"/>
        </w:rPr>
        <w:t xml:space="preserve"> )//ILake-VP</w:t>
      </w:r>
    </w:p>
    <w:p w14:paraId="381C5C23" w14:textId="77777777" w:rsidR="00551BDB" w:rsidRPr="008617FF" w:rsidRDefault="00551BDB" w:rsidP="00551BDB">
      <w:pPr>
        <w:rPr>
          <w:rFonts w:asciiTheme="majorHAnsi" w:hAnsiTheme="majorHAnsi" w:cstheme="majorHAnsi"/>
          <w:sz w:val="16"/>
        </w:rPr>
      </w:pPr>
      <w:r w:rsidRPr="008617FF">
        <w:rPr>
          <w:rFonts w:asciiTheme="majorHAnsi" w:hAnsiTheme="majorHAnsi" w:cstheme="majorHAnsi"/>
          <w:sz w:val="16"/>
        </w:rPr>
        <w:lastRenderedPageBreak/>
        <w:t xml:space="preserve">The </w:t>
      </w:r>
      <w:r w:rsidRPr="008617FF">
        <w:rPr>
          <w:rFonts w:asciiTheme="majorHAnsi" w:hAnsiTheme="majorHAnsi" w:cstheme="majorHAnsi"/>
          <w:highlight w:val="green"/>
          <w:u w:val="single"/>
        </w:rPr>
        <w:t>Supreme Court</w:t>
      </w:r>
      <w:r w:rsidRPr="008617FF">
        <w:rPr>
          <w:rFonts w:asciiTheme="majorHAnsi" w:hAnsiTheme="majorHAnsi" w:cstheme="majorHAnsi"/>
          <w:u w:val="single"/>
        </w:rPr>
        <w:t xml:space="preserve"> first </w:t>
      </w:r>
      <w:r w:rsidRPr="008617FF">
        <w:rPr>
          <w:rFonts w:asciiTheme="majorHAnsi" w:hAnsiTheme="majorHAnsi" w:cstheme="majorHAnsi"/>
          <w:b/>
          <w:highlight w:val="green"/>
          <w:u w:val="single"/>
        </w:rPr>
        <w:t>directly addressed</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AEA's preemptive scope</w:t>
      </w:r>
      <w:r w:rsidRPr="008617FF">
        <w:rPr>
          <w:rFonts w:asciiTheme="majorHAnsi" w:hAnsiTheme="majorHAnsi" w:cstheme="majorHAnsi"/>
          <w:u w:val="single"/>
        </w:rPr>
        <w:t xml:space="preserve"> in 1983</w:t>
      </w:r>
      <w:r w:rsidRPr="008617FF">
        <w:rPr>
          <w:rFonts w:asciiTheme="majorHAnsi" w:hAnsiTheme="majorHAnsi" w:cstheme="majorHAnsi"/>
          <w:sz w:val="16"/>
        </w:rPr>
        <w:t>. </w:t>
      </w:r>
      <w:bookmarkStart w:id="19" w:name="ifn38"/>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"fn38"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38</w:t>
      </w:r>
      <w:r w:rsidRPr="008617FF">
        <w:rPr>
          <w:rFonts w:asciiTheme="majorHAnsi" w:hAnsiTheme="majorHAnsi" w:cstheme="majorHAnsi"/>
          <w:sz w:val="16"/>
        </w:rPr>
        <w:fldChar w:fldCharType="end"/>
      </w:r>
      <w:bookmarkEnd w:id="19"/>
      <w:r w:rsidRPr="008617FF">
        <w:rPr>
          <w:rFonts w:asciiTheme="majorHAnsi" w:hAnsiTheme="majorHAnsi" w:cstheme="majorHAnsi"/>
          <w:sz w:val="16"/>
        </w:rPr>
        <w:t> In Pacific Gas &amp; Electric v. State Energy Resources Conservation and Development Commission, the Court heard a challenge to a California law that prohibited the construction of any new nuclear power plant until the California Energy Commission "finds that there had been developed and that the United States through its authorized agency has approved and there exists a demonstrated technology or means for the disposal of high-level nuclear waste."</w:t>
      </w:r>
      <w:bookmarkStart w:id="20" w:name="ifn39"/>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"fn39"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39</w:t>
      </w:r>
      <w:r w:rsidRPr="008617FF">
        <w:rPr>
          <w:rFonts w:asciiTheme="majorHAnsi" w:hAnsiTheme="majorHAnsi" w:cstheme="majorHAnsi"/>
          <w:sz w:val="16"/>
        </w:rPr>
        <w:fldChar w:fldCharType="end"/>
      </w:r>
      <w:bookmarkEnd w:id="20"/>
      <w:r w:rsidRPr="008617FF">
        <w:rPr>
          <w:rFonts w:asciiTheme="majorHAnsi" w:hAnsiTheme="majorHAnsi" w:cstheme="majorHAnsi"/>
          <w:sz w:val="16"/>
        </w:rPr>
        <w:t> The law, which remains in force, has amounted to an effective moratorium on the construction of any new nuclear power plant in the state. Importantly, California argued that the law was necessary to avoid the economic consequences of a critical nuclear waste build-up, which could result in "unpredictably high costs to contain the problem or, worse, shutdowns in reactors."</w:t>
      </w:r>
      <w:bookmarkStart w:id="21" w:name="ifn40"/>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"fn40"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40</w:t>
      </w:r>
      <w:r w:rsidRPr="008617FF">
        <w:rPr>
          <w:rFonts w:asciiTheme="majorHAnsi" w:hAnsiTheme="majorHAnsi" w:cstheme="majorHAnsi"/>
          <w:sz w:val="16"/>
        </w:rPr>
        <w:fldChar w:fldCharType="end"/>
      </w:r>
      <w:bookmarkEnd w:id="21"/>
      <w:r w:rsidRPr="008617FF">
        <w:rPr>
          <w:rFonts w:asciiTheme="majorHAnsi" w:hAnsiTheme="majorHAnsi" w:cstheme="majorHAnsi"/>
          <w:sz w:val="16"/>
        </w:rPr>
        <w:t> The law was not, the state argued, motivated by radiological safety concerns.</w:t>
      </w:r>
    </w:p>
    <w:p w14:paraId="3307786B" w14:textId="77777777" w:rsidR="00551BDB" w:rsidRPr="008617FF" w:rsidRDefault="00551BDB" w:rsidP="00551BDB">
      <w:pPr>
        <w:rPr>
          <w:rFonts w:asciiTheme="majorHAnsi" w:hAnsiTheme="majorHAnsi" w:cstheme="majorHAnsi"/>
          <w:sz w:val="16"/>
        </w:rPr>
      </w:pPr>
      <w:r w:rsidRPr="008617FF">
        <w:rPr>
          <w:rFonts w:asciiTheme="majorHAnsi" w:hAnsiTheme="majorHAnsi" w:cstheme="majorHAnsi"/>
          <w:sz w:val="16"/>
        </w:rPr>
        <w:t>In upholding the California law, the Court accepted the state's economic purpose and held that the law was outside the preemptive scope of the AEA. </w:t>
      </w:r>
      <w:bookmarkStart w:id="22" w:name="ifn41"/>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"fn41"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41</w:t>
      </w:r>
      <w:r w:rsidRPr="008617FF">
        <w:rPr>
          <w:rFonts w:asciiTheme="majorHAnsi" w:hAnsiTheme="majorHAnsi" w:cstheme="majorHAnsi"/>
          <w:sz w:val="16"/>
        </w:rPr>
        <w:fldChar w:fldCharType="end"/>
      </w:r>
      <w:bookmarkEnd w:id="22"/>
      <w:r w:rsidRPr="008617FF">
        <w:rPr>
          <w:rFonts w:asciiTheme="majorHAnsi" w:hAnsiTheme="majorHAnsi" w:cstheme="majorHAnsi"/>
          <w:sz w:val="16"/>
        </w:rPr>
        <w:t> In discussing the division of authority between federal and state government under the AEA, the Court asserted that Congress had intended for the continued "dual regulation of nuclear-powered electricity generation."</w:t>
      </w:r>
      <w:bookmarkStart w:id="23" w:name="ifn42"/>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"fn42"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42</w:t>
      </w:r>
      <w:r w:rsidRPr="008617FF">
        <w:rPr>
          <w:rFonts w:asciiTheme="majorHAnsi" w:hAnsiTheme="majorHAnsi" w:cstheme="majorHAnsi"/>
          <w:sz w:val="16"/>
        </w:rPr>
        <w:fldChar w:fldCharType="end"/>
      </w:r>
      <w:bookmarkEnd w:id="23"/>
      <w:r w:rsidRPr="008617FF">
        <w:rPr>
          <w:rFonts w:asciiTheme="majorHAnsi" w:hAnsiTheme="majorHAnsi" w:cstheme="majorHAnsi"/>
          <w:sz w:val="16"/>
        </w:rPr>
        <w:t xml:space="preserve"> Pursuant to this regime, state and federal government would exercise concurrent, yet distinct, regulatory authority over the nuclear power industry. In enacting the AEA, Congress intended "that the </w:t>
      </w:r>
      <w:r w:rsidRPr="008617FF">
        <w:rPr>
          <w:rFonts w:asciiTheme="majorHAnsi" w:hAnsiTheme="majorHAnsi" w:cstheme="majorHAnsi"/>
          <w:highlight w:val="green"/>
          <w:u w:val="single"/>
        </w:rPr>
        <w:t>fed</w:t>
      </w:r>
      <w:r w:rsidRPr="008617FF">
        <w:rPr>
          <w:rFonts w:asciiTheme="majorHAnsi" w:hAnsiTheme="majorHAnsi" w:cstheme="majorHAnsi"/>
          <w:u w:val="single"/>
        </w:rPr>
        <w:t xml:space="preserve">eral government </w:t>
      </w:r>
      <w:r w:rsidRPr="008617FF">
        <w:rPr>
          <w:rFonts w:asciiTheme="majorHAnsi" w:hAnsiTheme="majorHAnsi" w:cstheme="majorHAnsi"/>
          <w:highlight w:val="green"/>
          <w:u w:val="single"/>
        </w:rPr>
        <w:t>should regulate</w:t>
      </w:r>
      <w:r w:rsidRPr="008617FF">
        <w:rPr>
          <w:rFonts w:asciiTheme="majorHAnsi" w:hAnsiTheme="majorHAnsi" w:cstheme="majorHAnsi"/>
          <w:u w:val="single"/>
        </w:rPr>
        <w:t xml:space="preserve"> the radiological safety aspects involved in the </w:t>
      </w:r>
      <w:r w:rsidRPr="008617FF">
        <w:rPr>
          <w:rFonts w:asciiTheme="majorHAnsi" w:hAnsiTheme="majorHAnsi" w:cstheme="majorHAnsi"/>
          <w:highlight w:val="green"/>
          <w:u w:val="single"/>
        </w:rPr>
        <w:t xml:space="preserve">construction and operation of </w:t>
      </w:r>
      <w:r w:rsidRPr="008617FF">
        <w:rPr>
          <w:rFonts w:asciiTheme="majorHAnsi" w:hAnsiTheme="majorHAnsi" w:cstheme="majorHAnsi"/>
          <w:u w:val="single"/>
        </w:rPr>
        <w:t>a</w:t>
      </w:r>
      <w:r w:rsidRPr="008617FF">
        <w:rPr>
          <w:rFonts w:asciiTheme="majorHAnsi" w:hAnsiTheme="majorHAnsi" w:cstheme="majorHAnsi"/>
          <w:highlight w:val="green"/>
          <w:u w:val="single"/>
        </w:rPr>
        <w:t xml:space="preserve"> nuc</w:t>
      </w:r>
      <w:r w:rsidRPr="008617FF">
        <w:rPr>
          <w:rFonts w:asciiTheme="majorHAnsi" w:hAnsiTheme="majorHAnsi" w:cstheme="majorHAnsi"/>
          <w:u w:val="single"/>
        </w:rPr>
        <w:t>lear</w:t>
      </w:r>
      <w:r w:rsidRPr="008617FF">
        <w:rPr>
          <w:rFonts w:asciiTheme="majorHAnsi" w:hAnsiTheme="majorHAnsi" w:cstheme="majorHAnsi"/>
          <w:highlight w:val="green"/>
          <w:u w:val="single"/>
        </w:rPr>
        <w:t xml:space="preserve"> plant</w:t>
      </w:r>
      <w:r w:rsidRPr="008617FF">
        <w:rPr>
          <w:rFonts w:asciiTheme="majorHAnsi" w:hAnsiTheme="majorHAnsi" w:cstheme="majorHAnsi"/>
          <w:sz w:val="16"/>
        </w:rPr>
        <w:t xml:space="preserve">, but that the </w:t>
      </w:r>
      <w:r w:rsidRPr="008617FF">
        <w:rPr>
          <w:rFonts w:asciiTheme="majorHAnsi" w:hAnsiTheme="majorHAnsi" w:cstheme="majorHAnsi"/>
          <w:u w:val="single"/>
        </w:rPr>
        <w:t>states retain</w:t>
      </w:r>
      <w:r w:rsidRPr="008617FF">
        <w:rPr>
          <w:rFonts w:asciiTheme="majorHAnsi" w:hAnsiTheme="majorHAnsi" w:cstheme="majorHAnsi"/>
          <w:sz w:val="16"/>
        </w:rPr>
        <w:t xml:space="preserve"> their </w:t>
      </w:r>
      <w:r w:rsidRPr="008617FF">
        <w:rPr>
          <w:rFonts w:asciiTheme="majorHAnsi" w:hAnsiTheme="majorHAnsi" w:cstheme="majorHAnsi"/>
          <w:u w:val="single"/>
        </w:rPr>
        <w:t>traditional responsibility in</w:t>
      </w:r>
      <w:r w:rsidRPr="008617FF">
        <w:rPr>
          <w:rFonts w:asciiTheme="majorHAnsi" w:hAnsiTheme="majorHAnsi" w:cstheme="majorHAnsi"/>
          <w:sz w:val="16"/>
        </w:rPr>
        <w:t xml:space="preserve"> the field of </w:t>
      </w:r>
      <w:r w:rsidRPr="008617FF">
        <w:rPr>
          <w:rFonts w:asciiTheme="majorHAnsi" w:hAnsiTheme="majorHAnsi" w:cstheme="majorHAnsi"/>
          <w:u w:val="single"/>
        </w:rPr>
        <w:t>regulating electrical utilities</w:t>
      </w:r>
      <w:r w:rsidRPr="008617FF">
        <w:rPr>
          <w:rFonts w:asciiTheme="majorHAnsi" w:hAnsiTheme="majorHAnsi" w:cstheme="majorHAnsi"/>
          <w:sz w:val="16"/>
        </w:rPr>
        <w:t xml:space="preserve"> for determining questions of need, reliability, cost, and other related state concerns."</w:t>
      </w:r>
      <w:bookmarkStart w:id="24" w:name="ifn43"/>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"fn43"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43</w:t>
      </w:r>
      <w:r w:rsidRPr="008617FF">
        <w:rPr>
          <w:rFonts w:asciiTheme="majorHAnsi" w:hAnsiTheme="majorHAnsi" w:cstheme="majorHAnsi"/>
          <w:sz w:val="16"/>
        </w:rPr>
        <w:fldChar w:fldCharType="end"/>
      </w:r>
      <w:bookmarkEnd w:id="24"/>
      <w:r w:rsidRPr="008617FF">
        <w:rPr>
          <w:rFonts w:asciiTheme="majorHAnsi" w:hAnsiTheme="majorHAnsi" w:cstheme="majorHAnsi"/>
          <w:sz w:val="16"/>
        </w:rPr>
        <w:t> For example, states retain the authority to make the initial determination regarding the need for nuclear power.</w:t>
      </w:r>
    </w:p>
    <w:p w14:paraId="40A36235" w14:textId="77777777" w:rsidR="00551BDB" w:rsidRPr="008617FF" w:rsidRDefault="00551BDB" w:rsidP="00551BDB">
      <w:pPr>
        <w:rPr>
          <w:rFonts w:asciiTheme="majorHAnsi" w:hAnsiTheme="majorHAnsi" w:cstheme="majorHAnsi"/>
          <w:sz w:val="16"/>
        </w:rPr>
      </w:pPr>
      <w:r w:rsidRPr="008617FF">
        <w:rPr>
          <w:rFonts w:asciiTheme="majorHAnsi" w:hAnsiTheme="majorHAnsi" w:cstheme="majorHAnsi"/>
          <w:sz w:val="16"/>
        </w:rPr>
        <w:t xml:space="preserve">The Court then employed Congress's intended division of authority to determine the preemptive scope of the AEA. In doing so the Court established two instances in which state law was preempted. First, almost in passing, the </w:t>
      </w:r>
      <w:r w:rsidRPr="008617FF">
        <w:rPr>
          <w:rFonts w:asciiTheme="majorHAnsi" w:hAnsiTheme="majorHAnsi" w:cstheme="majorHAnsi"/>
          <w:highlight w:val="green"/>
          <w:u w:val="single"/>
        </w:rPr>
        <w:t>Court noted</w:t>
      </w:r>
      <w:r w:rsidRPr="008617FF">
        <w:rPr>
          <w:rFonts w:asciiTheme="majorHAnsi" w:hAnsiTheme="majorHAnsi" w:cstheme="majorHAnsi"/>
          <w:u w:val="single"/>
        </w:rPr>
        <w:t xml:space="preserve"> that </w:t>
      </w:r>
      <w:r w:rsidRPr="008617FF">
        <w:rPr>
          <w:rFonts w:asciiTheme="majorHAnsi" w:hAnsiTheme="majorHAnsi" w:cstheme="majorHAnsi"/>
          <w:highlight w:val="green"/>
          <w:u w:val="single"/>
        </w:rPr>
        <w:t>any state statute which sought to regulate</w:t>
      </w:r>
      <w:r w:rsidRPr="008617FF">
        <w:rPr>
          <w:rFonts w:asciiTheme="majorHAnsi" w:hAnsiTheme="majorHAnsi" w:cstheme="majorHAnsi"/>
          <w:u w:val="single"/>
        </w:rPr>
        <w:t xml:space="preserve"> the "</w:t>
      </w:r>
      <w:r w:rsidRPr="008617FF">
        <w:rPr>
          <w:rFonts w:asciiTheme="majorHAnsi" w:hAnsiTheme="majorHAnsi" w:cstheme="majorHAnsi"/>
          <w:b/>
          <w:highlight w:val="green"/>
          <w:u w:val="single"/>
        </w:rPr>
        <w:t>construction and operation</w:t>
      </w:r>
      <w:r w:rsidRPr="008617FF">
        <w:rPr>
          <w:rFonts w:asciiTheme="majorHAnsi" w:hAnsiTheme="majorHAnsi" w:cstheme="majorHAnsi"/>
          <w:b/>
          <w:u w:val="single"/>
        </w:rPr>
        <w:t>"</w:t>
      </w:r>
      <w:r w:rsidRPr="008617FF">
        <w:rPr>
          <w:rFonts w:asciiTheme="majorHAnsi" w:hAnsiTheme="majorHAnsi" w:cstheme="majorHAnsi"/>
          <w:u w:val="single"/>
        </w:rPr>
        <w:t xml:space="preserve"> of a nuclear power plant, even if enacted out of nonsafety concerns," would "</w:t>
      </w:r>
      <w:r w:rsidRPr="008617FF">
        <w:rPr>
          <w:rFonts w:asciiTheme="majorHAnsi" w:hAnsiTheme="majorHAnsi" w:cstheme="majorHAnsi"/>
          <w:b/>
          <w:highlight w:val="green"/>
          <w:u w:val="single"/>
        </w:rPr>
        <w:t>directly conflict</w:t>
      </w:r>
      <w:r w:rsidRPr="008617FF">
        <w:rPr>
          <w:rFonts w:asciiTheme="majorHAnsi" w:hAnsiTheme="majorHAnsi" w:cstheme="majorHAnsi"/>
          <w:highlight w:val="green"/>
          <w:u w:val="single"/>
        </w:rPr>
        <w:t xml:space="preserve"> with</w:t>
      </w:r>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t</w:t>
      </w:r>
      <w:r w:rsidRPr="008617FF">
        <w:rPr>
          <w:rFonts w:asciiTheme="majorHAnsi" w:hAnsiTheme="majorHAnsi" w:cstheme="majorHAnsi"/>
          <w:u w:val="single"/>
        </w:rPr>
        <w:t>he</w:t>
      </w:r>
      <w:r w:rsidRPr="008617FF">
        <w:rPr>
          <w:rFonts w:asciiTheme="majorHAnsi" w:hAnsiTheme="majorHAnsi" w:cstheme="majorHAnsi"/>
          <w:highlight w:val="green"/>
          <w:u w:val="single"/>
        </w:rPr>
        <w:t xml:space="preserve"> NRC's exclusive authority</w:t>
      </w:r>
      <w:r w:rsidRPr="008617FF">
        <w:rPr>
          <w:rFonts w:asciiTheme="majorHAnsi" w:hAnsiTheme="majorHAnsi" w:cstheme="majorHAnsi"/>
          <w:sz w:val="16"/>
        </w:rPr>
        <w:t xml:space="preserve"> over plant construction and operation."</w:t>
      </w:r>
      <w:bookmarkStart w:id="25" w:name="ifn44"/>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"fn44"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44</w:t>
      </w:r>
      <w:r w:rsidRPr="008617FF">
        <w:rPr>
          <w:rFonts w:asciiTheme="majorHAnsi" w:hAnsiTheme="majorHAnsi" w:cstheme="majorHAnsi"/>
          <w:sz w:val="16"/>
        </w:rPr>
        <w:fldChar w:fldCharType="end"/>
      </w:r>
      <w:bookmarkEnd w:id="25"/>
      <w:r w:rsidRPr="008617FF">
        <w:rPr>
          <w:rFonts w:asciiTheme="majorHAnsi" w:hAnsiTheme="majorHAnsi" w:cstheme="majorHAnsi"/>
          <w:sz w:val="16"/>
        </w:rPr>
        <w:t> </w:t>
      </w:r>
      <w:r w:rsidRPr="008617FF">
        <w:rPr>
          <w:rFonts w:asciiTheme="majorHAnsi" w:hAnsiTheme="majorHAnsi" w:cstheme="majorHAnsi"/>
          <w:highlight w:val="green"/>
          <w:u w:val="single"/>
        </w:rPr>
        <w:t>Thus, any state law seeking to regulate</w:t>
      </w:r>
      <w:r w:rsidRPr="008617FF">
        <w:rPr>
          <w:rFonts w:asciiTheme="majorHAnsi" w:hAnsiTheme="majorHAnsi" w:cstheme="majorHAnsi"/>
          <w:u w:val="single"/>
        </w:rPr>
        <w:t xml:space="preserve"> the "construction or operation" of a nuclear power plant </w:t>
      </w:r>
      <w:r w:rsidRPr="008617FF">
        <w:rPr>
          <w:rFonts w:asciiTheme="majorHAnsi" w:hAnsiTheme="majorHAnsi" w:cstheme="majorHAnsi"/>
          <w:highlight w:val="green"/>
          <w:u w:val="single"/>
        </w:rPr>
        <w:t xml:space="preserve">would be </w:t>
      </w:r>
      <w:r w:rsidRPr="008617FF">
        <w:rPr>
          <w:rFonts w:asciiTheme="majorHAnsi" w:hAnsiTheme="majorHAnsi" w:cstheme="majorHAnsi"/>
          <w:b/>
          <w:highlight w:val="green"/>
          <w:u w:val="single"/>
        </w:rPr>
        <w:t>preempted</w:t>
      </w:r>
      <w:r w:rsidRPr="008617FF">
        <w:rPr>
          <w:rFonts w:asciiTheme="majorHAnsi" w:hAnsiTheme="majorHAnsi" w:cstheme="majorHAnsi"/>
          <w:sz w:val="16"/>
        </w:rPr>
        <w:t>, either as in "conflict" with federal law, or as within a field exclusively occupied by the NRC. Without elaborating, the Court concluded that the California statute did not attempt to regulate the "construction or operation" of a nuclear reactor.</w:t>
      </w:r>
    </w:p>
    <w:p w14:paraId="56FB7414" w14:textId="77777777" w:rsidR="00551BDB" w:rsidRPr="008617FF" w:rsidRDefault="00551BDB" w:rsidP="00551BDB">
      <w:pPr>
        <w:rPr>
          <w:rFonts w:asciiTheme="majorHAnsi" w:hAnsiTheme="majorHAnsi" w:cstheme="majorHAnsi"/>
          <w:sz w:val="16"/>
        </w:rPr>
      </w:pPr>
      <w:r w:rsidRPr="008617FF">
        <w:rPr>
          <w:rFonts w:asciiTheme="majorHAnsi" w:hAnsiTheme="majorHAnsi" w:cstheme="majorHAnsi"/>
          <w:sz w:val="16"/>
        </w:rPr>
        <w:t xml:space="preserve">Second, the Court established that </w:t>
      </w:r>
      <w:r w:rsidRPr="008617FF">
        <w:rPr>
          <w:rFonts w:asciiTheme="majorHAnsi" w:hAnsiTheme="majorHAnsi" w:cstheme="majorHAnsi"/>
          <w:u w:val="single"/>
        </w:rPr>
        <w:t>state regulations motivated by radiological safety concerns are broadly preempted by the AEA, as the "</w:t>
      </w:r>
      <w:r w:rsidRPr="008617FF">
        <w:rPr>
          <w:rFonts w:asciiTheme="majorHAnsi" w:hAnsiTheme="majorHAnsi" w:cstheme="majorHAnsi"/>
          <w:highlight w:val="green"/>
          <w:u w:val="single"/>
        </w:rPr>
        <w:t>Fed</w:t>
      </w:r>
      <w:r w:rsidRPr="008617FF">
        <w:rPr>
          <w:rFonts w:asciiTheme="majorHAnsi" w:hAnsiTheme="majorHAnsi" w:cstheme="majorHAnsi"/>
          <w:u w:val="single"/>
        </w:rPr>
        <w:t xml:space="preserve">eral Government </w:t>
      </w:r>
      <w:r w:rsidRPr="008617FF">
        <w:rPr>
          <w:rFonts w:asciiTheme="majorHAnsi" w:hAnsiTheme="majorHAnsi" w:cstheme="majorHAnsi"/>
          <w:highlight w:val="green"/>
          <w:u w:val="single"/>
        </w:rPr>
        <w:t xml:space="preserve">has </w:t>
      </w:r>
      <w:r w:rsidRPr="008617FF">
        <w:rPr>
          <w:rFonts w:asciiTheme="majorHAnsi" w:hAnsiTheme="majorHAnsi" w:cstheme="majorHAnsi"/>
          <w:b/>
          <w:highlight w:val="green"/>
          <w:u w:val="single"/>
        </w:rPr>
        <w:t>occupied</w:t>
      </w:r>
      <w:r w:rsidRPr="008617FF">
        <w:rPr>
          <w:rFonts w:asciiTheme="majorHAnsi" w:hAnsiTheme="majorHAnsi" w:cstheme="majorHAnsi"/>
          <w:b/>
          <w:u w:val="single"/>
        </w:rPr>
        <w:t xml:space="preserve"> the </w:t>
      </w:r>
      <w:r w:rsidRPr="008617FF">
        <w:rPr>
          <w:rFonts w:asciiTheme="majorHAnsi" w:hAnsiTheme="majorHAnsi" w:cstheme="majorHAnsi"/>
          <w:b/>
          <w:highlight w:val="green"/>
          <w:u w:val="single"/>
        </w:rPr>
        <w:t>entire field</w:t>
      </w:r>
      <w:r w:rsidRPr="008617FF">
        <w:rPr>
          <w:rFonts w:asciiTheme="majorHAnsi" w:hAnsiTheme="majorHAnsi" w:cstheme="majorHAnsi"/>
          <w:highlight w:val="green"/>
          <w:u w:val="single"/>
        </w:rPr>
        <w:t xml:space="preserve"> of nuc</w:t>
      </w:r>
      <w:r w:rsidRPr="008617FF">
        <w:rPr>
          <w:rFonts w:asciiTheme="majorHAnsi" w:hAnsiTheme="majorHAnsi" w:cstheme="majorHAnsi"/>
          <w:u w:val="single"/>
        </w:rPr>
        <w:t xml:space="preserve">lear safety </w:t>
      </w:r>
      <w:r w:rsidRPr="008617FF">
        <w:rPr>
          <w:rFonts w:asciiTheme="majorHAnsi" w:hAnsiTheme="majorHAnsi" w:cstheme="majorHAnsi"/>
          <w:highlight w:val="green"/>
          <w:u w:val="single"/>
        </w:rPr>
        <w:t>concerns</w:t>
      </w:r>
      <w:r w:rsidRPr="008617FF">
        <w:rPr>
          <w:rFonts w:asciiTheme="majorHAnsi" w:hAnsiTheme="majorHAnsi" w:cstheme="majorHAnsi"/>
          <w:sz w:val="16"/>
        </w:rPr>
        <w:t>...."</w:t>
      </w:r>
      <w:bookmarkStart w:id="26" w:name="ifn45"/>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"fn45"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45</w:t>
      </w:r>
      <w:r w:rsidRPr="008617FF">
        <w:rPr>
          <w:rFonts w:asciiTheme="majorHAnsi" w:hAnsiTheme="majorHAnsi" w:cstheme="majorHAnsi"/>
          <w:sz w:val="16"/>
        </w:rPr>
        <w:fldChar w:fldCharType="end"/>
      </w:r>
      <w:bookmarkEnd w:id="26"/>
      <w:r w:rsidRPr="008617FF">
        <w:rPr>
          <w:rFonts w:asciiTheme="majorHAnsi" w:hAnsiTheme="majorHAnsi" w:cstheme="majorHAnsi"/>
          <w:sz w:val="16"/>
        </w:rPr>
        <w:t> </w:t>
      </w:r>
      <w:r w:rsidRPr="008617FF">
        <w:rPr>
          <w:rFonts w:asciiTheme="majorHAnsi" w:hAnsiTheme="majorHAnsi" w:cstheme="majorHAnsi"/>
          <w:highlight w:val="green"/>
          <w:u w:val="single"/>
        </w:rPr>
        <w:t>Thus</w:t>
      </w:r>
      <w:r w:rsidRPr="008617FF">
        <w:rPr>
          <w:rFonts w:asciiTheme="majorHAnsi" w:hAnsiTheme="majorHAnsi" w:cstheme="majorHAnsi"/>
          <w:u w:val="single"/>
        </w:rPr>
        <w:t xml:space="preserve">, under field preemption, </w:t>
      </w:r>
      <w:r w:rsidRPr="008617FF">
        <w:rPr>
          <w:rFonts w:asciiTheme="majorHAnsi" w:hAnsiTheme="majorHAnsi" w:cstheme="majorHAnsi"/>
          <w:highlight w:val="green"/>
          <w:u w:val="single"/>
        </w:rPr>
        <w:t>state attempts to regulate</w:t>
      </w:r>
      <w:r w:rsidRPr="008617FF">
        <w:rPr>
          <w:rFonts w:asciiTheme="majorHAnsi" w:hAnsiTheme="majorHAnsi" w:cstheme="majorHAnsi"/>
          <w:u w:val="single"/>
        </w:rPr>
        <w:t xml:space="preserve"> nuclear power</w:t>
      </w:r>
      <w:r w:rsidRPr="008617FF">
        <w:rPr>
          <w:rFonts w:asciiTheme="majorHAnsi" w:hAnsiTheme="majorHAnsi" w:cstheme="majorHAnsi"/>
          <w:sz w:val="16"/>
        </w:rPr>
        <w:t xml:space="preserve"> that are grounded in safety concerns </w:t>
      </w:r>
      <w:r w:rsidRPr="008617FF">
        <w:rPr>
          <w:rFonts w:asciiTheme="majorHAnsi" w:hAnsiTheme="majorHAnsi" w:cstheme="majorHAnsi"/>
          <w:highlight w:val="green"/>
          <w:u w:val="single"/>
        </w:rPr>
        <w:t>are invalid</w:t>
      </w:r>
      <w:r w:rsidRPr="008617FF">
        <w:rPr>
          <w:rFonts w:asciiTheme="majorHAnsi" w:hAnsiTheme="majorHAnsi" w:cstheme="majorHAnsi"/>
          <w:u w:val="single"/>
        </w:rPr>
        <w:t>, as Congress has delegated comprehensive authority over nuclear safety to the NRC.</w:t>
      </w:r>
      <w:r w:rsidRPr="008617FF">
        <w:rPr>
          <w:rFonts w:asciiTheme="majorHAnsi" w:hAnsiTheme="majorHAnsi" w:cstheme="majorHAnsi"/>
          <w:sz w:val="16"/>
        </w:rPr>
        <w:t xml:space="preserve"> However, the Court determined that where a non-safety rationale can be established, the state law may be able to avoid preemption. </w:t>
      </w:r>
      <w:bookmarkStart w:id="27" w:name="ifn46"/>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"fn46"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46</w:t>
      </w:r>
      <w:r w:rsidRPr="008617FF">
        <w:rPr>
          <w:rFonts w:asciiTheme="majorHAnsi" w:hAnsiTheme="majorHAnsi" w:cstheme="majorHAnsi"/>
          <w:sz w:val="16"/>
        </w:rPr>
        <w:fldChar w:fldCharType="end"/>
      </w:r>
      <w:bookmarkEnd w:id="27"/>
      <w:r w:rsidRPr="008617FF">
        <w:rPr>
          <w:rFonts w:asciiTheme="majorHAnsi" w:hAnsiTheme="majorHAnsi" w:cstheme="majorHAnsi"/>
          <w:sz w:val="16"/>
        </w:rPr>
        <w:t> Because the California statute was based on the potential economic consequences of a buildup of nuclear waste, rather than safety issues associated with that buildup, the law did not fall within the prohibited field. Although the petitioners pointed to other "indicia" suggesting that the California legislature was actually motivated by safety concerns rather than the proffered economic concerns, the Court rejected any further investigation into the state's intent and accepted California's "avowed economic purpose as the rationale for enacting" the restrictive provision. </w:t>
      </w:r>
      <w:bookmarkStart w:id="28" w:name="ifn47"/>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"fn47"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47</w:t>
      </w:r>
      <w:r w:rsidRPr="008617FF">
        <w:rPr>
          <w:rFonts w:asciiTheme="majorHAnsi" w:hAnsiTheme="majorHAnsi" w:cstheme="majorHAnsi"/>
          <w:sz w:val="16"/>
        </w:rPr>
        <w:fldChar w:fldCharType="end"/>
      </w:r>
      <w:bookmarkEnd w:id="28"/>
      <w:r w:rsidRPr="008617FF">
        <w:rPr>
          <w:rFonts w:asciiTheme="majorHAnsi" w:hAnsiTheme="majorHAnsi" w:cstheme="majorHAnsi"/>
          <w:sz w:val="16"/>
        </w:rPr>
        <w:t xml:space="preserve"> The </w:t>
      </w:r>
      <w:r w:rsidRPr="008617FF">
        <w:rPr>
          <w:rFonts w:asciiTheme="majorHAnsi" w:hAnsiTheme="majorHAnsi" w:cstheme="majorHAnsi"/>
          <w:highlight w:val="green"/>
          <w:u w:val="single"/>
        </w:rPr>
        <w:t>Court refused to "become embroiled in attempting to ascertain</w:t>
      </w:r>
      <w:r w:rsidRPr="008617FF">
        <w:rPr>
          <w:rFonts w:asciiTheme="majorHAnsi" w:hAnsiTheme="majorHAnsi" w:cstheme="majorHAnsi"/>
          <w:u w:val="single"/>
        </w:rPr>
        <w:t xml:space="preserve"> California's </w:t>
      </w:r>
      <w:r w:rsidRPr="008617FF">
        <w:rPr>
          <w:rFonts w:asciiTheme="majorHAnsi" w:hAnsiTheme="majorHAnsi" w:cstheme="majorHAnsi"/>
          <w:b/>
          <w:highlight w:val="green"/>
          <w:u w:val="single"/>
        </w:rPr>
        <w:t>true motive</w:t>
      </w:r>
      <w:r w:rsidRPr="008617FF">
        <w:rPr>
          <w:rFonts w:asciiTheme="majorHAnsi" w:hAnsiTheme="majorHAnsi" w:cstheme="majorHAnsi"/>
          <w:u w:val="single"/>
        </w:rPr>
        <w:t>," as any "inquiry into legislative motive is often an unsatisfactory venture.</w:t>
      </w:r>
      <w:r w:rsidRPr="008617FF">
        <w:rPr>
          <w:rFonts w:asciiTheme="majorHAnsi" w:hAnsiTheme="majorHAnsi" w:cstheme="majorHAnsi"/>
          <w:sz w:val="16"/>
        </w:rPr>
        <w:t>"</w:t>
      </w:r>
      <w:bookmarkStart w:id="29" w:name="ifn48"/>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"fn48"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48</w:t>
      </w:r>
      <w:r w:rsidRPr="008617FF">
        <w:rPr>
          <w:rFonts w:asciiTheme="majorHAnsi" w:hAnsiTheme="majorHAnsi" w:cstheme="majorHAnsi"/>
          <w:sz w:val="16"/>
        </w:rPr>
        <w:fldChar w:fldCharType="end"/>
      </w:r>
      <w:bookmarkEnd w:id="29"/>
    </w:p>
    <w:p w14:paraId="07A10187" w14:textId="77777777" w:rsidR="00551BDB" w:rsidRPr="008617FF" w:rsidRDefault="00551BDB" w:rsidP="00551BDB">
      <w:pPr>
        <w:rPr>
          <w:rFonts w:asciiTheme="majorHAnsi" w:hAnsiTheme="majorHAnsi" w:cstheme="majorHAnsi"/>
          <w:sz w:val="16"/>
        </w:rPr>
      </w:pPr>
      <w:r w:rsidRPr="008617FF">
        <w:rPr>
          <w:rFonts w:asciiTheme="majorHAnsi" w:hAnsiTheme="majorHAnsi" w:cstheme="majorHAnsi"/>
          <w:sz w:val="16"/>
        </w:rPr>
        <w:t>Third, the Court held that the California statute was not in conflict with NRC's regulation of nuclear waste disposal. Although the NRC had concluded that "progress toward the development of disposal facilities" was sufficient to allow for the continued licensing of nuclear reactors,</w:t>
      </w:r>
      <w:bookmarkStart w:id="30" w:name="ifn49"/>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"fn49"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49</w:t>
      </w:r>
      <w:r w:rsidRPr="008617FF">
        <w:rPr>
          <w:rFonts w:asciiTheme="majorHAnsi" w:hAnsiTheme="majorHAnsi" w:cstheme="majorHAnsi"/>
          <w:sz w:val="16"/>
        </w:rPr>
        <w:fldChar w:fldCharType="end"/>
      </w:r>
      <w:bookmarkEnd w:id="30"/>
      <w:r w:rsidRPr="008617FF">
        <w:rPr>
          <w:rFonts w:asciiTheme="majorHAnsi" w:hAnsiTheme="majorHAnsi" w:cstheme="majorHAnsi"/>
          <w:sz w:val="16"/>
        </w:rPr>
        <w:t xml:space="preserve"> the Court made clear that the NRC's determination "indicates only that it is safe to proceed with such plants, not that it is economically wise to do so." Accordingly, a state is free to prevent the construction of new nuclear power plants until the state is satisfied that the ultimate disposal of nuclear waste does not pose an economic obstacle to the reactor's ability to provide power to the state. Importantly, the California law also did not "impose its own standards on nuclear waste disposal," as the </w:t>
      </w:r>
      <w:r w:rsidRPr="008617FF">
        <w:rPr>
          <w:rFonts w:asciiTheme="majorHAnsi" w:hAnsiTheme="majorHAnsi" w:cstheme="majorHAnsi"/>
          <w:u w:val="single"/>
        </w:rPr>
        <w:t>regulation of nuclear waste disposal was a field "occupied by the federal government.</w:t>
      </w:r>
      <w:r w:rsidRPr="008617FF">
        <w:rPr>
          <w:rFonts w:asciiTheme="majorHAnsi" w:hAnsiTheme="majorHAnsi" w:cstheme="majorHAnsi"/>
          <w:sz w:val="16"/>
        </w:rPr>
        <w:t>" Rather, the Court interpreted the statute as acknowledging exclusive federal responsibility in regulating how nuclear waste is stored.</w:t>
      </w:r>
    </w:p>
    <w:p w14:paraId="22578838" w14:textId="67341228" w:rsidR="009E0ECA" w:rsidRPr="008617FF" w:rsidRDefault="009E0ECA" w:rsidP="00551BDB">
      <w:pPr>
        <w:pStyle w:val="Heading3"/>
        <w:rPr>
          <w:rFonts w:asciiTheme="majorHAnsi" w:hAnsiTheme="majorHAnsi" w:cstheme="majorHAnsi"/>
        </w:rPr>
      </w:pPr>
      <w:r w:rsidRPr="008617FF">
        <w:rPr>
          <w:rFonts w:asciiTheme="majorHAnsi" w:hAnsiTheme="majorHAnsi" w:cstheme="majorHAnsi"/>
        </w:rPr>
        <w:lastRenderedPageBreak/>
        <w:t>2AC – Credibility SD</w:t>
      </w:r>
    </w:p>
    <w:p w14:paraId="279C60BE" w14:textId="77777777" w:rsidR="009E0ECA" w:rsidRPr="008617FF" w:rsidRDefault="009E0ECA" w:rsidP="009E0ECA">
      <w:pPr>
        <w:pStyle w:val="Heading4"/>
        <w:rPr>
          <w:rFonts w:asciiTheme="majorHAnsi" w:hAnsiTheme="majorHAnsi" w:cstheme="majorHAnsi"/>
        </w:rPr>
      </w:pPr>
      <w:r w:rsidRPr="008617FF">
        <w:rPr>
          <w:rFonts w:asciiTheme="majorHAnsi" w:hAnsiTheme="majorHAnsi" w:cstheme="majorHAnsi"/>
        </w:rPr>
        <w:t xml:space="preserve">It’s specifically detrimental in </w:t>
      </w:r>
      <w:r w:rsidRPr="008617FF">
        <w:rPr>
          <w:rFonts w:asciiTheme="majorHAnsi" w:hAnsiTheme="majorHAnsi" w:cstheme="majorHAnsi"/>
          <w:u w:val="single"/>
        </w:rPr>
        <w:t>nuclear posture</w:t>
      </w:r>
      <w:r w:rsidRPr="008617FF">
        <w:rPr>
          <w:rFonts w:asciiTheme="majorHAnsi" w:hAnsiTheme="majorHAnsi" w:cstheme="majorHAnsi"/>
        </w:rPr>
        <w:t xml:space="preserve">. </w:t>
      </w:r>
    </w:p>
    <w:p w14:paraId="3538151E" w14:textId="77777777" w:rsidR="009E0ECA" w:rsidRPr="008617FF" w:rsidRDefault="00E8673B" w:rsidP="009E0ECA">
      <w:pPr>
        <w:pStyle w:val="AuthorQuals"/>
        <w:rPr>
          <w:rFonts w:asciiTheme="majorHAnsi" w:hAnsiTheme="majorHAnsi" w:cstheme="majorHAnsi"/>
        </w:rPr>
      </w:pPr>
      <w:hyperlink r:id="rId76" w:history="1">
        <w:r w:rsidR="009E0ECA" w:rsidRPr="008617FF">
          <w:rPr>
            <w:rStyle w:val="Style13ptBold"/>
            <w:rFonts w:asciiTheme="majorHAnsi" w:hAnsiTheme="majorHAnsi" w:cstheme="majorHAnsi"/>
          </w:rPr>
          <w:t>Whitlark</w:t>
        </w:r>
      </w:hyperlink>
      <w:r w:rsidR="009E0ECA" w:rsidRPr="008617FF">
        <w:rPr>
          <w:rStyle w:val="Style13ptBold"/>
          <w:rFonts w:asciiTheme="majorHAnsi" w:hAnsiTheme="majorHAnsi" w:cstheme="majorHAnsi"/>
        </w:rPr>
        <w:t xml:space="preserve"> 19</w:t>
      </w:r>
      <w:r w:rsidR="009E0ECA" w:rsidRPr="008617FF">
        <w:rPr>
          <w:rFonts w:asciiTheme="majorHAnsi" w:hAnsiTheme="majorHAnsi" w:cstheme="majorHAnsi"/>
        </w:rPr>
        <w:t xml:space="preserve"> (</w:t>
      </w:r>
      <w:hyperlink r:id="rId77" w:history="1">
        <w:r w:rsidR="009E0ECA" w:rsidRPr="008617FF">
          <w:rPr>
            <w:rStyle w:val="Hyperlink"/>
            <w:rFonts w:asciiTheme="majorHAnsi" w:hAnsiTheme="majorHAnsi" w:cstheme="majorHAnsi"/>
          </w:rPr>
          <w:t>Rachel Elizabeth Whitlark</w:t>
        </w:r>
      </w:hyperlink>
      <w:r w:rsidR="009E0ECA" w:rsidRPr="008617FF">
        <w:rPr>
          <w:rFonts w:asciiTheme="majorHAnsi" w:hAnsiTheme="majorHAnsi" w:cstheme="majorHAnsi"/>
        </w:rPr>
        <w:t xml:space="preserve"> is a PhD assistant professor at the Sam Nunn School of International Affairs at Georgia Tech "Should Presidential Command Over Nuclear Launch Have Limitations? In a Word, No," Texas National Security Review, 8-1-2019, https://tnsr.org/roundtable/should-presidential-command-over-nuclear-launch-have-limitations-in-a-word-no/ )//ILake-VP</w:t>
      </w:r>
    </w:p>
    <w:p w14:paraId="438EED4D" w14:textId="77777777" w:rsidR="009E0ECA" w:rsidRPr="008617FF" w:rsidRDefault="009E0ECA" w:rsidP="009E0ECA">
      <w:pPr>
        <w:rPr>
          <w:rFonts w:asciiTheme="majorHAnsi" w:hAnsiTheme="majorHAnsi" w:cstheme="majorHAnsi"/>
          <w:b/>
          <w:sz w:val="12"/>
        </w:rPr>
      </w:pPr>
      <w:r w:rsidRPr="008617FF">
        <w:rPr>
          <w:rFonts w:asciiTheme="majorHAnsi" w:hAnsiTheme="majorHAnsi" w:cstheme="majorHAnsi"/>
          <w:sz w:val="12"/>
        </w:rPr>
        <w:t xml:space="preserve">Beyond constitutional concerns, there are </w:t>
      </w:r>
      <w:r w:rsidRPr="008617FF">
        <w:rPr>
          <w:rFonts w:asciiTheme="majorHAnsi" w:hAnsiTheme="majorHAnsi" w:cstheme="majorHAnsi"/>
          <w:u w:val="single"/>
        </w:rPr>
        <w:t xml:space="preserve">substantive reasons to </w:t>
      </w:r>
      <w:r w:rsidRPr="008617FF">
        <w:rPr>
          <w:rFonts w:asciiTheme="majorHAnsi" w:hAnsiTheme="majorHAnsi" w:cstheme="majorHAnsi"/>
          <w:highlight w:val="green"/>
          <w:u w:val="single"/>
        </w:rPr>
        <w:t>be skeptical of</w:t>
      </w:r>
      <w:r w:rsidRPr="008617FF">
        <w:rPr>
          <w:rFonts w:asciiTheme="majorHAnsi" w:hAnsiTheme="majorHAnsi" w:cstheme="majorHAnsi"/>
          <w:u w:val="single"/>
        </w:rPr>
        <w:t xml:space="preserve"> </w:t>
      </w:r>
      <w:r w:rsidRPr="008617FF">
        <w:rPr>
          <w:rFonts w:asciiTheme="majorHAnsi" w:hAnsiTheme="majorHAnsi" w:cstheme="majorHAnsi"/>
          <w:sz w:val="12"/>
          <w:szCs w:val="16"/>
        </w:rPr>
        <w:t>limiting presidential</w:t>
      </w:r>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authority</w:t>
      </w:r>
      <w:r w:rsidRPr="008617FF">
        <w:rPr>
          <w:rFonts w:asciiTheme="majorHAnsi" w:hAnsiTheme="majorHAnsi" w:cstheme="majorHAnsi"/>
          <w:u w:val="single"/>
        </w:rPr>
        <w:t xml:space="preserve"> in this arena</w:t>
      </w:r>
      <w:r w:rsidRPr="008617FF">
        <w:rPr>
          <w:rFonts w:asciiTheme="majorHAnsi" w:hAnsiTheme="majorHAnsi" w:cstheme="majorHAnsi"/>
          <w:sz w:val="12"/>
        </w:rPr>
        <w:t xml:space="preserve">. Specifically, </w:t>
      </w:r>
      <w:r w:rsidRPr="008617FF">
        <w:rPr>
          <w:rFonts w:asciiTheme="majorHAnsi" w:hAnsiTheme="majorHAnsi" w:cstheme="majorHAnsi"/>
          <w:u w:val="single"/>
        </w:rPr>
        <w:t xml:space="preserve">from a national security perspective, it is </w:t>
      </w:r>
      <w:r w:rsidRPr="008617FF">
        <w:rPr>
          <w:rFonts w:asciiTheme="majorHAnsi" w:hAnsiTheme="majorHAnsi" w:cstheme="majorHAnsi"/>
          <w:highlight w:val="green"/>
          <w:u w:val="single"/>
        </w:rPr>
        <w:t>useful to have</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ability to conduct</w:t>
      </w:r>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war in</w:t>
      </w:r>
      <w:r w:rsidRPr="008617FF">
        <w:rPr>
          <w:rFonts w:asciiTheme="majorHAnsi" w:hAnsiTheme="majorHAnsi" w:cstheme="majorHAnsi"/>
          <w:u w:val="single"/>
        </w:rPr>
        <w:t xml:space="preserve"> the hands of a </w:t>
      </w:r>
      <w:r w:rsidRPr="008617FF">
        <w:rPr>
          <w:rFonts w:asciiTheme="majorHAnsi" w:hAnsiTheme="majorHAnsi" w:cstheme="majorHAnsi"/>
          <w:b/>
          <w:highlight w:val="green"/>
          <w:u w:val="single"/>
        </w:rPr>
        <w:t>single person</w:t>
      </w:r>
      <w:r w:rsidRPr="008617FF">
        <w:rPr>
          <w:rFonts w:asciiTheme="majorHAnsi" w:hAnsiTheme="majorHAnsi" w:cstheme="majorHAnsi"/>
          <w:sz w:val="12"/>
          <w:highlight w:val="green"/>
        </w:rPr>
        <w:t xml:space="preserve"> </w:t>
      </w:r>
      <w:r w:rsidRPr="008617FF">
        <w:rPr>
          <w:rFonts w:asciiTheme="majorHAnsi" w:hAnsiTheme="majorHAnsi" w:cstheme="majorHAnsi"/>
          <w:sz w:val="12"/>
        </w:rPr>
        <w:t xml:space="preserve">because of the relative speed with which one actor can mobilize when compared to the speed of 535 people. </w:t>
      </w:r>
      <w:r w:rsidRPr="008617FF">
        <w:rPr>
          <w:rFonts w:asciiTheme="majorHAnsi" w:hAnsiTheme="majorHAnsi" w:cstheme="majorHAnsi"/>
          <w:u w:val="single"/>
        </w:rPr>
        <w:t>When threats manifest</w:t>
      </w:r>
      <w:r w:rsidRPr="008617FF">
        <w:rPr>
          <w:rFonts w:asciiTheme="majorHAnsi" w:hAnsiTheme="majorHAnsi" w:cstheme="majorHAnsi"/>
          <w:sz w:val="12"/>
        </w:rPr>
        <w:t xml:space="preserve">, it is often the case that speed and secrecy are paramount considerations for a state deciding how to respond. To that end, </w:t>
      </w:r>
      <w:r w:rsidRPr="008617FF">
        <w:rPr>
          <w:rFonts w:asciiTheme="majorHAnsi" w:hAnsiTheme="majorHAnsi" w:cstheme="majorHAnsi"/>
          <w:u w:val="single"/>
        </w:rPr>
        <w:t>national security decisions</w:t>
      </w:r>
      <w:r w:rsidRPr="008617FF">
        <w:rPr>
          <w:rFonts w:asciiTheme="majorHAnsi" w:hAnsiTheme="majorHAnsi" w:cstheme="majorHAnsi"/>
          <w:sz w:val="12"/>
        </w:rPr>
        <w:t xml:space="preserve"> like mobilizing for war could </w:t>
      </w:r>
      <w:r w:rsidRPr="008617FF">
        <w:rPr>
          <w:rFonts w:asciiTheme="majorHAnsi" w:hAnsiTheme="majorHAnsi" w:cstheme="majorHAnsi"/>
          <w:u w:val="single"/>
        </w:rPr>
        <w:t>suffer — through leaks and lengthy discussion and debate</w:t>
      </w:r>
      <w:r w:rsidRPr="008617FF">
        <w:rPr>
          <w:rFonts w:asciiTheme="majorHAnsi" w:hAnsiTheme="majorHAnsi" w:cstheme="majorHAnsi"/>
          <w:sz w:val="12"/>
        </w:rPr>
        <w:t xml:space="preserve"> — if they must occur within the halls of Congress. Speed, stealth, and nimble </w:t>
      </w:r>
      <w:r w:rsidRPr="008617FF">
        <w:rPr>
          <w:rFonts w:asciiTheme="majorHAnsi" w:hAnsiTheme="majorHAnsi" w:cstheme="majorHAnsi"/>
          <w:highlight w:val="green"/>
          <w:u w:val="single"/>
        </w:rPr>
        <w:t>deliberations</w:t>
      </w:r>
      <w:r w:rsidRPr="008617FF">
        <w:rPr>
          <w:rFonts w:asciiTheme="majorHAnsi" w:hAnsiTheme="majorHAnsi" w:cstheme="majorHAnsi"/>
          <w:u w:val="single"/>
        </w:rPr>
        <w:t xml:space="preserve"> can be incredibly </w:t>
      </w:r>
      <w:r w:rsidRPr="008617FF">
        <w:rPr>
          <w:rFonts w:asciiTheme="majorHAnsi" w:hAnsiTheme="majorHAnsi" w:cstheme="majorHAnsi"/>
          <w:highlight w:val="green"/>
          <w:u w:val="single"/>
        </w:rPr>
        <w:t>important for</w:t>
      </w:r>
      <w:r w:rsidRPr="008617FF">
        <w:rPr>
          <w:rFonts w:asciiTheme="majorHAnsi" w:hAnsiTheme="majorHAnsi" w:cstheme="majorHAnsi"/>
          <w:u w:val="single"/>
        </w:rPr>
        <w:t xml:space="preserve"> executing </w:t>
      </w:r>
      <w:r w:rsidRPr="008617FF">
        <w:rPr>
          <w:rFonts w:asciiTheme="majorHAnsi" w:hAnsiTheme="majorHAnsi" w:cstheme="majorHAnsi"/>
          <w:highlight w:val="green"/>
          <w:u w:val="single"/>
        </w:rPr>
        <w:t>foreign policy and military operations</w:t>
      </w:r>
      <w:r w:rsidRPr="008617FF">
        <w:rPr>
          <w:rFonts w:asciiTheme="majorHAnsi" w:hAnsiTheme="majorHAnsi" w:cstheme="majorHAnsi"/>
          <w:sz w:val="12"/>
        </w:rPr>
        <w:t xml:space="preserve">. This remains the </w:t>
      </w:r>
      <w:r w:rsidRPr="008617FF">
        <w:rPr>
          <w:rFonts w:asciiTheme="majorHAnsi" w:hAnsiTheme="majorHAnsi" w:cstheme="majorHAnsi"/>
          <w:u w:val="single"/>
        </w:rPr>
        <w:t>case both for</w:t>
      </w:r>
      <w:r w:rsidRPr="008617FF">
        <w:rPr>
          <w:rFonts w:asciiTheme="majorHAnsi" w:hAnsiTheme="majorHAnsi" w:cstheme="majorHAnsi"/>
          <w:sz w:val="12"/>
        </w:rPr>
        <w:t xml:space="preserve"> consideration of </w:t>
      </w:r>
      <w:r w:rsidRPr="008617FF">
        <w:rPr>
          <w:rFonts w:asciiTheme="majorHAnsi" w:hAnsiTheme="majorHAnsi" w:cstheme="majorHAnsi"/>
          <w:u w:val="single"/>
        </w:rPr>
        <w:t>nuclear</w:t>
      </w:r>
      <w:r w:rsidRPr="008617FF">
        <w:rPr>
          <w:rFonts w:asciiTheme="majorHAnsi" w:hAnsiTheme="majorHAnsi" w:cstheme="majorHAnsi"/>
          <w:sz w:val="12"/>
        </w:rPr>
        <w:t xml:space="preserve"> strikes as well as for conventional </w:t>
      </w:r>
      <w:r w:rsidRPr="008617FF">
        <w:rPr>
          <w:rFonts w:asciiTheme="majorHAnsi" w:hAnsiTheme="majorHAnsi" w:cstheme="majorHAnsi"/>
          <w:u w:val="single"/>
        </w:rPr>
        <w:t>scenarios</w:t>
      </w:r>
      <w:r w:rsidRPr="008617FF">
        <w:rPr>
          <w:rFonts w:asciiTheme="majorHAnsi" w:hAnsiTheme="majorHAnsi" w:cstheme="majorHAnsi"/>
          <w:sz w:val="12"/>
        </w:rPr>
        <w:t xml:space="preserve">, as these features are </w:t>
      </w:r>
      <w:r w:rsidRPr="008617FF">
        <w:rPr>
          <w:rFonts w:asciiTheme="majorHAnsi" w:hAnsiTheme="majorHAnsi" w:cstheme="majorHAnsi"/>
          <w:b/>
          <w:u w:val="single"/>
        </w:rPr>
        <w:t>central to deterrence.</w:t>
      </w:r>
      <w:r w:rsidRPr="008617FF">
        <w:rPr>
          <w:rFonts w:asciiTheme="majorHAnsi" w:hAnsiTheme="majorHAnsi" w:cstheme="majorHAnsi"/>
          <w:u w:val="single"/>
        </w:rPr>
        <w:t xml:space="preserve"> </w:t>
      </w:r>
      <w:r w:rsidRPr="008617FF">
        <w:rPr>
          <w:rFonts w:asciiTheme="majorHAnsi" w:hAnsiTheme="majorHAnsi" w:cstheme="majorHAnsi"/>
          <w:b/>
          <w:u w:val="single"/>
        </w:rPr>
        <w:t xml:space="preserve">Any </w:t>
      </w:r>
      <w:r w:rsidRPr="008617FF">
        <w:rPr>
          <w:rFonts w:asciiTheme="majorHAnsi" w:hAnsiTheme="majorHAnsi" w:cstheme="majorHAnsi"/>
          <w:b/>
          <w:highlight w:val="green"/>
          <w:u w:val="single"/>
        </w:rPr>
        <w:t>changes</w:t>
      </w:r>
      <w:r w:rsidRPr="008617FF">
        <w:rPr>
          <w:rFonts w:asciiTheme="majorHAnsi" w:hAnsiTheme="majorHAnsi" w:cstheme="majorHAnsi"/>
          <w:b/>
          <w:u w:val="single"/>
        </w:rPr>
        <w:t xml:space="preserve"> to the existing system that could </w:t>
      </w:r>
      <w:r w:rsidRPr="008617FF">
        <w:rPr>
          <w:rFonts w:asciiTheme="majorHAnsi" w:hAnsiTheme="majorHAnsi" w:cstheme="majorHAnsi"/>
          <w:b/>
          <w:highlight w:val="green"/>
          <w:u w:val="single"/>
        </w:rPr>
        <w:t>undermine</w:t>
      </w:r>
      <w:r w:rsidRPr="008617FF">
        <w:rPr>
          <w:rFonts w:asciiTheme="majorHAnsi" w:hAnsiTheme="majorHAnsi" w:cstheme="majorHAnsi"/>
          <w:b/>
          <w:u w:val="single"/>
        </w:rPr>
        <w:t xml:space="preserve"> </w:t>
      </w:r>
      <w:r w:rsidRPr="008617FF">
        <w:rPr>
          <w:rFonts w:asciiTheme="majorHAnsi" w:hAnsiTheme="majorHAnsi" w:cstheme="majorHAnsi"/>
          <w:b/>
          <w:highlight w:val="green"/>
          <w:u w:val="single"/>
        </w:rPr>
        <w:t>deterrence</w:t>
      </w:r>
      <w:r w:rsidRPr="008617FF">
        <w:rPr>
          <w:rFonts w:asciiTheme="majorHAnsi" w:hAnsiTheme="majorHAnsi" w:cstheme="majorHAnsi"/>
          <w:b/>
          <w:u w:val="single"/>
        </w:rPr>
        <w:t xml:space="preserve"> should be avoided.</w:t>
      </w:r>
    </w:p>
    <w:p w14:paraId="5D326ECC" w14:textId="77777777" w:rsidR="009E0ECA" w:rsidRPr="008617FF" w:rsidRDefault="009E0ECA" w:rsidP="009E0ECA">
      <w:pPr>
        <w:rPr>
          <w:rFonts w:asciiTheme="majorHAnsi" w:hAnsiTheme="majorHAnsi" w:cstheme="majorHAnsi"/>
          <w:sz w:val="12"/>
        </w:rPr>
      </w:pPr>
      <w:r w:rsidRPr="008617FF">
        <w:rPr>
          <w:rFonts w:asciiTheme="majorHAnsi" w:hAnsiTheme="majorHAnsi" w:cstheme="majorHAnsi"/>
          <w:sz w:val="12"/>
        </w:rPr>
        <w:t xml:space="preserve">Indeed, perhaps the </w:t>
      </w:r>
      <w:r w:rsidRPr="008617FF">
        <w:rPr>
          <w:rFonts w:asciiTheme="majorHAnsi" w:hAnsiTheme="majorHAnsi" w:cstheme="majorHAnsi"/>
          <w:u w:val="single"/>
        </w:rPr>
        <w:t xml:space="preserve">most critical consideration is the need to ensure and promote the deterrence </w:t>
      </w:r>
      <w:r w:rsidRPr="008617FF">
        <w:rPr>
          <w:rFonts w:asciiTheme="majorHAnsi" w:hAnsiTheme="majorHAnsi" w:cstheme="majorHAnsi"/>
          <w:highlight w:val="green"/>
          <w:u w:val="single"/>
        </w:rPr>
        <w:t>and assurance</w:t>
      </w:r>
      <w:r w:rsidRPr="008617FF">
        <w:rPr>
          <w:rFonts w:asciiTheme="majorHAnsi" w:hAnsiTheme="majorHAnsi" w:cstheme="majorHAnsi"/>
          <w:u w:val="single"/>
        </w:rPr>
        <w:t xml:space="preserve"> operations that are the principal goals of the nuclear mission.</w:t>
      </w:r>
      <w:r w:rsidRPr="008617FF">
        <w:rPr>
          <w:rFonts w:asciiTheme="majorHAnsi" w:hAnsiTheme="majorHAnsi" w:cstheme="majorHAnsi"/>
          <w:sz w:val="12"/>
        </w:rPr>
        <w:t xml:space="preserve"> Deterrence functions by </w:t>
      </w:r>
      <w:r w:rsidRPr="008617FF">
        <w:rPr>
          <w:rFonts w:asciiTheme="majorHAnsi" w:hAnsiTheme="majorHAnsi" w:cstheme="majorHAnsi"/>
          <w:u w:val="single"/>
        </w:rPr>
        <w:t>convincing a state’s adversary that the costs and risks of its threatened reaction</w:t>
      </w:r>
      <w:r w:rsidRPr="008617FF">
        <w:rPr>
          <w:rFonts w:asciiTheme="majorHAnsi" w:hAnsiTheme="majorHAnsi" w:cstheme="majorHAnsi"/>
          <w:sz w:val="12"/>
        </w:rPr>
        <w:t xml:space="preserve"> to an attack outweigh any benefits an aggressor might stand to gain. </w:t>
      </w:r>
      <w:bookmarkStart w:id="31" w:name="_ftnref10"/>
      <w:r w:rsidRPr="008617FF">
        <w:rPr>
          <w:rFonts w:asciiTheme="majorHAnsi" w:hAnsiTheme="majorHAnsi" w:cstheme="majorHAnsi"/>
          <w:sz w:val="12"/>
        </w:rPr>
        <w:fldChar w:fldCharType="begin"/>
      </w:r>
      <w:r w:rsidRPr="008617FF">
        <w:rPr>
          <w:rFonts w:asciiTheme="majorHAnsi" w:hAnsiTheme="majorHAnsi" w:cstheme="majorHAnsi"/>
          <w:sz w:val="12"/>
        </w:rPr>
        <w:instrText xml:space="preserve"> HYPERLINK "https://tnsr.org/roundtable/should-presidential-command-over-nuclear-launch-have-limitations-in-a-word-no/" \l "_ftn10" </w:instrText>
      </w:r>
      <w:r w:rsidRPr="008617FF">
        <w:rPr>
          <w:rFonts w:asciiTheme="majorHAnsi" w:hAnsiTheme="majorHAnsi" w:cstheme="majorHAnsi"/>
          <w:sz w:val="12"/>
        </w:rPr>
        <w:fldChar w:fldCharType="separate"/>
      </w:r>
      <w:r w:rsidRPr="008617FF">
        <w:rPr>
          <w:rStyle w:val="Hyperlink"/>
          <w:rFonts w:asciiTheme="majorHAnsi" w:eastAsiaTheme="majorEastAsia" w:hAnsiTheme="majorHAnsi" w:cstheme="majorHAnsi"/>
          <w:sz w:val="12"/>
        </w:rPr>
        <w:t>10</w:t>
      </w:r>
      <w:r w:rsidRPr="008617FF">
        <w:rPr>
          <w:rFonts w:asciiTheme="majorHAnsi" w:hAnsiTheme="majorHAnsi" w:cstheme="majorHAnsi"/>
          <w:sz w:val="12"/>
        </w:rPr>
        <w:fldChar w:fldCharType="end"/>
      </w:r>
      <w:bookmarkEnd w:id="31"/>
      <w:r w:rsidRPr="008617FF">
        <w:rPr>
          <w:rFonts w:asciiTheme="majorHAnsi" w:hAnsiTheme="majorHAnsi" w:cstheme="majorHAnsi"/>
          <w:sz w:val="12"/>
        </w:rPr>
        <w:t> The central paradox of the Cold War was that, in order to prevent nuclear use, America had to be prepared to use nuclear weapons. </w:t>
      </w:r>
      <w:bookmarkStart w:id="32" w:name="_ftnref11"/>
      <w:r w:rsidRPr="008617FF">
        <w:rPr>
          <w:rFonts w:asciiTheme="majorHAnsi" w:hAnsiTheme="majorHAnsi" w:cstheme="majorHAnsi"/>
          <w:sz w:val="12"/>
        </w:rPr>
        <w:fldChar w:fldCharType="begin"/>
      </w:r>
      <w:r w:rsidRPr="008617FF">
        <w:rPr>
          <w:rFonts w:asciiTheme="majorHAnsi" w:hAnsiTheme="majorHAnsi" w:cstheme="majorHAnsi"/>
          <w:sz w:val="12"/>
        </w:rPr>
        <w:instrText xml:space="preserve"> HYPERLINK "https://tnsr.org/roundtable/should-presidential-command-over-nuclear-launch-have-limitations-in-a-word-no/" \l "_ftn11" </w:instrText>
      </w:r>
      <w:r w:rsidRPr="008617FF">
        <w:rPr>
          <w:rFonts w:asciiTheme="majorHAnsi" w:hAnsiTheme="majorHAnsi" w:cstheme="majorHAnsi"/>
          <w:sz w:val="12"/>
        </w:rPr>
        <w:fldChar w:fldCharType="separate"/>
      </w:r>
      <w:r w:rsidRPr="008617FF">
        <w:rPr>
          <w:rStyle w:val="Hyperlink"/>
          <w:rFonts w:asciiTheme="majorHAnsi" w:eastAsiaTheme="majorEastAsia" w:hAnsiTheme="majorHAnsi" w:cstheme="majorHAnsi"/>
          <w:sz w:val="12"/>
        </w:rPr>
        <w:t>11</w:t>
      </w:r>
      <w:r w:rsidRPr="008617FF">
        <w:rPr>
          <w:rFonts w:asciiTheme="majorHAnsi" w:hAnsiTheme="majorHAnsi" w:cstheme="majorHAnsi"/>
          <w:sz w:val="12"/>
        </w:rPr>
        <w:fldChar w:fldCharType="end"/>
      </w:r>
      <w:bookmarkEnd w:id="32"/>
      <w:r w:rsidRPr="008617FF">
        <w:rPr>
          <w:rFonts w:asciiTheme="majorHAnsi" w:hAnsiTheme="majorHAnsi" w:cstheme="majorHAnsi"/>
          <w:sz w:val="12"/>
        </w:rPr>
        <w:t> This paradox remains in place today and must stay front and center.</w:t>
      </w:r>
    </w:p>
    <w:p w14:paraId="72D1816A" w14:textId="77777777" w:rsidR="009E0ECA" w:rsidRPr="008617FF" w:rsidRDefault="009E0ECA" w:rsidP="009E0ECA">
      <w:pPr>
        <w:rPr>
          <w:rFonts w:asciiTheme="majorHAnsi" w:hAnsiTheme="majorHAnsi" w:cstheme="majorHAnsi"/>
          <w:u w:val="single"/>
        </w:rPr>
      </w:pPr>
      <w:r w:rsidRPr="008617FF">
        <w:rPr>
          <w:rFonts w:asciiTheme="majorHAnsi" w:hAnsiTheme="majorHAnsi" w:cstheme="majorHAnsi"/>
          <w:sz w:val="12"/>
        </w:rPr>
        <w:t>Critical to this paradox is what academics describe as the always/never dilemma. </w:t>
      </w:r>
      <w:bookmarkStart w:id="33" w:name="_ftnref12"/>
      <w:r w:rsidRPr="008617FF">
        <w:rPr>
          <w:rFonts w:asciiTheme="majorHAnsi" w:hAnsiTheme="majorHAnsi" w:cstheme="majorHAnsi"/>
          <w:sz w:val="12"/>
        </w:rPr>
        <w:fldChar w:fldCharType="begin"/>
      </w:r>
      <w:r w:rsidRPr="008617FF">
        <w:rPr>
          <w:rFonts w:asciiTheme="majorHAnsi" w:hAnsiTheme="majorHAnsi" w:cstheme="majorHAnsi"/>
          <w:sz w:val="12"/>
        </w:rPr>
        <w:instrText xml:space="preserve"> HYPERLINK "https://tnsr.org/roundtable/should-presidential-command-over-nuclear-launch-have-limitations-in-a-word-no/" \l "_ftn12" </w:instrText>
      </w:r>
      <w:r w:rsidRPr="008617FF">
        <w:rPr>
          <w:rFonts w:asciiTheme="majorHAnsi" w:hAnsiTheme="majorHAnsi" w:cstheme="majorHAnsi"/>
          <w:sz w:val="12"/>
        </w:rPr>
        <w:fldChar w:fldCharType="separate"/>
      </w:r>
      <w:r w:rsidRPr="008617FF">
        <w:rPr>
          <w:rStyle w:val="Hyperlink"/>
          <w:rFonts w:asciiTheme="majorHAnsi" w:eastAsiaTheme="majorEastAsia" w:hAnsiTheme="majorHAnsi" w:cstheme="majorHAnsi"/>
          <w:sz w:val="12"/>
        </w:rPr>
        <w:t>12</w:t>
      </w:r>
      <w:r w:rsidRPr="008617FF">
        <w:rPr>
          <w:rFonts w:asciiTheme="majorHAnsi" w:hAnsiTheme="majorHAnsi" w:cstheme="majorHAnsi"/>
          <w:sz w:val="12"/>
        </w:rPr>
        <w:fldChar w:fldCharType="end"/>
      </w:r>
      <w:bookmarkEnd w:id="33"/>
      <w:r w:rsidRPr="008617FF">
        <w:rPr>
          <w:rFonts w:asciiTheme="majorHAnsi" w:hAnsiTheme="majorHAnsi" w:cstheme="majorHAnsi"/>
          <w:sz w:val="12"/>
        </w:rPr>
        <w:t xml:space="preserve"> This refers to the notion that the </w:t>
      </w:r>
      <w:r w:rsidRPr="008617FF">
        <w:rPr>
          <w:rFonts w:asciiTheme="majorHAnsi" w:hAnsiTheme="majorHAnsi" w:cstheme="majorHAnsi"/>
          <w:highlight w:val="green"/>
          <w:u w:val="single"/>
        </w:rPr>
        <w:t>nuclear arsenal</w:t>
      </w:r>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must</w:t>
      </w:r>
      <w:r w:rsidRPr="008617FF">
        <w:rPr>
          <w:rFonts w:asciiTheme="majorHAnsi" w:hAnsiTheme="majorHAnsi" w:cstheme="majorHAnsi"/>
          <w:u w:val="single"/>
        </w:rPr>
        <w:t xml:space="preserve"> always </w:t>
      </w:r>
      <w:r w:rsidRPr="008617FF">
        <w:rPr>
          <w:rFonts w:asciiTheme="majorHAnsi" w:hAnsiTheme="majorHAnsi" w:cstheme="majorHAnsi"/>
          <w:highlight w:val="green"/>
          <w:u w:val="single"/>
        </w:rPr>
        <w:t xml:space="preserve">work </w:t>
      </w:r>
      <w:r w:rsidRPr="008617FF">
        <w:rPr>
          <w:rFonts w:asciiTheme="majorHAnsi" w:hAnsiTheme="majorHAnsi" w:cstheme="majorHAnsi"/>
          <w:b/>
          <w:highlight w:val="green"/>
          <w:u w:val="single"/>
        </w:rPr>
        <w:t>as intended</w:t>
      </w:r>
      <w:r w:rsidRPr="008617FF">
        <w:rPr>
          <w:rFonts w:asciiTheme="majorHAnsi" w:hAnsiTheme="majorHAnsi" w:cstheme="majorHAnsi"/>
          <w:u w:val="single"/>
        </w:rPr>
        <w:t xml:space="preserve">, but simultaneously never work by accident or via unauthorized use. For deterrence to work, both the possessor of the arsenal and its </w:t>
      </w:r>
      <w:r w:rsidRPr="008617FF">
        <w:rPr>
          <w:rFonts w:asciiTheme="majorHAnsi" w:hAnsiTheme="majorHAnsi" w:cstheme="majorHAnsi"/>
          <w:highlight w:val="green"/>
          <w:u w:val="single"/>
        </w:rPr>
        <w:t>adversaries</w:t>
      </w:r>
      <w:r w:rsidRPr="008617FF">
        <w:rPr>
          <w:rFonts w:asciiTheme="majorHAnsi" w:hAnsiTheme="majorHAnsi" w:cstheme="majorHAnsi"/>
          <w:u w:val="single"/>
        </w:rPr>
        <w:t xml:space="preserve"> must believe this to be the case.</w:t>
      </w:r>
      <w:r w:rsidRPr="008617FF">
        <w:rPr>
          <w:rFonts w:asciiTheme="majorHAnsi" w:hAnsiTheme="majorHAnsi" w:cstheme="majorHAnsi"/>
          <w:sz w:val="12"/>
        </w:rPr>
        <w:t xml:space="preserve"> If not, a commander-in-chief </w:t>
      </w:r>
      <w:r w:rsidRPr="008617FF">
        <w:rPr>
          <w:rFonts w:asciiTheme="majorHAnsi" w:hAnsiTheme="majorHAnsi" w:cstheme="majorHAnsi"/>
          <w:highlight w:val="green"/>
          <w:u w:val="single"/>
        </w:rPr>
        <w:t>cannot be confident</w:t>
      </w:r>
      <w:r w:rsidRPr="008617FF">
        <w:rPr>
          <w:rFonts w:asciiTheme="majorHAnsi" w:hAnsiTheme="majorHAnsi" w:cstheme="majorHAnsi"/>
          <w:sz w:val="12"/>
        </w:rPr>
        <w:t xml:space="preserve"> that the arsenal </w:t>
      </w:r>
      <w:r w:rsidRPr="008617FF">
        <w:rPr>
          <w:rFonts w:asciiTheme="majorHAnsi" w:hAnsiTheme="majorHAnsi" w:cstheme="majorHAnsi"/>
          <w:u w:val="single"/>
        </w:rPr>
        <w:t>will work when needed</w:t>
      </w:r>
      <w:r w:rsidRPr="008617FF">
        <w:rPr>
          <w:rFonts w:asciiTheme="majorHAnsi" w:hAnsiTheme="majorHAnsi" w:cstheme="majorHAnsi"/>
          <w:sz w:val="12"/>
        </w:rPr>
        <w:t xml:space="preserve">. Such </w:t>
      </w:r>
      <w:r w:rsidRPr="008617FF">
        <w:rPr>
          <w:rFonts w:asciiTheme="majorHAnsi" w:hAnsiTheme="majorHAnsi" w:cstheme="majorHAnsi"/>
          <w:u w:val="single"/>
        </w:rPr>
        <w:t>doubts could cause an adversary to launch a preemptive attack.</w:t>
      </w:r>
      <w:r w:rsidRPr="008617FF">
        <w:rPr>
          <w:rFonts w:asciiTheme="majorHAnsi" w:hAnsiTheme="majorHAnsi" w:cstheme="majorHAnsi"/>
          <w:sz w:val="12"/>
        </w:rPr>
        <w:t xml:space="preserve"> Steps to undermine this balance paradoxically </w:t>
      </w:r>
      <w:r w:rsidRPr="008617FF">
        <w:rPr>
          <w:rFonts w:asciiTheme="majorHAnsi" w:hAnsiTheme="majorHAnsi" w:cstheme="majorHAnsi"/>
          <w:highlight w:val="green"/>
          <w:u w:val="single"/>
        </w:rPr>
        <w:t>increase</w:t>
      </w:r>
      <w:r w:rsidRPr="008617FF">
        <w:rPr>
          <w:rFonts w:asciiTheme="majorHAnsi" w:hAnsiTheme="majorHAnsi" w:cstheme="majorHAnsi"/>
          <w:u w:val="single"/>
        </w:rPr>
        <w:t xml:space="preserve"> the risk of </w:t>
      </w:r>
      <w:r w:rsidRPr="008617FF">
        <w:rPr>
          <w:rFonts w:asciiTheme="majorHAnsi" w:hAnsiTheme="majorHAnsi" w:cstheme="majorHAnsi"/>
          <w:highlight w:val="green"/>
          <w:u w:val="single"/>
        </w:rPr>
        <w:t>nuclear use</w:t>
      </w:r>
      <w:r w:rsidRPr="008617FF">
        <w:rPr>
          <w:rFonts w:asciiTheme="majorHAnsi" w:hAnsiTheme="majorHAnsi" w:cstheme="majorHAnsi"/>
          <w:u w:val="single"/>
        </w:rPr>
        <w:t xml:space="preserve"> and make the United States less safe. If,</w:t>
      </w:r>
      <w:r w:rsidRPr="008617FF">
        <w:rPr>
          <w:rFonts w:asciiTheme="majorHAnsi" w:hAnsiTheme="majorHAnsi" w:cstheme="majorHAnsi"/>
          <w:sz w:val="12"/>
        </w:rPr>
        <w:t xml:space="preserve"> for example, the president orders a nuclear launch, but </w:t>
      </w:r>
      <w:r w:rsidRPr="008617FF">
        <w:rPr>
          <w:rFonts w:asciiTheme="majorHAnsi" w:hAnsiTheme="majorHAnsi" w:cstheme="majorHAnsi"/>
          <w:u w:val="single"/>
        </w:rPr>
        <w:t>congress</w:t>
      </w:r>
      <w:r w:rsidRPr="008617FF">
        <w:rPr>
          <w:rFonts w:asciiTheme="majorHAnsi" w:hAnsiTheme="majorHAnsi" w:cstheme="majorHAnsi"/>
          <w:sz w:val="12"/>
        </w:rPr>
        <w:t xml:space="preserve">ional dawdling </w:t>
      </w:r>
      <w:r w:rsidRPr="008617FF">
        <w:rPr>
          <w:rFonts w:asciiTheme="majorHAnsi" w:hAnsiTheme="majorHAnsi" w:cstheme="majorHAnsi"/>
          <w:u w:val="single"/>
        </w:rPr>
        <w:t>fails to authorize</w:t>
      </w:r>
      <w:r w:rsidRPr="008617FF">
        <w:rPr>
          <w:rFonts w:asciiTheme="majorHAnsi" w:hAnsiTheme="majorHAnsi" w:cstheme="majorHAnsi"/>
          <w:sz w:val="12"/>
        </w:rPr>
        <w:t xml:space="preserve"> the command (or fails to do so in a timely manner), </w:t>
      </w:r>
      <w:r w:rsidRPr="008617FF">
        <w:rPr>
          <w:rFonts w:asciiTheme="majorHAnsi" w:hAnsiTheme="majorHAnsi" w:cstheme="majorHAnsi"/>
          <w:u w:val="single"/>
        </w:rPr>
        <w:t>then the “always” is undermined</w:t>
      </w:r>
      <w:r w:rsidRPr="008617FF">
        <w:rPr>
          <w:rFonts w:asciiTheme="majorHAnsi" w:hAnsiTheme="majorHAnsi" w:cstheme="majorHAnsi"/>
          <w:sz w:val="12"/>
        </w:rPr>
        <w:t xml:space="preserve">. As a consequence, </w:t>
      </w:r>
      <w:r w:rsidRPr="008617FF">
        <w:rPr>
          <w:rFonts w:asciiTheme="majorHAnsi" w:hAnsiTheme="majorHAnsi" w:cstheme="majorHAnsi"/>
          <w:highlight w:val="green"/>
          <w:u w:val="single"/>
        </w:rPr>
        <w:t>adversaries</w:t>
      </w:r>
      <w:r w:rsidRPr="008617FF">
        <w:rPr>
          <w:rFonts w:asciiTheme="majorHAnsi" w:hAnsiTheme="majorHAnsi" w:cstheme="majorHAnsi"/>
          <w:u w:val="single"/>
        </w:rPr>
        <w:t xml:space="preserve"> will begin to </w:t>
      </w:r>
      <w:r w:rsidRPr="008617FF">
        <w:rPr>
          <w:rFonts w:asciiTheme="majorHAnsi" w:hAnsiTheme="majorHAnsi" w:cstheme="majorHAnsi"/>
          <w:highlight w:val="green"/>
          <w:u w:val="single"/>
        </w:rPr>
        <w:t>doubt</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readiness</w:t>
      </w:r>
      <w:r w:rsidRPr="008617FF">
        <w:rPr>
          <w:rFonts w:asciiTheme="majorHAnsi" w:hAnsiTheme="majorHAnsi" w:cstheme="majorHAnsi"/>
          <w:u w:val="single"/>
        </w:rPr>
        <w:t xml:space="preserve"> of the United States</w:t>
      </w:r>
      <w:r w:rsidRPr="008617FF">
        <w:rPr>
          <w:rFonts w:asciiTheme="majorHAnsi" w:hAnsiTheme="majorHAnsi" w:cstheme="majorHAnsi"/>
          <w:sz w:val="12"/>
        </w:rPr>
        <w:t xml:space="preserve"> to fight to defend its interests </w:t>
      </w:r>
      <w:r w:rsidRPr="008617FF">
        <w:rPr>
          <w:rFonts w:asciiTheme="majorHAnsi" w:hAnsiTheme="majorHAnsi" w:cstheme="majorHAnsi"/>
          <w:u w:val="single"/>
        </w:rPr>
        <w:t>and might seek to capitalize on this vulnerability.</w:t>
      </w:r>
    </w:p>
    <w:p w14:paraId="6A5EC2A1" w14:textId="77777777" w:rsidR="009E0ECA" w:rsidRPr="008617FF" w:rsidRDefault="009E0ECA" w:rsidP="009E0ECA">
      <w:pPr>
        <w:rPr>
          <w:rFonts w:asciiTheme="majorHAnsi" w:hAnsiTheme="majorHAnsi" w:cstheme="majorHAnsi"/>
          <w:sz w:val="12"/>
        </w:rPr>
      </w:pPr>
      <w:r w:rsidRPr="008617FF">
        <w:rPr>
          <w:rFonts w:asciiTheme="majorHAnsi" w:hAnsiTheme="majorHAnsi" w:cstheme="majorHAnsi"/>
          <w:sz w:val="12"/>
        </w:rPr>
        <w:t xml:space="preserve">Beyond this core dilemma, there are many indirect ways in which nuclear deterrence is </w:t>
      </w:r>
      <w:r w:rsidRPr="008617FF">
        <w:rPr>
          <w:rFonts w:asciiTheme="majorHAnsi" w:hAnsiTheme="majorHAnsi" w:cstheme="majorHAnsi"/>
          <w:u w:val="single"/>
        </w:rPr>
        <w:t>fundamental to U.S. national security</w:t>
      </w:r>
      <w:r w:rsidRPr="008617FF">
        <w:rPr>
          <w:rFonts w:asciiTheme="majorHAnsi" w:hAnsiTheme="majorHAnsi" w:cstheme="majorHAnsi"/>
          <w:sz w:val="12"/>
        </w:rPr>
        <w:t xml:space="preserve">. Protecting the American homeland is only the most obvious. The nuclear arsenal also </w:t>
      </w:r>
      <w:r w:rsidRPr="008617FF">
        <w:rPr>
          <w:rFonts w:asciiTheme="majorHAnsi" w:hAnsiTheme="majorHAnsi" w:cstheme="majorHAnsi"/>
          <w:u w:val="single"/>
        </w:rPr>
        <w:t xml:space="preserve">protects against enemy coercion. </w:t>
      </w:r>
      <w:r w:rsidRPr="008617FF">
        <w:rPr>
          <w:rFonts w:asciiTheme="majorHAnsi" w:hAnsiTheme="majorHAnsi" w:cstheme="majorHAnsi"/>
          <w:sz w:val="12"/>
        </w:rPr>
        <w:t xml:space="preserve">Furthermore, </w:t>
      </w:r>
      <w:r w:rsidRPr="008617FF">
        <w:rPr>
          <w:rFonts w:asciiTheme="majorHAnsi" w:hAnsiTheme="majorHAnsi" w:cstheme="majorHAnsi"/>
          <w:u w:val="single"/>
        </w:rPr>
        <w:t>it protects allies and interests beyond the homeland</w:t>
      </w:r>
      <w:r w:rsidRPr="008617FF">
        <w:rPr>
          <w:rFonts w:asciiTheme="majorHAnsi" w:hAnsiTheme="majorHAnsi" w:cstheme="majorHAnsi"/>
          <w:sz w:val="12"/>
        </w:rPr>
        <w:t>. Nuclear weapons, because of the immense dangers they pose in the context of escalation, also prevent conflicts spiraling out of control. </w:t>
      </w:r>
      <w:bookmarkStart w:id="34" w:name="_ftnref13"/>
      <w:r w:rsidRPr="008617FF">
        <w:rPr>
          <w:rFonts w:asciiTheme="majorHAnsi" w:hAnsiTheme="majorHAnsi" w:cstheme="majorHAnsi"/>
          <w:sz w:val="12"/>
        </w:rPr>
        <w:fldChar w:fldCharType="begin"/>
      </w:r>
      <w:r w:rsidRPr="008617FF">
        <w:rPr>
          <w:rFonts w:asciiTheme="majorHAnsi" w:hAnsiTheme="majorHAnsi" w:cstheme="majorHAnsi"/>
          <w:sz w:val="12"/>
        </w:rPr>
        <w:instrText xml:space="preserve"> HYPERLINK "https://tnsr.org/roundtable/should-presidential-command-over-nuclear-launch-have-limitations-in-a-word-no/" \l "_ftn13" </w:instrText>
      </w:r>
      <w:r w:rsidRPr="008617FF">
        <w:rPr>
          <w:rFonts w:asciiTheme="majorHAnsi" w:hAnsiTheme="majorHAnsi" w:cstheme="majorHAnsi"/>
          <w:sz w:val="12"/>
        </w:rPr>
        <w:fldChar w:fldCharType="separate"/>
      </w:r>
      <w:r w:rsidRPr="008617FF">
        <w:rPr>
          <w:rStyle w:val="Hyperlink"/>
          <w:rFonts w:asciiTheme="majorHAnsi" w:eastAsiaTheme="majorEastAsia" w:hAnsiTheme="majorHAnsi" w:cstheme="majorHAnsi"/>
          <w:sz w:val="12"/>
        </w:rPr>
        <w:t>13</w:t>
      </w:r>
      <w:r w:rsidRPr="008617FF">
        <w:rPr>
          <w:rFonts w:asciiTheme="majorHAnsi" w:hAnsiTheme="majorHAnsi" w:cstheme="majorHAnsi"/>
          <w:sz w:val="12"/>
        </w:rPr>
        <w:fldChar w:fldCharType="end"/>
      </w:r>
      <w:bookmarkEnd w:id="34"/>
      <w:r w:rsidRPr="008617FF">
        <w:rPr>
          <w:rFonts w:asciiTheme="majorHAnsi" w:hAnsiTheme="majorHAnsi" w:cstheme="majorHAnsi"/>
          <w:sz w:val="12"/>
        </w:rPr>
        <w:t> The U.S. nuclear arsenal, moreover, prevents nuclear proliferation to new states, as the American arsenal is extended to allies through guarantees that the United States will use it to protect them from enemy (nuclear) attack. As candidate and later President Trump discovered,</w:t>
      </w:r>
      <w:bookmarkStart w:id="35" w:name="_ftnref14"/>
      <w:r w:rsidRPr="008617FF">
        <w:rPr>
          <w:rFonts w:asciiTheme="majorHAnsi" w:hAnsiTheme="majorHAnsi" w:cstheme="majorHAnsi"/>
          <w:sz w:val="12"/>
        </w:rPr>
        <w:fldChar w:fldCharType="begin"/>
      </w:r>
      <w:r w:rsidRPr="008617FF">
        <w:rPr>
          <w:rFonts w:asciiTheme="majorHAnsi" w:hAnsiTheme="majorHAnsi" w:cstheme="majorHAnsi"/>
          <w:sz w:val="12"/>
        </w:rPr>
        <w:instrText xml:space="preserve"> HYPERLINK "https://tnsr.org/roundtable/should-presidential-command-over-nuclear-launch-have-limitations-in-a-word-no/" \l "_ftn14" </w:instrText>
      </w:r>
      <w:r w:rsidRPr="008617FF">
        <w:rPr>
          <w:rFonts w:asciiTheme="majorHAnsi" w:hAnsiTheme="majorHAnsi" w:cstheme="majorHAnsi"/>
          <w:sz w:val="12"/>
        </w:rPr>
        <w:fldChar w:fldCharType="separate"/>
      </w:r>
      <w:r w:rsidRPr="008617FF">
        <w:rPr>
          <w:rStyle w:val="Hyperlink"/>
          <w:rFonts w:asciiTheme="majorHAnsi" w:eastAsiaTheme="majorEastAsia" w:hAnsiTheme="majorHAnsi" w:cstheme="majorHAnsi"/>
          <w:sz w:val="12"/>
        </w:rPr>
        <w:t>14</w:t>
      </w:r>
      <w:r w:rsidRPr="008617FF">
        <w:rPr>
          <w:rFonts w:asciiTheme="majorHAnsi" w:hAnsiTheme="majorHAnsi" w:cstheme="majorHAnsi"/>
          <w:sz w:val="12"/>
        </w:rPr>
        <w:fldChar w:fldCharType="end"/>
      </w:r>
      <w:bookmarkEnd w:id="35"/>
      <w:r w:rsidRPr="008617FF">
        <w:rPr>
          <w:rFonts w:asciiTheme="majorHAnsi" w:hAnsiTheme="majorHAnsi" w:cstheme="majorHAnsi"/>
          <w:sz w:val="12"/>
        </w:rPr>
        <w:t xml:space="preserve"> making statements perceived to </w:t>
      </w:r>
      <w:r w:rsidRPr="008617FF">
        <w:rPr>
          <w:rFonts w:asciiTheme="majorHAnsi" w:hAnsiTheme="majorHAnsi" w:cstheme="majorHAnsi"/>
          <w:u w:val="single"/>
        </w:rPr>
        <w:t xml:space="preserve">undermine these guarantees can </w:t>
      </w:r>
      <w:r w:rsidRPr="008617FF">
        <w:rPr>
          <w:rFonts w:asciiTheme="majorHAnsi" w:hAnsiTheme="majorHAnsi" w:cstheme="majorHAnsi"/>
          <w:b/>
          <w:highlight w:val="green"/>
          <w:u w:val="single"/>
        </w:rPr>
        <w:t>make allies</w:t>
      </w:r>
      <w:r w:rsidRPr="008617FF">
        <w:rPr>
          <w:rFonts w:asciiTheme="majorHAnsi" w:hAnsiTheme="majorHAnsi" w:cstheme="majorHAnsi"/>
          <w:b/>
          <w:u w:val="single"/>
        </w:rPr>
        <w:t xml:space="preserve"> very </w:t>
      </w:r>
      <w:r w:rsidRPr="008617FF">
        <w:rPr>
          <w:rFonts w:asciiTheme="majorHAnsi" w:hAnsiTheme="majorHAnsi" w:cstheme="majorHAnsi"/>
          <w:b/>
          <w:highlight w:val="green"/>
          <w:u w:val="single"/>
        </w:rPr>
        <w:t>nervous</w:t>
      </w:r>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and prod</w:t>
      </w:r>
      <w:r w:rsidRPr="008617FF">
        <w:rPr>
          <w:rFonts w:asciiTheme="majorHAnsi" w:hAnsiTheme="majorHAnsi" w:cstheme="majorHAnsi"/>
          <w:u w:val="single"/>
        </w:rPr>
        <w:t xml:space="preserve"> them </w:t>
      </w:r>
      <w:r w:rsidRPr="008617FF">
        <w:rPr>
          <w:rFonts w:asciiTheme="majorHAnsi" w:hAnsiTheme="majorHAnsi" w:cstheme="majorHAnsi"/>
          <w:highlight w:val="green"/>
          <w:u w:val="single"/>
        </w:rPr>
        <w:t>into revisiting their own nuc</w:t>
      </w:r>
      <w:r w:rsidRPr="008617FF">
        <w:rPr>
          <w:rFonts w:asciiTheme="majorHAnsi" w:hAnsiTheme="majorHAnsi" w:cstheme="majorHAnsi"/>
          <w:u w:val="single"/>
        </w:rPr>
        <w:t>lear capabilities</w:t>
      </w:r>
      <w:r w:rsidRPr="008617FF">
        <w:rPr>
          <w:rFonts w:asciiTheme="majorHAnsi" w:hAnsiTheme="majorHAnsi" w:cstheme="majorHAnsi"/>
          <w:sz w:val="12"/>
        </w:rPr>
        <w:t>. </w:t>
      </w:r>
      <w:bookmarkStart w:id="36" w:name="_ftnref15"/>
      <w:r w:rsidRPr="008617FF">
        <w:rPr>
          <w:rFonts w:asciiTheme="majorHAnsi" w:hAnsiTheme="majorHAnsi" w:cstheme="majorHAnsi"/>
          <w:sz w:val="12"/>
        </w:rPr>
        <w:fldChar w:fldCharType="begin"/>
      </w:r>
      <w:r w:rsidRPr="008617FF">
        <w:rPr>
          <w:rFonts w:asciiTheme="majorHAnsi" w:hAnsiTheme="majorHAnsi" w:cstheme="majorHAnsi"/>
          <w:sz w:val="12"/>
        </w:rPr>
        <w:instrText xml:space="preserve"> HYPERLINK "https://tnsr.org/roundtable/should-presidential-command-over-nuclear-launch-have-limitations-in-a-word-no/" \l "_ftn15" </w:instrText>
      </w:r>
      <w:r w:rsidRPr="008617FF">
        <w:rPr>
          <w:rFonts w:asciiTheme="majorHAnsi" w:hAnsiTheme="majorHAnsi" w:cstheme="majorHAnsi"/>
          <w:sz w:val="12"/>
        </w:rPr>
        <w:fldChar w:fldCharType="separate"/>
      </w:r>
      <w:r w:rsidRPr="008617FF">
        <w:rPr>
          <w:rStyle w:val="Hyperlink"/>
          <w:rFonts w:asciiTheme="majorHAnsi" w:eastAsiaTheme="majorEastAsia" w:hAnsiTheme="majorHAnsi" w:cstheme="majorHAnsi"/>
          <w:sz w:val="12"/>
        </w:rPr>
        <w:t>15</w:t>
      </w:r>
      <w:r w:rsidRPr="008617FF">
        <w:rPr>
          <w:rFonts w:asciiTheme="majorHAnsi" w:hAnsiTheme="majorHAnsi" w:cstheme="majorHAnsi"/>
          <w:sz w:val="12"/>
        </w:rPr>
        <w:fldChar w:fldCharType="end"/>
      </w:r>
      <w:bookmarkEnd w:id="36"/>
      <w:r w:rsidRPr="008617FF">
        <w:rPr>
          <w:rFonts w:asciiTheme="majorHAnsi" w:hAnsiTheme="majorHAnsi" w:cstheme="majorHAnsi"/>
          <w:sz w:val="12"/>
        </w:rPr>
        <w:t> </w:t>
      </w:r>
      <w:r w:rsidRPr="008617FF">
        <w:rPr>
          <w:rFonts w:asciiTheme="majorHAnsi" w:hAnsiTheme="majorHAnsi" w:cstheme="majorHAnsi"/>
          <w:u w:val="single"/>
        </w:rPr>
        <w:t>Any steps taken to undermine the American deterrent will, therefore, have significant direct and indirect consequences</w:t>
      </w:r>
      <w:r w:rsidRPr="008617FF">
        <w:rPr>
          <w:rFonts w:asciiTheme="majorHAnsi" w:hAnsiTheme="majorHAnsi" w:cstheme="majorHAnsi"/>
          <w:sz w:val="12"/>
        </w:rPr>
        <w:t xml:space="preserve">. In short, limiting presidential </w:t>
      </w:r>
      <w:r w:rsidRPr="008617FF">
        <w:rPr>
          <w:rFonts w:asciiTheme="majorHAnsi" w:hAnsiTheme="majorHAnsi" w:cstheme="majorHAnsi"/>
          <w:u w:val="single"/>
        </w:rPr>
        <w:t xml:space="preserve">authority could </w:t>
      </w:r>
      <w:r w:rsidRPr="008617FF">
        <w:rPr>
          <w:rFonts w:asciiTheme="majorHAnsi" w:hAnsiTheme="majorHAnsi" w:cstheme="majorHAnsi"/>
          <w:b/>
          <w:u w:val="single"/>
        </w:rPr>
        <w:t>jeopardize U.S. security</w:t>
      </w:r>
      <w:r w:rsidRPr="008617FF">
        <w:rPr>
          <w:rFonts w:asciiTheme="majorHAnsi" w:hAnsiTheme="majorHAnsi" w:cstheme="majorHAnsi"/>
          <w:u w:val="single"/>
        </w:rPr>
        <w:t xml:space="preserve"> by exposing it to blackmail, raising the risk of escalation, undermining alliance commitments, and endangering nonproliferation goals</w:t>
      </w:r>
      <w:r w:rsidRPr="008617FF">
        <w:rPr>
          <w:rFonts w:asciiTheme="majorHAnsi" w:hAnsiTheme="majorHAnsi" w:cstheme="majorHAnsi"/>
          <w:sz w:val="12"/>
        </w:rPr>
        <w:t>.</w:t>
      </w:r>
    </w:p>
    <w:p w14:paraId="27DABFAB" w14:textId="36EDCB3A" w:rsidR="009E0ECA" w:rsidRPr="008617FF" w:rsidRDefault="009E0ECA" w:rsidP="009E0ECA">
      <w:pPr>
        <w:pStyle w:val="Heading3"/>
        <w:rPr>
          <w:rFonts w:asciiTheme="majorHAnsi" w:hAnsiTheme="majorHAnsi" w:cstheme="majorHAnsi"/>
        </w:rPr>
      </w:pPr>
      <w:r w:rsidRPr="008617FF">
        <w:rPr>
          <w:rFonts w:asciiTheme="majorHAnsi" w:hAnsiTheme="majorHAnsi" w:cstheme="majorHAnsi"/>
        </w:rPr>
        <w:lastRenderedPageBreak/>
        <w:t>1AR – Credibility SD</w:t>
      </w:r>
    </w:p>
    <w:p w14:paraId="505D95E5" w14:textId="6789ADBB" w:rsidR="009E0ECA" w:rsidRPr="008617FF" w:rsidRDefault="009E0ECA" w:rsidP="009E0ECA">
      <w:pPr>
        <w:pStyle w:val="Heading4"/>
        <w:rPr>
          <w:rFonts w:asciiTheme="majorHAnsi" w:hAnsiTheme="majorHAnsi" w:cstheme="majorHAnsi"/>
        </w:rPr>
      </w:pPr>
      <w:r w:rsidRPr="008617FF">
        <w:rPr>
          <w:rFonts w:asciiTheme="majorHAnsi" w:hAnsiTheme="majorHAnsi" w:cstheme="majorHAnsi"/>
        </w:rPr>
        <w:t>State encroachment in foreign affairs creates international confusion.</w:t>
      </w:r>
    </w:p>
    <w:p w14:paraId="314C5240" w14:textId="77777777" w:rsidR="009E0ECA" w:rsidRPr="008617FF" w:rsidRDefault="009E0ECA" w:rsidP="009E0ECA">
      <w:pPr>
        <w:pStyle w:val="AuthorQuals"/>
        <w:rPr>
          <w:rFonts w:asciiTheme="majorHAnsi" w:hAnsiTheme="majorHAnsi" w:cstheme="majorHAnsi"/>
        </w:rPr>
      </w:pPr>
      <w:r w:rsidRPr="008617FF">
        <w:rPr>
          <w:rStyle w:val="Style13ptBold"/>
          <w:rFonts w:asciiTheme="majorHAnsi" w:hAnsiTheme="majorHAnsi" w:cstheme="majorHAnsi"/>
        </w:rPr>
        <w:t>Abebe 13</w:t>
      </w:r>
      <w:r w:rsidRPr="008617FF">
        <w:rPr>
          <w:rFonts w:asciiTheme="majorHAnsi" w:hAnsiTheme="majorHAnsi" w:cstheme="majorHAnsi"/>
        </w:rPr>
        <w:t xml:space="preserve"> (Daniel Abebe is a law professor at Vanderbilt, " Foreign Affairs Federalism: A Revisionist Approach," Vanderbilt Law Review, 4-2-2013, https://scholarship.law.vanderbilt.edu/cgi/viewcontent.cgi?article=1301&amp;context=vlr )//ILake-VP</w:t>
      </w:r>
    </w:p>
    <w:p w14:paraId="57FC35D8" w14:textId="77777777" w:rsidR="009E0ECA" w:rsidRPr="008617FF" w:rsidRDefault="009E0ECA" w:rsidP="009E0ECA">
      <w:pPr>
        <w:rPr>
          <w:rFonts w:asciiTheme="majorHAnsi" w:hAnsiTheme="majorHAnsi" w:cstheme="majorHAnsi"/>
          <w:u w:val="single"/>
        </w:rPr>
      </w:pPr>
      <w:r w:rsidRPr="008617FF">
        <w:rPr>
          <w:rFonts w:asciiTheme="majorHAnsi" w:hAnsiTheme="majorHAnsi" w:cstheme="majorHAnsi"/>
          <w:sz w:val="16"/>
        </w:rPr>
        <w:t xml:space="preserve">FEDERALISM AND FOREIGN AFFAIRS IN THE "ZONE OF TWILIGHT" A. Defining the Domain of Inquiry This Part identifies several strands of precedent in which the Supreme Court grapples with the appropriate presumption-whether pro-federal executive or pro-states-in cases where a decision implicates both federalism and foreign affairs concerns, but </w:t>
      </w:r>
      <w:r w:rsidRPr="008617FF">
        <w:rPr>
          <w:rFonts w:asciiTheme="majorHAnsi" w:hAnsiTheme="majorHAnsi" w:cstheme="majorHAnsi"/>
          <w:u w:val="single"/>
        </w:rPr>
        <w:t>no text</w:t>
      </w:r>
      <w:r w:rsidRPr="008617FF">
        <w:rPr>
          <w:rFonts w:asciiTheme="majorHAnsi" w:hAnsiTheme="majorHAnsi" w:cstheme="majorHAnsi"/>
          <w:sz w:val="16"/>
        </w:rPr>
        <w:t xml:space="preserve"> (constitutional, statutory, or treaty derived)</w:t>
      </w:r>
      <w:r w:rsidRPr="008617FF">
        <w:rPr>
          <w:rFonts w:asciiTheme="majorHAnsi" w:hAnsiTheme="majorHAnsi" w:cstheme="majorHAnsi"/>
          <w:u w:val="single"/>
        </w:rPr>
        <w:t xml:space="preserve"> directs an outcome.</w:t>
      </w:r>
      <w:r w:rsidRPr="008617FF">
        <w:rPr>
          <w:rFonts w:asciiTheme="majorHAnsi" w:hAnsiTheme="majorHAnsi" w:cstheme="majorHAnsi"/>
          <w:sz w:val="16"/>
        </w:rPr>
        <w:t xml:space="preserve"> 38 We are concerned only with instances in which there is an "absence of clear guidance from Congress" 3 9 or the Constitution. These </w:t>
      </w:r>
      <w:r w:rsidRPr="008617FF">
        <w:rPr>
          <w:rFonts w:asciiTheme="majorHAnsi" w:hAnsiTheme="majorHAnsi" w:cstheme="majorHAnsi"/>
          <w:u w:val="single"/>
        </w:rPr>
        <w:t>disputes arise in</w:t>
      </w:r>
      <w:r w:rsidRPr="008617FF">
        <w:rPr>
          <w:rFonts w:asciiTheme="majorHAnsi" w:hAnsiTheme="majorHAnsi" w:cstheme="majorHAnsi"/>
          <w:sz w:val="16"/>
        </w:rPr>
        <w:t xml:space="preserve"> what Justice Robert Jackson famously characterized as </w:t>
      </w:r>
      <w:r w:rsidRPr="008617FF">
        <w:rPr>
          <w:rFonts w:asciiTheme="majorHAnsi" w:hAnsiTheme="majorHAnsi" w:cstheme="majorHAnsi"/>
          <w:u w:val="single"/>
        </w:rPr>
        <w:t>a "zone of twilight."</w:t>
      </w:r>
      <w:r w:rsidRPr="008617FF">
        <w:rPr>
          <w:rFonts w:asciiTheme="majorHAnsi" w:hAnsiTheme="majorHAnsi" w:cstheme="majorHAnsi"/>
          <w:sz w:val="16"/>
        </w:rPr>
        <w:t xml:space="preserve">40 In the Youngstown Steel Seizure case, Jackson set forth a three-part typology of </w:t>
      </w:r>
      <w:r w:rsidRPr="008617FF">
        <w:rPr>
          <w:rFonts w:asciiTheme="majorHAnsi" w:hAnsiTheme="majorHAnsi" w:cstheme="majorHAnsi"/>
          <w:sz w:val="16"/>
          <w:szCs w:val="16"/>
        </w:rPr>
        <w:t>presidential action keyed to the degree of congressional support present. Presidents (1) have "maximum" legitimacy when acting with express authorization from Congress</w:t>
      </w:r>
      <w:r w:rsidRPr="008617FF">
        <w:rPr>
          <w:rFonts w:asciiTheme="majorHAnsi" w:hAnsiTheme="majorHAnsi" w:cstheme="majorHAnsi"/>
          <w:sz w:val="16"/>
        </w:rPr>
        <w:t xml:space="preserve">; (2) </w:t>
      </w:r>
      <w:r w:rsidRPr="008617FF">
        <w:rPr>
          <w:rFonts w:asciiTheme="majorHAnsi" w:hAnsiTheme="majorHAnsi" w:cstheme="majorHAnsi"/>
          <w:u w:val="single"/>
        </w:rPr>
        <w:t>enter a zone of twilight when "ac[ting] in absence of</w:t>
      </w:r>
      <w:r w:rsidRPr="008617FF">
        <w:rPr>
          <w:rFonts w:asciiTheme="majorHAnsi" w:hAnsiTheme="majorHAnsi" w:cstheme="majorHAnsi"/>
          <w:sz w:val="16"/>
        </w:rPr>
        <w:t xml:space="preserve"> either a </w:t>
      </w:r>
      <w:r w:rsidRPr="008617FF">
        <w:rPr>
          <w:rFonts w:asciiTheme="majorHAnsi" w:hAnsiTheme="majorHAnsi" w:cstheme="majorHAnsi"/>
          <w:u w:val="single"/>
        </w:rPr>
        <w:t>congressional</w:t>
      </w:r>
      <w:r w:rsidRPr="008617FF">
        <w:rPr>
          <w:rFonts w:asciiTheme="majorHAnsi" w:hAnsiTheme="majorHAnsi" w:cstheme="majorHAnsi"/>
          <w:sz w:val="16"/>
        </w:rPr>
        <w:t xml:space="preserve"> grant or denial of </w:t>
      </w:r>
      <w:r w:rsidRPr="008617FF">
        <w:rPr>
          <w:rFonts w:asciiTheme="majorHAnsi" w:hAnsiTheme="majorHAnsi" w:cstheme="majorHAnsi"/>
          <w:u w:val="single"/>
        </w:rPr>
        <w:t>authority"; and (3) are at the "lowest</w:t>
      </w:r>
    </w:p>
    <w:p w14:paraId="01AA7C16" w14:textId="77777777" w:rsidR="009E0ECA" w:rsidRPr="008617FF" w:rsidRDefault="009E0ECA" w:rsidP="009E0ECA">
      <w:pPr>
        <w:rPr>
          <w:rFonts w:asciiTheme="majorHAnsi" w:hAnsiTheme="majorHAnsi" w:cstheme="majorHAnsi"/>
          <w:sz w:val="16"/>
        </w:rPr>
      </w:pPr>
      <w:r w:rsidRPr="008617FF">
        <w:rPr>
          <w:rFonts w:asciiTheme="majorHAnsi" w:hAnsiTheme="majorHAnsi" w:cstheme="majorHAnsi"/>
          <w:u w:val="single"/>
        </w:rPr>
        <w:t>ebb" of power when "tak[ing] measures incompatible with the expressed or implied will of Congress.</w:t>
      </w:r>
      <w:r w:rsidRPr="008617FF">
        <w:rPr>
          <w:rFonts w:asciiTheme="majorHAnsi" w:hAnsiTheme="majorHAnsi" w:cstheme="majorHAnsi"/>
          <w:sz w:val="16"/>
        </w:rPr>
        <w:t xml:space="preserve">" 4 ' Courts invoke this framework in federalism cases as well as separation of powers cases. 42 Jackson's intermediate zone of twilight produces copious litigation, as the costly adversarial process of federal litigation typically selects from the larger population of disputes a subset of particularly close and contentious matters.43 How should the Court resolve such cases? Justice Jackson's guidance-his call to look toward "the imperatives of events and contemporary imponderables"-is simultaneously inspiring and useless. 44 Quite how "events" and "imponderables" (whatever the latter are) can generate reasoned and neutral justifications for adjudication remains unclear more than a half century after Jackson wrote. Rather than puzzling over Jackson's enigmatic counsel, we contend, courts </w:t>
      </w:r>
      <w:r w:rsidRPr="008617FF">
        <w:rPr>
          <w:rFonts w:asciiTheme="majorHAnsi" w:hAnsiTheme="majorHAnsi" w:cstheme="majorHAnsi"/>
          <w:u w:val="single"/>
        </w:rPr>
        <w:t>must engage in a more mundane enterprise of crafting an appropriate default presumption.</w:t>
      </w:r>
      <w:r w:rsidRPr="008617FF">
        <w:rPr>
          <w:rFonts w:asciiTheme="majorHAnsi" w:hAnsiTheme="majorHAnsi" w:cstheme="majorHAnsi"/>
          <w:sz w:val="16"/>
        </w:rPr>
        <w:t xml:space="preserve"> In common with any other instance in which the textual sources of law are either underdetermined or ambiguous, judges must look beyond the express words of a constitutional, statutory, or treaty-derived provision to develop a default rule to break deadlocks. When engaged in the complex task of statutory interpretation, 45 judges often use such presumptions, or "substantive canons," 46 as weights on the analytic</w:t>
      </w:r>
    </w:p>
    <w:p w14:paraId="0466F897" w14:textId="77777777" w:rsidR="009E0ECA" w:rsidRPr="008617FF" w:rsidRDefault="009E0ECA" w:rsidP="009E0ECA">
      <w:pPr>
        <w:rPr>
          <w:rFonts w:asciiTheme="majorHAnsi" w:hAnsiTheme="majorHAnsi" w:cstheme="majorHAnsi"/>
          <w:sz w:val="16"/>
        </w:rPr>
      </w:pPr>
      <w:r w:rsidRPr="008617FF">
        <w:rPr>
          <w:rFonts w:asciiTheme="majorHAnsi" w:hAnsiTheme="majorHAnsi" w:cstheme="majorHAnsi"/>
          <w:sz w:val="16"/>
        </w:rPr>
        <w:t xml:space="preserve">scales.47 Substantive canons commonly give effect to constitutionally inspired (if not compelled) values such as the availability of judicial review 48 and individual rights. 49 Pertinent here, the Court has applied canons in favor of federalism50 and Article II presidential autonomy.51 The resolution of disputes between the </w:t>
      </w:r>
      <w:r w:rsidRPr="008617FF">
        <w:rPr>
          <w:rFonts w:asciiTheme="majorHAnsi" w:hAnsiTheme="majorHAnsi" w:cstheme="majorHAnsi"/>
          <w:u w:val="single"/>
        </w:rPr>
        <w:t>federal government and the states can implicate</w:t>
      </w:r>
      <w:r w:rsidRPr="008617FF">
        <w:rPr>
          <w:rFonts w:asciiTheme="majorHAnsi" w:hAnsiTheme="majorHAnsi" w:cstheme="majorHAnsi"/>
          <w:sz w:val="16"/>
        </w:rPr>
        <w:t xml:space="preserve"> both federalism and </w:t>
      </w:r>
      <w:r w:rsidRPr="008617FF">
        <w:rPr>
          <w:rFonts w:asciiTheme="majorHAnsi" w:hAnsiTheme="majorHAnsi" w:cstheme="majorHAnsi"/>
          <w:u w:val="single"/>
        </w:rPr>
        <w:t xml:space="preserve">foreign affairs concerns and therefore trigger the application of competing, even </w:t>
      </w:r>
      <w:r w:rsidRPr="008617FF">
        <w:rPr>
          <w:rFonts w:asciiTheme="majorHAnsi" w:hAnsiTheme="majorHAnsi" w:cstheme="majorHAnsi"/>
          <w:b/>
          <w:u w:val="single"/>
        </w:rPr>
        <w:t>diametrically opposed</w:t>
      </w:r>
      <w:r w:rsidRPr="008617FF">
        <w:rPr>
          <w:rFonts w:asciiTheme="majorHAnsi" w:hAnsiTheme="majorHAnsi" w:cstheme="majorHAnsi"/>
          <w:u w:val="single"/>
        </w:rPr>
        <w:t>, canons</w:t>
      </w:r>
      <w:r w:rsidRPr="008617FF">
        <w:rPr>
          <w:rFonts w:asciiTheme="majorHAnsi" w:hAnsiTheme="majorHAnsi" w:cstheme="majorHAnsi"/>
          <w:sz w:val="16"/>
        </w:rPr>
        <w:t xml:space="preserve">. 52 As we show below, the Court more often than not brokers these disputes in </w:t>
      </w:r>
      <w:r w:rsidRPr="008617FF">
        <w:rPr>
          <w:rFonts w:asciiTheme="majorHAnsi" w:hAnsiTheme="majorHAnsi" w:cstheme="majorHAnsi"/>
          <w:u w:val="single"/>
        </w:rPr>
        <w:t>favor</w:t>
      </w:r>
      <w:r w:rsidRPr="008617FF">
        <w:rPr>
          <w:rFonts w:asciiTheme="majorHAnsi" w:hAnsiTheme="majorHAnsi" w:cstheme="majorHAnsi"/>
          <w:sz w:val="16"/>
        </w:rPr>
        <w:t xml:space="preserve"> of </w:t>
      </w:r>
      <w:r w:rsidRPr="008617FF">
        <w:rPr>
          <w:rFonts w:asciiTheme="majorHAnsi" w:hAnsiTheme="majorHAnsi" w:cstheme="majorHAnsi"/>
          <w:u w:val="single"/>
        </w:rPr>
        <w:t>presidential authority,</w:t>
      </w:r>
      <w:r w:rsidRPr="008617FF">
        <w:rPr>
          <w:rFonts w:asciiTheme="majorHAnsi" w:hAnsiTheme="majorHAnsi" w:cstheme="majorHAnsi"/>
          <w:sz w:val="16"/>
        </w:rPr>
        <w:t xml:space="preserve"> although not always. Precedent yields no obvious pattern. This Part organizes jurisprudence in the zone of twilight by substantive policy area. It first addresses immigration law, then economic policy disputes, and finally treaty-related controversies. </w:t>
      </w:r>
    </w:p>
    <w:p w14:paraId="7D5B6CDB" w14:textId="77777777" w:rsidR="009E0ECA" w:rsidRPr="008617FF" w:rsidRDefault="009E0ECA" w:rsidP="009E0ECA">
      <w:pPr>
        <w:rPr>
          <w:rFonts w:asciiTheme="majorHAnsi" w:hAnsiTheme="majorHAnsi" w:cstheme="majorHAnsi"/>
          <w:sz w:val="16"/>
        </w:rPr>
      </w:pPr>
      <w:r w:rsidRPr="008617FF">
        <w:rPr>
          <w:rFonts w:asciiTheme="majorHAnsi" w:hAnsiTheme="majorHAnsi" w:cstheme="majorHAnsi"/>
          <w:sz w:val="16"/>
        </w:rPr>
        <w:t xml:space="preserve">Consider first the Court's erratic path on immigration matters. The 1941 case of Hines v. Davidowitz concerned </w:t>
      </w:r>
      <w:r w:rsidRPr="008617FF">
        <w:rPr>
          <w:rFonts w:asciiTheme="majorHAnsi" w:hAnsiTheme="majorHAnsi" w:cstheme="majorHAnsi"/>
          <w:u w:val="single"/>
        </w:rPr>
        <w:t>Pennsylvania's Alien Registration Act</w:t>
      </w:r>
      <w:r w:rsidRPr="008617FF">
        <w:rPr>
          <w:rFonts w:asciiTheme="majorHAnsi" w:hAnsiTheme="majorHAnsi" w:cstheme="majorHAnsi"/>
          <w:sz w:val="16"/>
        </w:rPr>
        <w:t xml:space="preserve">, which required specified aliens over the age of eighteen to register with the state, pay an annual registration fee ofone dollar, and carry an alien identification card at all times on penalty of fines or imprisonment.53 </w:t>
      </w:r>
      <w:r w:rsidRPr="008617FF">
        <w:rPr>
          <w:rFonts w:asciiTheme="majorHAnsi" w:hAnsiTheme="majorHAnsi" w:cstheme="majorHAnsi"/>
          <w:u w:val="single"/>
        </w:rPr>
        <w:t xml:space="preserve">By contrast, the relevant federal statute, the Alien Registration Act, which contained </w:t>
      </w:r>
      <w:r w:rsidRPr="008617FF">
        <w:rPr>
          <w:rFonts w:asciiTheme="majorHAnsi" w:hAnsiTheme="majorHAnsi" w:cstheme="majorHAnsi"/>
          <w:b/>
          <w:u w:val="single"/>
        </w:rPr>
        <w:t>no express preemption provision</w:t>
      </w:r>
      <w:r w:rsidRPr="008617FF">
        <w:rPr>
          <w:rFonts w:asciiTheme="majorHAnsi" w:hAnsiTheme="majorHAnsi" w:cstheme="majorHAnsi"/>
          <w:u w:val="single"/>
        </w:rPr>
        <w:t>, required solely that all aliens over the age of fourteen register</w:t>
      </w:r>
      <w:r w:rsidRPr="008617FF">
        <w:rPr>
          <w:rFonts w:asciiTheme="majorHAnsi" w:hAnsiTheme="majorHAnsi" w:cstheme="majorHAnsi"/>
          <w:sz w:val="16"/>
        </w:rPr>
        <w:t xml:space="preserve">, provide information, and submit to fingerprint identification. It did not require an alien to carry his or her identification card or produce it upon request, and it imposed criminal sanctions only for willful failures to comply.54 Despite the absence of explicitly preemptive statutory text, the Hines Court held that </w:t>
      </w:r>
      <w:r w:rsidRPr="008617FF">
        <w:rPr>
          <w:rFonts w:asciiTheme="majorHAnsi" w:hAnsiTheme="majorHAnsi" w:cstheme="majorHAnsi"/>
          <w:u w:val="single"/>
        </w:rPr>
        <w:t>Congress intended to "</w:t>
      </w:r>
      <w:r w:rsidRPr="008617FF">
        <w:rPr>
          <w:rFonts w:asciiTheme="majorHAnsi" w:hAnsiTheme="majorHAnsi" w:cstheme="majorHAnsi"/>
          <w:b/>
          <w:u w:val="single"/>
        </w:rPr>
        <w:t>occupy the field</w:t>
      </w:r>
      <w:r w:rsidRPr="008617FF">
        <w:rPr>
          <w:rFonts w:asciiTheme="majorHAnsi" w:hAnsiTheme="majorHAnsi" w:cstheme="majorHAnsi"/>
          <w:u w:val="single"/>
        </w:rPr>
        <w:t>" via a comprehensive regulatory framework to regulate naturalization, a power specifically delegated to Congress in the Constitution</w:t>
      </w:r>
      <w:r w:rsidRPr="008617FF">
        <w:rPr>
          <w:rFonts w:asciiTheme="majorHAnsi" w:hAnsiTheme="majorHAnsi" w:cstheme="majorHAnsi"/>
          <w:sz w:val="16"/>
        </w:rPr>
        <w:t xml:space="preserve">.55 In so doing, the Court pointed to the </w:t>
      </w:r>
      <w:r w:rsidRPr="008617FF">
        <w:rPr>
          <w:rFonts w:asciiTheme="majorHAnsi" w:hAnsiTheme="majorHAnsi" w:cstheme="majorHAnsi"/>
          <w:u w:val="single"/>
        </w:rPr>
        <w:t>"possible international repercussions" of state registration laws</w:t>
      </w:r>
      <w:r w:rsidRPr="008617FF">
        <w:rPr>
          <w:rFonts w:asciiTheme="majorHAnsi" w:hAnsiTheme="majorHAnsi" w:cstheme="majorHAnsi"/>
          <w:sz w:val="16"/>
        </w:rPr>
        <w:t xml:space="preserve">.56 And it </w:t>
      </w:r>
      <w:r w:rsidRPr="008617FF">
        <w:rPr>
          <w:rFonts w:asciiTheme="majorHAnsi" w:hAnsiTheme="majorHAnsi" w:cstheme="majorHAnsi"/>
          <w:u w:val="single"/>
        </w:rPr>
        <w:t xml:space="preserve">left no doubt as to how it viewed the default allocation of </w:t>
      </w:r>
      <w:r w:rsidRPr="008617FF">
        <w:rPr>
          <w:rFonts w:asciiTheme="majorHAnsi" w:hAnsiTheme="majorHAnsi" w:cstheme="majorHAnsi"/>
          <w:b/>
          <w:u w:val="single"/>
        </w:rPr>
        <w:t>regulatory authority:</w:t>
      </w:r>
      <w:r w:rsidRPr="008617FF">
        <w:rPr>
          <w:rFonts w:asciiTheme="majorHAnsi" w:hAnsiTheme="majorHAnsi" w:cstheme="majorHAnsi"/>
          <w:sz w:val="16"/>
        </w:rPr>
        <w:t xml:space="preserve"> "</w:t>
      </w:r>
      <w:r w:rsidRPr="008617FF">
        <w:rPr>
          <w:rFonts w:asciiTheme="majorHAnsi" w:hAnsiTheme="majorHAnsi" w:cstheme="majorHAnsi"/>
          <w:u w:val="single"/>
        </w:rPr>
        <w:t>The Federal Government, representing as it does the collective interests of the forty-eight states, is entrusted with full and exclusive responsibility for the conduct of affairs with foreign sovereignties</w:t>
      </w:r>
      <w:r w:rsidRPr="008617FF">
        <w:rPr>
          <w:rFonts w:asciiTheme="majorHAnsi" w:hAnsiTheme="majorHAnsi" w:cstheme="majorHAnsi"/>
          <w:sz w:val="16"/>
        </w:rPr>
        <w:t>."5 7 The next time the Justices addressed an immigration-related foreign affairs federalism conflict, however, they set the default in favor of the states. The 1976 case of De Canas v. Bica5 8 concerned a California statute that prohibited employers from employing aliens who could not demonstrate that they were lawfully in the United States if their employment had a negative or "adverse effect" on the employment opportunities of lawful residents. 59 After Hines, the argument that the federal immigration law ousted state regulation from the field60 might have seemed strong. Instead, the Court began by describing in sweeping terms state police power over regulation of</w:t>
      </w:r>
    </w:p>
    <w:p w14:paraId="376C00A4" w14:textId="77777777" w:rsidR="009E0ECA" w:rsidRPr="008617FF" w:rsidRDefault="009E0ECA" w:rsidP="009E0ECA">
      <w:pPr>
        <w:rPr>
          <w:rFonts w:asciiTheme="majorHAnsi" w:hAnsiTheme="majorHAnsi" w:cstheme="majorHAnsi"/>
          <w:sz w:val="16"/>
        </w:rPr>
      </w:pPr>
      <w:r w:rsidRPr="008617FF">
        <w:rPr>
          <w:rFonts w:asciiTheme="majorHAnsi" w:hAnsiTheme="majorHAnsi" w:cstheme="majorHAnsi"/>
          <w:sz w:val="16"/>
        </w:rPr>
        <w:lastRenderedPageBreak/>
        <w:t>employment relationships.6 1 Against this backdrop, California's prohibition of "the knowing employment by California employers of persons not entitled to lawful residence in the United States ... certainly [fell] within the mainstream of such police power regulation."62 Evincing a presumption in favor of state concern, the Court demanded a "</w:t>
      </w:r>
      <w:r w:rsidRPr="008617FF">
        <w:rPr>
          <w:rFonts w:asciiTheme="majorHAnsi" w:hAnsiTheme="majorHAnsi" w:cstheme="majorHAnsi"/>
          <w:u w:val="single"/>
        </w:rPr>
        <w:t>clear and manifest purpose of Congress" to oust California's law</w:t>
      </w:r>
      <w:r w:rsidRPr="008617FF">
        <w:rPr>
          <w:rFonts w:asciiTheme="majorHAnsi" w:hAnsiTheme="majorHAnsi" w:cstheme="majorHAnsi"/>
          <w:sz w:val="16"/>
        </w:rPr>
        <w:t xml:space="preserve">. 63 Arizona v. United States64 continues this oscillation. During the 2011 term, the Court, acting in harmony with De Canas, applied a presumption against the ouster of state immigration regulation where there was no explicit federal statutory direction. The Court emphasized the "high threshold [that] must be met if a state law is to be preempted for conflicting with the purposes of a federal Act." 6 5 Yet-as we explained in the Introduction-Justice Kennedy's Arizona majority opinion treated Hines, not De Canas, as </w:t>
      </w:r>
      <w:r w:rsidRPr="008617FF">
        <w:rPr>
          <w:rFonts w:asciiTheme="majorHAnsi" w:hAnsiTheme="majorHAnsi" w:cstheme="majorHAnsi"/>
          <w:u w:val="single"/>
        </w:rPr>
        <w:t>instructive guidance on the sensitive foreign affairs concerns of the national government</w:t>
      </w:r>
      <w:r w:rsidRPr="008617FF">
        <w:rPr>
          <w:rFonts w:asciiTheme="majorHAnsi" w:hAnsiTheme="majorHAnsi" w:cstheme="majorHAnsi"/>
          <w:sz w:val="16"/>
        </w:rPr>
        <w:t xml:space="preserve"> with respect to immigration.66 C. Conflicts in Economic Regulation </w:t>
      </w:r>
      <w:r w:rsidRPr="008617FF">
        <w:rPr>
          <w:rFonts w:asciiTheme="majorHAnsi" w:hAnsiTheme="majorHAnsi" w:cstheme="majorHAnsi"/>
          <w:u w:val="single"/>
        </w:rPr>
        <w:t>Three lines of cases concern state and federal regulatory efforts in what might be loosely termed "economic matters."</w:t>
      </w:r>
      <w:r w:rsidRPr="008617FF">
        <w:rPr>
          <w:rFonts w:asciiTheme="majorHAnsi" w:hAnsiTheme="majorHAnsi" w:cstheme="majorHAnsi"/>
          <w:sz w:val="16"/>
        </w:rPr>
        <w:t xml:space="preserve"> The first arose against the backdrop of conflict with the Soviet Union. The second emerged from more recent, and more localized, foreign policy conflicts. The final series stemmed from the Court's analysis of the dormant Foreign Commerce Clause power. The first wave of cases arose in response to the 1918 Soviet nationalization and appropriation of all assets held by Russian companies anywhere in the world. In 1933, </w:t>
      </w:r>
      <w:r w:rsidRPr="008617FF">
        <w:rPr>
          <w:rFonts w:asciiTheme="majorHAnsi" w:hAnsiTheme="majorHAnsi" w:cstheme="majorHAnsi"/>
          <w:u w:val="single"/>
        </w:rPr>
        <w:t>President Roosevelt negotiated an agreement with the Soviet Union</w:t>
      </w:r>
      <w:r w:rsidRPr="008617FF">
        <w:rPr>
          <w:rFonts w:asciiTheme="majorHAnsi" w:hAnsiTheme="majorHAnsi" w:cstheme="majorHAnsi"/>
          <w:sz w:val="16"/>
        </w:rPr>
        <w:t xml:space="preserve">-the Litvinov Agreement-executed through an exchange of letters with the Soviet Foreign Commissar. In relevant part, the </w:t>
      </w:r>
      <w:r w:rsidRPr="008617FF">
        <w:rPr>
          <w:rFonts w:asciiTheme="majorHAnsi" w:hAnsiTheme="majorHAnsi" w:cstheme="majorHAnsi"/>
          <w:u w:val="single"/>
        </w:rPr>
        <w:t>Agreement resolved all outstanding claims by citizens and corporations of the United States and the Soviet Union</w:t>
      </w:r>
      <w:r w:rsidRPr="008617FF">
        <w:rPr>
          <w:rFonts w:asciiTheme="majorHAnsi" w:hAnsiTheme="majorHAnsi" w:cstheme="majorHAnsi"/>
          <w:sz w:val="16"/>
        </w:rPr>
        <w:t xml:space="preserve"> and required the assignment to the United</w:t>
      </w:r>
    </w:p>
    <w:p w14:paraId="45615E48" w14:textId="77777777" w:rsidR="009E0ECA" w:rsidRPr="008617FF" w:rsidRDefault="009E0ECA" w:rsidP="009E0ECA">
      <w:pPr>
        <w:rPr>
          <w:rFonts w:asciiTheme="majorHAnsi" w:hAnsiTheme="majorHAnsi" w:cstheme="majorHAnsi"/>
          <w:sz w:val="16"/>
        </w:rPr>
      </w:pPr>
      <w:r w:rsidRPr="008617FF">
        <w:rPr>
          <w:rFonts w:asciiTheme="majorHAnsi" w:hAnsiTheme="majorHAnsi" w:cstheme="majorHAnsi"/>
          <w:sz w:val="16"/>
        </w:rPr>
        <w:t xml:space="preserve">States of all amounts due to the Soviet Union.67 Consistent with the Agreement, the United States brought actions in federal district court to confiscate the nationalized Russian assets held in New York.68 New York law, however, treated the Soviet nationalization as an invalid act of confiscation, thus teeing up a conflict with federal law.69 The Supreme Court in United States v. Pink70 and United States v. Belmont7' easily resolved that conflict in favor of federal authority. As the Belmont Court pithily stated, "[T]he external powers of the United States are to be exercised without regard to state laws or policies."72 </w:t>
      </w:r>
      <w:r w:rsidRPr="008617FF">
        <w:rPr>
          <w:rFonts w:asciiTheme="majorHAnsi" w:hAnsiTheme="majorHAnsi" w:cstheme="majorHAnsi"/>
          <w:u w:val="single"/>
        </w:rPr>
        <w:t xml:space="preserve">If doubt persisted about the locus of the applicable default rule, it added that "[i]n respect of all international negotiations and compacts, and in respect of our foreign relations generally . .. the </w:t>
      </w:r>
      <w:r w:rsidRPr="008617FF">
        <w:rPr>
          <w:rFonts w:asciiTheme="majorHAnsi" w:hAnsiTheme="majorHAnsi" w:cstheme="majorHAnsi"/>
          <w:b/>
          <w:u w:val="single"/>
        </w:rPr>
        <w:t>state of New York does not exist</w:t>
      </w:r>
      <w:r w:rsidRPr="008617FF">
        <w:rPr>
          <w:rFonts w:asciiTheme="majorHAnsi" w:hAnsiTheme="majorHAnsi" w:cstheme="majorHAnsi"/>
          <w:u w:val="single"/>
        </w:rPr>
        <w:t>."</w:t>
      </w:r>
      <w:r w:rsidRPr="008617FF">
        <w:rPr>
          <w:rFonts w:asciiTheme="majorHAnsi" w:hAnsiTheme="majorHAnsi" w:cstheme="majorHAnsi"/>
          <w:sz w:val="16"/>
        </w:rPr>
        <w:t xml:space="preserve">73 This </w:t>
      </w:r>
      <w:r w:rsidRPr="008617FF">
        <w:rPr>
          <w:rFonts w:asciiTheme="majorHAnsi" w:hAnsiTheme="majorHAnsi" w:cstheme="majorHAnsi"/>
          <w:u w:val="single"/>
        </w:rPr>
        <w:t xml:space="preserve">powerful presumption </w:t>
      </w:r>
      <w:r w:rsidRPr="008617FF">
        <w:rPr>
          <w:rFonts w:asciiTheme="majorHAnsi" w:hAnsiTheme="majorHAnsi" w:cstheme="majorHAnsi"/>
          <w:b/>
          <w:u w:val="single"/>
        </w:rPr>
        <w:t xml:space="preserve">in favor of federal </w:t>
      </w:r>
      <w:r w:rsidRPr="008617FF">
        <w:rPr>
          <w:rFonts w:asciiTheme="majorHAnsi" w:hAnsiTheme="majorHAnsi" w:cstheme="majorHAnsi"/>
          <w:sz w:val="16"/>
        </w:rPr>
        <w:t>executive</w:t>
      </w:r>
      <w:r w:rsidRPr="008617FF">
        <w:rPr>
          <w:rFonts w:asciiTheme="majorHAnsi" w:hAnsiTheme="majorHAnsi" w:cstheme="majorHAnsi"/>
          <w:u w:val="single"/>
        </w:rPr>
        <w:t xml:space="preserve"> action also helped resolve a</w:t>
      </w:r>
      <w:r w:rsidRPr="008617FF">
        <w:rPr>
          <w:rFonts w:asciiTheme="majorHAnsi" w:hAnsiTheme="majorHAnsi" w:cstheme="majorHAnsi"/>
          <w:sz w:val="16"/>
        </w:rPr>
        <w:t xml:space="preserve"> 1968 </w:t>
      </w:r>
      <w:r w:rsidRPr="008617FF">
        <w:rPr>
          <w:rFonts w:asciiTheme="majorHAnsi" w:hAnsiTheme="majorHAnsi" w:cstheme="majorHAnsi"/>
          <w:u w:val="single"/>
        </w:rPr>
        <w:t>challenge to an Oregon property law.</w:t>
      </w:r>
      <w:r w:rsidRPr="008617FF">
        <w:rPr>
          <w:rFonts w:asciiTheme="majorHAnsi" w:hAnsiTheme="majorHAnsi" w:cstheme="majorHAnsi"/>
          <w:sz w:val="16"/>
        </w:rPr>
        <w:t xml:space="preserve"> The state statute at issue in that case provided for escheat to the state when a nonresident alien claimed real or personal property as an heir of an Oregon resident unless, inter alia, the alien nation allowed U.S. nationals to inherit.74 In Zschernig v. Miller, the Court invalidated the application of Oregon's law to an East German national. Invoking Hines, the Court summarily dispatched the state statute as "an intrusion ... into the field of foreign affairs which the Constitution entrusts to the President and the Congress."75 State economic regulation fared no better in the second line of cases, which arose in the last two decades over more localized.</w:t>
      </w:r>
    </w:p>
    <w:p w14:paraId="53A97939" w14:textId="77777777" w:rsidR="009E0ECA" w:rsidRPr="008617FF" w:rsidRDefault="009E0ECA" w:rsidP="009E0ECA">
      <w:pPr>
        <w:rPr>
          <w:rFonts w:asciiTheme="majorHAnsi" w:hAnsiTheme="majorHAnsi" w:cstheme="majorHAnsi"/>
        </w:rPr>
      </w:pPr>
    </w:p>
    <w:p w14:paraId="46C45EDA" w14:textId="12C172A3" w:rsidR="00551BDB" w:rsidRPr="008617FF" w:rsidRDefault="00551BDB" w:rsidP="00551BDB">
      <w:pPr>
        <w:pStyle w:val="Heading3"/>
        <w:rPr>
          <w:rFonts w:asciiTheme="majorHAnsi" w:hAnsiTheme="majorHAnsi" w:cstheme="majorHAnsi"/>
        </w:rPr>
      </w:pPr>
      <w:r w:rsidRPr="008617FF">
        <w:rPr>
          <w:rFonts w:asciiTheme="majorHAnsi" w:hAnsiTheme="majorHAnsi" w:cstheme="majorHAnsi"/>
        </w:rPr>
        <w:lastRenderedPageBreak/>
        <w:t>1AR – AT Shared</w:t>
      </w:r>
    </w:p>
    <w:p w14:paraId="76779D9F" w14:textId="77777777" w:rsidR="00551BDB" w:rsidRPr="008617FF" w:rsidRDefault="00551BDB" w:rsidP="00551BDB">
      <w:pPr>
        <w:pStyle w:val="Heading4"/>
        <w:rPr>
          <w:rFonts w:asciiTheme="majorHAnsi" w:hAnsiTheme="majorHAnsi" w:cstheme="majorHAnsi"/>
        </w:rPr>
      </w:pPr>
      <w:r w:rsidRPr="008617FF">
        <w:rPr>
          <w:rFonts w:asciiTheme="majorHAnsi" w:hAnsiTheme="majorHAnsi" w:cstheme="majorHAnsi"/>
        </w:rPr>
        <w:t xml:space="preserve">The Atomic Energy Act gives the federal government a </w:t>
      </w:r>
      <w:r w:rsidRPr="008617FF">
        <w:rPr>
          <w:rFonts w:asciiTheme="majorHAnsi" w:hAnsiTheme="majorHAnsi" w:cstheme="majorHAnsi"/>
          <w:u w:val="single"/>
        </w:rPr>
        <w:t>complete monopoly</w:t>
      </w:r>
      <w:r w:rsidRPr="008617FF">
        <w:rPr>
          <w:rFonts w:asciiTheme="majorHAnsi" w:hAnsiTheme="majorHAnsi" w:cstheme="majorHAnsi"/>
        </w:rPr>
        <w:t xml:space="preserve"> over nuclear development</w:t>
      </w:r>
    </w:p>
    <w:p w14:paraId="65E6C117" w14:textId="77777777" w:rsidR="00551BDB" w:rsidRPr="008617FF" w:rsidRDefault="00551BDB" w:rsidP="00551BDB">
      <w:pPr>
        <w:rPr>
          <w:rFonts w:asciiTheme="majorHAnsi" w:hAnsiTheme="majorHAnsi" w:cstheme="majorHAnsi"/>
        </w:rPr>
      </w:pPr>
      <w:r w:rsidRPr="008617FF">
        <w:rPr>
          <w:rStyle w:val="Style13ptBold"/>
          <w:rFonts w:asciiTheme="majorHAnsi" w:hAnsiTheme="majorHAnsi" w:cstheme="majorHAnsi"/>
        </w:rPr>
        <w:t>Garvey 11</w:t>
      </w:r>
      <w:r w:rsidRPr="008617FF">
        <w:rPr>
          <w:rFonts w:asciiTheme="majorHAnsi" w:hAnsiTheme="majorHAnsi" w:cstheme="majorHAnsi"/>
        </w:rPr>
        <w:t xml:space="preserve"> (Todd Garvey is a legislative attorney at the Congressional Research Service, "State Authority to Regulate Nuclear Power: Federal Preemption Under the Atomic Energy Act (AEA),"Congressional Research Service, 9-6-2011, </w:t>
      </w:r>
      <w:hyperlink r:id="rId78" w:history="1">
        <w:r w:rsidRPr="008617FF">
          <w:rPr>
            <w:rStyle w:val="Hyperlink"/>
            <w:rFonts w:asciiTheme="majorHAnsi" w:hAnsiTheme="majorHAnsi" w:cstheme="majorHAnsi"/>
          </w:rPr>
          <w:t>https://www.everycrsreport.com/reports/R41984.html</w:t>
        </w:r>
      </w:hyperlink>
      <w:r w:rsidRPr="008617FF">
        <w:rPr>
          <w:rFonts w:asciiTheme="majorHAnsi" w:hAnsiTheme="majorHAnsi" w:cstheme="majorHAnsi"/>
        </w:rPr>
        <w:t xml:space="preserve"> )//ILake-VP</w:t>
      </w:r>
    </w:p>
    <w:p w14:paraId="608A7196" w14:textId="77777777" w:rsidR="00551BDB" w:rsidRPr="008617FF" w:rsidRDefault="00551BDB" w:rsidP="00551BDB">
      <w:pPr>
        <w:rPr>
          <w:rFonts w:asciiTheme="majorHAnsi" w:hAnsiTheme="majorHAnsi" w:cstheme="majorHAnsi"/>
          <w:sz w:val="16"/>
        </w:rPr>
      </w:pPr>
      <w:r w:rsidRPr="008617FF">
        <w:rPr>
          <w:rFonts w:asciiTheme="majorHAnsi" w:hAnsiTheme="majorHAnsi" w:cstheme="majorHAnsi"/>
          <w:sz w:val="16"/>
        </w:rPr>
        <w:t xml:space="preserve">Prior to 1954, the </w:t>
      </w:r>
      <w:r w:rsidRPr="008617FF">
        <w:rPr>
          <w:rFonts w:asciiTheme="majorHAnsi" w:hAnsiTheme="majorHAnsi" w:cstheme="majorHAnsi"/>
          <w:highlight w:val="green"/>
          <w:u w:val="single"/>
        </w:rPr>
        <w:t>fed</w:t>
      </w:r>
      <w:r w:rsidRPr="008617FF">
        <w:rPr>
          <w:rFonts w:asciiTheme="majorHAnsi" w:hAnsiTheme="majorHAnsi" w:cstheme="majorHAnsi"/>
          <w:u w:val="single"/>
        </w:rPr>
        <w:t xml:space="preserve">eral government </w:t>
      </w:r>
      <w:r w:rsidRPr="008617FF">
        <w:rPr>
          <w:rFonts w:asciiTheme="majorHAnsi" w:hAnsiTheme="majorHAnsi" w:cstheme="majorHAnsi"/>
          <w:highlight w:val="green"/>
          <w:u w:val="single"/>
        </w:rPr>
        <w:t>maintain</w:t>
      </w:r>
      <w:r w:rsidRPr="008617FF">
        <w:rPr>
          <w:rFonts w:asciiTheme="majorHAnsi" w:hAnsiTheme="majorHAnsi" w:cstheme="majorHAnsi"/>
          <w:sz w:val="16"/>
        </w:rPr>
        <w:t xml:space="preserve">ed a </w:t>
      </w:r>
      <w:r w:rsidRPr="008617FF">
        <w:rPr>
          <w:rFonts w:asciiTheme="majorHAnsi" w:hAnsiTheme="majorHAnsi" w:cstheme="majorHAnsi"/>
          <w:b/>
          <w:highlight w:val="green"/>
          <w:u w:val="single"/>
        </w:rPr>
        <w:t>complete monopoly</w:t>
      </w:r>
      <w:r w:rsidRPr="008617FF">
        <w:rPr>
          <w:rFonts w:asciiTheme="majorHAnsi" w:hAnsiTheme="majorHAnsi" w:cstheme="majorHAnsi"/>
          <w:highlight w:val="green"/>
          <w:u w:val="single"/>
        </w:rPr>
        <w:t xml:space="preserve"> on</w:t>
      </w:r>
      <w:r w:rsidRPr="008617FF">
        <w:rPr>
          <w:rFonts w:asciiTheme="majorHAnsi" w:hAnsiTheme="majorHAnsi" w:cstheme="majorHAnsi"/>
          <w:sz w:val="16"/>
        </w:rPr>
        <w:t xml:space="preserve"> the </w:t>
      </w:r>
      <w:r w:rsidRPr="008617FF">
        <w:rPr>
          <w:rFonts w:asciiTheme="majorHAnsi" w:hAnsiTheme="majorHAnsi" w:cstheme="majorHAnsi"/>
          <w:highlight w:val="green"/>
          <w:u w:val="single"/>
        </w:rPr>
        <w:t>use, control, and ownership of nuc</w:t>
      </w:r>
      <w:r w:rsidRPr="008617FF">
        <w:rPr>
          <w:rFonts w:asciiTheme="majorHAnsi" w:hAnsiTheme="majorHAnsi" w:cstheme="majorHAnsi"/>
          <w:u w:val="single"/>
        </w:rPr>
        <w:t xml:space="preserve">lear </w:t>
      </w:r>
      <w:r w:rsidRPr="008617FF">
        <w:rPr>
          <w:rFonts w:asciiTheme="majorHAnsi" w:hAnsiTheme="majorHAnsi" w:cstheme="majorHAnsi"/>
          <w:highlight w:val="green"/>
          <w:u w:val="single"/>
        </w:rPr>
        <w:t>tech</w:t>
      </w:r>
      <w:r w:rsidRPr="008617FF">
        <w:rPr>
          <w:rFonts w:asciiTheme="majorHAnsi" w:hAnsiTheme="majorHAnsi" w:cstheme="majorHAnsi"/>
          <w:u w:val="single"/>
        </w:rPr>
        <w:t>nology</w:t>
      </w:r>
      <w:r w:rsidRPr="008617FF">
        <w:rPr>
          <w:rFonts w:asciiTheme="majorHAnsi" w:hAnsiTheme="majorHAnsi" w:cstheme="majorHAnsi"/>
          <w:sz w:val="16"/>
        </w:rPr>
        <w:t>. </w:t>
      </w:r>
      <w:bookmarkStart w:id="37" w:name="ifn24"/>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"fn24"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24</w:t>
      </w:r>
      <w:r w:rsidRPr="008617FF">
        <w:rPr>
          <w:rFonts w:asciiTheme="majorHAnsi" w:hAnsiTheme="majorHAnsi" w:cstheme="majorHAnsi"/>
          <w:sz w:val="16"/>
        </w:rPr>
        <w:fldChar w:fldCharType="end"/>
      </w:r>
      <w:bookmarkEnd w:id="37"/>
      <w:r w:rsidRPr="008617FF">
        <w:rPr>
          <w:rFonts w:asciiTheme="majorHAnsi" w:hAnsiTheme="majorHAnsi" w:cstheme="majorHAnsi"/>
          <w:sz w:val="16"/>
        </w:rPr>
        <w:t xml:space="preserve"> However, the </w:t>
      </w:r>
      <w:r w:rsidRPr="008617FF">
        <w:rPr>
          <w:rFonts w:asciiTheme="majorHAnsi" w:hAnsiTheme="majorHAnsi" w:cstheme="majorHAnsi"/>
          <w:b/>
          <w:highlight w:val="green"/>
          <w:u w:val="single"/>
        </w:rPr>
        <w:t>Atomic Energy Act</w:t>
      </w:r>
      <w:r w:rsidRPr="008617FF">
        <w:rPr>
          <w:rFonts w:asciiTheme="majorHAnsi" w:hAnsiTheme="majorHAnsi" w:cstheme="majorHAnsi"/>
          <w:u w:val="single"/>
        </w:rPr>
        <w:t xml:space="preserve"> of 1954 (AEA)</w:t>
      </w:r>
      <w:r w:rsidRPr="008617FF">
        <w:rPr>
          <w:rFonts w:asciiTheme="majorHAnsi" w:hAnsiTheme="majorHAnsi" w:cstheme="majorHAnsi"/>
          <w:sz w:val="16"/>
        </w:rPr>
        <w:t xml:space="preserve"> marked a clear shift away from public ownership towards the private development of nuclear energy for peaceful purposes. </w:t>
      </w:r>
      <w:bookmarkStart w:id="38" w:name="ifn25"/>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"fn25"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25</w:t>
      </w:r>
      <w:r w:rsidRPr="008617FF">
        <w:rPr>
          <w:rFonts w:asciiTheme="majorHAnsi" w:hAnsiTheme="majorHAnsi" w:cstheme="majorHAnsi"/>
          <w:sz w:val="16"/>
        </w:rPr>
        <w:fldChar w:fldCharType="end"/>
      </w:r>
      <w:bookmarkEnd w:id="38"/>
      <w:r w:rsidRPr="008617FF">
        <w:rPr>
          <w:rFonts w:asciiTheme="majorHAnsi" w:hAnsiTheme="majorHAnsi" w:cstheme="majorHAnsi"/>
          <w:sz w:val="16"/>
        </w:rPr>
        <w:t xml:space="preserve"> In effectuating this transfer, the AEA </w:t>
      </w:r>
      <w:r w:rsidRPr="008617FF">
        <w:rPr>
          <w:rFonts w:asciiTheme="majorHAnsi" w:hAnsiTheme="majorHAnsi" w:cstheme="majorHAnsi"/>
          <w:u w:val="single"/>
        </w:rPr>
        <w:t>encouraged private development of nuclear power pursuant to a strict federal licensing and regulatory regime</w:t>
      </w:r>
      <w:r w:rsidRPr="008617FF">
        <w:rPr>
          <w:rFonts w:asciiTheme="majorHAnsi" w:hAnsiTheme="majorHAnsi" w:cstheme="majorHAnsi"/>
          <w:sz w:val="16"/>
        </w:rPr>
        <w:t xml:space="preserve">. Accordingly, </w:t>
      </w:r>
      <w:r w:rsidRPr="008617FF">
        <w:rPr>
          <w:rFonts w:asciiTheme="majorHAnsi" w:hAnsiTheme="majorHAnsi" w:cstheme="majorHAnsi"/>
          <w:u w:val="single"/>
        </w:rPr>
        <w:t>while private entities</w:t>
      </w:r>
      <w:r w:rsidRPr="008617FF">
        <w:rPr>
          <w:rFonts w:asciiTheme="majorHAnsi" w:hAnsiTheme="majorHAnsi" w:cstheme="majorHAnsi"/>
          <w:sz w:val="16"/>
        </w:rPr>
        <w:t xml:space="preserve"> were granted the authority to </w:t>
      </w:r>
      <w:r w:rsidRPr="008617FF">
        <w:rPr>
          <w:rFonts w:asciiTheme="majorHAnsi" w:hAnsiTheme="majorHAnsi" w:cstheme="majorHAnsi"/>
          <w:u w:val="single"/>
        </w:rPr>
        <w:t>own, construct, and operate commercial nuclear power reactors</w:t>
      </w:r>
      <w:r w:rsidRPr="008617FF">
        <w:rPr>
          <w:rFonts w:asciiTheme="majorHAnsi" w:hAnsiTheme="majorHAnsi" w:cstheme="majorHAnsi"/>
          <w:sz w:val="16"/>
        </w:rPr>
        <w:t xml:space="preserve">, they would </w:t>
      </w:r>
      <w:r w:rsidRPr="008617FF">
        <w:rPr>
          <w:rFonts w:asciiTheme="majorHAnsi" w:hAnsiTheme="majorHAnsi" w:cstheme="majorHAnsi"/>
          <w:u w:val="single"/>
        </w:rPr>
        <w:t>do so under the extensive supervision of the Atomic Energy Commission</w:t>
      </w:r>
      <w:r w:rsidRPr="008617FF">
        <w:rPr>
          <w:rFonts w:asciiTheme="majorHAnsi" w:hAnsiTheme="majorHAnsi" w:cstheme="majorHAnsi"/>
          <w:sz w:val="16"/>
        </w:rPr>
        <w:t xml:space="preserve"> (AEC or Commission). With a focus on ensuring national security and maintaining the public health and safety, the </w:t>
      </w:r>
      <w:r w:rsidRPr="008617FF">
        <w:rPr>
          <w:rFonts w:asciiTheme="majorHAnsi" w:hAnsiTheme="majorHAnsi" w:cstheme="majorHAnsi"/>
          <w:u w:val="single"/>
        </w:rPr>
        <w:t xml:space="preserve">AEA </w:t>
      </w:r>
      <w:r w:rsidRPr="008617FF">
        <w:rPr>
          <w:rFonts w:asciiTheme="majorHAnsi" w:hAnsiTheme="majorHAnsi" w:cstheme="majorHAnsi"/>
          <w:highlight w:val="green"/>
          <w:u w:val="single"/>
        </w:rPr>
        <w:t>provided</w:t>
      </w:r>
      <w:r w:rsidRPr="008617FF">
        <w:rPr>
          <w:rFonts w:asciiTheme="majorHAnsi" w:hAnsiTheme="majorHAnsi" w:cstheme="majorHAnsi"/>
          <w:sz w:val="16"/>
        </w:rPr>
        <w:t xml:space="preserve"> the Commission with </w:t>
      </w:r>
      <w:r w:rsidRPr="008617FF">
        <w:rPr>
          <w:rFonts w:asciiTheme="majorHAnsi" w:hAnsiTheme="majorHAnsi" w:cstheme="majorHAnsi"/>
          <w:b/>
          <w:highlight w:val="green"/>
          <w:u w:val="single"/>
        </w:rPr>
        <w:t>exclusive jurisdiction</w:t>
      </w:r>
      <w:r w:rsidRPr="008617FF">
        <w:rPr>
          <w:rFonts w:asciiTheme="majorHAnsi" w:hAnsiTheme="majorHAnsi" w:cstheme="majorHAnsi"/>
          <w:highlight w:val="green"/>
          <w:u w:val="single"/>
        </w:rPr>
        <w:t xml:space="preserve"> over the license, transfer, delivery, receipt, acquisition, possession, and use of all nuc</w:t>
      </w:r>
      <w:r w:rsidRPr="008617FF">
        <w:rPr>
          <w:rFonts w:asciiTheme="majorHAnsi" w:hAnsiTheme="majorHAnsi" w:cstheme="majorHAnsi"/>
          <w:u w:val="single"/>
        </w:rPr>
        <w:t xml:space="preserve">lear </w:t>
      </w:r>
      <w:r w:rsidRPr="008617FF">
        <w:rPr>
          <w:rFonts w:asciiTheme="majorHAnsi" w:hAnsiTheme="majorHAnsi" w:cstheme="majorHAnsi"/>
          <w:highlight w:val="green"/>
          <w:u w:val="single"/>
        </w:rPr>
        <w:t>materials</w:t>
      </w:r>
      <w:r w:rsidRPr="008617FF">
        <w:rPr>
          <w:rFonts w:asciiTheme="majorHAnsi" w:hAnsiTheme="majorHAnsi" w:cstheme="majorHAnsi"/>
          <w:u w:val="single"/>
        </w:rPr>
        <w:t>.</w:t>
      </w:r>
      <w:r w:rsidRPr="008617FF">
        <w:rPr>
          <w:rFonts w:asciiTheme="majorHAnsi" w:hAnsiTheme="majorHAnsi" w:cstheme="majorHAnsi"/>
          <w:sz w:val="16"/>
        </w:rPr>
        <w:t xml:space="preserve"> Although states retained their traditional and established role over the "generation, sale, or transmission of electric power,"</w:t>
      </w:r>
      <w:bookmarkStart w:id="39" w:name="ifn26"/>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"fn26"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26</w:t>
      </w:r>
      <w:r w:rsidRPr="008617FF">
        <w:rPr>
          <w:rFonts w:asciiTheme="majorHAnsi" w:hAnsiTheme="majorHAnsi" w:cstheme="majorHAnsi"/>
          <w:sz w:val="16"/>
        </w:rPr>
        <w:fldChar w:fldCharType="end"/>
      </w:r>
      <w:bookmarkEnd w:id="39"/>
      <w:r w:rsidRPr="008617FF">
        <w:rPr>
          <w:rFonts w:asciiTheme="majorHAnsi" w:hAnsiTheme="majorHAnsi" w:cstheme="majorHAnsi"/>
          <w:sz w:val="16"/>
        </w:rPr>
        <w:t> given the Commission's exclusive and comprehensive regulatory authority over nuclear materials, "no significant role was contemplated for the states."</w:t>
      </w:r>
      <w:bookmarkStart w:id="40" w:name="ifn27"/>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"fn27"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27</w:t>
      </w:r>
      <w:r w:rsidRPr="008617FF">
        <w:rPr>
          <w:rFonts w:asciiTheme="majorHAnsi" w:hAnsiTheme="majorHAnsi" w:cstheme="majorHAnsi"/>
          <w:sz w:val="16"/>
        </w:rPr>
        <w:fldChar w:fldCharType="end"/>
      </w:r>
      <w:bookmarkEnd w:id="40"/>
    </w:p>
    <w:p w14:paraId="3A34665A" w14:textId="77777777" w:rsidR="00551BDB" w:rsidRPr="008617FF" w:rsidRDefault="00551BDB" w:rsidP="00551BDB">
      <w:pPr>
        <w:rPr>
          <w:rFonts w:asciiTheme="majorHAnsi" w:hAnsiTheme="majorHAnsi" w:cstheme="majorHAnsi"/>
          <w:sz w:val="16"/>
        </w:rPr>
      </w:pPr>
      <w:r w:rsidRPr="008617FF">
        <w:rPr>
          <w:rFonts w:asciiTheme="majorHAnsi" w:hAnsiTheme="majorHAnsi" w:cstheme="majorHAnsi"/>
          <w:sz w:val="16"/>
        </w:rPr>
        <w:t>In 1959, however, Congress amended the AEA to provide the states with greater authority in regulating nuclear materials and nuclear power. </w:t>
      </w:r>
      <w:bookmarkStart w:id="41" w:name="ifn28"/>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"fn28"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28</w:t>
      </w:r>
      <w:r w:rsidRPr="008617FF">
        <w:rPr>
          <w:rFonts w:asciiTheme="majorHAnsi" w:hAnsiTheme="majorHAnsi" w:cstheme="majorHAnsi"/>
          <w:sz w:val="16"/>
        </w:rPr>
        <w:fldChar w:fldCharType="end"/>
      </w:r>
      <w:bookmarkEnd w:id="41"/>
      <w:r w:rsidRPr="008617FF">
        <w:rPr>
          <w:rFonts w:asciiTheme="majorHAnsi" w:hAnsiTheme="majorHAnsi" w:cstheme="majorHAnsi"/>
          <w:sz w:val="16"/>
        </w:rPr>
        <w:t> The amendments, which contained three key preemption-related provisions, were passed for the express purpose of "clarify[ing] the respective responsibilities ... of the States and the [Federal Government] with respect to ... nuclear materials."</w:t>
      </w:r>
      <w:bookmarkStart w:id="42" w:name="ifn29"/>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"fn29"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29</w:t>
      </w:r>
      <w:r w:rsidRPr="008617FF">
        <w:rPr>
          <w:rFonts w:asciiTheme="majorHAnsi" w:hAnsiTheme="majorHAnsi" w:cstheme="majorHAnsi"/>
          <w:sz w:val="16"/>
        </w:rPr>
        <w:fldChar w:fldCharType="end"/>
      </w:r>
      <w:bookmarkEnd w:id="42"/>
      <w:r w:rsidRPr="008617FF">
        <w:rPr>
          <w:rFonts w:asciiTheme="majorHAnsi" w:hAnsiTheme="majorHAnsi" w:cstheme="majorHAnsi"/>
          <w:sz w:val="16"/>
        </w:rPr>
        <w:t> First, the amendments authorized the AEC to enter into agreements with states for the "discontinuance" of AEC authority over byproduct materials, source materials, and special nuclear materials in quantities not sufficient to form a critical mass (enough material to create a nuclear chain reaction). </w:t>
      </w:r>
      <w:bookmarkStart w:id="43" w:name="ifn30"/>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"fn30"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30</w:t>
      </w:r>
      <w:r w:rsidRPr="008617FF">
        <w:rPr>
          <w:rFonts w:asciiTheme="majorHAnsi" w:hAnsiTheme="majorHAnsi" w:cstheme="majorHAnsi"/>
          <w:sz w:val="16"/>
        </w:rPr>
        <w:fldChar w:fldCharType="end"/>
      </w:r>
      <w:bookmarkEnd w:id="43"/>
      <w:r w:rsidRPr="008617FF">
        <w:rPr>
          <w:rFonts w:asciiTheme="majorHAnsi" w:hAnsiTheme="majorHAnsi" w:cstheme="majorHAnsi"/>
          <w:sz w:val="16"/>
        </w:rPr>
        <w:t xml:space="preserve"> The provision provided the </w:t>
      </w:r>
      <w:r w:rsidRPr="008617FF">
        <w:rPr>
          <w:rFonts w:asciiTheme="majorHAnsi" w:hAnsiTheme="majorHAnsi" w:cstheme="majorHAnsi"/>
          <w:highlight w:val="green"/>
          <w:u w:val="single"/>
        </w:rPr>
        <w:t>states</w:t>
      </w:r>
      <w:r w:rsidRPr="008617FF">
        <w:rPr>
          <w:rFonts w:asciiTheme="majorHAnsi" w:hAnsiTheme="majorHAnsi" w:cstheme="majorHAnsi"/>
          <w:sz w:val="16"/>
        </w:rPr>
        <w:t xml:space="preserve"> with an explicit </w:t>
      </w:r>
      <w:r w:rsidRPr="008617FF">
        <w:rPr>
          <w:rFonts w:asciiTheme="majorHAnsi" w:hAnsiTheme="majorHAnsi" w:cstheme="majorHAnsi"/>
          <w:u w:val="single"/>
        </w:rPr>
        <w:t xml:space="preserve">avenue for asserting increased </w:t>
      </w:r>
      <w:r w:rsidRPr="008617FF">
        <w:rPr>
          <w:rFonts w:asciiTheme="majorHAnsi" w:hAnsiTheme="majorHAnsi" w:cstheme="majorHAnsi"/>
          <w:highlight w:val="green"/>
          <w:u w:val="single"/>
        </w:rPr>
        <w:t>regulatory authority</w:t>
      </w:r>
      <w:r w:rsidRPr="008617FF">
        <w:rPr>
          <w:rFonts w:asciiTheme="majorHAnsi" w:hAnsiTheme="majorHAnsi" w:cstheme="majorHAnsi"/>
          <w:sz w:val="16"/>
        </w:rPr>
        <w:t xml:space="preserve">, but only in limited circumstances and </w:t>
      </w:r>
      <w:r w:rsidRPr="008617FF">
        <w:rPr>
          <w:rFonts w:asciiTheme="majorHAnsi" w:hAnsiTheme="majorHAnsi" w:cstheme="majorHAnsi"/>
          <w:highlight w:val="green"/>
          <w:u w:val="single"/>
        </w:rPr>
        <w:t>only with</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consent</w:t>
      </w:r>
      <w:r w:rsidRPr="008617FF">
        <w:rPr>
          <w:rFonts w:asciiTheme="majorHAnsi" w:hAnsiTheme="majorHAnsi" w:cstheme="majorHAnsi"/>
          <w:u w:val="single"/>
        </w:rPr>
        <w:t xml:space="preserve"> of the AEC.</w:t>
      </w:r>
      <w:r w:rsidRPr="008617FF">
        <w:rPr>
          <w:rFonts w:asciiTheme="majorHAnsi" w:hAnsiTheme="majorHAnsi" w:cstheme="majorHAnsi"/>
          <w:sz w:val="16"/>
        </w:rPr>
        <w:t xml:space="preserve"> Second, the amendments made clear that notwithstanding the limited jurisdiction available to states through approved agreements, the </w:t>
      </w:r>
      <w:r w:rsidRPr="008617FF">
        <w:rPr>
          <w:rFonts w:asciiTheme="majorHAnsi" w:hAnsiTheme="majorHAnsi" w:cstheme="majorHAnsi"/>
          <w:highlight w:val="green"/>
          <w:u w:val="single"/>
        </w:rPr>
        <w:t>AEC</w:t>
      </w:r>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shall retain authority and responsibility" over</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w:t>
      </w:r>
      <w:r w:rsidRPr="008617FF">
        <w:rPr>
          <w:rFonts w:asciiTheme="majorHAnsi" w:hAnsiTheme="majorHAnsi" w:cstheme="majorHAnsi"/>
          <w:b/>
          <w:highlight w:val="green"/>
          <w:u w:val="single"/>
        </w:rPr>
        <w:t>construction and operation</w:t>
      </w:r>
      <w:r w:rsidRPr="008617FF">
        <w:rPr>
          <w:rFonts w:asciiTheme="majorHAnsi" w:hAnsiTheme="majorHAnsi" w:cstheme="majorHAnsi"/>
          <w:highlight w:val="green"/>
          <w:u w:val="single"/>
        </w:rPr>
        <w:t>" of nuclear</w:t>
      </w:r>
      <w:r w:rsidRPr="008617FF">
        <w:rPr>
          <w:rFonts w:asciiTheme="majorHAnsi" w:hAnsiTheme="majorHAnsi" w:cstheme="majorHAnsi"/>
          <w:u w:val="single"/>
        </w:rPr>
        <w:t xml:space="preserve"> power </w:t>
      </w:r>
      <w:r w:rsidRPr="008617FF">
        <w:rPr>
          <w:rFonts w:asciiTheme="majorHAnsi" w:hAnsiTheme="majorHAnsi" w:cstheme="majorHAnsi"/>
          <w:highlight w:val="green"/>
          <w:u w:val="single"/>
        </w:rPr>
        <w:t>plants</w:t>
      </w:r>
      <w:r w:rsidRPr="008617FF">
        <w:rPr>
          <w:rFonts w:asciiTheme="majorHAnsi" w:hAnsiTheme="majorHAnsi" w:cstheme="majorHAnsi"/>
          <w:sz w:val="16"/>
        </w:rPr>
        <w:t xml:space="preserve"> as well as the "disposal of such other byproduct, source, or special nuclear material as the Commission determines by regulation or order should, because of the hazards or potential hazards thereof, not be so disposed of without a license from the Commission."</w:t>
      </w:r>
      <w:bookmarkStart w:id="44" w:name="ifn31"/>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"fn31"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31</w:t>
      </w:r>
      <w:r w:rsidRPr="008617FF">
        <w:rPr>
          <w:rFonts w:asciiTheme="majorHAnsi" w:hAnsiTheme="majorHAnsi" w:cstheme="majorHAnsi"/>
          <w:sz w:val="16"/>
        </w:rPr>
        <w:fldChar w:fldCharType="end"/>
      </w:r>
      <w:bookmarkEnd w:id="44"/>
      <w:r w:rsidRPr="008617FF">
        <w:rPr>
          <w:rFonts w:asciiTheme="majorHAnsi" w:hAnsiTheme="majorHAnsi" w:cstheme="majorHAnsi"/>
          <w:sz w:val="16"/>
        </w:rPr>
        <w:t> Finally, the amendments attempted to reaffirm states' traditional role in the regulation of power generation while simultaneously asserting the AEC's exclusive authority over radiological safety, providing that "nothing in this section shall be construed to affect the authority of any state or local agency to regulate activities for purposes other than protection against radiation hazards."</w:t>
      </w:r>
      <w:bookmarkStart w:id="45" w:name="ifn32"/>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"fn32"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32</w:t>
      </w:r>
      <w:r w:rsidRPr="008617FF">
        <w:rPr>
          <w:rFonts w:asciiTheme="majorHAnsi" w:hAnsiTheme="majorHAnsi" w:cstheme="majorHAnsi"/>
          <w:sz w:val="16"/>
        </w:rPr>
        <w:fldChar w:fldCharType="end"/>
      </w:r>
      <w:bookmarkEnd w:id="45"/>
      <w:r w:rsidRPr="008617FF">
        <w:rPr>
          <w:rFonts w:asciiTheme="majorHAnsi" w:hAnsiTheme="majorHAnsi" w:cstheme="majorHAnsi"/>
          <w:sz w:val="16"/>
        </w:rPr>
        <w:t> The legislative history suggests that the decision to invest the AEC with exclusive authority over radiological safety was "premised on [Congress's] belief that the [AEC] was more qualified [than the states] to determine what type of safety standards should be enacted in this complex area."</w:t>
      </w:r>
      <w:bookmarkStart w:id="46" w:name="ifn33"/>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"fn33"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33</w:t>
      </w:r>
      <w:r w:rsidRPr="008617FF">
        <w:rPr>
          <w:rFonts w:asciiTheme="majorHAnsi" w:hAnsiTheme="majorHAnsi" w:cstheme="majorHAnsi"/>
          <w:sz w:val="16"/>
        </w:rPr>
        <w:fldChar w:fldCharType="end"/>
      </w:r>
      <w:bookmarkEnd w:id="46"/>
      <w:r w:rsidRPr="008617FF">
        <w:rPr>
          <w:rFonts w:asciiTheme="majorHAnsi" w:hAnsiTheme="majorHAnsi" w:cstheme="majorHAnsi"/>
          <w:sz w:val="16"/>
        </w:rPr>
        <w:t> </w:t>
      </w:r>
      <w:r w:rsidRPr="008617FF">
        <w:rPr>
          <w:rFonts w:asciiTheme="majorHAnsi" w:hAnsiTheme="majorHAnsi" w:cstheme="majorHAnsi"/>
          <w:u w:val="single"/>
        </w:rPr>
        <w:t>Pursuant to</w:t>
      </w:r>
      <w:r w:rsidRPr="008617FF">
        <w:rPr>
          <w:rFonts w:asciiTheme="majorHAnsi" w:hAnsiTheme="majorHAnsi" w:cstheme="majorHAnsi"/>
          <w:sz w:val="16"/>
        </w:rPr>
        <w:t xml:space="preserve"> the </w:t>
      </w:r>
      <w:r w:rsidRPr="008617FF">
        <w:rPr>
          <w:rFonts w:asciiTheme="majorHAnsi" w:hAnsiTheme="majorHAnsi" w:cstheme="majorHAnsi"/>
          <w:u w:val="single"/>
        </w:rPr>
        <w:t>authority delegated under the AEA</w:t>
      </w:r>
      <w:r w:rsidRPr="008617FF">
        <w:rPr>
          <w:rFonts w:asciiTheme="majorHAnsi" w:hAnsiTheme="majorHAnsi" w:cstheme="majorHAnsi"/>
          <w:sz w:val="16"/>
        </w:rPr>
        <w:t xml:space="preserve">, the Commission—along with its successor agency the </w:t>
      </w:r>
      <w:r w:rsidRPr="008617FF">
        <w:rPr>
          <w:rFonts w:asciiTheme="majorHAnsi" w:hAnsiTheme="majorHAnsi" w:cstheme="majorHAnsi"/>
          <w:u w:val="single"/>
        </w:rPr>
        <w:t>Nuclear Regulatory Commission</w:t>
      </w:r>
      <w:bookmarkStart w:id="47" w:name="ifn34"/>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"fn34"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34</w:t>
      </w:r>
      <w:r w:rsidRPr="008617FF">
        <w:rPr>
          <w:rFonts w:asciiTheme="majorHAnsi" w:hAnsiTheme="majorHAnsi" w:cstheme="majorHAnsi"/>
          <w:sz w:val="16"/>
        </w:rPr>
        <w:fldChar w:fldCharType="end"/>
      </w:r>
      <w:bookmarkEnd w:id="47"/>
      <w:r w:rsidRPr="008617FF">
        <w:rPr>
          <w:rFonts w:asciiTheme="majorHAnsi" w:hAnsiTheme="majorHAnsi" w:cstheme="majorHAnsi"/>
          <w:sz w:val="16"/>
        </w:rPr>
        <w:t>—</w:t>
      </w:r>
      <w:r w:rsidRPr="008617FF">
        <w:rPr>
          <w:rFonts w:asciiTheme="majorHAnsi" w:hAnsiTheme="majorHAnsi" w:cstheme="majorHAnsi"/>
          <w:u w:val="single"/>
        </w:rPr>
        <w:t xml:space="preserve">has promulgated detailed and comprehensive regulations with respect to the operation of nuclear facilities </w:t>
      </w:r>
      <w:r w:rsidRPr="008617FF">
        <w:rPr>
          <w:rFonts w:asciiTheme="majorHAnsi" w:hAnsiTheme="majorHAnsi" w:cstheme="majorHAnsi"/>
          <w:sz w:val="16"/>
        </w:rPr>
        <w:t>and the storage of nuclear waste</w:t>
      </w:r>
      <w:r w:rsidRPr="008617FF">
        <w:rPr>
          <w:rFonts w:asciiTheme="majorHAnsi" w:hAnsiTheme="majorHAnsi" w:cstheme="majorHAnsi"/>
          <w:u w:val="single"/>
        </w:rPr>
        <w:t>.</w:t>
      </w:r>
      <w:r w:rsidRPr="008617FF">
        <w:rPr>
          <w:rFonts w:asciiTheme="majorHAnsi" w:hAnsiTheme="majorHAnsi" w:cstheme="majorHAnsi"/>
          <w:sz w:val="16"/>
        </w:rPr>
        <w:t xml:space="preserve"> </w:t>
      </w:r>
    </w:p>
    <w:p w14:paraId="074762E4" w14:textId="77777777" w:rsidR="00551BDB" w:rsidRPr="008617FF" w:rsidRDefault="00551BDB" w:rsidP="00551BDB">
      <w:pPr>
        <w:rPr>
          <w:rFonts w:asciiTheme="majorHAnsi" w:hAnsiTheme="majorHAnsi" w:cstheme="majorHAnsi"/>
        </w:rPr>
      </w:pPr>
      <w:r w:rsidRPr="008617FF">
        <w:rPr>
          <w:rFonts w:asciiTheme="majorHAnsi" w:hAnsiTheme="majorHAnsi" w:cstheme="majorHAnsi"/>
          <w:sz w:val="16"/>
        </w:rPr>
        <w:t xml:space="preserve">The intent of the 1959 amendments was to </w:t>
      </w:r>
      <w:r w:rsidRPr="008617FF">
        <w:rPr>
          <w:rFonts w:asciiTheme="majorHAnsi" w:hAnsiTheme="majorHAnsi" w:cstheme="majorHAnsi"/>
          <w:b/>
          <w:u w:val="single"/>
        </w:rPr>
        <w:t>clearly delineate</w:t>
      </w:r>
      <w:r w:rsidRPr="008617FF">
        <w:rPr>
          <w:rFonts w:asciiTheme="majorHAnsi" w:hAnsiTheme="majorHAnsi" w:cstheme="majorHAnsi"/>
          <w:u w:val="single"/>
        </w:rPr>
        <w:t xml:space="preserve"> the roles of state and federal government in the regulation of nuclear power.</w:t>
      </w:r>
      <w:r w:rsidRPr="008617FF">
        <w:rPr>
          <w:rFonts w:asciiTheme="majorHAnsi" w:hAnsiTheme="majorHAnsi" w:cstheme="majorHAnsi"/>
          <w:sz w:val="16"/>
        </w:rPr>
        <w:t xml:space="preserve"> However, in practice, the actual impact of the amendments was only to muddy the waters dividing state and federal authority. Although Congress had intended a clear division in regulatory authority that granted the AEC exclusive jurisdiction over safety concerns related to radiation hazards, and the states authority over other non-radiological aspects of the generation and transmission of nuclear power, the federal courts have not interpreted the preemptive effects of the statute in such a straightforward manner. </w:t>
      </w:r>
      <w:bookmarkStart w:id="48" w:name="ifn36"/>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"fn36"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36</w:t>
      </w:r>
      <w:r w:rsidRPr="008617FF">
        <w:rPr>
          <w:rFonts w:asciiTheme="majorHAnsi" w:hAnsiTheme="majorHAnsi" w:cstheme="majorHAnsi"/>
          <w:sz w:val="16"/>
        </w:rPr>
        <w:fldChar w:fldCharType="end"/>
      </w:r>
      <w:bookmarkEnd w:id="48"/>
      <w:r w:rsidRPr="008617FF">
        <w:rPr>
          <w:rFonts w:asciiTheme="majorHAnsi" w:hAnsiTheme="majorHAnsi" w:cstheme="majorHAnsi"/>
          <w:sz w:val="16"/>
        </w:rPr>
        <w:t> Indeed, the intricacies of the ostensibly simple division of authority have challenged courts for decades. </w:t>
      </w:r>
      <w:bookmarkStart w:id="49" w:name="ifn37"/>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"fn37"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37</w:t>
      </w:r>
      <w:r w:rsidRPr="008617FF">
        <w:rPr>
          <w:rFonts w:asciiTheme="majorHAnsi" w:hAnsiTheme="majorHAnsi" w:cstheme="majorHAnsi"/>
          <w:sz w:val="16"/>
        </w:rPr>
        <w:fldChar w:fldCharType="end"/>
      </w:r>
      <w:bookmarkEnd w:id="49"/>
    </w:p>
    <w:p w14:paraId="58A97049" w14:textId="77777777" w:rsidR="00551BDB" w:rsidRPr="008617FF" w:rsidRDefault="00551BDB" w:rsidP="00551BDB">
      <w:pPr>
        <w:pStyle w:val="Heading3"/>
        <w:rPr>
          <w:rFonts w:asciiTheme="majorHAnsi" w:hAnsiTheme="majorHAnsi" w:cstheme="majorHAnsi"/>
        </w:rPr>
      </w:pPr>
      <w:r w:rsidRPr="008617FF">
        <w:rPr>
          <w:rFonts w:asciiTheme="majorHAnsi" w:hAnsiTheme="majorHAnsi" w:cstheme="majorHAnsi"/>
        </w:rPr>
        <w:lastRenderedPageBreak/>
        <w:t>1AR – AT States Refuse</w:t>
      </w:r>
    </w:p>
    <w:p w14:paraId="774587D8" w14:textId="75647031" w:rsidR="00551BDB" w:rsidRPr="008617FF" w:rsidRDefault="00551BDB" w:rsidP="00551BDB">
      <w:pPr>
        <w:pStyle w:val="Heading4"/>
        <w:rPr>
          <w:rFonts w:asciiTheme="majorHAnsi" w:hAnsiTheme="majorHAnsi" w:cstheme="majorHAnsi"/>
        </w:rPr>
      </w:pPr>
      <w:r w:rsidRPr="008617FF">
        <w:rPr>
          <w:rFonts w:asciiTheme="majorHAnsi" w:hAnsiTheme="majorHAnsi" w:cstheme="majorHAnsi"/>
        </w:rPr>
        <w:t>States can only object to future plants being built NOT the way they operat</w:t>
      </w:r>
      <w:r w:rsidR="00F3139D" w:rsidRPr="008617FF">
        <w:rPr>
          <w:rFonts w:asciiTheme="majorHAnsi" w:hAnsiTheme="majorHAnsi" w:cstheme="majorHAnsi"/>
        </w:rPr>
        <w:t>e</w:t>
      </w:r>
    </w:p>
    <w:p w14:paraId="417955D1" w14:textId="77777777" w:rsidR="00551BDB" w:rsidRPr="008617FF" w:rsidRDefault="00551BDB" w:rsidP="00551BDB">
      <w:pPr>
        <w:rPr>
          <w:rFonts w:asciiTheme="majorHAnsi" w:hAnsiTheme="majorHAnsi" w:cstheme="majorHAnsi"/>
        </w:rPr>
      </w:pPr>
      <w:r w:rsidRPr="008617FF">
        <w:rPr>
          <w:rStyle w:val="Style13ptBold"/>
          <w:rFonts w:asciiTheme="majorHAnsi" w:hAnsiTheme="majorHAnsi" w:cstheme="majorHAnsi"/>
        </w:rPr>
        <w:t>Garvey 11</w:t>
      </w:r>
      <w:r w:rsidRPr="008617FF">
        <w:rPr>
          <w:rFonts w:asciiTheme="majorHAnsi" w:hAnsiTheme="majorHAnsi" w:cstheme="majorHAnsi"/>
        </w:rPr>
        <w:t xml:space="preserve"> (Todd Garvey is a legislative attorney at the Congressional Research Service, "State Authority to Regulate Nuclear Power: Federal Preemption Under the Atomic Energy Act (AEA),"Congressional Research Service, 9-6-2011, </w:t>
      </w:r>
      <w:hyperlink r:id="rId79" w:history="1">
        <w:r w:rsidRPr="008617FF">
          <w:rPr>
            <w:rStyle w:val="Hyperlink"/>
            <w:rFonts w:asciiTheme="majorHAnsi" w:hAnsiTheme="majorHAnsi" w:cstheme="majorHAnsi"/>
          </w:rPr>
          <w:t>https://www.everycrsreport.com/reports/R41984.html</w:t>
        </w:r>
      </w:hyperlink>
      <w:r w:rsidRPr="008617FF">
        <w:rPr>
          <w:rFonts w:asciiTheme="majorHAnsi" w:hAnsiTheme="majorHAnsi" w:cstheme="majorHAnsi"/>
        </w:rPr>
        <w:t xml:space="preserve"> )//ILake-VP</w:t>
      </w:r>
    </w:p>
    <w:p w14:paraId="66DDFF93" w14:textId="77777777" w:rsidR="00551BDB" w:rsidRPr="008617FF" w:rsidRDefault="00551BDB" w:rsidP="00551BDB">
      <w:pPr>
        <w:rPr>
          <w:rFonts w:asciiTheme="majorHAnsi" w:hAnsiTheme="majorHAnsi" w:cstheme="majorHAnsi"/>
          <w:u w:val="single"/>
        </w:rPr>
      </w:pPr>
      <w:r w:rsidRPr="008617FF">
        <w:rPr>
          <w:rFonts w:asciiTheme="majorHAnsi" w:hAnsiTheme="majorHAnsi" w:cstheme="majorHAnsi"/>
          <w:sz w:val="16"/>
        </w:rPr>
        <w:t xml:space="preserve">A finding that a </w:t>
      </w:r>
      <w:r w:rsidRPr="008617FF">
        <w:rPr>
          <w:rFonts w:asciiTheme="majorHAnsi" w:hAnsiTheme="majorHAnsi" w:cstheme="majorHAnsi"/>
          <w:u w:val="single"/>
        </w:rPr>
        <w:t>state law</w:t>
      </w:r>
      <w:r w:rsidRPr="008617FF">
        <w:rPr>
          <w:rFonts w:asciiTheme="majorHAnsi" w:hAnsiTheme="majorHAnsi" w:cstheme="majorHAnsi"/>
          <w:sz w:val="16"/>
        </w:rPr>
        <w:t xml:space="preserve"> is </w:t>
      </w:r>
      <w:r w:rsidRPr="008617FF">
        <w:rPr>
          <w:rFonts w:asciiTheme="majorHAnsi" w:hAnsiTheme="majorHAnsi" w:cstheme="majorHAnsi"/>
          <w:u w:val="single"/>
        </w:rPr>
        <w:t>grounded in nuclear</w:t>
      </w:r>
      <w:r w:rsidRPr="008617FF">
        <w:rPr>
          <w:rFonts w:asciiTheme="majorHAnsi" w:hAnsiTheme="majorHAnsi" w:cstheme="majorHAnsi"/>
          <w:sz w:val="16"/>
        </w:rPr>
        <w:t xml:space="preserve"> safety </w:t>
      </w:r>
      <w:r w:rsidRPr="008617FF">
        <w:rPr>
          <w:rFonts w:asciiTheme="majorHAnsi" w:hAnsiTheme="majorHAnsi" w:cstheme="majorHAnsi"/>
          <w:u w:val="single"/>
        </w:rPr>
        <w:t>concerns is not "necessary to place the state law</w:t>
      </w:r>
      <w:r w:rsidRPr="008617FF">
        <w:rPr>
          <w:rFonts w:asciiTheme="majorHAnsi" w:hAnsiTheme="majorHAnsi" w:cstheme="majorHAnsi"/>
          <w:sz w:val="16"/>
        </w:rPr>
        <w:t xml:space="preserve"> </w:t>
      </w:r>
      <w:r w:rsidRPr="008617FF">
        <w:rPr>
          <w:rFonts w:asciiTheme="majorHAnsi" w:hAnsiTheme="majorHAnsi" w:cstheme="majorHAnsi"/>
          <w:sz w:val="24"/>
          <w:u w:val="single"/>
        </w:rPr>
        <w:t>within the pre-empted field</w:t>
      </w:r>
      <w:r w:rsidRPr="008617FF">
        <w:rPr>
          <w:rFonts w:asciiTheme="majorHAnsi" w:hAnsiTheme="majorHAnsi" w:cstheme="majorHAnsi"/>
          <w:sz w:val="16"/>
        </w:rPr>
        <w:t>."</w:t>
      </w:r>
      <w:bookmarkStart w:id="50" w:name="ifn126"/>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"fn126"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126</w:t>
      </w:r>
      <w:r w:rsidRPr="008617FF">
        <w:rPr>
          <w:rFonts w:asciiTheme="majorHAnsi" w:hAnsiTheme="majorHAnsi" w:cstheme="majorHAnsi"/>
          <w:sz w:val="16"/>
        </w:rPr>
        <w:fldChar w:fldCharType="end"/>
      </w:r>
      <w:bookmarkEnd w:id="50"/>
      <w:r w:rsidRPr="008617FF">
        <w:rPr>
          <w:rFonts w:asciiTheme="majorHAnsi" w:hAnsiTheme="majorHAnsi" w:cstheme="majorHAnsi"/>
          <w:sz w:val="16"/>
        </w:rPr>
        <w:t xml:space="preserve"> As the </w:t>
      </w:r>
      <w:r w:rsidRPr="008617FF">
        <w:rPr>
          <w:rFonts w:asciiTheme="majorHAnsi" w:hAnsiTheme="majorHAnsi" w:cstheme="majorHAnsi"/>
          <w:highlight w:val="green"/>
          <w:u w:val="single"/>
        </w:rPr>
        <w:t>Supreme Court determined</w:t>
      </w:r>
      <w:r w:rsidRPr="008617FF">
        <w:rPr>
          <w:rFonts w:asciiTheme="majorHAnsi" w:hAnsiTheme="majorHAnsi" w:cstheme="majorHAnsi"/>
          <w:sz w:val="16"/>
        </w:rPr>
        <w:t xml:space="preserve"> in Pacific Gas, </w:t>
      </w:r>
      <w:r w:rsidRPr="008617FF">
        <w:rPr>
          <w:rFonts w:asciiTheme="majorHAnsi" w:hAnsiTheme="majorHAnsi" w:cstheme="majorHAnsi"/>
          <w:highlight w:val="green"/>
          <w:u w:val="single"/>
        </w:rPr>
        <w:t>state attempts "to regulate</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construction or operation</w:t>
      </w:r>
      <w:r w:rsidRPr="008617FF">
        <w:rPr>
          <w:rFonts w:asciiTheme="majorHAnsi" w:hAnsiTheme="majorHAnsi" w:cstheme="majorHAnsi"/>
          <w:u w:val="single"/>
        </w:rPr>
        <w:t xml:space="preserve"> of a nuclear power plant ... even if enacted out of non-safety concerns, would nevertheless </w:t>
      </w:r>
      <w:r w:rsidRPr="008617FF">
        <w:rPr>
          <w:rFonts w:asciiTheme="majorHAnsi" w:hAnsiTheme="majorHAnsi" w:cstheme="majorHAnsi"/>
          <w:b/>
          <w:highlight w:val="green"/>
          <w:u w:val="single"/>
        </w:rPr>
        <w:t>directly conflict</w:t>
      </w:r>
      <w:r w:rsidRPr="008617FF">
        <w:rPr>
          <w:rFonts w:asciiTheme="majorHAnsi" w:hAnsiTheme="majorHAnsi" w:cstheme="majorHAnsi"/>
          <w:highlight w:val="green"/>
          <w:u w:val="single"/>
        </w:rPr>
        <w:t xml:space="preserve"> with</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NRC</w:t>
      </w:r>
      <w:r w:rsidRPr="008617FF">
        <w:rPr>
          <w:rFonts w:asciiTheme="majorHAnsi" w:hAnsiTheme="majorHAnsi" w:cstheme="majorHAnsi"/>
          <w:u w:val="single"/>
        </w:rPr>
        <w:t>'s exclusive authority over plant construction and operation."</w:t>
      </w:r>
      <w:bookmarkStart w:id="51" w:name="ifn127"/>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"fn127"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127</w:t>
      </w:r>
      <w:r w:rsidRPr="008617FF">
        <w:rPr>
          <w:rFonts w:asciiTheme="majorHAnsi" w:hAnsiTheme="majorHAnsi" w:cstheme="majorHAnsi"/>
          <w:sz w:val="16"/>
        </w:rPr>
        <w:fldChar w:fldCharType="end"/>
      </w:r>
      <w:bookmarkEnd w:id="51"/>
      <w:r w:rsidRPr="008617FF">
        <w:rPr>
          <w:rFonts w:asciiTheme="majorHAnsi" w:hAnsiTheme="majorHAnsi" w:cstheme="majorHAnsi"/>
          <w:sz w:val="16"/>
        </w:rPr>
        <w:t> The Court later clarified this standard in English—determining that state laws grounded in a permissible non-safety rationale would still fall into the AEA's preempted field only if the law were found to have "direct and substantial" effect on the safety of nuclear plant construction and operation. </w:t>
      </w:r>
      <w:bookmarkStart w:id="52" w:name="ifn128"/>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"fn128"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128</w:t>
      </w:r>
      <w:r w:rsidRPr="008617FF">
        <w:rPr>
          <w:rFonts w:asciiTheme="majorHAnsi" w:hAnsiTheme="majorHAnsi" w:cstheme="majorHAnsi"/>
          <w:sz w:val="16"/>
        </w:rPr>
        <w:fldChar w:fldCharType="end"/>
      </w:r>
      <w:bookmarkEnd w:id="52"/>
      <w:r w:rsidRPr="008617FF">
        <w:rPr>
          <w:rFonts w:asciiTheme="majorHAnsi" w:hAnsiTheme="majorHAnsi" w:cstheme="majorHAnsi"/>
          <w:sz w:val="16"/>
        </w:rPr>
        <w:t> In Pacific Gas, however, the Court clearly held that the complete California moratorium on the construction of new nuclear power plants did "not seek to regulate the construction or operation of a nuclear power plant."</w:t>
      </w:r>
      <w:bookmarkStart w:id="53" w:name="ifn129"/>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"fn129"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129</w:t>
      </w:r>
      <w:r w:rsidRPr="008617FF">
        <w:rPr>
          <w:rFonts w:asciiTheme="majorHAnsi" w:hAnsiTheme="majorHAnsi" w:cstheme="majorHAnsi"/>
          <w:sz w:val="16"/>
        </w:rPr>
        <w:fldChar w:fldCharType="end"/>
      </w:r>
      <w:bookmarkEnd w:id="53"/>
      <w:r w:rsidRPr="008617FF">
        <w:rPr>
          <w:rFonts w:asciiTheme="majorHAnsi" w:hAnsiTheme="majorHAnsi" w:cstheme="majorHAnsi"/>
          <w:sz w:val="16"/>
        </w:rPr>
        <w:t xml:space="preserve"> Pursuant to the division of authority established under the AEA, </w:t>
      </w:r>
      <w:r w:rsidRPr="008617FF">
        <w:rPr>
          <w:rFonts w:asciiTheme="majorHAnsi" w:hAnsiTheme="majorHAnsi" w:cstheme="majorHAnsi"/>
          <w:highlight w:val="green"/>
          <w:u w:val="single"/>
        </w:rPr>
        <w:t>states retain</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authority to make</w:t>
      </w:r>
      <w:r w:rsidRPr="008617FF">
        <w:rPr>
          <w:rFonts w:asciiTheme="majorHAnsi" w:hAnsiTheme="majorHAnsi" w:cstheme="majorHAnsi"/>
          <w:sz w:val="16"/>
        </w:rPr>
        <w:t xml:space="preserve"> the threshold </w:t>
      </w:r>
      <w:r w:rsidRPr="008617FF">
        <w:rPr>
          <w:rFonts w:asciiTheme="majorHAnsi" w:hAnsiTheme="majorHAnsi" w:cstheme="majorHAnsi"/>
          <w:highlight w:val="green"/>
          <w:u w:val="single"/>
        </w:rPr>
        <w:t>determination</w:t>
      </w:r>
      <w:r w:rsidRPr="008617FF">
        <w:rPr>
          <w:rFonts w:asciiTheme="majorHAnsi" w:hAnsiTheme="majorHAnsi" w:cstheme="majorHAnsi"/>
          <w:u w:val="single"/>
        </w:rPr>
        <w:t xml:space="preserve">, </w:t>
      </w:r>
      <w:r w:rsidRPr="008617FF">
        <w:rPr>
          <w:rFonts w:asciiTheme="majorHAnsi" w:hAnsiTheme="majorHAnsi" w:cstheme="majorHAnsi"/>
          <w:sz w:val="16"/>
        </w:rPr>
        <w:t xml:space="preserve">based on reasons unrelated to radiological safety, </w:t>
      </w:r>
      <w:r w:rsidRPr="008617FF">
        <w:rPr>
          <w:rFonts w:asciiTheme="majorHAnsi" w:hAnsiTheme="majorHAnsi" w:cstheme="majorHAnsi"/>
          <w:highlight w:val="green"/>
          <w:u w:val="single"/>
        </w:rPr>
        <w:t>of</w:t>
      </w:r>
      <w:r w:rsidRPr="008617FF">
        <w:rPr>
          <w:rFonts w:asciiTheme="majorHAnsi" w:hAnsiTheme="majorHAnsi" w:cstheme="majorHAnsi"/>
          <w:u w:val="single"/>
        </w:rPr>
        <w:t xml:space="preserve"> whether there exists a need for a new plant</w:t>
      </w:r>
      <w:r w:rsidRPr="008617FF">
        <w:rPr>
          <w:rFonts w:asciiTheme="majorHAnsi" w:hAnsiTheme="majorHAnsi" w:cstheme="majorHAnsi"/>
          <w:sz w:val="16"/>
        </w:rPr>
        <w:t>. As suggested in Justice Blackmun's concurring opinion, the AEA does not preempt state laws that regulate whether a plant is constructed, but only those that regulate how a plant is constructed. </w:t>
      </w:r>
      <w:bookmarkStart w:id="54" w:name="ifn130"/>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"fn130"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130</w:t>
      </w:r>
      <w:r w:rsidRPr="008617FF">
        <w:rPr>
          <w:rFonts w:asciiTheme="majorHAnsi" w:hAnsiTheme="majorHAnsi" w:cstheme="majorHAnsi"/>
          <w:sz w:val="16"/>
        </w:rPr>
        <w:fldChar w:fldCharType="end"/>
      </w:r>
      <w:bookmarkEnd w:id="54"/>
      <w:r w:rsidRPr="008617FF">
        <w:rPr>
          <w:rFonts w:asciiTheme="majorHAnsi" w:hAnsiTheme="majorHAnsi" w:cstheme="majorHAnsi"/>
          <w:sz w:val="16"/>
        </w:rPr>
        <w:t xml:space="preserve"> However, the moratorium at </w:t>
      </w:r>
      <w:r w:rsidRPr="008617FF">
        <w:rPr>
          <w:rFonts w:asciiTheme="majorHAnsi" w:hAnsiTheme="majorHAnsi" w:cstheme="majorHAnsi"/>
          <w:u w:val="single"/>
        </w:rPr>
        <w:t>issue</w:t>
      </w:r>
      <w:r w:rsidRPr="008617FF">
        <w:rPr>
          <w:rFonts w:asciiTheme="majorHAnsi" w:hAnsiTheme="majorHAnsi" w:cstheme="majorHAnsi"/>
          <w:sz w:val="16"/>
        </w:rPr>
        <w:t xml:space="preserve"> in Pacific Gas </w:t>
      </w:r>
      <w:r w:rsidRPr="008617FF">
        <w:rPr>
          <w:rFonts w:asciiTheme="majorHAnsi" w:hAnsiTheme="majorHAnsi" w:cstheme="majorHAnsi"/>
          <w:u w:val="single"/>
        </w:rPr>
        <w:t xml:space="preserve">pertained </w:t>
      </w:r>
      <w:r w:rsidRPr="008617FF">
        <w:rPr>
          <w:rFonts w:asciiTheme="majorHAnsi" w:hAnsiTheme="majorHAnsi" w:cstheme="majorHAnsi"/>
          <w:highlight w:val="green"/>
          <w:u w:val="single"/>
        </w:rPr>
        <w:t>only</w:t>
      </w:r>
      <w:r w:rsidRPr="008617FF">
        <w:rPr>
          <w:rFonts w:asciiTheme="majorHAnsi" w:hAnsiTheme="majorHAnsi" w:cstheme="majorHAnsi"/>
          <w:u w:val="single"/>
        </w:rPr>
        <w:t xml:space="preserve"> to the </w:t>
      </w:r>
      <w:r w:rsidRPr="008617FF">
        <w:rPr>
          <w:rFonts w:asciiTheme="majorHAnsi" w:hAnsiTheme="majorHAnsi" w:cstheme="majorHAnsi"/>
          <w:b/>
          <w:highlight w:val="green"/>
          <w:u w:val="single"/>
        </w:rPr>
        <w:t>construction of new plants</w:t>
      </w:r>
      <w:r w:rsidRPr="008617FF">
        <w:rPr>
          <w:rFonts w:asciiTheme="majorHAnsi" w:hAnsiTheme="majorHAnsi" w:cstheme="majorHAnsi"/>
          <w:u w:val="single"/>
        </w:rPr>
        <w:t>; therefore, the Court did not consider the effect of a prohibition on the operation of an existing plant.</w:t>
      </w:r>
    </w:p>
    <w:p w14:paraId="6DA2A3A2" w14:textId="77777777" w:rsidR="00551BDB" w:rsidRPr="008617FF" w:rsidRDefault="00551BDB" w:rsidP="00551BDB">
      <w:pPr>
        <w:rPr>
          <w:rFonts w:asciiTheme="majorHAnsi" w:hAnsiTheme="majorHAnsi" w:cstheme="majorHAnsi"/>
          <w:sz w:val="16"/>
        </w:rPr>
      </w:pPr>
      <w:r w:rsidRPr="008617FF">
        <w:rPr>
          <w:rFonts w:asciiTheme="majorHAnsi" w:hAnsiTheme="majorHAnsi" w:cstheme="majorHAnsi"/>
          <w:sz w:val="16"/>
        </w:rPr>
        <w:t xml:space="preserve">Like the California law at issue in Pacific Gas, the Vermont statutes do not seem to regulate how Vermont Yankee is to operate, but rather whether the plant operates at all. </w:t>
      </w:r>
      <w:r w:rsidRPr="008617FF">
        <w:rPr>
          <w:rFonts w:asciiTheme="majorHAnsi" w:hAnsiTheme="majorHAnsi" w:cstheme="majorHAnsi"/>
          <w:u w:val="single"/>
        </w:rPr>
        <w:t>Entergy</w:t>
      </w:r>
      <w:r w:rsidRPr="008617FF">
        <w:rPr>
          <w:rFonts w:asciiTheme="majorHAnsi" w:hAnsiTheme="majorHAnsi" w:cstheme="majorHAnsi"/>
          <w:sz w:val="16"/>
        </w:rPr>
        <w:t xml:space="preserve">, however, </w:t>
      </w:r>
      <w:r w:rsidRPr="008617FF">
        <w:rPr>
          <w:rFonts w:asciiTheme="majorHAnsi" w:hAnsiTheme="majorHAnsi" w:cstheme="majorHAnsi"/>
          <w:u w:val="single"/>
        </w:rPr>
        <w:t>asserts that the Vermont laws</w:t>
      </w:r>
      <w:r w:rsidRPr="008617FF">
        <w:rPr>
          <w:rFonts w:asciiTheme="majorHAnsi" w:hAnsiTheme="majorHAnsi" w:cstheme="majorHAnsi"/>
          <w:sz w:val="16"/>
        </w:rPr>
        <w:t xml:space="preserve"> may be </w:t>
      </w:r>
      <w:r w:rsidRPr="008617FF">
        <w:rPr>
          <w:rFonts w:asciiTheme="majorHAnsi" w:hAnsiTheme="majorHAnsi" w:cstheme="majorHAnsi"/>
          <w:u w:val="single"/>
        </w:rPr>
        <w:t>distinguished from the California law</w:t>
      </w:r>
      <w:r w:rsidRPr="008617FF">
        <w:rPr>
          <w:rFonts w:asciiTheme="majorHAnsi" w:hAnsiTheme="majorHAnsi" w:cstheme="majorHAnsi"/>
          <w:sz w:val="16"/>
        </w:rPr>
        <w:t xml:space="preserve"> in that the Vermont General Assembly </w:t>
      </w:r>
      <w:r w:rsidRPr="008617FF">
        <w:rPr>
          <w:rFonts w:asciiTheme="majorHAnsi" w:hAnsiTheme="majorHAnsi" w:cstheme="majorHAnsi"/>
          <w:u w:val="single"/>
        </w:rPr>
        <w:t>claims the authority to prohibit the operation of an existing, federally licensed power plant</w:t>
      </w:r>
      <w:r w:rsidRPr="008617FF">
        <w:rPr>
          <w:rFonts w:asciiTheme="majorHAnsi" w:hAnsiTheme="majorHAnsi" w:cstheme="majorHAnsi"/>
          <w:sz w:val="16"/>
        </w:rPr>
        <w:t xml:space="preserve">, as opposed to the California law, which simply prohibited the construction of new plants. Entergy asserts that the </w:t>
      </w:r>
      <w:r w:rsidRPr="008617FF">
        <w:rPr>
          <w:rFonts w:asciiTheme="majorHAnsi" w:hAnsiTheme="majorHAnsi" w:cstheme="majorHAnsi"/>
          <w:highlight w:val="green"/>
          <w:u w:val="single"/>
        </w:rPr>
        <w:t>courts</w:t>
      </w:r>
      <w:r w:rsidRPr="008617FF">
        <w:rPr>
          <w:rFonts w:asciiTheme="majorHAnsi" w:hAnsiTheme="majorHAnsi" w:cstheme="majorHAnsi"/>
          <w:u w:val="single"/>
        </w:rPr>
        <w:t xml:space="preserve"> have </w:t>
      </w:r>
      <w:r w:rsidRPr="008617FF">
        <w:rPr>
          <w:rFonts w:asciiTheme="majorHAnsi" w:hAnsiTheme="majorHAnsi" w:cstheme="majorHAnsi"/>
          <w:highlight w:val="green"/>
          <w:u w:val="single"/>
        </w:rPr>
        <w:t>maintained</w:t>
      </w:r>
      <w:r w:rsidRPr="008617FF">
        <w:rPr>
          <w:rFonts w:asciiTheme="majorHAnsi" w:hAnsiTheme="majorHAnsi" w:cstheme="majorHAnsi"/>
          <w:u w:val="single"/>
        </w:rPr>
        <w:t xml:space="preserve"> a </w:t>
      </w:r>
      <w:r w:rsidRPr="008617FF">
        <w:rPr>
          <w:rFonts w:asciiTheme="majorHAnsi" w:hAnsiTheme="majorHAnsi" w:cstheme="majorHAnsi"/>
          <w:highlight w:val="green"/>
          <w:u w:val="single"/>
        </w:rPr>
        <w:t>distinction between new and existing nuclear</w:t>
      </w:r>
      <w:r w:rsidRPr="008617FF">
        <w:rPr>
          <w:rFonts w:asciiTheme="majorHAnsi" w:hAnsiTheme="majorHAnsi" w:cstheme="majorHAnsi"/>
          <w:u w:val="single"/>
        </w:rPr>
        <w:t xml:space="preserve"> power </w:t>
      </w:r>
      <w:r w:rsidRPr="008617FF">
        <w:rPr>
          <w:rFonts w:asciiTheme="majorHAnsi" w:hAnsiTheme="majorHAnsi" w:cstheme="majorHAnsi"/>
          <w:highlight w:val="green"/>
          <w:u w:val="single"/>
        </w:rPr>
        <w:t>plants</w:t>
      </w:r>
      <w:r w:rsidRPr="008617FF">
        <w:rPr>
          <w:rFonts w:asciiTheme="majorHAnsi" w:hAnsiTheme="majorHAnsi" w:cstheme="majorHAnsi"/>
          <w:u w:val="single"/>
        </w:rPr>
        <w:t>—</w:t>
      </w:r>
      <w:r w:rsidRPr="008617FF">
        <w:rPr>
          <w:rFonts w:asciiTheme="majorHAnsi" w:hAnsiTheme="majorHAnsi" w:cstheme="majorHAnsi"/>
          <w:highlight w:val="green"/>
          <w:u w:val="single"/>
        </w:rPr>
        <w:t>limiting</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states' authority to only</w:t>
      </w:r>
      <w:r w:rsidRPr="008617FF">
        <w:rPr>
          <w:rFonts w:asciiTheme="majorHAnsi" w:hAnsiTheme="majorHAnsi" w:cstheme="majorHAnsi"/>
          <w:u w:val="single"/>
        </w:rPr>
        <w:t xml:space="preserve"> the threshold decision of </w:t>
      </w:r>
      <w:r w:rsidRPr="008617FF">
        <w:rPr>
          <w:rFonts w:asciiTheme="majorHAnsi" w:hAnsiTheme="majorHAnsi" w:cstheme="majorHAnsi"/>
          <w:highlight w:val="green"/>
          <w:u w:val="single"/>
        </w:rPr>
        <w:t>whether</w:t>
      </w:r>
      <w:r w:rsidRPr="008617FF">
        <w:rPr>
          <w:rFonts w:asciiTheme="majorHAnsi" w:hAnsiTheme="majorHAnsi" w:cstheme="majorHAnsi"/>
          <w:u w:val="single"/>
        </w:rPr>
        <w:t xml:space="preserve"> a </w:t>
      </w:r>
      <w:r w:rsidRPr="008617FF">
        <w:rPr>
          <w:rFonts w:asciiTheme="majorHAnsi" w:hAnsiTheme="majorHAnsi" w:cstheme="majorHAnsi"/>
          <w:highlight w:val="green"/>
          <w:u w:val="single"/>
        </w:rPr>
        <w:t xml:space="preserve">plant shall be built, </w:t>
      </w:r>
      <w:r w:rsidRPr="008617FF">
        <w:rPr>
          <w:rFonts w:asciiTheme="majorHAnsi" w:hAnsiTheme="majorHAnsi" w:cstheme="majorHAnsi"/>
          <w:b/>
          <w:highlight w:val="green"/>
          <w:u w:val="single"/>
        </w:rPr>
        <w:t>not whether an existing plant may continue to operate</w:t>
      </w:r>
      <w:r w:rsidRPr="008617FF">
        <w:rPr>
          <w:rFonts w:asciiTheme="majorHAnsi" w:hAnsiTheme="majorHAnsi" w:cstheme="majorHAnsi"/>
          <w:sz w:val="16"/>
        </w:rPr>
        <w:t>. </w:t>
      </w:r>
      <w:bookmarkStart w:id="55" w:name="ifn131"/>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"fn131"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131</w:t>
      </w:r>
      <w:r w:rsidRPr="008617FF">
        <w:rPr>
          <w:rFonts w:asciiTheme="majorHAnsi" w:hAnsiTheme="majorHAnsi" w:cstheme="majorHAnsi"/>
          <w:sz w:val="16"/>
        </w:rPr>
        <w:fldChar w:fldCharType="end"/>
      </w:r>
      <w:bookmarkEnd w:id="55"/>
      <w:r w:rsidRPr="008617FF">
        <w:rPr>
          <w:rFonts w:asciiTheme="majorHAnsi" w:hAnsiTheme="majorHAnsi" w:cstheme="majorHAnsi"/>
          <w:sz w:val="16"/>
        </w:rPr>
        <w:t> Vermont, on the other hand, contends that the NRC has recognized that the states retain the final authority on whether a plant may operate. </w:t>
      </w:r>
      <w:bookmarkStart w:id="56" w:name="ifn132"/>
      <w:r w:rsidRPr="008617FF">
        <w:rPr>
          <w:rFonts w:asciiTheme="majorHAnsi" w:hAnsiTheme="majorHAnsi" w:cstheme="majorHAnsi"/>
          <w:sz w:val="16"/>
        </w:rPr>
        <w:fldChar w:fldCharType="begin"/>
      </w:r>
      <w:r w:rsidRPr="008617FF">
        <w:rPr>
          <w:rFonts w:asciiTheme="majorHAnsi" w:hAnsiTheme="majorHAnsi" w:cstheme="majorHAnsi"/>
          <w:sz w:val="16"/>
        </w:rPr>
        <w:instrText xml:space="preserve"> HYPERLINK "https://www.everycrsreport.com/reports/R41984.html" \l "fn132" </w:instrText>
      </w:r>
      <w:r w:rsidRPr="008617FF">
        <w:rPr>
          <w:rFonts w:asciiTheme="majorHAnsi" w:hAnsiTheme="majorHAnsi" w:cstheme="majorHAnsi"/>
          <w:sz w:val="16"/>
        </w:rPr>
        <w:fldChar w:fldCharType="separate"/>
      </w:r>
      <w:r w:rsidRPr="008617FF">
        <w:rPr>
          <w:rStyle w:val="Hyperlink"/>
          <w:rFonts w:asciiTheme="majorHAnsi" w:hAnsiTheme="majorHAnsi" w:cstheme="majorHAnsi"/>
          <w:sz w:val="16"/>
        </w:rPr>
        <w:t>132</w:t>
      </w:r>
      <w:r w:rsidRPr="008617FF">
        <w:rPr>
          <w:rFonts w:asciiTheme="majorHAnsi" w:hAnsiTheme="majorHAnsi" w:cstheme="majorHAnsi"/>
          <w:sz w:val="16"/>
        </w:rPr>
        <w:fldChar w:fldCharType="end"/>
      </w:r>
      <w:bookmarkEnd w:id="56"/>
    </w:p>
    <w:p w14:paraId="136C7A03" w14:textId="77777777" w:rsidR="00551BDB" w:rsidRPr="008617FF" w:rsidRDefault="00551BDB" w:rsidP="00551BDB">
      <w:pPr>
        <w:rPr>
          <w:rFonts w:asciiTheme="majorHAnsi" w:hAnsiTheme="majorHAnsi" w:cstheme="majorHAnsi"/>
        </w:rPr>
      </w:pPr>
    </w:p>
    <w:p w14:paraId="2F7218A2" w14:textId="329487EB" w:rsidR="00EC16FA" w:rsidRPr="008617FF" w:rsidRDefault="00EC16FA" w:rsidP="00EC16FA">
      <w:pPr>
        <w:pStyle w:val="Heading2"/>
        <w:rPr>
          <w:rFonts w:asciiTheme="majorHAnsi" w:hAnsiTheme="majorHAnsi" w:cstheme="majorHAnsi"/>
        </w:rPr>
      </w:pPr>
      <w:r w:rsidRPr="008617FF">
        <w:rPr>
          <w:rFonts w:asciiTheme="majorHAnsi" w:hAnsiTheme="majorHAnsi" w:cstheme="majorHAnsi"/>
        </w:rPr>
        <w:lastRenderedPageBreak/>
        <w:t>AT Uncoop Federalism CP</w:t>
      </w:r>
    </w:p>
    <w:p w14:paraId="072F1A44" w14:textId="695E66AE" w:rsidR="00132873" w:rsidRPr="008617FF" w:rsidRDefault="00132873" w:rsidP="00132873">
      <w:pPr>
        <w:pStyle w:val="Heading3"/>
        <w:rPr>
          <w:rFonts w:asciiTheme="majorHAnsi" w:hAnsiTheme="majorHAnsi" w:cstheme="majorHAnsi"/>
        </w:rPr>
      </w:pPr>
      <w:r w:rsidRPr="008617FF">
        <w:rPr>
          <w:rFonts w:asciiTheme="majorHAnsi" w:hAnsiTheme="majorHAnsi" w:cstheme="majorHAnsi"/>
        </w:rPr>
        <w:lastRenderedPageBreak/>
        <w:t>2AC – Already Uncoop</w:t>
      </w:r>
    </w:p>
    <w:p w14:paraId="7A7B72C5" w14:textId="77777777" w:rsidR="00EC16FA" w:rsidRPr="008617FF" w:rsidRDefault="00EC16FA" w:rsidP="00EC16FA">
      <w:pPr>
        <w:pStyle w:val="Heading4"/>
        <w:rPr>
          <w:rFonts w:asciiTheme="majorHAnsi" w:hAnsiTheme="majorHAnsi" w:cstheme="majorHAnsi"/>
        </w:rPr>
      </w:pPr>
      <w:r w:rsidRPr="008617FF">
        <w:rPr>
          <w:rFonts w:asciiTheme="majorHAnsi" w:hAnsiTheme="majorHAnsi" w:cstheme="majorHAnsi"/>
        </w:rPr>
        <w:t xml:space="preserve">States are </w:t>
      </w:r>
      <w:r w:rsidRPr="008617FF">
        <w:rPr>
          <w:rFonts w:asciiTheme="majorHAnsi" w:hAnsiTheme="majorHAnsi" w:cstheme="majorHAnsi"/>
          <w:u w:val="single"/>
        </w:rPr>
        <w:t>already</w:t>
      </w:r>
      <w:r w:rsidRPr="008617FF">
        <w:rPr>
          <w:rFonts w:asciiTheme="majorHAnsi" w:hAnsiTheme="majorHAnsi" w:cstheme="majorHAnsi"/>
        </w:rPr>
        <w:t xml:space="preserve"> being uncooperative</w:t>
      </w:r>
    </w:p>
    <w:p w14:paraId="6CEEED4B" w14:textId="77777777" w:rsidR="00EC16FA" w:rsidRPr="008617FF" w:rsidRDefault="00EC16FA" w:rsidP="00EC16FA">
      <w:pPr>
        <w:rPr>
          <w:rFonts w:asciiTheme="majorHAnsi" w:hAnsiTheme="majorHAnsi" w:cstheme="majorHAnsi"/>
          <w:sz w:val="16"/>
          <w:szCs w:val="16"/>
        </w:rPr>
      </w:pPr>
      <w:r w:rsidRPr="008617FF">
        <w:rPr>
          <w:rStyle w:val="Style13ptBold"/>
          <w:rFonts w:asciiTheme="majorHAnsi" w:hAnsiTheme="majorHAnsi" w:cstheme="majorHAnsi"/>
        </w:rPr>
        <w:t>Gerken, ‘16</w:t>
      </w:r>
      <w:r w:rsidRPr="008617FF">
        <w:rPr>
          <w:rFonts w:asciiTheme="majorHAnsi" w:hAnsiTheme="majorHAnsi" w:cstheme="majorHAnsi"/>
        </w:rPr>
        <w:t xml:space="preserve"> </w:t>
      </w:r>
      <w:r w:rsidRPr="008617FF">
        <w:rPr>
          <w:rFonts w:asciiTheme="majorHAnsi" w:hAnsiTheme="majorHAnsi" w:cstheme="majorHAnsi"/>
          <w:sz w:val="16"/>
          <w:szCs w:val="16"/>
        </w:rPr>
        <w:t>(Heather Gerken; Heather Kristin Gerken is the Dean and the Sol &amp; Lillian Goldman Professor of Law at Yale Law School, where she teaches election law and runs the San Francisco Affirmative Litigation Project; "We’re about to see states’ rights used defensively against Trump;" Vox; https://www.vox.com/the-big-idea/2016/12/12/13915990/federalism-trump-progressive-uncooperative; 12-12-2016)//ILake-VP</w:t>
      </w:r>
    </w:p>
    <w:p w14:paraId="25124EA8" w14:textId="661D2425" w:rsidR="00EC16FA" w:rsidRPr="008617FF" w:rsidRDefault="00EC16FA" w:rsidP="00EC16FA">
      <w:pPr>
        <w:rPr>
          <w:rFonts w:asciiTheme="majorHAnsi" w:hAnsiTheme="majorHAnsi" w:cstheme="majorHAnsi"/>
          <w:sz w:val="16"/>
        </w:rPr>
      </w:pPr>
      <w:r w:rsidRPr="008617FF">
        <w:rPr>
          <w:rFonts w:asciiTheme="majorHAnsi" w:hAnsiTheme="majorHAnsi" w:cstheme="majorHAnsi"/>
          <w:sz w:val="16"/>
        </w:rPr>
        <w:t xml:space="preserve">Deploying </w:t>
      </w:r>
      <w:r w:rsidRPr="008617FF">
        <w:rPr>
          <w:rFonts w:asciiTheme="majorHAnsi" w:hAnsiTheme="majorHAnsi" w:cstheme="majorHAnsi"/>
          <w:highlight w:val="green"/>
          <w:u w:val="single"/>
        </w:rPr>
        <w:t>federalism against</w:t>
      </w:r>
      <w:r w:rsidRPr="008617FF">
        <w:rPr>
          <w:rFonts w:asciiTheme="majorHAnsi" w:hAnsiTheme="majorHAnsi" w:cstheme="majorHAnsi"/>
          <w:u w:val="single"/>
        </w:rPr>
        <w:t xml:space="preserve"> the </w:t>
      </w:r>
      <w:r w:rsidRPr="008617FF">
        <w:rPr>
          <w:rFonts w:asciiTheme="majorHAnsi" w:hAnsiTheme="majorHAnsi" w:cstheme="majorHAnsi"/>
          <w:b/>
          <w:highlight w:val="green"/>
          <w:u w:val="single"/>
        </w:rPr>
        <w:t>Patriot Act and education reform</w:t>
      </w:r>
      <w:r w:rsidRPr="008617FF">
        <w:rPr>
          <w:rFonts w:asciiTheme="majorHAnsi" w:hAnsiTheme="majorHAnsi" w:cstheme="majorHAnsi"/>
          <w:sz w:val="16"/>
        </w:rPr>
        <w:t xml:space="preserve"> Sometimes states engaged in </w:t>
      </w:r>
      <w:r w:rsidRPr="008617FF">
        <w:rPr>
          <w:rFonts w:asciiTheme="majorHAnsi" w:hAnsiTheme="majorHAnsi" w:cstheme="majorHAnsi"/>
          <w:u w:val="single"/>
        </w:rPr>
        <w:t xml:space="preserve">uncooperative federalism </w:t>
      </w:r>
      <w:r w:rsidRPr="008617FF">
        <w:rPr>
          <w:rFonts w:asciiTheme="majorHAnsi" w:hAnsiTheme="majorHAnsi" w:cstheme="majorHAnsi"/>
          <w:b/>
          <w:u w:val="single"/>
        </w:rPr>
        <w:t>simply refuse</w:t>
      </w:r>
      <w:r w:rsidRPr="008617FF">
        <w:rPr>
          <w:rFonts w:asciiTheme="majorHAnsi" w:hAnsiTheme="majorHAnsi" w:cstheme="majorHAnsi"/>
          <w:u w:val="single"/>
        </w:rPr>
        <w:t xml:space="preserve"> to participate in federal programs</w:t>
      </w:r>
      <w:r w:rsidRPr="008617FF">
        <w:rPr>
          <w:rFonts w:asciiTheme="majorHAnsi" w:hAnsiTheme="majorHAnsi" w:cstheme="majorHAnsi"/>
          <w:sz w:val="16"/>
        </w:rPr>
        <w:t xml:space="preserve">, or they do so begrudgingly. Some </w:t>
      </w:r>
      <w:r w:rsidRPr="008617FF">
        <w:rPr>
          <w:rFonts w:asciiTheme="majorHAnsi" w:hAnsiTheme="majorHAnsi" w:cstheme="majorHAnsi"/>
          <w:u w:val="single"/>
        </w:rPr>
        <w:t>states</w:t>
      </w:r>
      <w:r w:rsidRPr="008617FF">
        <w:rPr>
          <w:rFonts w:asciiTheme="majorHAnsi" w:hAnsiTheme="majorHAnsi" w:cstheme="majorHAnsi"/>
          <w:sz w:val="16"/>
        </w:rPr>
        <w:t xml:space="preserve"> have </w:t>
      </w:r>
      <w:r w:rsidRPr="008617FF">
        <w:rPr>
          <w:rFonts w:asciiTheme="majorHAnsi" w:hAnsiTheme="majorHAnsi" w:cstheme="majorHAnsi"/>
          <w:u w:val="single"/>
        </w:rPr>
        <w:t>refused to carry out</w:t>
      </w:r>
      <w:r w:rsidRPr="008617FF">
        <w:rPr>
          <w:rFonts w:asciiTheme="majorHAnsi" w:hAnsiTheme="majorHAnsi" w:cstheme="majorHAnsi"/>
          <w:sz w:val="16"/>
        </w:rPr>
        <w:t xml:space="preserve"> the </w:t>
      </w:r>
      <w:r w:rsidRPr="008617FF">
        <w:rPr>
          <w:rFonts w:asciiTheme="majorHAnsi" w:hAnsiTheme="majorHAnsi" w:cstheme="majorHAnsi"/>
          <w:u w:val="single"/>
        </w:rPr>
        <w:t xml:space="preserve">Patriot Act and federal </w:t>
      </w:r>
      <w:r w:rsidRPr="008617FF">
        <w:rPr>
          <w:rFonts w:asciiTheme="majorHAnsi" w:hAnsiTheme="majorHAnsi" w:cstheme="majorHAnsi"/>
          <w:b/>
          <w:highlight w:val="green"/>
          <w:u w:val="single"/>
        </w:rPr>
        <w:t>immigration law</w:t>
      </w:r>
      <w:r w:rsidRPr="008617FF">
        <w:rPr>
          <w:rFonts w:asciiTheme="majorHAnsi" w:hAnsiTheme="majorHAnsi" w:cstheme="majorHAnsi"/>
          <w:sz w:val="16"/>
        </w:rPr>
        <w:t xml:space="preserve">. States didn’t just denounce the Patriot Act’s broad surveillance and detention rules as an attack on civil liberties. </w:t>
      </w:r>
      <w:r w:rsidRPr="008617FF">
        <w:rPr>
          <w:rFonts w:asciiTheme="majorHAnsi" w:hAnsiTheme="majorHAnsi" w:cstheme="majorHAnsi"/>
          <w:u w:val="single"/>
        </w:rPr>
        <w:t>Blue and red states instructed their own officials not to collect or share information with the federal government</w:t>
      </w:r>
      <w:r w:rsidRPr="008617FF">
        <w:rPr>
          <w:rFonts w:asciiTheme="majorHAnsi" w:hAnsiTheme="majorHAnsi" w:cstheme="majorHAnsi"/>
          <w:sz w:val="16"/>
        </w:rPr>
        <w:t xml:space="preserve"> unless there was a reasonable suspicion of criminal activity, or they forbade state officials to engage in activities inconsistent with the states’ constitutions. Other </w:t>
      </w:r>
      <w:r w:rsidRPr="008617FF">
        <w:rPr>
          <w:rFonts w:asciiTheme="majorHAnsi" w:hAnsiTheme="majorHAnsi" w:cstheme="majorHAnsi"/>
          <w:u w:val="single"/>
        </w:rPr>
        <w:t>states have repeatedly stymied federal education reform just by dragging their feet</w:t>
      </w:r>
      <w:r w:rsidRPr="008617FF">
        <w:rPr>
          <w:rFonts w:asciiTheme="majorHAnsi" w:hAnsiTheme="majorHAnsi" w:cstheme="majorHAnsi"/>
          <w:sz w:val="16"/>
        </w:rPr>
        <w:t xml:space="preserve">. States </w:t>
      </w:r>
      <w:r w:rsidRPr="008617FF">
        <w:rPr>
          <w:rFonts w:asciiTheme="majorHAnsi" w:hAnsiTheme="majorHAnsi" w:cstheme="majorHAnsi"/>
          <w:highlight w:val="green"/>
          <w:u w:val="single"/>
        </w:rPr>
        <w:t>resisted</w:t>
      </w:r>
      <w:r w:rsidRPr="008617FF">
        <w:rPr>
          <w:rFonts w:asciiTheme="majorHAnsi" w:hAnsiTheme="majorHAnsi" w:cstheme="majorHAnsi"/>
          <w:sz w:val="16"/>
        </w:rPr>
        <w:t xml:space="preserve"> the </w:t>
      </w:r>
      <w:r w:rsidRPr="008617FF">
        <w:rPr>
          <w:rFonts w:asciiTheme="majorHAnsi" w:hAnsiTheme="majorHAnsi" w:cstheme="majorHAnsi"/>
          <w:u w:val="single"/>
        </w:rPr>
        <w:t>No Child Left Behind Act by manipulating testing standards</w:t>
      </w:r>
      <w:r w:rsidRPr="008617FF">
        <w:rPr>
          <w:rFonts w:asciiTheme="majorHAnsi" w:hAnsiTheme="majorHAnsi" w:cstheme="majorHAnsi"/>
          <w:sz w:val="16"/>
        </w:rPr>
        <w:t xml:space="preserve"> and by slow-walking reforms. </w:t>
      </w:r>
      <w:r w:rsidRPr="008617FF">
        <w:rPr>
          <w:rFonts w:asciiTheme="majorHAnsi" w:hAnsiTheme="majorHAnsi" w:cstheme="majorHAnsi"/>
          <w:u w:val="single"/>
        </w:rPr>
        <w:t xml:space="preserve">State recalcitrance was </w:t>
      </w:r>
      <w:r w:rsidRPr="008617FF">
        <w:rPr>
          <w:rFonts w:asciiTheme="majorHAnsi" w:hAnsiTheme="majorHAnsi" w:cstheme="majorHAnsi"/>
          <w:highlight w:val="green"/>
          <w:u w:val="single"/>
        </w:rPr>
        <w:t>so great</w:t>
      </w:r>
      <w:r w:rsidRPr="008617FF">
        <w:rPr>
          <w:rFonts w:asciiTheme="majorHAnsi" w:hAnsiTheme="majorHAnsi" w:cstheme="majorHAnsi"/>
          <w:u w:val="single"/>
        </w:rPr>
        <w:t xml:space="preserve"> that eventually</w:t>
      </w:r>
      <w:r w:rsidRPr="008617FF">
        <w:rPr>
          <w:rFonts w:asciiTheme="majorHAnsi" w:hAnsiTheme="majorHAnsi" w:cstheme="majorHAnsi"/>
          <w:sz w:val="16"/>
        </w:rPr>
        <w:t xml:space="preserve"> the </w:t>
      </w:r>
      <w:r w:rsidRPr="008617FF">
        <w:rPr>
          <w:rFonts w:asciiTheme="majorHAnsi" w:hAnsiTheme="majorHAnsi" w:cstheme="majorHAnsi"/>
          <w:highlight w:val="green"/>
          <w:u w:val="single"/>
        </w:rPr>
        <w:t>Bush</w:t>
      </w:r>
      <w:r w:rsidRPr="008617FF">
        <w:rPr>
          <w:rFonts w:asciiTheme="majorHAnsi" w:hAnsiTheme="majorHAnsi" w:cstheme="majorHAnsi"/>
          <w:sz w:val="16"/>
        </w:rPr>
        <w:t xml:space="preserve"> Administration </w:t>
      </w:r>
      <w:r w:rsidRPr="008617FF">
        <w:rPr>
          <w:rFonts w:asciiTheme="majorHAnsi" w:hAnsiTheme="majorHAnsi" w:cstheme="majorHAnsi"/>
          <w:b/>
          <w:highlight w:val="green"/>
          <w:u w:val="single"/>
        </w:rPr>
        <w:t>threw in the towel</w:t>
      </w:r>
      <w:r w:rsidRPr="008617FF">
        <w:rPr>
          <w:rFonts w:asciiTheme="majorHAnsi" w:hAnsiTheme="majorHAnsi" w:cstheme="majorHAnsi"/>
          <w:sz w:val="16"/>
        </w:rPr>
        <w:t xml:space="preserve"> and granted states so many waivers that the federal program was basically gutted. Federal dependence on states is so pronounced in criminal law that the Vanderbilt law professor Robert Mikos has suggested that </w:t>
      </w:r>
      <w:r w:rsidRPr="008617FF">
        <w:rPr>
          <w:rFonts w:asciiTheme="majorHAnsi" w:hAnsiTheme="majorHAnsi" w:cstheme="majorHAnsi"/>
          <w:u w:val="single"/>
        </w:rPr>
        <w:t xml:space="preserve">states can </w:t>
      </w:r>
      <w:r w:rsidRPr="008617FF">
        <w:rPr>
          <w:rFonts w:asciiTheme="majorHAnsi" w:hAnsiTheme="majorHAnsi" w:cstheme="majorHAnsi"/>
          <w:b/>
          <w:u w:val="single"/>
        </w:rPr>
        <w:t xml:space="preserve">effectively </w:t>
      </w:r>
      <w:r w:rsidRPr="008617FF">
        <w:rPr>
          <w:rFonts w:asciiTheme="majorHAnsi" w:hAnsiTheme="majorHAnsi" w:cstheme="majorHAnsi"/>
          <w:b/>
          <w:highlight w:val="green"/>
          <w:u w:val="single"/>
        </w:rPr>
        <w:t>“nullify” federal marijuana law</w:t>
      </w:r>
      <w:r w:rsidRPr="008617FF">
        <w:rPr>
          <w:rFonts w:asciiTheme="majorHAnsi" w:hAnsiTheme="majorHAnsi" w:cstheme="majorHAnsi"/>
          <w:sz w:val="16"/>
        </w:rPr>
        <w:t xml:space="preserve"> simply by withdrawing enforcement resources, as did Colorado and Washington. To be sure, Jeff Sessions, Trump’s choice for attorney general, can try to change the equation by selectively targeting a few businesses, but it will be an uphill climb. Sometimes </w:t>
      </w:r>
      <w:r w:rsidRPr="008617FF">
        <w:rPr>
          <w:rFonts w:asciiTheme="majorHAnsi" w:hAnsiTheme="majorHAnsi" w:cstheme="majorHAnsi"/>
          <w:u w:val="single"/>
        </w:rPr>
        <w:t>states take advantage of the gaps</w:t>
      </w:r>
      <w:r w:rsidRPr="008617FF">
        <w:rPr>
          <w:rFonts w:asciiTheme="majorHAnsi" w:hAnsiTheme="majorHAnsi" w:cstheme="majorHAnsi"/>
          <w:sz w:val="16"/>
        </w:rPr>
        <w:t xml:space="preserve"> that are inevitable in any regulatory scheme to take a program in a direction Congress never anticipated. In the early 1990s, Michigan and Wisconsin, led by their Republican governors, enacted the models for “Welfare to Work” inside the very federal welfare scheme they aimed to topple. Their successes eventually won over Bill Clinton to their cause and pushed Democrats on the Hill to junk the existing system and follow their model. National welfare reform was the still-controversial result. </w:t>
      </w:r>
      <w:r w:rsidRPr="008617FF">
        <w:rPr>
          <w:rFonts w:asciiTheme="majorHAnsi" w:hAnsiTheme="majorHAnsi" w:cstheme="majorHAnsi"/>
          <w:u w:val="single"/>
        </w:rPr>
        <w:t>States used their powers under the State Children’s Health Insurance program to provide coverage for adults.</w:t>
      </w:r>
      <w:r w:rsidRPr="008617FF">
        <w:rPr>
          <w:rFonts w:asciiTheme="majorHAnsi" w:hAnsiTheme="majorHAnsi" w:cstheme="majorHAnsi"/>
          <w:sz w:val="16"/>
        </w:rPr>
        <w:t xml:space="preserve"> Back in 2006, Massachusetts used Medicaid funds to help enact “Romneycare,” which would become the model for Obamacare. And when states are pushed too hard, </w:t>
      </w:r>
      <w:r w:rsidRPr="008617FF">
        <w:rPr>
          <w:rFonts w:asciiTheme="majorHAnsi" w:hAnsiTheme="majorHAnsi" w:cstheme="majorHAnsi"/>
          <w:u w:val="single"/>
        </w:rPr>
        <w:t xml:space="preserve">uncooperative federalism can even devolve into </w:t>
      </w:r>
      <w:r w:rsidRPr="008617FF">
        <w:rPr>
          <w:rFonts w:asciiTheme="majorHAnsi" w:hAnsiTheme="majorHAnsi" w:cstheme="majorHAnsi"/>
          <w:b/>
          <w:highlight w:val="green"/>
          <w:u w:val="single"/>
        </w:rPr>
        <w:t>outright defiance</w:t>
      </w:r>
      <w:r w:rsidRPr="008617FF">
        <w:rPr>
          <w:rFonts w:asciiTheme="majorHAnsi" w:hAnsiTheme="majorHAnsi" w:cstheme="majorHAnsi"/>
          <w:sz w:val="16"/>
        </w:rPr>
        <w:t xml:space="preserve"> (as in the case of the Patriot Act).</w:t>
      </w:r>
    </w:p>
    <w:p w14:paraId="07008D24" w14:textId="71A438CD" w:rsidR="00132873" w:rsidRPr="008617FF" w:rsidRDefault="00132873" w:rsidP="00132873">
      <w:pPr>
        <w:pStyle w:val="Heading3"/>
        <w:rPr>
          <w:rFonts w:asciiTheme="majorHAnsi" w:hAnsiTheme="majorHAnsi" w:cstheme="majorHAnsi"/>
        </w:rPr>
      </w:pPr>
      <w:r w:rsidRPr="008617FF">
        <w:rPr>
          <w:rFonts w:asciiTheme="majorHAnsi" w:hAnsiTheme="majorHAnsi" w:cstheme="majorHAnsi"/>
        </w:rPr>
        <w:lastRenderedPageBreak/>
        <w:t>2AC – Fed Coercion</w:t>
      </w:r>
    </w:p>
    <w:p w14:paraId="7480109A" w14:textId="77777777" w:rsidR="00132873" w:rsidRPr="008617FF" w:rsidRDefault="00132873" w:rsidP="00132873">
      <w:pPr>
        <w:pStyle w:val="Heading4"/>
        <w:rPr>
          <w:rFonts w:asciiTheme="majorHAnsi" w:hAnsiTheme="majorHAnsi" w:cstheme="majorHAnsi"/>
          <w:u w:val="single"/>
        </w:rPr>
      </w:pPr>
      <w:r w:rsidRPr="008617FF">
        <w:rPr>
          <w:rFonts w:asciiTheme="majorHAnsi" w:hAnsiTheme="majorHAnsi" w:cstheme="majorHAnsi"/>
        </w:rPr>
        <w:t xml:space="preserve">Fed withholding </w:t>
      </w:r>
      <w:r w:rsidRPr="008617FF">
        <w:rPr>
          <w:rFonts w:asciiTheme="majorHAnsi" w:hAnsiTheme="majorHAnsi" w:cstheme="majorHAnsi"/>
          <w:u w:val="single"/>
        </w:rPr>
        <w:t>essential funding</w:t>
      </w:r>
      <w:r w:rsidRPr="008617FF">
        <w:rPr>
          <w:rFonts w:asciiTheme="majorHAnsi" w:hAnsiTheme="majorHAnsi" w:cstheme="majorHAnsi"/>
        </w:rPr>
        <w:t xml:space="preserve"> ensures state nullification will </w:t>
      </w:r>
      <w:r w:rsidRPr="008617FF">
        <w:rPr>
          <w:rFonts w:asciiTheme="majorHAnsi" w:hAnsiTheme="majorHAnsi" w:cstheme="majorHAnsi"/>
          <w:u w:val="single"/>
        </w:rPr>
        <w:t>fail</w:t>
      </w:r>
      <w:r w:rsidRPr="008617FF">
        <w:rPr>
          <w:rFonts w:asciiTheme="majorHAnsi" w:hAnsiTheme="majorHAnsi" w:cstheme="majorHAnsi"/>
        </w:rPr>
        <w:t xml:space="preserve"> and states will be </w:t>
      </w:r>
      <w:r w:rsidRPr="008617FF">
        <w:rPr>
          <w:rFonts w:asciiTheme="majorHAnsi" w:hAnsiTheme="majorHAnsi" w:cstheme="majorHAnsi"/>
          <w:u w:val="single"/>
        </w:rPr>
        <w:t>coerced</w:t>
      </w:r>
      <w:r w:rsidRPr="008617FF">
        <w:rPr>
          <w:rFonts w:asciiTheme="majorHAnsi" w:hAnsiTheme="majorHAnsi" w:cstheme="majorHAnsi"/>
        </w:rPr>
        <w:t xml:space="preserve"> into adhering to </w:t>
      </w:r>
      <w:r w:rsidRPr="008617FF">
        <w:rPr>
          <w:rFonts w:asciiTheme="majorHAnsi" w:hAnsiTheme="majorHAnsi" w:cstheme="majorHAnsi"/>
          <w:u w:val="single"/>
        </w:rPr>
        <w:t xml:space="preserve">federal standards </w:t>
      </w:r>
    </w:p>
    <w:p w14:paraId="7009E63E" w14:textId="77777777" w:rsidR="00132873" w:rsidRPr="008617FF" w:rsidRDefault="00132873" w:rsidP="00132873">
      <w:pPr>
        <w:rPr>
          <w:rFonts w:asciiTheme="majorHAnsi" w:hAnsiTheme="majorHAnsi" w:cstheme="majorHAnsi"/>
          <w:sz w:val="16"/>
          <w:szCs w:val="16"/>
        </w:rPr>
      </w:pPr>
      <w:r w:rsidRPr="008617FF">
        <w:rPr>
          <w:rStyle w:val="Style13ptBold"/>
          <w:rFonts w:asciiTheme="majorHAnsi" w:hAnsiTheme="majorHAnsi" w:cstheme="majorHAnsi"/>
        </w:rPr>
        <w:t>Resnick &amp; Roller, ‘14</w:t>
      </w:r>
      <w:r w:rsidRPr="008617FF">
        <w:rPr>
          <w:rFonts w:asciiTheme="majorHAnsi" w:hAnsiTheme="majorHAnsi" w:cstheme="majorHAnsi"/>
        </w:rPr>
        <w:t xml:space="preserve"> </w:t>
      </w:r>
      <w:r w:rsidRPr="008617FF">
        <w:rPr>
          <w:rFonts w:asciiTheme="majorHAnsi" w:hAnsiTheme="majorHAnsi" w:cstheme="majorHAnsi"/>
          <w:sz w:val="16"/>
          <w:szCs w:val="16"/>
        </w:rPr>
        <w:t xml:space="preserve">(Brian Resnick, Emma Roller, "Four Times the Government Held Highway Funding Hostage," Atlantic, 7-16-2014, </w:t>
      </w:r>
      <w:hyperlink r:id="rId80" w:history="1">
        <w:r w:rsidRPr="008617FF">
          <w:rPr>
            <w:rFonts w:asciiTheme="majorHAnsi" w:hAnsiTheme="majorHAnsi" w:cstheme="majorHAnsi"/>
            <w:sz w:val="16"/>
            <w:szCs w:val="16"/>
          </w:rPr>
          <w:t>https://www.theatlantic.com/politics/archive/2014/07/four-times-the-government-held-highway-funding-hostage/454167/)//ILake-VP</w:t>
        </w:r>
      </w:hyperlink>
    </w:p>
    <w:p w14:paraId="46D2D3EE" w14:textId="4672FC06" w:rsidR="00132873" w:rsidRPr="008617FF" w:rsidRDefault="00132873" w:rsidP="00132873">
      <w:pPr>
        <w:rPr>
          <w:rFonts w:asciiTheme="majorHAnsi" w:hAnsiTheme="majorHAnsi" w:cstheme="majorHAnsi"/>
          <w:u w:val="single"/>
        </w:rPr>
      </w:pPr>
      <w:r w:rsidRPr="008617FF">
        <w:rPr>
          <w:rFonts w:asciiTheme="majorHAnsi" w:hAnsiTheme="majorHAnsi" w:cstheme="majorHAnsi"/>
          <w:sz w:val="16"/>
        </w:rPr>
        <w:t xml:space="preserve">The </w:t>
      </w:r>
      <w:r w:rsidRPr="008617FF">
        <w:rPr>
          <w:rFonts w:asciiTheme="majorHAnsi" w:hAnsiTheme="majorHAnsi" w:cstheme="majorHAnsi"/>
          <w:highlight w:val="green"/>
          <w:u w:val="single"/>
        </w:rPr>
        <w:t>fed</w:t>
      </w:r>
      <w:r w:rsidRPr="008617FF">
        <w:rPr>
          <w:rFonts w:asciiTheme="majorHAnsi" w:hAnsiTheme="majorHAnsi" w:cstheme="majorHAnsi"/>
          <w:u w:val="single"/>
        </w:rPr>
        <w:t>eral government</w:t>
      </w:r>
      <w:r w:rsidRPr="008617FF">
        <w:rPr>
          <w:rFonts w:asciiTheme="majorHAnsi" w:hAnsiTheme="majorHAnsi" w:cstheme="majorHAnsi"/>
          <w:sz w:val="16"/>
        </w:rPr>
        <w:t xml:space="preserve"> can't force states to comply with all of its whims. But it </w:t>
      </w:r>
      <w:r w:rsidRPr="008617FF">
        <w:rPr>
          <w:rFonts w:asciiTheme="majorHAnsi" w:hAnsiTheme="majorHAnsi" w:cstheme="majorHAnsi"/>
          <w:highlight w:val="green"/>
          <w:u w:val="single"/>
        </w:rPr>
        <w:t>certainly has</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 xml:space="preserve">means to </w:t>
      </w:r>
      <w:r w:rsidRPr="008617FF">
        <w:rPr>
          <w:rFonts w:asciiTheme="majorHAnsi" w:hAnsiTheme="majorHAnsi" w:cstheme="majorHAnsi"/>
          <w:b/>
          <w:highlight w:val="green"/>
          <w:u w:val="single"/>
        </w:rPr>
        <w:t>put</w:t>
      </w:r>
      <w:r w:rsidRPr="008617FF">
        <w:rPr>
          <w:rFonts w:asciiTheme="majorHAnsi" w:hAnsiTheme="majorHAnsi" w:cstheme="majorHAnsi"/>
          <w:b/>
          <w:u w:val="single"/>
        </w:rPr>
        <w:t xml:space="preserve"> the </w:t>
      </w:r>
      <w:r w:rsidRPr="008617FF">
        <w:rPr>
          <w:rFonts w:asciiTheme="majorHAnsi" w:hAnsiTheme="majorHAnsi" w:cstheme="majorHAnsi"/>
          <w:b/>
          <w:highlight w:val="green"/>
          <w:u w:val="single"/>
        </w:rPr>
        <w:t>pressure on</w:t>
      </w:r>
      <w:r w:rsidRPr="008617FF">
        <w:rPr>
          <w:rFonts w:asciiTheme="majorHAnsi" w:hAnsiTheme="majorHAnsi" w:cstheme="majorHAnsi"/>
          <w:sz w:val="16"/>
        </w:rPr>
        <w:t xml:space="preserve">. Congress is </w:t>
      </w:r>
      <w:hyperlink r:id="rId81" w:history="1">
        <w:r w:rsidRPr="008617FF">
          <w:rPr>
            <w:rFonts w:asciiTheme="majorHAnsi" w:hAnsiTheme="majorHAnsi" w:cstheme="majorHAnsi"/>
            <w:sz w:val="16"/>
          </w:rPr>
          <w:t>debating how to extend funding</w:t>
        </w:r>
      </w:hyperlink>
      <w:r w:rsidRPr="008617FF">
        <w:rPr>
          <w:rFonts w:asciiTheme="majorHAnsi" w:hAnsiTheme="majorHAnsi" w:cstheme="majorHAnsi"/>
          <w:sz w:val="16"/>
        </w:rPr>
        <w:t xml:space="preserve"> for the </w:t>
      </w:r>
      <w:r w:rsidRPr="008617FF">
        <w:rPr>
          <w:rFonts w:asciiTheme="majorHAnsi" w:hAnsiTheme="majorHAnsi" w:cstheme="majorHAnsi"/>
          <w:u w:val="single"/>
        </w:rPr>
        <w:t xml:space="preserve">Highway Trust </w:t>
      </w:r>
      <w:r w:rsidRPr="008617FF">
        <w:rPr>
          <w:rFonts w:asciiTheme="majorHAnsi" w:hAnsiTheme="majorHAnsi" w:cstheme="majorHAnsi"/>
          <w:highlight w:val="green"/>
          <w:u w:val="single"/>
        </w:rPr>
        <w:t>Fund</w:t>
      </w:r>
      <w:r w:rsidRPr="008617FF">
        <w:rPr>
          <w:rFonts w:asciiTheme="majorHAnsi" w:hAnsiTheme="majorHAnsi" w:cstheme="majorHAnsi"/>
          <w:sz w:val="16"/>
        </w:rPr>
        <w:t xml:space="preserve">, the money that </w:t>
      </w:r>
      <w:r w:rsidRPr="008617FF">
        <w:rPr>
          <w:rFonts w:asciiTheme="majorHAnsi" w:hAnsiTheme="majorHAnsi" w:cstheme="majorHAnsi"/>
          <w:u w:val="single"/>
        </w:rPr>
        <w:t>has</w:t>
      </w:r>
      <w:r w:rsidRPr="008617FF">
        <w:rPr>
          <w:rFonts w:asciiTheme="majorHAnsi" w:hAnsiTheme="majorHAnsi" w:cstheme="majorHAnsi"/>
          <w:highlight w:val="green"/>
          <w:u w:val="single"/>
        </w:rPr>
        <w:t xml:space="preserve"> in</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past</w:t>
      </w:r>
      <w:r w:rsidRPr="008617FF">
        <w:rPr>
          <w:rFonts w:asciiTheme="majorHAnsi" w:hAnsiTheme="majorHAnsi" w:cstheme="majorHAnsi"/>
          <w:u w:val="single"/>
        </w:rPr>
        <w:t xml:space="preserve"> acted as the </w:t>
      </w:r>
      <w:r w:rsidRPr="008617FF">
        <w:rPr>
          <w:rFonts w:asciiTheme="majorHAnsi" w:hAnsiTheme="majorHAnsi" w:cstheme="majorHAnsi"/>
          <w:b/>
          <w:highlight w:val="green"/>
          <w:u w:val="single"/>
        </w:rPr>
        <w:t>fed</w:t>
      </w:r>
      <w:r w:rsidRPr="008617FF">
        <w:rPr>
          <w:rFonts w:asciiTheme="majorHAnsi" w:hAnsiTheme="majorHAnsi" w:cstheme="majorHAnsi"/>
          <w:b/>
          <w:u w:val="single"/>
        </w:rPr>
        <w:t xml:space="preserve">eral government's </w:t>
      </w:r>
      <w:r w:rsidRPr="008617FF">
        <w:rPr>
          <w:rFonts w:asciiTheme="majorHAnsi" w:hAnsiTheme="majorHAnsi" w:cstheme="majorHAnsi"/>
          <w:b/>
          <w:highlight w:val="green"/>
          <w:u w:val="single"/>
        </w:rPr>
        <w:t>muscle in enforcing laws at</w:t>
      </w:r>
      <w:r w:rsidRPr="008617FF">
        <w:rPr>
          <w:rFonts w:asciiTheme="majorHAnsi" w:hAnsiTheme="majorHAnsi" w:cstheme="majorHAnsi"/>
          <w:b/>
          <w:u w:val="single"/>
        </w:rPr>
        <w:t xml:space="preserve"> the </w:t>
      </w:r>
      <w:r w:rsidRPr="008617FF">
        <w:rPr>
          <w:rFonts w:asciiTheme="majorHAnsi" w:hAnsiTheme="majorHAnsi" w:cstheme="majorHAnsi"/>
          <w:b/>
          <w:highlight w:val="green"/>
          <w:u w:val="single"/>
        </w:rPr>
        <w:t>state level</w:t>
      </w:r>
      <w:r w:rsidRPr="008617FF">
        <w:rPr>
          <w:rFonts w:asciiTheme="majorHAnsi" w:hAnsiTheme="majorHAnsi" w:cstheme="majorHAnsi"/>
          <w:sz w:val="16"/>
          <w:highlight w:val="green"/>
        </w:rPr>
        <w:t>.</w:t>
      </w:r>
      <w:r w:rsidRPr="008617FF">
        <w:rPr>
          <w:rFonts w:asciiTheme="majorHAnsi" w:hAnsiTheme="majorHAnsi" w:cstheme="majorHAnsi"/>
          <w:sz w:val="16"/>
        </w:rPr>
        <w:t xml:space="preserve"> The House </w:t>
      </w:r>
      <w:hyperlink r:id="rId82" w:history="1">
        <w:r w:rsidRPr="008617FF">
          <w:rPr>
            <w:rFonts w:asciiTheme="majorHAnsi" w:hAnsiTheme="majorHAnsi" w:cstheme="majorHAnsi"/>
            <w:sz w:val="16"/>
          </w:rPr>
          <w:t>voted to patch the fund</w:t>
        </w:r>
      </w:hyperlink>
      <w:r w:rsidRPr="008617FF">
        <w:rPr>
          <w:rFonts w:asciiTheme="majorHAnsi" w:hAnsiTheme="majorHAnsi" w:cstheme="majorHAnsi"/>
          <w:sz w:val="16"/>
        </w:rPr>
        <w:t xml:space="preserve"> on Tuesday, two weeks before the trust ran out of money to maintain the nation's roads. </w:t>
      </w:r>
      <w:r w:rsidRPr="008617FF">
        <w:rPr>
          <w:rFonts w:asciiTheme="majorHAnsi" w:hAnsiTheme="majorHAnsi" w:cstheme="majorHAnsi"/>
          <w:u w:val="single"/>
        </w:rPr>
        <w:t xml:space="preserve">In the past, the </w:t>
      </w:r>
      <w:r w:rsidRPr="008617FF">
        <w:rPr>
          <w:rFonts w:asciiTheme="majorHAnsi" w:hAnsiTheme="majorHAnsi" w:cstheme="majorHAnsi"/>
          <w:highlight w:val="green"/>
          <w:u w:val="single"/>
        </w:rPr>
        <w:t>gov</w:t>
      </w:r>
      <w:r w:rsidRPr="008617FF">
        <w:rPr>
          <w:rFonts w:asciiTheme="majorHAnsi" w:hAnsiTheme="majorHAnsi" w:cstheme="majorHAnsi"/>
          <w:u w:val="single"/>
        </w:rPr>
        <w:t xml:space="preserve">ernment has </w:t>
      </w:r>
      <w:r w:rsidRPr="008617FF">
        <w:rPr>
          <w:rFonts w:asciiTheme="majorHAnsi" w:hAnsiTheme="majorHAnsi" w:cstheme="majorHAnsi"/>
          <w:highlight w:val="green"/>
          <w:u w:val="single"/>
        </w:rPr>
        <w:t>used federal</w:t>
      </w:r>
      <w:r w:rsidRPr="008617FF">
        <w:rPr>
          <w:rFonts w:asciiTheme="majorHAnsi" w:hAnsiTheme="majorHAnsi" w:cstheme="majorHAnsi"/>
          <w:u w:val="single"/>
        </w:rPr>
        <w:t xml:space="preserve"> </w:t>
      </w:r>
      <w:r w:rsidRPr="008617FF">
        <w:rPr>
          <w:rFonts w:asciiTheme="majorHAnsi" w:hAnsiTheme="majorHAnsi" w:cstheme="majorHAnsi"/>
          <w:sz w:val="16"/>
          <w:szCs w:val="16"/>
        </w:rPr>
        <w:t>highway</w:t>
      </w:r>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funding</w:t>
      </w:r>
      <w:r w:rsidRPr="008617FF">
        <w:rPr>
          <w:rFonts w:asciiTheme="majorHAnsi" w:hAnsiTheme="majorHAnsi" w:cstheme="majorHAnsi"/>
          <w:u w:val="single"/>
        </w:rPr>
        <w:t xml:space="preserve"> as a way </w:t>
      </w:r>
      <w:r w:rsidRPr="008617FF">
        <w:rPr>
          <w:rFonts w:asciiTheme="majorHAnsi" w:hAnsiTheme="majorHAnsi" w:cstheme="majorHAnsi"/>
          <w:highlight w:val="green"/>
          <w:u w:val="single"/>
        </w:rPr>
        <w:t xml:space="preserve">to </w:t>
      </w:r>
      <w:r w:rsidRPr="008617FF">
        <w:rPr>
          <w:rFonts w:asciiTheme="majorHAnsi" w:hAnsiTheme="majorHAnsi" w:cstheme="majorHAnsi"/>
          <w:b/>
          <w:highlight w:val="green"/>
          <w:u w:val="single"/>
        </w:rPr>
        <w:t>leverage states to comply</w:t>
      </w:r>
      <w:r w:rsidRPr="008617FF">
        <w:rPr>
          <w:rFonts w:asciiTheme="majorHAnsi" w:hAnsiTheme="majorHAnsi" w:cstheme="majorHAnsi"/>
          <w:u w:val="single"/>
        </w:rPr>
        <w:t xml:space="preserve"> </w:t>
      </w:r>
      <w:r w:rsidRPr="008617FF">
        <w:rPr>
          <w:rFonts w:asciiTheme="majorHAnsi" w:hAnsiTheme="majorHAnsi" w:cstheme="majorHAnsi"/>
          <w:sz w:val="16"/>
          <w:szCs w:val="16"/>
        </w:rPr>
        <w:t>with driving-related laws</w:t>
      </w:r>
      <w:r w:rsidRPr="008617FF">
        <w:rPr>
          <w:rFonts w:asciiTheme="majorHAnsi" w:hAnsiTheme="majorHAnsi" w:cstheme="majorHAnsi"/>
          <w:u w:val="single"/>
        </w:rPr>
        <w:t xml:space="preserve"> — establishing a speed limit </w:t>
      </w:r>
      <w:r w:rsidRPr="008617FF">
        <w:rPr>
          <w:rFonts w:asciiTheme="majorHAnsi" w:hAnsiTheme="majorHAnsi" w:cstheme="majorHAnsi"/>
          <w:highlight w:val="green"/>
          <w:u w:val="single"/>
        </w:rPr>
        <w:t>in</w:t>
      </w:r>
      <w:r w:rsidRPr="008617FF">
        <w:rPr>
          <w:rFonts w:asciiTheme="majorHAnsi" w:hAnsiTheme="majorHAnsi" w:cstheme="majorHAnsi"/>
          <w:u w:val="single"/>
        </w:rPr>
        <w:t xml:space="preserve"> Montana, for example — as well as more </w:t>
      </w:r>
      <w:r w:rsidRPr="008617FF">
        <w:rPr>
          <w:rFonts w:asciiTheme="majorHAnsi" w:hAnsiTheme="majorHAnsi" w:cstheme="majorHAnsi"/>
          <w:highlight w:val="green"/>
          <w:u w:val="single"/>
        </w:rPr>
        <w:t>tangentially related laws</w:t>
      </w:r>
      <w:r w:rsidRPr="008617FF">
        <w:rPr>
          <w:rFonts w:asciiTheme="majorHAnsi" w:hAnsiTheme="majorHAnsi" w:cstheme="majorHAnsi"/>
          <w:sz w:val="16"/>
        </w:rPr>
        <w:t xml:space="preserve">. Under the 10th Amendment, powers not explicitly given to the federal government are reserved for the states. But </w:t>
      </w:r>
      <w:r w:rsidRPr="008617FF">
        <w:rPr>
          <w:rFonts w:asciiTheme="majorHAnsi" w:hAnsiTheme="majorHAnsi" w:cstheme="majorHAnsi"/>
          <w:highlight w:val="green"/>
          <w:u w:val="single"/>
        </w:rPr>
        <w:t>under</w:t>
      </w:r>
      <w:r w:rsidRPr="008617FF">
        <w:rPr>
          <w:rFonts w:asciiTheme="majorHAnsi" w:hAnsiTheme="majorHAnsi" w:cstheme="majorHAnsi"/>
          <w:u w:val="single"/>
        </w:rPr>
        <w:t xml:space="preserve"> its authority to regulate </w:t>
      </w:r>
      <w:r w:rsidRPr="008617FF">
        <w:rPr>
          <w:rFonts w:asciiTheme="majorHAnsi" w:hAnsiTheme="majorHAnsi" w:cstheme="majorHAnsi"/>
          <w:highlight w:val="green"/>
          <w:u w:val="single"/>
        </w:rPr>
        <w:t>interstate commerce</w:t>
      </w:r>
      <w:r w:rsidRPr="008617FF">
        <w:rPr>
          <w:rFonts w:asciiTheme="majorHAnsi" w:hAnsiTheme="majorHAnsi" w:cstheme="majorHAnsi"/>
          <w:u w:val="single"/>
        </w:rPr>
        <w:t xml:space="preserve">, </w:t>
      </w:r>
      <w:r w:rsidRPr="008617FF">
        <w:rPr>
          <w:rFonts w:asciiTheme="majorHAnsi" w:hAnsiTheme="majorHAnsi" w:cstheme="majorHAnsi"/>
          <w:b/>
          <w:highlight w:val="green"/>
          <w:u w:val="single"/>
        </w:rPr>
        <w:t>Congress</w:t>
      </w:r>
      <w:r w:rsidRPr="008617FF">
        <w:rPr>
          <w:rFonts w:asciiTheme="majorHAnsi" w:hAnsiTheme="majorHAnsi" w:cstheme="majorHAnsi"/>
          <w:b/>
          <w:u w:val="single"/>
        </w:rPr>
        <w:t xml:space="preserve"> can </w:t>
      </w:r>
      <w:r w:rsidRPr="008617FF">
        <w:rPr>
          <w:rFonts w:asciiTheme="majorHAnsi" w:hAnsiTheme="majorHAnsi" w:cstheme="majorHAnsi"/>
          <w:b/>
          <w:highlight w:val="green"/>
          <w:u w:val="single"/>
        </w:rPr>
        <w:t>threaten to withhold essential</w:t>
      </w:r>
      <w:r w:rsidRPr="008617FF">
        <w:rPr>
          <w:rFonts w:asciiTheme="majorHAnsi" w:hAnsiTheme="majorHAnsi" w:cstheme="majorHAnsi"/>
          <w:b/>
          <w:u w:val="single"/>
        </w:rPr>
        <w:t xml:space="preserve"> federal </w:t>
      </w:r>
      <w:r w:rsidRPr="008617FF">
        <w:rPr>
          <w:rFonts w:asciiTheme="majorHAnsi" w:hAnsiTheme="majorHAnsi" w:cstheme="majorHAnsi"/>
          <w:b/>
          <w:highlight w:val="green"/>
          <w:u w:val="single"/>
        </w:rPr>
        <w:t>funding</w:t>
      </w:r>
      <w:r w:rsidRPr="008617FF">
        <w:rPr>
          <w:rFonts w:asciiTheme="majorHAnsi" w:hAnsiTheme="majorHAnsi" w:cstheme="majorHAnsi"/>
          <w:sz w:val="16"/>
        </w:rPr>
        <w:t xml:space="preserve"> for highway infrastructure </w:t>
      </w:r>
      <w:r w:rsidRPr="008617FF">
        <w:rPr>
          <w:rFonts w:asciiTheme="majorHAnsi" w:hAnsiTheme="majorHAnsi" w:cstheme="majorHAnsi"/>
          <w:b/>
          <w:highlight w:val="green"/>
          <w:u w:val="single"/>
        </w:rPr>
        <w:t>if states do not comply</w:t>
      </w:r>
      <w:r w:rsidRPr="008617FF">
        <w:rPr>
          <w:rFonts w:asciiTheme="majorHAnsi" w:hAnsiTheme="majorHAnsi" w:cstheme="majorHAnsi"/>
          <w:sz w:val="16"/>
        </w:rPr>
        <w:t xml:space="preserve">. The precedent for the federal government holding its highway funding hostage goes back to a 1987 Supreme Court case. The case, South Dakota v. Dole, dealt with the national drinking age, and found one of the Constitution's articles butting up against one of its amendments. The </w:t>
      </w:r>
      <w:r w:rsidRPr="008617FF">
        <w:rPr>
          <w:rFonts w:asciiTheme="majorHAnsi" w:hAnsiTheme="majorHAnsi" w:cstheme="majorHAnsi"/>
          <w:u w:val="single"/>
        </w:rPr>
        <w:t xml:space="preserve">Court found that, under the </w:t>
      </w:r>
      <w:hyperlink r:id="rId83" w:history="1">
        <w:r w:rsidRPr="008617FF">
          <w:rPr>
            <w:rFonts w:asciiTheme="majorHAnsi" w:hAnsiTheme="majorHAnsi" w:cstheme="majorHAnsi"/>
            <w:u w:val="single"/>
          </w:rPr>
          <w:t>spending clause</w:t>
        </w:r>
      </w:hyperlink>
      <w:r w:rsidRPr="008617FF">
        <w:rPr>
          <w:rFonts w:asciiTheme="majorHAnsi" w:hAnsiTheme="majorHAnsi" w:cstheme="majorHAnsi"/>
          <w:u w:val="single"/>
        </w:rPr>
        <w:t xml:space="preserve"> of the Constitution, the federal government could withhold </w:t>
      </w:r>
      <w:r w:rsidRPr="008617FF">
        <w:rPr>
          <w:rFonts w:asciiTheme="majorHAnsi" w:hAnsiTheme="majorHAnsi" w:cstheme="majorHAnsi"/>
          <w:sz w:val="16"/>
          <w:szCs w:val="16"/>
        </w:rPr>
        <w:t>highway</w:t>
      </w:r>
      <w:r w:rsidRPr="008617FF">
        <w:rPr>
          <w:rFonts w:asciiTheme="majorHAnsi" w:hAnsiTheme="majorHAnsi" w:cstheme="majorHAnsi"/>
          <w:u w:val="single"/>
        </w:rPr>
        <w:t xml:space="preserve"> funds, thereby exerting its control over the states. </w:t>
      </w:r>
      <w:r w:rsidRPr="008617FF">
        <w:rPr>
          <w:rFonts w:asciiTheme="majorHAnsi" w:hAnsiTheme="majorHAnsi" w:cstheme="majorHAnsi"/>
          <w:sz w:val="16"/>
        </w:rPr>
        <w:t xml:space="preserve">The Highway Trust Fund was established in 1956 alongside President Eisenhower's monumental interstate project, and has since been funded largely by gas taxes. But due to a combination of changed driving habits and increased fuel efficiency, that trust fund has been yielding smaller and smaller revenues in recent years. "If Congress fails to fund it, it runs out of money," President Obama said Tuesday. "That could put nearly 700,000 jobs at risk." </w:t>
      </w:r>
      <w:r w:rsidRPr="008617FF">
        <w:rPr>
          <w:rFonts w:asciiTheme="majorHAnsi" w:hAnsiTheme="majorHAnsi" w:cstheme="majorHAnsi"/>
          <w:sz w:val="16"/>
          <w:szCs w:val="16"/>
        </w:rPr>
        <w:t xml:space="preserve">Without </w:t>
      </w:r>
      <w:r w:rsidRPr="008617FF">
        <w:rPr>
          <w:rFonts w:asciiTheme="majorHAnsi" w:hAnsiTheme="majorHAnsi" w:cstheme="majorHAnsi"/>
          <w:sz w:val="16"/>
        </w:rPr>
        <w:t xml:space="preserve">the trust </w:t>
      </w:r>
      <w:r w:rsidRPr="008617FF">
        <w:rPr>
          <w:rFonts w:asciiTheme="majorHAnsi" w:hAnsiTheme="majorHAnsi" w:cstheme="majorHAnsi"/>
          <w:highlight w:val="green"/>
          <w:u w:val="single"/>
        </w:rPr>
        <w:t>fund</w:t>
      </w:r>
      <w:r w:rsidRPr="008617FF">
        <w:rPr>
          <w:rFonts w:asciiTheme="majorHAnsi" w:hAnsiTheme="majorHAnsi" w:cstheme="majorHAnsi"/>
          <w:sz w:val="16"/>
          <w:szCs w:val="16"/>
        </w:rPr>
        <w:t>, Congress loses a</w:t>
      </w:r>
      <w:r w:rsidRPr="008617FF">
        <w:rPr>
          <w:rFonts w:asciiTheme="majorHAnsi" w:hAnsiTheme="majorHAnsi" w:cstheme="majorHAnsi"/>
        </w:rPr>
        <w:t xml:space="preserve"> </w:t>
      </w:r>
      <w:r w:rsidRPr="008617FF">
        <w:rPr>
          <w:rFonts w:asciiTheme="majorHAnsi" w:hAnsiTheme="majorHAnsi" w:cstheme="majorHAnsi"/>
          <w:b/>
          <w:highlight w:val="green"/>
          <w:u w:val="single"/>
        </w:rPr>
        <w:t>powerful means to keep states in compliance with national standards</w:t>
      </w:r>
      <w:r w:rsidRPr="008617FF">
        <w:rPr>
          <w:rFonts w:asciiTheme="majorHAnsi" w:hAnsiTheme="majorHAnsi" w:cstheme="majorHAnsi"/>
          <w:u w:val="single"/>
        </w:rPr>
        <w:t>. Here's a look at some of the issues that have hinged on the fate of</w:t>
      </w:r>
      <w:r w:rsidRPr="008617FF">
        <w:rPr>
          <w:rFonts w:asciiTheme="majorHAnsi" w:hAnsiTheme="majorHAnsi" w:cstheme="majorHAnsi"/>
          <w:sz w:val="16"/>
        </w:rPr>
        <w:t xml:space="preserve"> the </w:t>
      </w:r>
      <w:r w:rsidRPr="008617FF">
        <w:rPr>
          <w:rFonts w:asciiTheme="majorHAnsi" w:hAnsiTheme="majorHAnsi" w:cstheme="majorHAnsi"/>
          <w:u w:val="single"/>
        </w:rPr>
        <w:t>fund</w:t>
      </w:r>
      <w:r w:rsidRPr="008617FF">
        <w:rPr>
          <w:rFonts w:asciiTheme="majorHAnsi" w:hAnsiTheme="majorHAnsi" w:cstheme="majorHAnsi"/>
          <w:sz w:val="16"/>
        </w:rPr>
        <w:t xml:space="preserve">. </w:t>
      </w:r>
      <w:r w:rsidRPr="008617FF">
        <w:rPr>
          <w:rFonts w:asciiTheme="majorHAnsi" w:hAnsiTheme="majorHAnsi" w:cstheme="majorHAnsi"/>
          <w:u w:val="single"/>
        </w:rPr>
        <w:t xml:space="preserve">Drinking Age </w:t>
      </w:r>
      <w:r w:rsidRPr="008617FF">
        <w:rPr>
          <w:rFonts w:asciiTheme="majorHAnsi" w:hAnsiTheme="majorHAnsi" w:cstheme="majorHAnsi"/>
          <w:sz w:val="16"/>
        </w:rPr>
        <w:t xml:space="preserve">Most famously, the Highway Trust Fund was used in 1984 to get states to comply with the new national drinking age of 21. </w:t>
      </w:r>
      <w:r w:rsidRPr="008617FF">
        <w:rPr>
          <w:rFonts w:asciiTheme="majorHAnsi" w:hAnsiTheme="majorHAnsi" w:cstheme="majorHAnsi"/>
          <w:highlight w:val="green"/>
          <w:u w:val="single"/>
        </w:rPr>
        <w:t>States that did not comply</w:t>
      </w:r>
      <w:r w:rsidRPr="008617FF">
        <w:rPr>
          <w:rFonts w:asciiTheme="majorHAnsi" w:hAnsiTheme="majorHAnsi" w:cstheme="majorHAnsi"/>
          <w:u w:val="single"/>
        </w:rPr>
        <w:t xml:space="preserve"> with the </w:t>
      </w:r>
      <w:r w:rsidRPr="008617FF">
        <w:rPr>
          <w:rFonts w:asciiTheme="majorHAnsi" w:hAnsiTheme="majorHAnsi" w:cstheme="majorHAnsi"/>
          <w:highlight w:val="green"/>
          <w:u w:val="single"/>
        </w:rPr>
        <w:t>Reagan</w:t>
      </w:r>
      <w:r w:rsidRPr="008617FF">
        <w:rPr>
          <w:rFonts w:asciiTheme="majorHAnsi" w:hAnsiTheme="majorHAnsi" w:cstheme="majorHAnsi"/>
          <w:u w:val="single"/>
        </w:rPr>
        <w:t xml:space="preserve"> administration's drinking-age </w:t>
      </w:r>
      <w:r w:rsidRPr="008617FF">
        <w:rPr>
          <w:rFonts w:asciiTheme="majorHAnsi" w:hAnsiTheme="majorHAnsi" w:cstheme="majorHAnsi"/>
          <w:highlight w:val="green"/>
          <w:u w:val="single"/>
        </w:rPr>
        <w:t xml:space="preserve">law would see </w:t>
      </w:r>
      <w:hyperlink r:id="rId84" w:history="1">
        <w:r w:rsidRPr="008617FF">
          <w:rPr>
            <w:rFonts w:asciiTheme="majorHAnsi" w:hAnsiTheme="majorHAnsi" w:cstheme="majorHAnsi"/>
            <w:b/>
            <w:highlight w:val="green"/>
            <w:u w:val="single"/>
          </w:rPr>
          <w:t>10 percent</w:t>
        </w:r>
      </w:hyperlink>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of</w:t>
      </w:r>
      <w:r w:rsidRPr="008617FF">
        <w:rPr>
          <w:rFonts w:asciiTheme="majorHAnsi" w:hAnsiTheme="majorHAnsi" w:cstheme="majorHAnsi"/>
          <w:u w:val="single"/>
        </w:rPr>
        <w:t xml:space="preserve"> their federal </w:t>
      </w:r>
      <w:r w:rsidRPr="008617FF">
        <w:rPr>
          <w:rFonts w:asciiTheme="majorHAnsi" w:hAnsiTheme="majorHAnsi" w:cstheme="majorHAnsi"/>
          <w:sz w:val="16"/>
        </w:rPr>
        <w:t xml:space="preserve">highway </w:t>
      </w:r>
      <w:r w:rsidRPr="008617FF">
        <w:rPr>
          <w:rFonts w:asciiTheme="majorHAnsi" w:hAnsiTheme="majorHAnsi" w:cstheme="majorHAnsi"/>
          <w:highlight w:val="green"/>
          <w:u w:val="single"/>
        </w:rPr>
        <w:t>funds</w:t>
      </w:r>
      <w:r w:rsidRPr="008617FF">
        <w:rPr>
          <w:rFonts w:asciiTheme="majorHAnsi" w:hAnsiTheme="majorHAnsi" w:cstheme="majorHAnsi"/>
          <w:u w:val="single"/>
        </w:rPr>
        <w:t xml:space="preserve"> —</w:t>
      </w:r>
      <w:r w:rsidRPr="008617FF">
        <w:rPr>
          <w:rFonts w:asciiTheme="majorHAnsi" w:hAnsiTheme="majorHAnsi" w:cstheme="majorHAnsi"/>
          <w:sz w:val="16"/>
        </w:rPr>
        <w:t xml:space="preserve"> in some states, </w:t>
      </w:r>
      <w:hyperlink r:id="rId85" w:history="1">
        <w:r w:rsidRPr="008617FF">
          <w:rPr>
            <w:rFonts w:asciiTheme="majorHAnsi" w:hAnsiTheme="majorHAnsi" w:cstheme="majorHAnsi"/>
            <w:u w:val="single"/>
          </w:rPr>
          <w:t>several million dollars</w:t>
        </w:r>
      </w:hyperlink>
      <w:r w:rsidRPr="008617FF">
        <w:rPr>
          <w:rFonts w:asciiTheme="majorHAnsi" w:hAnsiTheme="majorHAnsi" w:cstheme="majorHAnsi"/>
          <w:u w:val="single"/>
        </w:rPr>
        <w:t xml:space="preserve"> — </w:t>
      </w:r>
      <w:r w:rsidRPr="008617FF">
        <w:rPr>
          <w:rFonts w:asciiTheme="majorHAnsi" w:hAnsiTheme="majorHAnsi" w:cstheme="majorHAnsi"/>
          <w:highlight w:val="green"/>
          <w:u w:val="single"/>
        </w:rPr>
        <w:t>cut. All</w:t>
      </w:r>
      <w:r w:rsidRPr="008617FF">
        <w:rPr>
          <w:rFonts w:asciiTheme="majorHAnsi" w:hAnsiTheme="majorHAnsi" w:cstheme="majorHAnsi"/>
          <w:u w:val="single"/>
        </w:rPr>
        <w:t xml:space="preserve"> of the </w:t>
      </w:r>
      <w:r w:rsidRPr="008617FF">
        <w:rPr>
          <w:rFonts w:asciiTheme="majorHAnsi" w:hAnsiTheme="majorHAnsi" w:cstheme="majorHAnsi"/>
          <w:highlight w:val="green"/>
          <w:u w:val="single"/>
        </w:rPr>
        <w:t>states eventually complied</w:t>
      </w:r>
      <w:r w:rsidRPr="008617FF">
        <w:rPr>
          <w:rFonts w:asciiTheme="majorHAnsi" w:hAnsiTheme="majorHAnsi" w:cstheme="majorHAnsi"/>
          <w:sz w:val="16"/>
        </w:rPr>
        <w:t xml:space="preserve">, and the U.S. continues to have the highest drinking age in the world. Speed Limits In 1974, in the midst of the Arab oil embargo, President Nixon and Congress set the national speed limit at a sauntering 55 miles per hour, in order to ease the demand for gasoline, and tied states' compliance to highway funding. Consequently, according to a </w:t>
      </w:r>
      <w:hyperlink r:id="rId86" w:history="1">
        <w:r w:rsidRPr="008617FF">
          <w:rPr>
            <w:rFonts w:asciiTheme="majorHAnsi" w:hAnsiTheme="majorHAnsi" w:cstheme="majorHAnsi"/>
            <w:sz w:val="16"/>
          </w:rPr>
          <w:t>paper</w:t>
        </w:r>
      </w:hyperlink>
      <w:r w:rsidRPr="008617FF">
        <w:rPr>
          <w:rFonts w:asciiTheme="majorHAnsi" w:hAnsiTheme="majorHAnsi" w:cstheme="majorHAnsi"/>
          <w:sz w:val="16"/>
        </w:rPr>
        <w:t xml:space="preserve"> in the American Journal of Public Health, "road fatalities declined 16.4%, from 54,052 in 1973 to 45,196 in 1974." In 1995, highway funding was used as leverage again — only this time to states' advantage. The Republican Congress, championing states' rights, authorized funding for the nation's highways, but only if speed limits could be decided by the states. President Clinton signed the measure repealing the national speed limit, but cautioned: "I am deeply disturbed by the repeal of both the national maximum speed limit law and the law encouraging states to enact motorcycle helmet use laws." Not wasting any time, Montana decided to drop numbers from their speed-limit signs altogether. On rural roads, the state gave the tantalizingly vague instruction that cars should travel at a "reasonable and prudent" speed during dayli ght hours, thus </w:t>
      </w:r>
      <w:hyperlink r:id="rId87" w:history="1">
        <w:r w:rsidRPr="008617FF">
          <w:rPr>
            <w:rFonts w:asciiTheme="majorHAnsi" w:hAnsiTheme="majorHAnsi" w:cstheme="majorHAnsi"/>
            <w:sz w:val="16"/>
          </w:rPr>
          <w:t>earning the nickname</w:t>
        </w:r>
      </w:hyperlink>
      <w:r w:rsidRPr="008617FF">
        <w:rPr>
          <w:rFonts w:asciiTheme="majorHAnsi" w:hAnsiTheme="majorHAnsi" w:cstheme="majorHAnsi"/>
          <w:sz w:val="16"/>
        </w:rPr>
        <w:t xml:space="preserve"> the "</w:t>
      </w:r>
      <w:hyperlink r:id="rId88" w:history="1">
        <w:r w:rsidRPr="008617FF">
          <w:rPr>
            <w:rFonts w:asciiTheme="majorHAnsi" w:hAnsiTheme="majorHAnsi" w:cstheme="majorHAnsi"/>
            <w:sz w:val="16"/>
          </w:rPr>
          <w:t>Montanabahn</w:t>
        </w:r>
      </w:hyperlink>
      <w:r w:rsidRPr="008617FF">
        <w:rPr>
          <w:rFonts w:asciiTheme="majorHAnsi" w:hAnsiTheme="majorHAnsi" w:cstheme="majorHAnsi"/>
          <w:sz w:val="16"/>
        </w:rPr>
        <w:t xml:space="preserve">." One </w:t>
      </w:r>
      <w:hyperlink r:id="rId89" w:history="1">
        <w:r w:rsidRPr="008617FF">
          <w:rPr>
            <w:rFonts w:asciiTheme="majorHAnsi" w:hAnsiTheme="majorHAnsi" w:cstheme="majorHAnsi"/>
            <w:sz w:val="16"/>
          </w:rPr>
          <w:t>blog post</w:t>
        </w:r>
      </w:hyperlink>
      <w:r w:rsidRPr="008617FF">
        <w:rPr>
          <w:rFonts w:asciiTheme="majorHAnsi" w:hAnsiTheme="majorHAnsi" w:cstheme="majorHAnsi"/>
          <w:sz w:val="16"/>
        </w:rPr>
        <w:t xml:space="preserve"> comparing the Montanabahn to the German Autobahn explained the difference between the two superhighways like this: "While you have fewer people to worry about per mile in Montana, you have more animals to worry about per mile, especially at night." Consequently, traffic deaths in Montana spiked — </w:t>
      </w:r>
      <w:hyperlink r:id="rId90" w:history="1">
        <w:r w:rsidRPr="008617FF">
          <w:rPr>
            <w:rFonts w:asciiTheme="majorHAnsi" w:hAnsiTheme="majorHAnsi" w:cstheme="majorHAnsi"/>
            <w:sz w:val="16"/>
          </w:rPr>
          <w:t>1997 was the most deadly</w:t>
        </w:r>
      </w:hyperlink>
      <w:r w:rsidRPr="008617FF">
        <w:rPr>
          <w:rFonts w:asciiTheme="majorHAnsi" w:hAnsiTheme="majorHAnsi" w:cstheme="majorHAnsi"/>
          <w:sz w:val="16"/>
        </w:rPr>
        <w:t xml:space="preserve"> year for Montana roads in a decade. In December 1998, the Montana Supreme Co urt ruled the "reasonable and prudent" speed limit unconstitutional after a man successfully </w:t>
      </w:r>
      <w:hyperlink r:id="rId91" w:history="1">
        <w:r w:rsidRPr="008617FF">
          <w:rPr>
            <w:rFonts w:asciiTheme="majorHAnsi" w:hAnsiTheme="majorHAnsi" w:cstheme="majorHAnsi"/>
            <w:sz w:val="16"/>
          </w:rPr>
          <w:t>challenged a speeding ticket up to the state's top court</w:t>
        </w:r>
      </w:hyperlink>
      <w:r w:rsidRPr="008617FF">
        <w:rPr>
          <w:rFonts w:asciiTheme="majorHAnsi" w:hAnsiTheme="majorHAnsi" w:cstheme="majorHAnsi"/>
          <w:sz w:val="16"/>
        </w:rPr>
        <w:t xml:space="preserve">, anchoring his case on the vagueness of the law. After the speed limit was enforced, well, more people were caught speeding. According to a 1999 Associated Press report the number of speeding tickets over Fourth of July weekend in 1999 more than doubled compared with previous years, "from 340 a year ago to 862." Motorcycle Helmets In 1975, the government leveraged the Highway Trust Fund to mandate that motorcyclists wear helmets. Motorcyclists were not pleased. "It should be clearly noted that the issue is not whether helmets are good or bad, nor has it ever been," Eugene Wirwahn, a lobbyist for the American Motorcyclist Association, </w:t>
      </w:r>
      <w:hyperlink r:id="rId92" w:anchor="v=onepage&amp;q=federal%20highway%20fund%20blackmail%20state&amp;f=false" w:history="1">
        <w:r w:rsidRPr="008617FF">
          <w:rPr>
            <w:rFonts w:asciiTheme="majorHAnsi" w:hAnsiTheme="majorHAnsi" w:cstheme="majorHAnsi"/>
            <w:sz w:val="16"/>
          </w:rPr>
          <w:t>said at the time</w:t>
        </w:r>
      </w:hyperlink>
      <w:r w:rsidRPr="008617FF">
        <w:rPr>
          <w:rFonts w:asciiTheme="majorHAnsi" w:hAnsiTheme="majorHAnsi" w:cstheme="majorHAnsi"/>
          <w:sz w:val="16"/>
        </w:rPr>
        <w:t xml:space="preserve">. "The key point is wheth er a </w:t>
      </w:r>
      <w:r w:rsidRPr="008617FF">
        <w:rPr>
          <w:rFonts w:asciiTheme="majorHAnsi" w:hAnsiTheme="majorHAnsi" w:cstheme="majorHAnsi"/>
          <w:u w:val="single"/>
        </w:rPr>
        <w:t xml:space="preserve">governmental bureaucracy has the right to use </w:t>
      </w:r>
      <w:r w:rsidRPr="008617FF">
        <w:rPr>
          <w:rFonts w:asciiTheme="majorHAnsi" w:hAnsiTheme="majorHAnsi" w:cstheme="majorHAnsi"/>
          <w:b/>
          <w:highlight w:val="green"/>
          <w:u w:val="single"/>
        </w:rPr>
        <w:t>fiscal blackmail</w:t>
      </w:r>
      <w:r w:rsidRPr="008617FF">
        <w:rPr>
          <w:rFonts w:asciiTheme="majorHAnsi" w:hAnsiTheme="majorHAnsi" w:cstheme="majorHAnsi"/>
          <w:sz w:val="16"/>
        </w:rPr>
        <w:t xml:space="preserve"> to force the mandatory use of helmets." Congress flip-flopped on the helmet law — striking down the 1975 law, then reinstating it in 1991. Finally, Clinton </w:t>
      </w:r>
      <w:hyperlink r:id="rId93" w:history="1">
        <w:r w:rsidRPr="008617FF">
          <w:rPr>
            <w:rFonts w:asciiTheme="majorHAnsi" w:hAnsiTheme="majorHAnsi" w:cstheme="majorHAnsi"/>
            <w:sz w:val="16"/>
          </w:rPr>
          <w:t>signed a law</w:t>
        </w:r>
      </w:hyperlink>
      <w:r w:rsidRPr="008617FF">
        <w:rPr>
          <w:rFonts w:asciiTheme="majorHAnsi" w:hAnsiTheme="majorHAnsi" w:cstheme="majorHAnsi"/>
          <w:sz w:val="16"/>
        </w:rPr>
        <w:t xml:space="preserve"> in 1995 that both eliminated the 55 mph speed limit and the helmet rule. Today, three states — Illinois, Iowa, and New Hampshire — still have </w:t>
      </w:r>
      <w:hyperlink r:id="rId94" w:history="1">
        <w:r w:rsidRPr="008617FF">
          <w:rPr>
            <w:rFonts w:asciiTheme="majorHAnsi" w:hAnsiTheme="majorHAnsi" w:cstheme="majorHAnsi"/>
            <w:sz w:val="16"/>
          </w:rPr>
          <w:t>no requirements</w:t>
        </w:r>
      </w:hyperlink>
      <w:r w:rsidRPr="008617FF">
        <w:rPr>
          <w:rFonts w:asciiTheme="majorHAnsi" w:hAnsiTheme="majorHAnsi" w:cstheme="majorHAnsi"/>
          <w:sz w:val="16"/>
        </w:rPr>
        <w:t xml:space="preserve"> that motorcyclists wear helmets. Texting While Driving In 2009, Sen. Chuck Schumer sought to force states to outlaw texting while driving by making the measures a prerequisite for highway funding. The measure </w:t>
      </w:r>
      <w:hyperlink r:id="rId95" w:history="1">
        <w:r w:rsidRPr="008617FF">
          <w:rPr>
            <w:rFonts w:asciiTheme="majorHAnsi" w:hAnsiTheme="majorHAnsi" w:cstheme="majorHAnsi"/>
            <w:sz w:val="16"/>
          </w:rPr>
          <w:t>failed</w:t>
        </w:r>
      </w:hyperlink>
      <w:r w:rsidRPr="008617FF">
        <w:rPr>
          <w:rFonts w:asciiTheme="majorHAnsi" w:hAnsiTheme="majorHAnsi" w:cstheme="majorHAnsi"/>
          <w:sz w:val="16"/>
        </w:rPr>
        <w:t xml:space="preserve">, but it would have reduced states' highway budget by 25 percent if they did not comply. Withholding highway funding may not be the sexiest form of political manipulation. You probably won't see Frank Underwood screaming about pavement subsidies in a House of </w:t>
      </w:r>
      <w:r w:rsidRPr="008617FF">
        <w:rPr>
          <w:rFonts w:asciiTheme="majorHAnsi" w:hAnsiTheme="majorHAnsi" w:cstheme="majorHAnsi"/>
          <w:sz w:val="16"/>
        </w:rPr>
        <w:lastRenderedPageBreak/>
        <w:t xml:space="preserve">Cards episode anytime soon. But </w:t>
      </w:r>
      <w:r w:rsidRPr="008617FF">
        <w:rPr>
          <w:rFonts w:asciiTheme="majorHAnsi" w:hAnsiTheme="majorHAnsi" w:cstheme="majorHAnsi"/>
          <w:u w:val="single"/>
        </w:rPr>
        <w:t xml:space="preserve">as a </w:t>
      </w:r>
      <w:r w:rsidRPr="008617FF">
        <w:rPr>
          <w:rFonts w:asciiTheme="majorHAnsi" w:hAnsiTheme="majorHAnsi" w:cstheme="majorHAnsi"/>
          <w:b/>
          <w:highlight w:val="green"/>
          <w:u w:val="single"/>
        </w:rPr>
        <w:t>way for Congress to legally</w:t>
      </w:r>
      <w:r w:rsidRPr="008617FF">
        <w:rPr>
          <w:rFonts w:asciiTheme="majorHAnsi" w:hAnsiTheme="majorHAnsi" w:cstheme="majorHAnsi"/>
          <w:b/>
          <w:u w:val="single"/>
        </w:rPr>
        <w:t xml:space="preserve"> </w:t>
      </w:r>
      <w:r w:rsidRPr="008617FF">
        <w:rPr>
          <w:rFonts w:asciiTheme="majorHAnsi" w:hAnsiTheme="majorHAnsi" w:cstheme="majorHAnsi"/>
          <w:u w:val="single"/>
        </w:rPr>
        <w:t xml:space="preserve">circumnavigate the Constitution to </w:t>
      </w:r>
      <w:r w:rsidRPr="008617FF">
        <w:rPr>
          <w:rFonts w:asciiTheme="majorHAnsi" w:hAnsiTheme="majorHAnsi" w:cstheme="majorHAnsi"/>
          <w:b/>
          <w:highlight w:val="green"/>
          <w:u w:val="single"/>
        </w:rPr>
        <w:t>get its way</w:t>
      </w:r>
      <w:r w:rsidRPr="008617FF">
        <w:rPr>
          <w:rFonts w:asciiTheme="majorHAnsi" w:hAnsiTheme="majorHAnsi" w:cstheme="majorHAnsi"/>
          <w:u w:val="single"/>
        </w:rPr>
        <w:t>, it's as crafty as they come.</w:t>
      </w:r>
    </w:p>
    <w:p w14:paraId="443B58FB" w14:textId="3A084A49" w:rsidR="00616CB8" w:rsidRPr="008617FF" w:rsidRDefault="00616CB8" w:rsidP="00616CB8">
      <w:pPr>
        <w:pStyle w:val="Heading3"/>
        <w:rPr>
          <w:rFonts w:asciiTheme="majorHAnsi" w:hAnsiTheme="majorHAnsi" w:cstheme="majorHAnsi"/>
        </w:rPr>
      </w:pPr>
      <w:r w:rsidRPr="008617FF">
        <w:rPr>
          <w:rFonts w:asciiTheme="majorHAnsi" w:hAnsiTheme="majorHAnsi" w:cstheme="majorHAnsi"/>
        </w:rPr>
        <w:lastRenderedPageBreak/>
        <w:t>2AC – I/L/T Warming</w:t>
      </w:r>
    </w:p>
    <w:p w14:paraId="3481D7A6" w14:textId="77777777" w:rsidR="00616CB8" w:rsidRPr="008617FF" w:rsidRDefault="00616CB8" w:rsidP="00616CB8">
      <w:pPr>
        <w:pStyle w:val="Heading4"/>
        <w:rPr>
          <w:rFonts w:asciiTheme="majorHAnsi" w:hAnsiTheme="majorHAnsi" w:cstheme="majorHAnsi"/>
        </w:rPr>
      </w:pPr>
      <w:r w:rsidRPr="008617FF">
        <w:rPr>
          <w:rFonts w:asciiTheme="majorHAnsi" w:hAnsiTheme="majorHAnsi" w:cstheme="majorHAnsi"/>
        </w:rPr>
        <w:t>Uncooperative federalism gives conservatives and industry a</w:t>
      </w:r>
      <w:r w:rsidRPr="008617FF">
        <w:rPr>
          <w:rFonts w:asciiTheme="majorHAnsi" w:hAnsiTheme="majorHAnsi" w:cstheme="majorHAnsi"/>
          <w:u w:val="single"/>
        </w:rPr>
        <w:t xml:space="preserve"> potent mechanism</w:t>
      </w:r>
      <w:r w:rsidRPr="008617FF">
        <w:rPr>
          <w:rFonts w:asciiTheme="majorHAnsi" w:hAnsiTheme="majorHAnsi" w:cstheme="majorHAnsi"/>
        </w:rPr>
        <w:t xml:space="preserve"> to fight environmental laws</w:t>
      </w:r>
    </w:p>
    <w:p w14:paraId="743AD0B8" w14:textId="77777777" w:rsidR="00616CB8" w:rsidRPr="008617FF" w:rsidRDefault="00616CB8" w:rsidP="00616CB8">
      <w:pPr>
        <w:rPr>
          <w:rFonts w:asciiTheme="majorHAnsi" w:hAnsiTheme="majorHAnsi" w:cstheme="majorHAnsi"/>
        </w:rPr>
      </w:pPr>
      <w:r w:rsidRPr="008617FF">
        <w:rPr>
          <w:rStyle w:val="Style13ptBold"/>
          <w:rFonts w:asciiTheme="majorHAnsi" w:hAnsiTheme="majorHAnsi" w:cstheme="majorHAnsi"/>
        </w:rPr>
        <w:t xml:space="preserve">Rocco, ‘14 </w:t>
      </w:r>
      <w:r w:rsidRPr="008617FF">
        <w:rPr>
          <w:rFonts w:asciiTheme="majorHAnsi" w:hAnsiTheme="majorHAnsi" w:cstheme="majorHAnsi"/>
          <w:sz w:val="16"/>
          <w:szCs w:val="16"/>
        </w:rPr>
        <w:t>(Philip Rocco, Assistant Professor of Political Science, Marquette University, Scholars.org, January 9, 2014, (https://scholars.org/contribution/political-roots-uncooperative-federalism)//ILake-VP</w:t>
      </w:r>
    </w:p>
    <w:p w14:paraId="0F6625BF" w14:textId="77777777" w:rsidR="00616CB8" w:rsidRPr="008617FF" w:rsidRDefault="00616CB8" w:rsidP="00616CB8">
      <w:pPr>
        <w:rPr>
          <w:rFonts w:asciiTheme="majorHAnsi" w:hAnsiTheme="majorHAnsi" w:cstheme="majorHAnsi"/>
          <w:sz w:val="16"/>
        </w:rPr>
      </w:pPr>
      <w:r w:rsidRPr="008617FF">
        <w:rPr>
          <w:rFonts w:asciiTheme="majorHAnsi" w:hAnsiTheme="majorHAnsi" w:cstheme="majorHAnsi"/>
          <w:b/>
          <w:highlight w:val="green"/>
          <w:u w:val="single"/>
        </w:rPr>
        <w:t>Conservatives embraced uncooperative</w:t>
      </w:r>
      <w:r w:rsidRPr="008617FF">
        <w:rPr>
          <w:rFonts w:asciiTheme="majorHAnsi" w:hAnsiTheme="majorHAnsi" w:cstheme="majorHAnsi"/>
          <w:sz w:val="16"/>
        </w:rPr>
        <w:t xml:space="preserve"> and fragmented </w:t>
      </w:r>
      <w:r w:rsidRPr="008617FF">
        <w:rPr>
          <w:rFonts w:asciiTheme="majorHAnsi" w:hAnsiTheme="majorHAnsi" w:cstheme="majorHAnsi"/>
          <w:b/>
          <w:highlight w:val="green"/>
          <w:u w:val="single"/>
        </w:rPr>
        <w:t>federalism</w:t>
      </w:r>
      <w:r w:rsidRPr="008617FF">
        <w:rPr>
          <w:rFonts w:asciiTheme="majorHAnsi" w:hAnsiTheme="majorHAnsi" w:cstheme="majorHAnsi"/>
          <w:sz w:val="16"/>
        </w:rPr>
        <w:t xml:space="preserve"> slowly. In the early 1950s, </w:t>
      </w:r>
      <w:r w:rsidRPr="008617FF">
        <w:rPr>
          <w:rFonts w:asciiTheme="majorHAnsi" w:hAnsiTheme="majorHAnsi" w:cstheme="majorHAnsi"/>
          <w:u w:val="single"/>
        </w:rPr>
        <w:t>conservative opponents of the New Deal attempted to outright eliminate newly authorized federal powers of regulation</w:t>
      </w:r>
      <w:r w:rsidRPr="008617FF">
        <w:rPr>
          <w:rFonts w:asciiTheme="majorHAnsi" w:hAnsiTheme="majorHAnsi" w:cstheme="majorHAnsi"/>
          <w:sz w:val="16"/>
        </w:rPr>
        <w:t xml:space="preserve"> and social provision and return them to the states. With Republicans in control of Congress and the White House and supported by the U.S. Chamber of Commerce and the National Association of Manufacturers, “Mr. Republican,” Senator Robert Taft of Ohio, </w:t>
      </w:r>
      <w:r w:rsidRPr="008617FF">
        <w:rPr>
          <w:rFonts w:asciiTheme="majorHAnsi" w:hAnsiTheme="majorHAnsi" w:cstheme="majorHAnsi"/>
          <w:highlight w:val="green"/>
          <w:u w:val="single"/>
        </w:rPr>
        <w:t>proposed bills to devolve authority</w:t>
      </w:r>
      <w:r w:rsidRPr="008617FF">
        <w:rPr>
          <w:rFonts w:asciiTheme="majorHAnsi" w:hAnsiTheme="majorHAnsi" w:cstheme="majorHAnsi"/>
          <w:u w:val="single"/>
        </w:rPr>
        <w:t xml:space="preserve"> over virtually every public policy back to the states </w:t>
      </w:r>
      <w:r w:rsidRPr="008617FF">
        <w:rPr>
          <w:rFonts w:asciiTheme="majorHAnsi" w:hAnsiTheme="majorHAnsi" w:cstheme="majorHAnsi"/>
          <w:highlight w:val="green"/>
          <w:u w:val="single"/>
        </w:rPr>
        <w:t>under</w:t>
      </w:r>
      <w:r w:rsidRPr="008617FF">
        <w:rPr>
          <w:rFonts w:asciiTheme="majorHAnsi" w:hAnsiTheme="majorHAnsi" w:cstheme="majorHAnsi"/>
          <w:sz w:val="16"/>
        </w:rPr>
        <w:t xml:space="preserve"> the banner of “constitutionalism” and “</w:t>
      </w:r>
      <w:r w:rsidRPr="008617FF">
        <w:rPr>
          <w:rFonts w:asciiTheme="majorHAnsi" w:hAnsiTheme="majorHAnsi" w:cstheme="majorHAnsi"/>
          <w:highlight w:val="green"/>
          <w:u w:val="single"/>
        </w:rPr>
        <w:t>states’ rights</w:t>
      </w:r>
      <w:r w:rsidRPr="008617FF">
        <w:rPr>
          <w:rFonts w:asciiTheme="majorHAnsi" w:hAnsiTheme="majorHAnsi" w:cstheme="majorHAnsi"/>
          <w:u w:val="single"/>
        </w:rPr>
        <w:t>.”</w:t>
      </w:r>
      <w:r w:rsidRPr="008617FF">
        <w:rPr>
          <w:rFonts w:asciiTheme="majorHAnsi" w:hAnsiTheme="majorHAnsi" w:cstheme="majorHAnsi"/>
          <w:sz w:val="16"/>
        </w:rPr>
        <w:t xml:space="preserve"> But by the time the Taft-inspired Commission on Intergovernmental Relations released its final report in 1955, this approach had clearly failed. Opposition to </w:t>
      </w:r>
      <w:r w:rsidRPr="008617FF">
        <w:rPr>
          <w:rFonts w:asciiTheme="majorHAnsi" w:hAnsiTheme="majorHAnsi" w:cstheme="majorHAnsi"/>
          <w:u w:val="single"/>
        </w:rPr>
        <w:t>conservative plans to “</w:t>
      </w:r>
      <w:r w:rsidRPr="008617FF">
        <w:rPr>
          <w:rFonts w:asciiTheme="majorHAnsi" w:hAnsiTheme="majorHAnsi" w:cstheme="majorHAnsi"/>
          <w:highlight w:val="green"/>
          <w:u w:val="single"/>
        </w:rPr>
        <w:t>get</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fed</w:t>
      </w:r>
      <w:r w:rsidRPr="008617FF">
        <w:rPr>
          <w:rFonts w:asciiTheme="majorHAnsi" w:hAnsiTheme="majorHAnsi" w:cstheme="majorHAnsi"/>
          <w:u w:val="single"/>
        </w:rPr>
        <w:t xml:space="preserve">eral government </w:t>
      </w:r>
      <w:r w:rsidRPr="008617FF">
        <w:rPr>
          <w:rFonts w:asciiTheme="majorHAnsi" w:hAnsiTheme="majorHAnsi" w:cstheme="majorHAnsi"/>
          <w:highlight w:val="green"/>
          <w:u w:val="single"/>
        </w:rPr>
        <w:t>out of public policy</w:t>
      </w:r>
      <w:r w:rsidRPr="008617FF">
        <w:rPr>
          <w:rFonts w:asciiTheme="majorHAnsi" w:hAnsiTheme="majorHAnsi" w:cstheme="majorHAnsi"/>
          <w:u w:val="single"/>
        </w:rPr>
        <w:t>”</w:t>
      </w:r>
      <w:r w:rsidRPr="008617FF">
        <w:rPr>
          <w:rFonts w:asciiTheme="majorHAnsi" w:hAnsiTheme="majorHAnsi" w:cstheme="majorHAnsi"/>
          <w:sz w:val="16"/>
        </w:rPr>
        <w:t xml:space="preserve"> was widespread, including from the Eisenhower administration. But </w:t>
      </w:r>
      <w:r w:rsidRPr="008617FF">
        <w:rPr>
          <w:rFonts w:asciiTheme="majorHAnsi" w:hAnsiTheme="majorHAnsi" w:cstheme="majorHAnsi"/>
          <w:u w:val="single"/>
        </w:rPr>
        <w:t>conservatives</w:t>
      </w:r>
      <w:r w:rsidRPr="008617FF">
        <w:rPr>
          <w:rFonts w:asciiTheme="majorHAnsi" w:hAnsiTheme="majorHAnsi" w:cstheme="majorHAnsi"/>
          <w:sz w:val="16"/>
        </w:rPr>
        <w:t xml:space="preserve"> were </w:t>
      </w:r>
      <w:r w:rsidRPr="008617FF">
        <w:rPr>
          <w:rFonts w:asciiTheme="majorHAnsi" w:hAnsiTheme="majorHAnsi" w:cstheme="majorHAnsi"/>
          <w:u w:val="single"/>
        </w:rPr>
        <w:t>not about to give up</w:t>
      </w:r>
      <w:r w:rsidRPr="008617FF">
        <w:rPr>
          <w:rFonts w:asciiTheme="majorHAnsi" w:hAnsiTheme="majorHAnsi" w:cstheme="majorHAnsi"/>
          <w:sz w:val="16"/>
        </w:rPr>
        <w:t xml:space="preserve">. Instead, they switched to a more subtle and </w:t>
      </w:r>
      <w:r w:rsidRPr="008617FF">
        <w:rPr>
          <w:rFonts w:asciiTheme="majorHAnsi" w:hAnsiTheme="majorHAnsi" w:cstheme="majorHAnsi"/>
          <w:u w:val="single"/>
        </w:rPr>
        <w:t>indirect strategy</w:t>
      </w:r>
      <w:r w:rsidRPr="008617FF">
        <w:rPr>
          <w:rFonts w:asciiTheme="majorHAnsi" w:hAnsiTheme="majorHAnsi" w:cstheme="majorHAnsi"/>
          <w:sz w:val="16"/>
        </w:rPr>
        <w:t xml:space="preserve">. They would espouse support for the goals of liberal federal policies, but demand more federal-state collaboration to implement major policies pursing those goals. During the Great Society of the 1960s and thereafter, </w:t>
      </w:r>
      <w:r w:rsidRPr="008617FF">
        <w:rPr>
          <w:rFonts w:asciiTheme="majorHAnsi" w:hAnsiTheme="majorHAnsi" w:cstheme="majorHAnsi"/>
          <w:u w:val="single"/>
        </w:rPr>
        <w:t xml:space="preserve">conservatives </w:t>
      </w:r>
      <w:r w:rsidRPr="008617FF">
        <w:rPr>
          <w:rFonts w:asciiTheme="majorHAnsi" w:hAnsiTheme="majorHAnsi" w:cstheme="majorHAnsi"/>
          <w:highlight w:val="green"/>
          <w:u w:val="single"/>
        </w:rPr>
        <w:t>won limits on fed</w:t>
      </w:r>
      <w:r w:rsidRPr="008617FF">
        <w:rPr>
          <w:rFonts w:asciiTheme="majorHAnsi" w:hAnsiTheme="majorHAnsi" w:cstheme="majorHAnsi"/>
          <w:u w:val="single"/>
        </w:rPr>
        <w:t>era</w:t>
      </w:r>
      <w:r w:rsidRPr="008617FF">
        <w:rPr>
          <w:rFonts w:asciiTheme="majorHAnsi" w:hAnsiTheme="majorHAnsi" w:cstheme="majorHAnsi"/>
          <w:highlight w:val="green"/>
          <w:u w:val="single"/>
        </w:rPr>
        <w:t>l power</w:t>
      </w:r>
      <w:r w:rsidRPr="008617FF">
        <w:rPr>
          <w:rFonts w:asciiTheme="majorHAnsi" w:hAnsiTheme="majorHAnsi" w:cstheme="majorHAnsi"/>
          <w:sz w:val="16"/>
        </w:rPr>
        <w:t xml:space="preserve">. </w:t>
      </w:r>
      <w:r w:rsidRPr="008617FF">
        <w:rPr>
          <w:rFonts w:asciiTheme="majorHAnsi" w:hAnsiTheme="majorHAnsi" w:cstheme="majorHAnsi"/>
          <w:u w:val="single"/>
        </w:rPr>
        <w:t xml:space="preserve">In a string of important legislative debates – </w:t>
      </w:r>
      <w:r w:rsidRPr="008617FF">
        <w:rPr>
          <w:rFonts w:asciiTheme="majorHAnsi" w:hAnsiTheme="majorHAnsi" w:cstheme="majorHAnsi"/>
          <w:highlight w:val="green"/>
          <w:u w:val="single"/>
        </w:rPr>
        <w:t>over</w:t>
      </w:r>
      <w:r w:rsidRPr="008617FF">
        <w:rPr>
          <w:rFonts w:asciiTheme="majorHAnsi" w:hAnsiTheme="majorHAnsi" w:cstheme="majorHAnsi"/>
          <w:sz w:val="16"/>
        </w:rPr>
        <w:t xml:space="preserve"> policies on housing, health, job training, and </w:t>
      </w:r>
      <w:r w:rsidRPr="008617FF">
        <w:rPr>
          <w:rFonts w:asciiTheme="majorHAnsi" w:hAnsiTheme="majorHAnsi" w:cstheme="majorHAnsi"/>
          <w:u w:val="single"/>
        </w:rPr>
        <w:t xml:space="preserve">new </w:t>
      </w:r>
      <w:r w:rsidRPr="008617FF">
        <w:rPr>
          <w:rFonts w:asciiTheme="majorHAnsi" w:hAnsiTheme="majorHAnsi" w:cstheme="majorHAnsi"/>
          <w:b/>
          <w:highlight w:val="green"/>
          <w:u w:val="single"/>
        </w:rPr>
        <w:t>environmental</w:t>
      </w:r>
      <w:r w:rsidRPr="008617FF">
        <w:rPr>
          <w:rFonts w:asciiTheme="majorHAnsi" w:hAnsiTheme="majorHAnsi" w:cstheme="majorHAnsi"/>
          <w:b/>
          <w:sz w:val="16"/>
        </w:rPr>
        <w:t xml:space="preserve"> </w:t>
      </w:r>
      <w:r w:rsidRPr="008617FF">
        <w:rPr>
          <w:rFonts w:asciiTheme="majorHAnsi" w:hAnsiTheme="majorHAnsi" w:cstheme="majorHAnsi"/>
          <w:sz w:val="16"/>
        </w:rPr>
        <w:t xml:space="preserve">and consumer </w:t>
      </w:r>
      <w:r w:rsidRPr="008617FF">
        <w:rPr>
          <w:rFonts w:asciiTheme="majorHAnsi" w:hAnsiTheme="majorHAnsi" w:cstheme="majorHAnsi"/>
          <w:highlight w:val="green"/>
          <w:u w:val="single"/>
        </w:rPr>
        <w:t>regulations</w:t>
      </w:r>
      <w:r w:rsidRPr="008617FF">
        <w:rPr>
          <w:rFonts w:asciiTheme="majorHAnsi" w:hAnsiTheme="majorHAnsi" w:cstheme="majorHAnsi"/>
          <w:u w:val="single"/>
        </w:rPr>
        <w:t xml:space="preserve"> – </w:t>
      </w:r>
      <w:r w:rsidRPr="008617FF">
        <w:rPr>
          <w:rFonts w:asciiTheme="majorHAnsi" w:hAnsiTheme="majorHAnsi" w:cstheme="majorHAnsi"/>
          <w:highlight w:val="green"/>
          <w:u w:val="single"/>
        </w:rPr>
        <w:t>interest groups</w:t>
      </w:r>
      <w:r w:rsidRPr="008617FF">
        <w:rPr>
          <w:rFonts w:asciiTheme="majorHAnsi" w:hAnsiTheme="majorHAnsi" w:cstheme="majorHAnsi"/>
          <w:sz w:val="16"/>
        </w:rPr>
        <w:t xml:space="preserve"> like the Chamber of Commerce and the National Association of Manufacturers </w:t>
      </w:r>
      <w:r w:rsidRPr="008617FF">
        <w:rPr>
          <w:rFonts w:asciiTheme="majorHAnsi" w:hAnsiTheme="majorHAnsi" w:cstheme="majorHAnsi"/>
          <w:highlight w:val="green"/>
          <w:u w:val="single"/>
        </w:rPr>
        <w:t>pushed for</w:t>
      </w:r>
      <w:r w:rsidRPr="008617FF">
        <w:rPr>
          <w:rFonts w:asciiTheme="majorHAnsi" w:hAnsiTheme="majorHAnsi" w:cstheme="majorHAnsi"/>
          <w:u w:val="single"/>
        </w:rPr>
        <w:t xml:space="preserve"> </w:t>
      </w:r>
      <w:r w:rsidRPr="008617FF">
        <w:rPr>
          <w:rFonts w:asciiTheme="majorHAnsi" w:hAnsiTheme="majorHAnsi" w:cstheme="majorHAnsi"/>
          <w:sz w:val="16"/>
        </w:rPr>
        <w:t xml:space="preserve">what they called </w:t>
      </w:r>
      <w:r w:rsidRPr="008617FF">
        <w:rPr>
          <w:rFonts w:asciiTheme="majorHAnsi" w:hAnsiTheme="majorHAnsi" w:cstheme="majorHAnsi"/>
          <w:b/>
          <w:u w:val="single"/>
        </w:rPr>
        <w:t>“</w:t>
      </w:r>
      <w:r w:rsidRPr="008617FF">
        <w:rPr>
          <w:rFonts w:asciiTheme="majorHAnsi" w:hAnsiTheme="majorHAnsi" w:cstheme="majorHAnsi"/>
          <w:b/>
          <w:highlight w:val="green"/>
          <w:u w:val="single"/>
        </w:rPr>
        <w:t>state flexibility” provisions</w:t>
      </w:r>
      <w:r w:rsidRPr="008617FF">
        <w:rPr>
          <w:rFonts w:asciiTheme="majorHAnsi" w:hAnsiTheme="majorHAnsi" w:cstheme="majorHAnsi"/>
          <w:u w:val="single"/>
        </w:rPr>
        <w:t>. Such rules</w:t>
      </w:r>
      <w:r w:rsidRPr="008617FF">
        <w:rPr>
          <w:rFonts w:asciiTheme="majorHAnsi" w:hAnsiTheme="majorHAnsi" w:cstheme="majorHAnsi"/>
          <w:sz w:val="16"/>
        </w:rPr>
        <w:t xml:space="preserve"> did not shrink government; rather, they </w:t>
      </w:r>
      <w:r w:rsidRPr="008617FF">
        <w:rPr>
          <w:rFonts w:asciiTheme="majorHAnsi" w:hAnsiTheme="majorHAnsi" w:cstheme="majorHAnsi"/>
          <w:u w:val="single"/>
        </w:rPr>
        <w:t>placed constraints on what federal agencies</w:t>
      </w:r>
      <w:r w:rsidRPr="008617FF">
        <w:rPr>
          <w:rFonts w:asciiTheme="majorHAnsi" w:hAnsiTheme="majorHAnsi" w:cstheme="majorHAnsi"/>
          <w:sz w:val="16"/>
        </w:rPr>
        <w:t xml:space="preserve"> </w:t>
      </w:r>
      <w:r w:rsidRPr="008617FF">
        <w:rPr>
          <w:rFonts w:asciiTheme="majorHAnsi" w:hAnsiTheme="majorHAnsi" w:cstheme="majorHAnsi"/>
          <w:sz w:val="24"/>
          <w:u w:val="single"/>
        </w:rPr>
        <w:t>could do</w:t>
      </w:r>
      <w:r w:rsidRPr="008617FF">
        <w:rPr>
          <w:rFonts w:asciiTheme="majorHAnsi" w:hAnsiTheme="majorHAnsi" w:cstheme="majorHAnsi"/>
          <w:sz w:val="16"/>
        </w:rPr>
        <w:t xml:space="preserve"> without the approval of state governors and legislators, </w:t>
      </w:r>
      <w:r w:rsidRPr="008617FF">
        <w:rPr>
          <w:rFonts w:asciiTheme="majorHAnsi" w:hAnsiTheme="majorHAnsi" w:cstheme="majorHAnsi"/>
          <w:u w:val="single"/>
        </w:rPr>
        <w:t xml:space="preserve">making each step in government action more complex. </w:t>
      </w:r>
      <w:r w:rsidRPr="008617FF">
        <w:rPr>
          <w:rFonts w:asciiTheme="majorHAnsi" w:hAnsiTheme="majorHAnsi" w:cstheme="majorHAnsi"/>
          <w:highlight w:val="green"/>
          <w:u w:val="single"/>
        </w:rPr>
        <w:t>At</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urging of industry groups</w:t>
      </w:r>
      <w:r w:rsidRPr="008617FF">
        <w:rPr>
          <w:rFonts w:asciiTheme="majorHAnsi" w:hAnsiTheme="majorHAnsi" w:cstheme="majorHAnsi"/>
          <w:u w:val="single"/>
        </w:rPr>
        <w:t xml:space="preserve">, early </w:t>
      </w:r>
      <w:r w:rsidRPr="008617FF">
        <w:rPr>
          <w:rFonts w:asciiTheme="majorHAnsi" w:hAnsiTheme="majorHAnsi" w:cstheme="majorHAnsi"/>
          <w:b/>
          <w:highlight w:val="green"/>
          <w:u w:val="single"/>
        </w:rPr>
        <w:t>water-pollution rules</w:t>
      </w:r>
      <w:r w:rsidRPr="008617FF">
        <w:rPr>
          <w:rFonts w:asciiTheme="majorHAnsi" w:hAnsiTheme="majorHAnsi" w:cstheme="majorHAnsi"/>
          <w:u w:val="single"/>
        </w:rPr>
        <w:t xml:space="preserve"> were </w:t>
      </w:r>
      <w:r w:rsidRPr="008617FF">
        <w:rPr>
          <w:rFonts w:asciiTheme="majorHAnsi" w:hAnsiTheme="majorHAnsi" w:cstheme="majorHAnsi"/>
          <w:highlight w:val="green"/>
          <w:u w:val="single"/>
        </w:rPr>
        <w:t>written to give governors</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right to challenge</w:t>
      </w:r>
      <w:r w:rsidRPr="008617FF">
        <w:rPr>
          <w:rFonts w:asciiTheme="majorHAnsi" w:hAnsiTheme="majorHAnsi" w:cstheme="majorHAnsi"/>
          <w:u w:val="single"/>
        </w:rPr>
        <w:t xml:space="preserve"> federal regulatory standards</w:t>
      </w:r>
      <w:r w:rsidRPr="008617FF">
        <w:rPr>
          <w:rFonts w:asciiTheme="majorHAnsi" w:hAnsiTheme="majorHAnsi" w:cstheme="majorHAnsi"/>
          <w:sz w:val="16"/>
        </w:rPr>
        <w:t xml:space="preserve">. This </w:t>
      </w:r>
      <w:r w:rsidRPr="008617FF">
        <w:rPr>
          <w:rFonts w:asciiTheme="majorHAnsi" w:hAnsiTheme="majorHAnsi" w:cstheme="majorHAnsi"/>
          <w:u w:val="single"/>
        </w:rPr>
        <w:t xml:space="preserve">led to delays </w:t>
      </w:r>
      <w:r w:rsidRPr="008617FF">
        <w:rPr>
          <w:rFonts w:asciiTheme="majorHAnsi" w:hAnsiTheme="majorHAnsi" w:cstheme="majorHAnsi"/>
          <w:highlight w:val="green"/>
          <w:u w:val="single"/>
        </w:rPr>
        <w:t xml:space="preserve">making </w:t>
      </w:r>
      <w:r w:rsidRPr="008617FF">
        <w:rPr>
          <w:rFonts w:asciiTheme="majorHAnsi" w:hAnsiTheme="majorHAnsi" w:cstheme="majorHAnsi"/>
          <w:b/>
          <w:highlight w:val="green"/>
          <w:u w:val="single"/>
        </w:rPr>
        <w:t xml:space="preserve">final regulatory decisions </w:t>
      </w:r>
      <w:r w:rsidRPr="008617FF">
        <w:rPr>
          <w:rFonts w:asciiTheme="majorHAnsi" w:hAnsiTheme="majorHAnsi" w:cstheme="majorHAnsi"/>
          <w:b/>
          <w:u w:val="single"/>
        </w:rPr>
        <w:t>virtually</w:t>
      </w:r>
      <w:r w:rsidRPr="008617FF">
        <w:rPr>
          <w:rFonts w:asciiTheme="majorHAnsi" w:hAnsiTheme="majorHAnsi" w:cstheme="majorHAnsi"/>
          <w:b/>
          <w:highlight w:val="green"/>
          <w:u w:val="single"/>
        </w:rPr>
        <w:t xml:space="preserve"> impossible</w:t>
      </w:r>
      <w:r w:rsidRPr="008617FF">
        <w:rPr>
          <w:rFonts w:asciiTheme="majorHAnsi" w:hAnsiTheme="majorHAnsi" w:cstheme="majorHAnsi"/>
          <w:b/>
          <w:sz w:val="16"/>
        </w:rPr>
        <w:t xml:space="preserve"> </w:t>
      </w:r>
      <w:r w:rsidRPr="008617FF">
        <w:rPr>
          <w:rFonts w:asciiTheme="majorHAnsi" w:hAnsiTheme="majorHAnsi" w:cstheme="majorHAnsi"/>
          <w:sz w:val="16"/>
        </w:rPr>
        <w:t xml:space="preserve">to achieve. Even when tougher water-pollution measures were passed in the 1970s, states still got to take part in standard-setting and program implementation. A decidedly </w:t>
      </w:r>
      <w:r w:rsidRPr="008617FF">
        <w:rPr>
          <w:rFonts w:asciiTheme="majorHAnsi" w:hAnsiTheme="majorHAnsi" w:cstheme="majorHAnsi"/>
          <w:u w:val="single"/>
        </w:rPr>
        <w:t>uncooperative</w:t>
      </w:r>
      <w:r w:rsidRPr="008617FF">
        <w:rPr>
          <w:rFonts w:asciiTheme="majorHAnsi" w:hAnsiTheme="majorHAnsi" w:cstheme="majorHAnsi"/>
          <w:sz w:val="16"/>
        </w:rPr>
        <w:t xml:space="preserve"> variant of </w:t>
      </w:r>
      <w:r w:rsidRPr="008617FF">
        <w:rPr>
          <w:rFonts w:asciiTheme="majorHAnsi" w:hAnsiTheme="majorHAnsi" w:cstheme="majorHAnsi"/>
          <w:u w:val="single"/>
        </w:rPr>
        <w:t xml:space="preserve">federalism resulted, </w:t>
      </w:r>
      <w:r w:rsidRPr="008617FF">
        <w:rPr>
          <w:rFonts w:asciiTheme="majorHAnsi" w:hAnsiTheme="majorHAnsi" w:cstheme="majorHAnsi"/>
          <w:highlight w:val="green"/>
          <w:u w:val="single"/>
        </w:rPr>
        <w:t>stalling new water-pollution controls</w:t>
      </w:r>
      <w:r w:rsidRPr="008617FF">
        <w:rPr>
          <w:rFonts w:asciiTheme="majorHAnsi" w:hAnsiTheme="majorHAnsi" w:cstheme="majorHAnsi"/>
          <w:sz w:val="16"/>
        </w:rPr>
        <w:t xml:space="preserve"> at first </w:t>
      </w:r>
      <w:r w:rsidRPr="008617FF">
        <w:rPr>
          <w:rFonts w:asciiTheme="majorHAnsi" w:hAnsiTheme="majorHAnsi" w:cstheme="majorHAnsi"/>
          <w:u w:val="single"/>
        </w:rPr>
        <w:t>and, when controls were finally put in place</w:t>
      </w:r>
      <w:r w:rsidRPr="008617FF">
        <w:rPr>
          <w:rFonts w:asciiTheme="majorHAnsi" w:hAnsiTheme="majorHAnsi" w:cstheme="majorHAnsi"/>
          <w:highlight w:val="green"/>
          <w:u w:val="single"/>
        </w:rPr>
        <w:t xml:space="preserve">, giving industry interests leverage to </w:t>
      </w:r>
      <w:r w:rsidRPr="008617FF">
        <w:rPr>
          <w:rFonts w:asciiTheme="majorHAnsi" w:hAnsiTheme="majorHAnsi" w:cstheme="majorHAnsi"/>
          <w:b/>
          <w:highlight w:val="green"/>
          <w:u w:val="single"/>
        </w:rPr>
        <w:t>re-fight policy battles at</w:t>
      </w:r>
      <w:r w:rsidRPr="008617FF">
        <w:rPr>
          <w:rFonts w:asciiTheme="majorHAnsi" w:hAnsiTheme="majorHAnsi" w:cstheme="majorHAnsi"/>
          <w:b/>
          <w:u w:val="single"/>
        </w:rPr>
        <w:t xml:space="preserve"> the </w:t>
      </w:r>
      <w:r w:rsidRPr="008617FF">
        <w:rPr>
          <w:rFonts w:asciiTheme="majorHAnsi" w:hAnsiTheme="majorHAnsi" w:cstheme="majorHAnsi"/>
          <w:b/>
          <w:highlight w:val="green"/>
          <w:u w:val="single"/>
        </w:rPr>
        <w:t>state level</w:t>
      </w:r>
      <w:r w:rsidRPr="008617FF">
        <w:rPr>
          <w:rFonts w:asciiTheme="majorHAnsi" w:hAnsiTheme="majorHAnsi" w:cstheme="majorHAnsi"/>
          <w:sz w:val="16"/>
        </w:rPr>
        <w:t xml:space="preserve">. An analysis of over 200 pieces of significant regulatory legislation shows that </w:t>
      </w:r>
      <w:r w:rsidRPr="008617FF">
        <w:rPr>
          <w:rFonts w:asciiTheme="majorHAnsi" w:hAnsiTheme="majorHAnsi" w:cstheme="majorHAnsi"/>
          <w:u w:val="single"/>
        </w:rPr>
        <w:t>counter-mobilizations by conservatives had a substantial impact – not defeating the legislation outright, but fragmenting authority to carry it through. Of 144 conflicts in which conservatives were highly mobilized against reforms, about 61 percent led to legislation that fragmented decision-making power</w:t>
      </w:r>
      <w:r w:rsidRPr="008617FF">
        <w:rPr>
          <w:rFonts w:asciiTheme="majorHAnsi" w:hAnsiTheme="majorHAnsi" w:cstheme="majorHAnsi"/>
          <w:sz w:val="16"/>
        </w:rPr>
        <w:t xml:space="preserve"> between the federal government and the states. By contrast, in legislative processes where conservatives did not mobilize, only about 10 to 11 percent resulted in laws that fragmented authority along federal-state lines. The evidence clearly suggests that </w:t>
      </w:r>
      <w:r w:rsidRPr="008617FF">
        <w:rPr>
          <w:rFonts w:asciiTheme="majorHAnsi" w:hAnsiTheme="majorHAnsi" w:cstheme="majorHAnsi"/>
          <w:u w:val="single"/>
        </w:rPr>
        <w:t>conservative support for fragmenting federal authority has a real impact on newly formulated legislation.</w:t>
      </w:r>
    </w:p>
    <w:p w14:paraId="45C9D766" w14:textId="77777777" w:rsidR="00EC16FA" w:rsidRPr="008617FF" w:rsidRDefault="00EC16FA" w:rsidP="00EC16FA">
      <w:pPr>
        <w:rPr>
          <w:rFonts w:asciiTheme="majorHAnsi" w:hAnsiTheme="majorHAnsi" w:cstheme="majorHAnsi"/>
        </w:rPr>
      </w:pPr>
    </w:p>
    <w:p w14:paraId="6B593BB8" w14:textId="66E9F97C" w:rsidR="00EC16FA" w:rsidRPr="008617FF" w:rsidRDefault="00EC16FA" w:rsidP="00EC16FA">
      <w:pPr>
        <w:pStyle w:val="Heading3"/>
        <w:rPr>
          <w:rFonts w:asciiTheme="majorHAnsi" w:hAnsiTheme="majorHAnsi" w:cstheme="majorHAnsi"/>
        </w:rPr>
      </w:pPr>
      <w:r w:rsidRPr="008617FF">
        <w:rPr>
          <w:rFonts w:asciiTheme="majorHAnsi" w:hAnsiTheme="majorHAnsi" w:cstheme="majorHAnsi"/>
        </w:rPr>
        <w:lastRenderedPageBreak/>
        <w:t>1AR – Already Uncoop</w:t>
      </w:r>
    </w:p>
    <w:p w14:paraId="5954EF9D" w14:textId="77777777" w:rsidR="00EC16FA" w:rsidRPr="008617FF" w:rsidRDefault="00EC16FA" w:rsidP="00EC16FA">
      <w:pPr>
        <w:pStyle w:val="Heading4"/>
        <w:rPr>
          <w:rFonts w:asciiTheme="majorHAnsi" w:hAnsiTheme="majorHAnsi" w:cstheme="majorHAnsi"/>
        </w:rPr>
      </w:pPr>
      <w:r w:rsidRPr="008617FF">
        <w:rPr>
          <w:rFonts w:asciiTheme="majorHAnsi" w:hAnsiTheme="majorHAnsi" w:cstheme="majorHAnsi"/>
        </w:rPr>
        <w:t xml:space="preserve">States are </w:t>
      </w:r>
      <w:r w:rsidRPr="008617FF">
        <w:rPr>
          <w:rFonts w:asciiTheme="majorHAnsi" w:hAnsiTheme="majorHAnsi" w:cstheme="majorHAnsi"/>
          <w:u w:val="single"/>
        </w:rPr>
        <w:t xml:space="preserve">already uncooperative </w:t>
      </w:r>
      <w:r w:rsidRPr="008617FF">
        <w:rPr>
          <w:rFonts w:asciiTheme="majorHAnsi" w:hAnsiTheme="majorHAnsi" w:cstheme="majorHAnsi"/>
        </w:rPr>
        <w:t>on climate – solves the net benefit</w:t>
      </w:r>
    </w:p>
    <w:p w14:paraId="2A7937EC" w14:textId="77777777" w:rsidR="00EC16FA" w:rsidRPr="008617FF" w:rsidRDefault="00EC16FA" w:rsidP="00EC16FA">
      <w:pPr>
        <w:rPr>
          <w:rFonts w:asciiTheme="majorHAnsi" w:hAnsiTheme="majorHAnsi" w:cstheme="majorHAnsi"/>
        </w:rPr>
      </w:pPr>
      <w:r w:rsidRPr="008617FF">
        <w:rPr>
          <w:rStyle w:val="Style13ptBold"/>
          <w:rFonts w:asciiTheme="majorHAnsi" w:hAnsiTheme="majorHAnsi" w:cstheme="majorHAnsi"/>
        </w:rPr>
        <w:t>EPA, 10-19</w:t>
      </w:r>
      <w:r w:rsidRPr="008617FF">
        <w:rPr>
          <w:rFonts w:asciiTheme="majorHAnsi" w:hAnsiTheme="majorHAnsi" w:cstheme="majorHAnsi"/>
        </w:rPr>
        <w:t xml:space="preserve"> </w:t>
      </w:r>
      <w:r w:rsidRPr="008617FF">
        <w:rPr>
          <w:rFonts w:asciiTheme="majorHAnsi" w:hAnsiTheme="majorHAnsi" w:cstheme="majorHAnsi"/>
          <w:sz w:val="14"/>
          <w:szCs w:val="14"/>
        </w:rPr>
        <w:t>("States Show Assertiveness Resisting EPA ‘Uncooperative’ Federalism,"No Publication, https://insideepa.com/environment-next-editorial/states-show-assertiveness-resisting-epa-uncooperative-federalism, 10-19-2020)//ILake-VP</w:t>
      </w:r>
    </w:p>
    <w:p w14:paraId="07632311" w14:textId="77777777" w:rsidR="00EC16FA" w:rsidRPr="008617FF" w:rsidRDefault="00EC16FA" w:rsidP="00EC16FA">
      <w:pPr>
        <w:rPr>
          <w:rFonts w:asciiTheme="majorHAnsi" w:hAnsiTheme="majorHAnsi" w:cstheme="majorHAnsi"/>
          <w:sz w:val="16"/>
        </w:rPr>
      </w:pPr>
      <w:r w:rsidRPr="008617FF">
        <w:rPr>
          <w:rFonts w:asciiTheme="majorHAnsi" w:hAnsiTheme="majorHAnsi" w:cstheme="majorHAnsi"/>
          <w:sz w:val="16"/>
        </w:rPr>
        <w:t xml:space="preserve">Several </w:t>
      </w:r>
      <w:r w:rsidRPr="008617FF">
        <w:rPr>
          <w:rFonts w:asciiTheme="majorHAnsi" w:hAnsiTheme="majorHAnsi" w:cstheme="majorHAnsi"/>
          <w:highlight w:val="green"/>
          <w:u w:val="single"/>
        </w:rPr>
        <w:t>states</w:t>
      </w:r>
      <w:r w:rsidRPr="008617FF">
        <w:rPr>
          <w:rFonts w:asciiTheme="majorHAnsi" w:hAnsiTheme="majorHAnsi" w:cstheme="majorHAnsi"/>
          <w:sz w:val="16"/>
        </w:rPr>
        <w:t xml:space="preserve"> are s</w:t>
      </w:r>
      <w:r w:rsidRPr="008617FF">
        <w:rPr>
          <w:rFonts w:asciiTheme="majorHAnsi" w:hAnsiTheme="majorHAnsi" w:cstheme="majorHAnsi"/>
          <w:u w:val="single"/>
        </w:rPr>
        <w:t xml:space="preserve">howing </w:t>
      </w:r>
      <w:r w:rsidRPr="008617FF">
        <w:rPr>
          <w:rFonts w:asciiTheme="majorHAnsi" w:hAnsiTheme="majorHAnsi" w:cstheme="majorHAnsi"/>
          <w:b/>
          <w:highlight w:val="green"/>
          <w:u w:val="single"/>
        </w:rPr>
        <w:t>assertive</w:t>
      </w:r>
      <w:r w:rsidRPr="008617FF">
        <w:rPr>
          <w:rFonts w:asciiTheme="majorHAnsi" w:hAnsiTheme="majorHAnsi" w:cstheme="majorHAnsi"/>
          <w:b/>
          <w:u w:val="single"/>
        </w:rPr>
        <w:t>ness</w:t>
      </w:r>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in pushing back against</w:t>
      </w:r>
      <w:r w:rsidRPr="008617FF">
        <w:rPr>
          <w:rFonts w:asciiTheme="majorHAnsi" w:hAnsiTheme="majorHAnsi" w:cstheme="majorHAnsi"/>
          <w:u w:val="single"/>
        </w:rPr>
        <w:t xml:space="preserve"> what they see as </w:t>
      </w:r>
      <w:r w:rsidRPr="008617FF">
        <w:rPr>
          <w:rFonts w:asciiTheme="majorHAnsi" w:hAnsiTheme="majorHAnsi" w:cstheme="majorHAnsi"/>
          <w:highlight w:val="green"/>
          <w:u w:val="single"/>
        </w:rPr>
        <w:t>EPA</w:t>
      </w:r>
      <w:r w:rsidRPr="008617FF">
        <w:rPr>
          <w:rFonts w:asciiTheme="majorHAnsi" w:hAnsiTheme="majorHAnsi" w:cstheme="majorHAnsi"/>
          <w:u w:val="single"/>
        </w:rPr>
        <w:t xml:space="preserve"> imposing deregulatory mandates</w:t>
      </w:r>
      <w:r w:rsidRPr="008617FF">
        <w:rPr>
          <w:rFonts w:asciiTheme="majorHAnsi" w:hAnsiTheme="majorHAnsi" w:cstheme="majorHAnsi"/>
          <w:sz w:val="16"/>
        </w:rPr>
        <w:t xml:space="preserve"> on them or </w:t>
      </w:r>
      <w:r w:rsidRPr="008617FF">
        <w:rPr>
          <w:rFonts w:asciiTheme="majorHAnsi" w:hAnsiTheme="majorHAnsi" w:cstheme="majorHAnsi"/>
          <w:highlight w:val="green"/>
          <w:u w:val="single"/>
        </w:rPr>
        <w:t xml:space="preserve">undercutting state </w:t>
      </w:r>
      <w:r w:rsidRPr="008617FF">
        <w:rPr>
          <w:rFonts w:asciiTheme="majorHAnsi" w:hAnsiTheme="majorHAnsi" w:cstheme="majorHAnsi"/>
          <w:b/>
          <w:highlight w:val="green"/>
          <w:u w:val="single"/>
        </w:rPr>
        <w:t>environmental protection efforts</w:t>
      </w:r>
      <w:r w:rsidRPr="008617FF">
        <w:rPr>
          <w:rFonts w:asciiTheme="majorHAnsi" w:hAnsiTheme="majorHAnsi" w:cstheme="majorHAnsi"/>
          <w:sz w:val="16"/>
        </w:rPr>
        <w:t xml:space="preserve">, suggesting that unlike the rosy picture of “cooperative” federalism the agency paints of its work </w:t>
      </w:r>
      <w:r w:rsidRPr="008617FF">
        <w:rPr>
          <w:rFonts w:asciiTheme="majorHAnsi" w:hAnsiTheme="majorHAnsi" w:cstheme="majorHAnsi"/>
          <w:u w:val="single"/>
        </w:rPr>
        <w:t xml:space="preserve">with states the reality is </w:t>
      </w:r>
      <w:r w:rsidRPr="008617FF">
        <w:rPr>
          <w:rFonts w:asciiTheme="majorHAnsi" w:hAnsiTheme="majorHAnsi" w:cstheme="majorHAnsi"/>
          <w:highlight w:val="green"/>
          <w:u w:val="single"/>
        </w:rPr>
        <w:t>becoming</w:t>
      </w:r>
      <w:r w:rsidRPr="008617FF">
        <w:rPr>
          <w:rFonts w:asciiTheme="majorHAnsi" w:hAnsiTheme="majorHAnsi" w:cstheme="majorHAnsi"/>
          <w:u w:val="single"/>
        </w:rPr>
        <w:t xml:space="preserve"> more like “</w:t>
      </w:r>
      <w:r w:rsidRPr="008617FF">
        <w:rPr>
          <w:rFonts w:asciiTheme="majorHAnsi" w:hAnsiTheme="majorHAnsi" w:cstheme="majorHAnsi"/>
          <w:highlight w:val="green"/>
          <w:u w:val="single"/>
        </w:rPr>
        <w:t>uncooperative” federalism</w:t>
      </w:r>
      <w:r w:rsidRPr="008617FF">
        <w:rPr>
          <w:rFonts w:asciiTheme="majorHAnsi" w:hAnsiTheme="majorHAnsi" w:cstheme="majorHAnsi"/>
          <w:u w:val="single"/>
        </w:rPr>
        <w:t>.</w:t>
      </w:r>
      <w:r w:rsidRPr="008617FF">
        <w:rPr>
          <w:rFonts w:asciiTheme="majorHAnsi" w:hAnsiTheme="majorHAnsi" w:cstheme="majorHAnsi"/>
          <w:sz w:val="16"/>
        </w:rPr>
        <w:t xml:space="preserve"> When the Environmental Council of the States (ECOS) released the state regulators’ Cooperative Federalism 2.0 (CF2.0) principles in June 2017, they expected and end to the decades-old “top-down” model of EPA’s relationship. States that were well-equipped to regulate would become full “partners” with federal regulators -- but now some states are warning that the federal government isn’t working with them as partners. EPA’s public statements indicate it supports the CF2.0 principles, with agency Administrator Andrew Wheeler issuing a memo Oct. 30, 2018, touting states’ role as “co-regulator” and EPA helping states to "maintain strong performance and ensure a level playing field," with the agency reviewing state programs only as a “last option." States liked what they saw and read, and were optimistic. In a March interview, ECOS executive director Don Welsh, who previously served as a state regulator, expressed his hope that </w:t>
      </w:r>
      <w:r w:rsidRPr="008617FF">
        <w:rPr>
          <w:rFonts w:asciiTheme="majorHAnsi" w:hAnsiTheme="majorHAnsi" w:cstheme="majorHAnsi"/>
          <w:u w:val="single"/>
        </w:rPr>
        <w:t>EPA would continue on a path to greater consultation with states and an end to the “phantom delegation</w:t>
      </w:r>
      <w:r w:rsidRPr="008617FF">
        <w:rPr>
          <w:rFonts w:asciiTheme="majorHAnsi" w:hAnsiTheme="majorHAnsi" w:cstheme="majorHAnsi"/>
          <w:sz w:val="16"/>
        </w:rPr>
        <w:t xml:space="preserve">” states previously complained about. But the Trump administration has sent mixed messages that states find disturbing, including a </w:t>
      </w:r>
      <w:r w:rsidRPr="008617FF">
        <w:rPr>
          <w:rFonts w:asciiTheme="majorHAnsi" w:hAnsiTheme="majorHAnsi" w:cstheme="majorHAnsi"/>
          <w:u w:val="single"/>
        </w:rPr>
        <w:t>growing high-profile fight with California over its environmental programs</w:t>
      </w:r>
      <w:r w:rsidRPr="008617FF">
        <w:rPr>
          <w:rFonts w:asciiTheme="majorHAnsi" w:hAnsiTheme="majorHAnsi" w:cstheme="majorHAnsi"/>
          <w:sz w:val="16"/>
        </w:rPr>
        <w:t xml:space="preserve">. The administration’s </w:t>
      </w:r>
      <w:r w:rsidRPr="008617FF">
        <w:rPr>
          <w:rFonts w:asciiTheme="majorHAnsi" w:hAnsiTheme="majorHAnsi" w:cstheme="majorHAnsi"/>
          <w:u w:val="single"/>
        </w:rPr>
        <w:t xml:space="preserve">long-simmering efforts to revoke the state’s Clean Air Act waiver </w:t>
      </w:r>
      <w:r w:rsidRPr="008617FF">
        <w:rPr>
          <w:rFonts w:asciiTheme="majorHAnsi" w:hAnsiTheme="majorHAnsi" w:cstheme="majorHAnsi"/>
          <w:sz w:val="16"/>
          <w:szCs w:val="16"/>
        </w:rPr>
        <w:t>al</w:t>
      </w:r>
      <w:r w:rsidRPr="008617FF">
        <w:rPr>
          <w:rFonts w:asciiTheme="majorHAnsi" w:hAnsiTheme="majorHAnsi" w:cstheme="majorHAnsi"/>
          <w:sz w:val="16"/>
        </w:rPr>
        <w:t xml:space="preserve">lowing the state to adopt stricter vehicles emission standards exploded in October </w:t>
      </w:r>
      <w:r w:rsidRPr="008617FF">
        <w:rPr>
          <w:rFonts w:asciiTheme="majorHAnsi" w:hAnsiTheme="majorHAnsi" w:cstheme="majorHAnsi"/>
          <w:u w:val="single"/>
        </w:rPr>
        <w:t xml:space="preserve">into an all-out legal and policy war, with the </w:t>
      </w:r>
      <w:r w:rsidRPr="008617FF">
        <w:rPr>
          <w:rFonts w:asciiTheme="majorHAnsi" w:hAnsiTheme="majorHAnsi" w:cstheme="majorHAnsi"/>
          <w:b/>
          <w:highlight w:val="green"/>
          <w:u w:val="single"/>
        </w:rPr>
        <w:t>two sides ramping up</w:t>
      </w:r>
      <w:r w:rsidRPr="008617FF">
        <w:rPr>
          <w:rFonts w:asciiTheme="majorHAnsi" w:hAnsiTheme="majorHAnsi" w:cstheme="majorHAnsi"/>
          <w:b/>
          <w:u w:val="single"/>
        </w:rPr>
        <w:t xml:space="preserve"> their </w:t>
      </w:r>
      <w:r w:rsidRPr="008617FF">
        <w:rPr>
          <w:rFonts w:asciiTheme="majorHAnsi" w:hAnsiTheme="majorHAnsi" w:cstheme="majorHAnsi"/>
          <w:b/>
          <w:highlight w:val="green"/>
          <w:u w:val="single"/>
        </w:rPr>
        <w:t>attacks</w:t>
      </w:r>
      <w:r w:rsidRPr="008617FF">
        <w:rPr>
          <w:rFonts w:asciiTheme="majorHAnsi" w:hAnsiTheme="majorHAnsi" w:cstheme="majorHAnsi"/>
          <w:sz w:val="16"/>
        </w:rPr>
        <w:t xml:space="preserve"> as EPA threatened to revoke California’s delegated Clean Water Act (CWA) authorities and yank federal highway funds. In issuing their Sept. 19 final rule revoking California’s authority to enforce auto greenhouse gas (GHG) and zero-emission vehicle (ZEV) standards, EPA and the National Highway Traffic Safety Administration (NHTSA) declared that the Golden State didn’t need the GHG and ZEV standards to deal with “compelling and extraordinary conditions.” </w:t>
      </w:r>
      <w:r w:rsidRPr="008617FF">
        <w:rPr>
          <w:rFonts w:asciiTheme="majorHAnsi" w:hAnsiTheme="majorHAnsi" w:cstheme="majorHAnsi"/>
          <w:highlight w:val="green"/>
          <w:u w:val="single"/>
        </w:rPr>
        <w:t>EPA</w:t>
      </w:r>
      <w:r w:rsidRPr="008617FF">
        <w:rPr>
          <w:rFonts w:asciiTheme="majorHAnsi" w:hAnsiTheme="majorHAnsi" w:cstheme="majorHAnsi"/>
          <w:sz w:val="16"/>
        </w:rPr>
        <w:t xml:space="preserve"> and NHTSA’s action would “</w:t>
      </w:r>
      <w:r w:rsidRPr="008617FF">
        <w:rPr>
          <w:rFonts w:asciiTheme="majorHAnsi" w:hAnsiTheme="majorHAnsi" w:cstheme="majorHAnsi"/>
          <w:u w:val="single"/>
        </w:rPr>
        <w:t xml:space="preserve">help </w:t>
      </w:r>
      <w:r w:rsidRPr="008617FF">
        <w:rPr>
          <w:rFonts w:asciiTheme="majorHAnsi" w:hAnsiTheme="majorHAnsi" w:cstheme="majorHAnsi"/>
          <w:highlight w:val="green"/>
          <w:u w:val="single"/>
        </w:rPr>
        <w:t>ensure</w:t>
      </w:r>
      <w:r w:rsidRPr="008617FF">
        <w:rPr>
          <w:rFonts w:asciiTheme="majorHAnsi" w:hAnsiTheme="majorHAnsi" w:cstheme="majorHAnsi"/>
          <w:u w:val="single"/>
        </w:rPr>
        <w:t xml:space="preserve"> there will be one, and </w:t>
      </w:r>
      <w:r w:rsidRPr="008617FF">
        <w:rPr>
          <w:rFonts w:asciiTheme="majorHAnsi" w:hAnsiTheme="majorHAnsi" w:cstheme="majorHAnsi"/>
          <w:highlight w:val="green"/>
          <w:u w:val="single"/>
        </w:rPr>
        <w:t>only one</w:t>
      </w:r>
      <w:r w:rsidRPr="008617FF">
        <w:rPr>
          <w:rFonts w:asciiTheme="majorHAnsi" w:hAnsiTheme="majorHAnsi" w:cstheme="majorHAnsi"/>
          <w:u w:val="single"/>
        </w:rPr>
        <w:t xml:space="preserve">, set of national </w:t>
      </w:r>
      <w:r w:rsidRPr="008617FF">
        <w:rPr>
          <w:rFonts w:asciiTheme="majorHAnsi" w:hAnsiTheme="majorHAnsi" w:cstheme="majorHAnsi"/>
          <w:highlight w:val="green"/>
          <w:u w:val="single"/>
        </w:rPr>
        <w:t>fuel economy and</w:t>
      </w:r>
      <w:r w:rsidRPr="008617FF">
        <w:rPr>
          <w:rFonts w:asciiTheme="majorHAnsi" w:hAnsiTheme="majorHAnsi" w:cstheme="majorHAnsi"/>
          <w:u w:val="single"/>
        </w:rPr>
        <w:t xml:space="preserve"> greenhouse gas </w:t>
      </w:r>
      <w:r w:rsidRPr="008617FF">
        <w:rPr>
          <w:rFonts w:asciiTheme="majorHAnsi" w:hAnsiTheme="majorHAnsi" w:cstheme="majorHAnsi"/>
          <w:highlight w:val="green"/>
          <w:u w:val="single"/>
        </w:rPr>
        <w:t>emission standard</w:t>
      </w:r>
      <w:r w:rsidRPr="008617FF">
        <w:rPr>
          <w:rFonts w:asciiTheme="majorHAnsi" w:hAnsiTheme="majorHAnsi" w:cstheme="majorHAnsi"/>
          <w:u w:val="single"/>
        </w:rPr>
        <w:t>s for vehicles</w:t>
      </w:r>
      <w:r w:rsidRPr="008617FF">
        <w:rPr>
          <w:rFonts w:asciiTheme="majorHAnsi" w:hAnsiTheme="majorHAnsi" w:cstheme="majorHAnsi"/>
          <w:sz w:val="16"/>
        </w:rPr>
        <w:t xml:space="preserve">,” the agencies said. ECOS resolutions have been clear not only that “States should generally have the ability to set standards that are more stringent or that are broader in scope than federal standards.” The </w:t>
      </w:r>
      <w:r w:rsidRPr="008617FF">
        <w:rPr>
          <w:rFonts w:asciiTheme="majorHAnsi" w:hAnsiTheme="majorHAnsi" w:cstheme="majorHAnsi"/>
          <w:highlight w:val="green"/>
          <w:u w:val="single"/>
        </w:rPr>
        <w:t>states have explicitly resolved that Congress should “</w:t>
      </w:r>
      <w:r w:rsidRPr="008617FF">
        <w:rPr>
          <w:rFonts w:asciiTheme="majorHAnsi" w:hAnsiTheme="majorHAnsi" w:cstheme="majorHAnsi"/>
          <w:u w:val="single"/>
        </w:rPr>
        <w:t xml:space="preserve">retain and </w:t>
      </w:r>
      <w:r w:rsidRPr="008617FF">
        <w:rPr>
          <w:rFonts w:asciiTheme="majorHAnsi" w:hAnsiTheme="majorHAnsi" w:cstheme="majorHAnsi"/>
          <w:highlight w:val="green"/>
          <w:u w:val="single"/>
        </w:rPr>
        <w:t>not limit California’s authority to</w:t>
      </w:r>
      <w:r w:rsidRPr="008617FF">
        <w:rPr>
          <w:rFonts w:asciiTheme="majorHAnsi" w:hAnsiTheme="majorHAnsi" w:cstheme="majorHAnsi"/>
          <w:u w:val="single"/>
        </w:rPr>
        <w:t xml:space="preserve"> adopt or enforce </w:t>
      </w:r>
      <w:r w:rsidRPr="008617FF">
        <w:rPr>
          <w:rFonts w:asciiTheme="majorHAnsi" w:hAnsiTheme="majorHAnsi" w:cstheme="majorHAnsi"/>
          <w:highlight w:val="green"/>
          <w:u w:val="single"/>
        </w:rPr>
        <w:t>emissions standards</w:t>
      </w:r>
      <w:r w:rsidRPr="008617FF">
        <w:rPr>
          <w:rFonts w:asciiTheme="majorHAnsi" w:hAnsiTheme="majorHAnsi" w:cstheme="majorHAnsi"/>
          <w:u w:val="single"/>
        </w:rPr>
        <w:t xml:space="preserve"> and any state’s ability to adopt California’s standards." </w:t>
      </w:r>
      <w:r w:rsidRPr="008617FF">
        <w:rPr>
          <w:rFonts w:asciiTheme="majorHAnsi" w:hAnsiTheme="majorHAnsi" w:cstheme="majorHAnsi"/>
          <w:sz w:val="16"/>
        </w:rPr>
        <w:t xml:space="preserve">Not surprisingly, ECOS reacted negatively to EPA’s attacks on California’s authorities, which the </w:t>
      </w:r>
      <w:r w:rsidRPr="008617FF">
        <w:rPr>
          <w:rFonts w:asciiTheme="majorHAnsi" w:hAnsiTheme="majorHAnsi" w:cstheme="majorHAnsi"/>
          <w:u w:val="single"/>
        </w:rPr>
        <w:t>states say “violate” cooperative federalism principles</w:t>
      </w:r>
      <w:r w:rsidRPr="008617FF">
        <w:rPr>
          <w:rFonts w:asciiTheme="majorHAnsi" w:hAnsiTheme="majorHAnsi" w:cstheme="majorHAnsi"/>
          <w:sz w:val="16"/>
        </w:rPr>
        <w:t xml:space="preserve">. Welsh sent a letter demanding a meeting with Wheeler to discuss the “unilateral” threats against the state. Responding to Welsh’s letter, in a statement EPA asserted that under the Trump administration the agency “has worked with individual State Departments of Environmental Quality in a manner unlike the previous Administration, and it will continue to consistently work with states on issues the previous Administration ignored, such as approval of state air and water quality plans and cleaning some of the worst contaminated sites,” a position supported by regulators from five GOP-led states whose comments were included in the statement. EPA-State Fights While the California-EPA fight is well known, less </w:t>
      </w:r>
      <w:r w:rsidRPr="008617FF">
        <w:rPr>
          <w:rFonts w:asciiTheme="majorHAnsi" w:hAnsiTheme="majorHAnsi" w:cstheme="majorHAnsi"/>
          <w:u w:val="single"/>
        </w:rPr>
        <w:t xml:space="preserve">high-profile conflicts with state officials over the federal government’s lack of adherence to cooperative federalism point to </w:t>
      </w:r>
      <w:r w:rsidRPr="008617FF">
        <w:rPr>
          <w:rFonts w:asciiTheme="majorHAnsi" w:hAnsiTheme="majorHAnsi" w:cstheme="majorHAnsi"/>
          <w:b/>
          <w:highlight w:val="green"/>
          <w:u w:val="single"/>
        </w:rPr>
        <w:t>emerging frictions</w:t>
      </w:r>
      <w:r w:rsidRPr="008617FF">
        <w:rPr>
          <w:rFonts w:asciiTheme="majorHAnsi" w:hAnsiTheme="majorHAnsi" w:cstheme="majorHAnsi"/>
          <w:highlight w:val="green"/>
          <w:u w:val="single"/>
        </w:rPr>
        <w:t xml:space="preserve"> over</w:t>
      </w:r>
      <w:r w:rsidRPr="008617FF">
        <w:rPr>
          <w:rFonts w:asciiTheme="majorHAnsi" w:hAnsiTheme="majorHAnsi" w:cstheme="majorHAnsi"/>
          <w:u w:val="single"/>
        </w:rPr>
        <w:t xml:space="preserve"> the fundamental </w:t>
      </w:r>
      <w:r w:rsidRPr="008617FF">
        <w:rPr>
          <w:rFonts w:asciiTheme="majorHAnsi" w:hAnsiTheme="majorHAnsi" w:cstheme="majorHAnsi"/>
          <w:highlight w:val="green"/>
          <w:u w:val="single"/>
        </w:rPr>
        <w:t>federalism</w:t>
      </w:r>
      <w:r w:rsidRPr="008617FF">
        <w:rPr>
          <w:rFonts w:asciiTheme="majorHAnsi" w:hAnsiTheme="majorHAnsi" w:cstheme="majorHAnsi"/>
          <w:u w:val="single"/>
        </w:rPr>
        <w:t xml:space="preserve"> relationship</w:t>
      </w:r>
      <w:r w:rsidRPr="008617FF">
        <w:rPr>
          <w:rFonts w:asciiTheme="majorHAnsi" w:hAnsiTheme="majorHAnsi" w:cstheme="majorHAnsi"/>
          <w:sz w:val="16"/>
        </w:rPr>
        <w:t xml:space="preserve">. In comments on an August 22 EPA </w:t>
      </w:r>
      <w:r w:rsidRPr="008617FF">
        <w:rPr>
          <w:rFonts w:asciiTheme="majorHAnsi" w:hAnsiTheme="majorHAnsi" w:cstheme="majorHAnsi"/>
          <w:u w:val="single"/>
        </w:rPr>
        <w:t xml:space="preserve">proposal to limit states’ review of </w:t>
      </w:r>
      <w:r w:rsidRPr="008617FF">
        <w:rPr>
          <w:rFonts w:asciiTheme="majorHAnsi" w:hAnsiTheme="majorHAnsi" w:cstheme="majorHAnsi"/>
          <w:sz w:val="16"/>
        </w:rPr>
        <w:t xml:space="preserve">whether federally permitted projects would violate </w:t>
      </w:r>
      <w:r w:rsidRPr="008617FF">
        <w:rPr>
          <w:rFonts w:asciiTheme="majorHAnsi" w:hAnsiTheme="majorHAnsi" w:cstheme="majorHAnsi"/>
          <w:u w:val="single"/>
        </w:rPr>
        <w:t>CWA water quality standards, state officials protested</w:t>
      </w:r>
      <w:r w:rsidRPr="008617FF">
        <w:rPr>
          <w:rFonts w:asciiTheme="majorHAnsi" w:hAnsiTheme="majorHAnsi" w:cstheme="majorHAnsi"/>
          <w:sz w:val="16"/>
        </w:rPr>
        <w:t xml:space="preserve">. Among other state groups that objected, a coalition of state and local officials led by the Western </w:t>
      </w:r>
      <w:r w:rsidRPr="008617FF">
        <w:rPr>
          <w:rFonts w:asciiTheme="majorHAnsi" w:hAnsiTheme="majorHAnsi" w:cstheme="majorHAnsi"/>
          <w:u w:val="single"/>
        </w:rPr>
        <w:t>Governors association raised “</w:t>
      </w:r>
      <w:r w:rsidRPr="008617FF">
        <w:rPr>
          <w:rFonts w:asciiTheme="majorHAnsi" w:hAnsiTheme="majorHAnsi" w:cstheme="majorHAnsi"/>
          <w:highlight w:val="green"/>
          <w:u w:val="single"/>
        </w:rPr>
        <w:t>numerous concerns” about</w:t>
      </w:r>
      <w:r w:rsidRPr="008617FF">
        <w:rPr>
          <w:rFonts w:asciiTheme="majorHAnsi" w:hAnsiTheme="majorHAnsi" w:cstheme="majorHAnsi"/>
          <w:sz w:val="16"/>
        </w:rPr>
        <w:t xml:space="preserve"> the proposal’s effects on “</w:t>
      </w:r>
      <w:r w:rsidRPr="008617FF">
        <w:rPr>
          <w:rFonts w:asciiTheme="majorHAnsi" w:hAnsiTheme="majorHAnsi" w:cstheme="majorHAnsi"/>
          <w:u w:val="single"/>
        </w:rPr>
        <w:t xml:space="preserve">states’ </w:t>
      </w:r>
      <w:r w:rsidRPr="008617FF">
        <w:rPr>
          <w:rFonts w:asciiTheme="majorHAnsi" w:hAnsiTheme="majorHAnsi" w:cstheme="majorHAnsi"/>
          <w:highlight w:val="green"/>
          <w:u w:val="single"/>
        </w:rPr>
        <w:t>authority</w:t>
      </w:r>
      <w:r w:rsidRPr="008617FF">
        <w:rPr>
          <w:rFonts w:asciiTheme="majorHAnsi" w:hAnsiTheme="majorHAnsi" w:cstheme="majorHAnsi"/>
          <w:u w:val="single"/>
        </w:rPr>
        <w:t xml:space="preserve"> and autonomy </w:t>
      </w:r>
      <w:r w:rsidRPr="008617FF">
        <w:rPr>
          <w:rFonts w:asciiTheme="majorHAnsi" w:hAnsiTheme="majorHAnsi" w:cstheme="majorHAnsi"/>
          <w:highlight w:val="green"/>
          <w:u w:val="single"/>
        </w:rPr>
        <w:t>to manage</w:t>
      </w:r>
      <w:r w:rsidRPr="008617FF">
        <w:rPr>
          <w:rFonts w:asciiTheme="majorHAnsi" w:hAnsiTheme="majorHAnsi" w:cstheme="majorHAnsi"/>
          <w:u w:val="single"/>
        </w:rPr>
        <w:t xml:space="preserve"> and protect </w:t>
      </w:r>
      <w:r w:rsidRPr="008617FF">
        <w:rPr>
          <w:rFonts w:asciiTheme="majorHAnsi" w:hAnsiTheme="majorHAnsi" w:cstheme="majorHAnsi"/>
          <w:highlight w:val="green"/>
          <w:u w:val="single"/>
        </w:rPr>
        <w:t>water resources</w:t>
      </w:r>
      <w:r w:rsidRPr="008617FF">
        <w:rPr>
          <w:rFonts w:asciiTheme="majorHAnsi" w:hAnsiTheme="majorHAnsi" w:cstheme="majorHAnsi"/>
          <w:u w:val="single"/>
        </w:rPr>
        <w:t>.”</w:t>
      </w:r>
      <w:r w:rsidRPr="008617FF">
        <w:rPr>
          <w:rFonts w:asciiTheme="majorHAnsi" w:hAnsiTheme="majorHAnsi" w:cstheme="majorHAnsi"/>
          <w:sz w:val="16"/>
        </w:rPr>
        <w:t xml:space="preserve"> And the Association of Clean Water Administrators, representing state water regulators, complained that “The </w:t>
      </w:r>
      <w:r w:rsidRPr="008617FF">
        <w:rPr>
          <w:rFonts w:asciiTheme="majorHAnsi" w:hAnsiTheme="majorHAnsi" w:cstheme="majorHAnsi"/>
          <w:highlight w:val="green"/>
          <w:u w:val="single"/>
        </w:rPr>
        <w:t>rule</w:t>
      </w:r>
      <w:r w:rsidRPr="008617FF">
        <w:rPr>
          <w:rFonts w:asciiTheme="majorHAnsi" w:hAnsiTheme="majorHAnsi" w:cstheme="majorHAnsi"/>
          <w:sz w:val="16"/>
        </w:rPr>
        <w:t xml:space="preserve">, while ostensibly an effort to modernize Section 401, instead </w:t>
      </w:r>
      <w:r w:rsidRPr="008617FF">
        <w:rPr>
          <w:rFonts w:asciiTheme="majorHAnsi" w:hAnsiTheme="majorHAnsi" w:cstheme="majorHAnsi"/>
          <w:highlight w:val="green"/>
          <w:u w:val="single"/>
        </w:rPr>
        <w:t>diminishes state authority</w:t>
      </w:r>
      <w:r w:rsidRPr="008617FF">
        <w:rPr>
          <w:rFonts w:asciiTheme="majorHAnsi" w:hAnsiTheme="majorHAnsi" w:cstheme="majorHAnsi"/>
          <w:sz w:val="16"/>
        </w:rPr>
        <w:t xml:space="preserve">, [and] </w:t>
      </w:r>
      <w:r w:rsidRPr="008617FF">
        <w:rPr>
          <w:rFonts w:asciiTheme="majorHAnsi" w:hAnsiTheme="majorHAnsi" w:cstheme="majorHAnsi"/>
          <w:u w:val="single"/>
        </w:rPr>
        <w:t>unlawfully reduces the scope of</w:t>
      </w:r>
      <w:r w:rsidRPr="008617FF">
        <w:rPr>
          <w:rFonts w:asciiTheme="majorHAnsi" w:hAnsiTheme="majorHAnsi" w:cstheme="majorHAnsi"/>
          <w:sz w:val="16"/>
        </w:rPr>
        <w:t xml:space="preserve"> Section </w:t>
      </w:r>
      <w:r w:rsidRPr="008617FF">
        <w:rPr>
          <w:rFonts w:asciiTheme="majorHAnsi" w:hAnsiTheme="majorHAnsi" w:cstheme="majorHAnsi"/>
          <w:u w:val="single"/>
        </w:rPr>
        <w:t>[CWA]</w:t>
      </w:r>
      <w:r w:rsidRPr="008617FF">
        <w:rPr>
          <w:rFonts w:asciiTheme="majorHAnsi" w:hAnsiTheme="majorHAnsi" w:cstheme="majorHAnsi"/>
          <w:sz w:val="16"/>
        </w:rPr>
        <w:t xml:space="preserve"> 401 reviews." With </w:t>
      </w:r>
      <w:r w:rsidRPr="008617FF">
        <w:rPr>
          <w:rFonts w:asciiTheme="majorHAnsi" w:hAnsiTheme="majorHAnsi" w:cstheme="majorHAnsi"/>
          <w:u w:val="single"/>
        </w:rPr>
        <w:t>many states and cities working to fight climate change</w:t>
      </w:r>
      <w:r w:rsidRPr="008617FF">
        <w:rPr>
          <w:rFonts w:asciiTheme="majorHAnsi" w:hAnsiTheme="majorHAnsi" w:cstheme="majorHAnsi"/>
          <w:sz w:val="16"/>
        </w:rPr>
        <w:t xml:space="preserve">, it’s not surprising that </w:t>
      </w:r>
      <w:r w:rsidRPr="008617FF">
        <w:rPr>
          <w:rFonts w:asciiTheme="majorHAnsi" w:hAnsiTheme="majorHAnsi" w:cstheme="majorHAnsi"/>
          <w:u w:val="single"/>
        </w:rPr>
        <w:t xml:space="preserve">EPA </w:t>
      </w:r>
      <w:r w:rsidRPr="008617FF">
        <w:rPr>
          <w:rFonts w:asciiTheme="majorHAnsi" w:hAnsiTheme="majorHAnsi" w:cstheme="majorHAnsi"/>
          <w:sz w:val="16"/>
        </w:rPr>
        <w:t xml:space="preserve">isn’t the only Trump administration agency </w:t>
      </w:r>
      <w:r w:rsidRPr="008617FF">
        <w:rPr>
          <w:rFonts w:asciiTheme="majorHAnsi" w:hAnsiTheme="majorHAnsi" w:cstheme="majorHAnsi"/>
          <w:u w:val="single"/>
        </w:rPr>
        <w:t>in conflict with states</w:t>
      </w:r>
      <w:r w:rsidRPr="008617FF">
        <w:rPr>
          <w:rFonts w:asciiTheme="majorHAnsi" w:hAnsiTheme="majorHAnsi" w:cstheme="majorHAnsi"/>
          <w:sz w:val="16"/>
        </w:rPr>
        <w:t xml:space="preserve">, although some of those conflicts involved policy differences rather than federalism. After the Energy Department proposed to temporarily exempt a newly created category of dishwashers from congressionally mandated efficiency standards, Democratic attorneys general (AG) from 13 states and the District of Columbia </w:t>
      </w:r>
      <w:r w:rsidRPr="008617FF">
        <w:rPr>
          <w:rFonts w:asciiTheme="majorHAnsi" w:hAnsiTheme="majorHAnsi" w:cstheme="majorHAnsi"/>
          <w:u w:val="single"/>
        </w:rPr>
        <w:t>charged in part that DOE’s plan unlawfully failed to consider adverse environmental and greenhouse gas impacts</w:t>
      </w:r>
      <w:r w:rsidRPr="008617FF">
        <w:rPr>
          <w:rFonts w:asciiTheme="majorHAnsi" w:hAnsiTheme="majorHAnsi" w:cstheme="majorHAnsi"/>
          <w:sz w:val="16"/>
        </w:rPr>
        <w:t xml:space="preserve">, a complaint that likely will lead to an AG lawsuit. State concerns about the Trump administration lowering efficiency standards and not living up to CF2.0 principles clearly demonstrate a determination by some states to take over responsibility for more aggressive regulation than EPA -- belying </w:t>
      </w:r>
      <w:r w:rsidRPr="008617FF">
        <w:rPr>
          <w:rFonts w:asciiTheme="majorHAnsi" w:hAnsiTheme="majorHAnsi" w:cstheme="majorHAnsi"/>
          <w:sz w:val="16"/>
        </w:rPr>
        <w:lastRenderedPageBreak/>
        <w:t xml:space="preserve">traditional concerns that without the agency overseeing their efforts to ensure against major weakening of protections that states would engage in a “race to the bottom” to attract industry. Frictions notwithstanding, senior EPA officials are consistently talking the talk on cooperative federalism. In July, EPA enforcement chief Susan Bodine issued a final version of a long-standing interim memo </w:t>
      </w:r>
      <w:r w:rsidRPr="008617FF">
        <w:rPr>
          <w:rFonts w:asciiTheme="majorHAnsi" w:hAnsiTheme="majorHAnsi" w:cstheme="majorHAnsi"/>
          <w:u w:val="single"/>
        </w:rPr>
        <w:t>affirming that EPA enforcement staff should “defer” to state decision-making in most cases</w:t>
      </w:r>
      <w:r w:rsidRPr="008617FF">
        <w:rPr>
          <w:rFonts w:asciiTheme="majorHAnsi" w:hAnsiTheme="majorHAnsi" w:cstheme="majorHAnsi"/>
          <w:sz w:val="16"/>
        </w:rPr>
        <w:t xml:space="preserve">, and should work with states on most inspections, enforcement, and compliance-assurance actions rather than moving forward on their own. What the </w:t>
      </w:r>
      <w:r w:rsidRPr="008617FF">
        <w:rPr>
          <w:rFonts w:asciiTheme="majorHAnsi" w:hAnsiTheme="majorHAnsi" w:cstheme="majorHAnsi"/>
          <w:highlight w:val="green"/>
          <w:u w:val="single"/>
        </w:rPr>
        <w:t>emerging state assertiveness</w:t>
      </w:r>
      <w:r w:rsidRPr="008617FF">
        <w:rPr>
          <w:rFonts w:asciiTheme="majorHAnsi" w:hAnsiTheme="majorHAnsi" w:cstheme="majorHAnsi"/>
          <w:u w:val="single"/>
        </w:rPr>
        <w:t xml:space="preserve"> </w:t>
      </w:r>
      <w:r w:rsidRPr="008617FF">
        <w:rPr>
          <w:rFonts w:asciiTheme="majorHAnsi" w:hAnsiTheme="majorHAnsi" w:cstheme="majorHAnsi"/>
          <w:sz w:val="16"/>
        </w:rPr>
        <w:t>means</w:t>
      </w:r>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for</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future of environmental protection</w:t>
      </w:r>
      <w:r w:rsidRPr="008617FF">
        <w:rPr>
          <w:rFonts w:asciiTheme="majorHAnsi" w:hAnsiTheme="majorHAnsi" w:cstheme="majorHAnsi"/>
          <w:sz w:val="16"/>
        </w:rPr>
        <w:t xml:space="preserve"> in an era of big data and ubiquitous sensors and monitors remains to be seen, but Environment Next will be tracking these fascinating transitions as EPA turns 50 and both state and corporate governance programs mature.</w:t>
      </w:r>
    </w:p>
    <w:p w14:paraId="0144FDD9" w14:textId="31A19232" w:rsidR="00EC16FA" w:rsidRPr="008617FF" w:rsidRDefault="00EC16FA" w:rsidP="00EC16FA">
      <w:pPr>
        <w:pStyle w:val="Heading3"/>
        <w:rPr>
          <w:rFonts w:asciiTheme="majorHAnsi" w:hAnsiTheme="majorHAnsi" w:cstheme="majorHAnsi"/>
        </w:rPr>
      </w:pPr>
      <w:r w:rsidRPr="008617FF">
        <w:rPr>
          <w:rFonts w:asciiTheme="majorHAnsi" w:hAnsiTheme="majorHAnsi" w:cstheme="majorHAnsi"/>
        </w:rPr>
        <w:lastRenderedPageBreak/>
        <w:t>1AR – Threat Not Credible</w:t>
      </w:r>
    </w:p>
    <w:p w14:paraId="4ECB29ED" w14:textId="77777777" w:rsidR="00EC16FA" w:rsidRPr="008617FF" w:rsidRDefault="00EC16FA" w:rsidP="00EC16FA">
      <w:pPr>
        <w:pStyle w:val="Heading4"/>
        <w:rPr>
          <w:rFonts w:asciiTheme="majorHAnsi" w:hAnsiTheme="majorHAnsi" w:cstheme="majorHAnsi"/>
        </w:rPr>
      </w:pPr>
      <w:r w:rsidRPr="008617FF">
        <w:rPr>
          <w:rFonts w:asciiTheme="majorHAnsi" w:hAnsiTheme="majorHAnsi" w:cstheme="majorHAnsi"/>
        </w:rPr>
        <w:t xml:space="preserve">Dependence is GROWING – at a rate of </w:t>
      </w:r>
      <w:r w:rsidRPr="008617FF">
        <w:rPr>
          <w:rFonts w:asciiTheme="majorHAnsi" w:hAnsiTheme="majorHAnsi" w:cstheme="majorHAnsi"/>
          <w:u w:val="single"/>
        </w:rPr>
        <w:t>1% per year</w:t>
      </w:r>
    </w:p>
    <w:p w14:paraId="6314367F" w14:textId="77777777" w:rsidR="00EC16FA" w:rsidRPr="008617FF" w:rsidRDefault="00EC16FA" w:rsidP="00EC16FA">
      <w:pPr>
        <w:rPr>
          <w:rFonts w:asciiTheme="majorHAnsi" w:hAnsiTheme="majorHAnsi" w:cstheme="majorHAnsi"/>
        </w:rPr>
      </w:pPr>
      <w:r w:rsidRPr="008617FF">
        <w:rPr>
          <w:rStyle w:val="Style13ptBold"/>
          <w:rFonts w:asciiTheme="majorHAnsi" w:hAnsiTheme="majorHAnsi" w:cstheme="majorHAnsi"/>
        </w:rPr>
        <w:t>Geier, ‘5-27</w:t>
      </w:r>
      <w:r w:rsidRPr="008617FF">
        <w:rPr>
          <w:rFonts w:asciiTheme="majorHAnsi" w:hAnsiTheme="majorHAnsi" w:cstheme="majorHAnsi"/>
        </w:rPr>
        <w:t xml:space="preserve"> </w:t>
      </w:r>
      <w:r w:rsidRPr="008617FF">
        <w:rPr>
          <w:rFonts w:asciiTheme="majorHAnsi" w:hAnsiTheme="majorHAnsi" w:cstheme="majorHAnsi"/>
          <w:sz w:val="14"/>
          <w:szCs w:val="14"/>
        </w:rPr>
        <w:t>(Ben Geier is an experienced financial writer currently serving as a retirement and investing expert at SmartAsset. His work has appeared on Fortune, Mic.com and CNNMoney. Ben is a graduate of Northwestern University and a part-time student at the City University of New York Graduate Center. He is a member of the Society for Advancing Business Editing and Writing and a Certified Educator in Personal Finance, States Most Dependent on the Federal Government, https://smartasset.com/taxes/states-most-dependent-on-the-federal-government-2020, 5-27-2020) // ILake-VP</w:t>
      </w:r>
    </w:p>
    <w:p w14:paraId="197BA3CB" w14:textId="77777777" w:rsidR="00EC16FA" w:rsidRPr="008617FF" w:rsidRDefault="00EC16FA" w:rsidP="00EC16FA">
      <w:pPr>
        <w:rPr>
          <w:rFonts w:asciiTheme="majorHAnsi" w:hAnsiTheme="majorHAnsi" w:cstheme="majorHAnsi"/>
        </w:rPr>
      </w:pPr>
      <w:r w:rsidRPr="008617FF">
        <w:rPr>
          <w:rFonts w:asciiTheme="majorHAnsi" w:hAnsiTheme="majorHAnsi" w:cstheme="majorHAnsi"/>
          <w:noProof/>
        </w:rPr>
        <w:lastRenderedPageBreak/>
        <w:drawing>
          <wp:inline distT="0" distB="0" distL="0" distR="0" wp14:anchorId="7B100526" wp14:editId="30A2810F">
            <wp:extent cx="2578100" cy="8026400"/>
            <wp:effectExtent l="0" t="0" r="0" b="0"/>
            <wp:docPr id="7" name="Picture 7"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piece of paper&#10;&#10;Description automatically generated"/>
                    <pic:cNvPicPr/>
                  </pic:nvPicPr>
                  <pic:blipFill>
                    <a:blip r:embed="rId96"/>
                    <a:stretch>
                      <a:fillRect/>
                    </a:stretch>
                  </pic:blipFill>
                  <pic:spPr>
                    <a:xfrm>
                      <a:off x="0" y="0"/>
                      <a:ext cx="2578100" cy="8026400"/>
                    </a:xfrm>
                    <a:prstGeom prst="rect">
                      <a:avLst/>
                    </a:prstGeom>
                  </pic:spPr>
                </pic:pic>
              </a:graphicData>
            </a:graphic>
          </wp:inline>
        </w:drawing>
      </w:r>
    </w:p>
    <w:p w14:paraId="37476DAD" w14:textId="77777777" w:rsidR="00EC16FA" w:rsidRPr="008617FF" w:rsidRDefault="00EC16FA" w:rsidP="00EC16FA">
      <w:pPr>
        <w:pStyle w:val="Heading4"/>
        <w:rPr>
          <w:rFonts w:asciiTheme="majorHAnsi" w:hAnsiTheme="majorHAnsi" w:cstheme="majorHAnsi"/>
        </w:rPr>
      </w:pPr>
      <w:r w:rsidRPr="008617FF">
        <w:rPr>
          <w:rFonts w:asciiTheme="majorHAnsi" w:hAnsiTheme="majorHAnsi" w:cstheme="majorHAnsi"/>
        </w:rPr>
        <w:lastRenderedPageBreak/>
        <w:t xml:space="preserve">Connecticut has the lowest dependency but comes in at </w:t>
      </w:r>
      <w:r w:rsidRPr="008617FF">
        <w:rPr>
          <w:rFonts w:asciiTheme="majorHAnsi" w:hAnsiTheme="majorHAnsi" w:cstheme="majorHAnsi"/>
          <w:u w:val="single"/>
        </w:rPr>
        <w:t>25%</w:t>
      </w:r>
      <w:r w:rsidRPr="008617FF">
        <w:rPr>
          <w:rFonts w:asciiTheme="majorHAnsi" w:hAnsiTheme="majorHAnsi" w:cstheme="majorHAnsi"/>
        </w:rPr>
        <w:t xml:space="preserve"> – insert this table</w:t>
      </w:r>
    </w:p>
    <w:p w14:paraId="4A4751E6" w14:textId="77777777" w:rsidR="00EC16FA" w:rsidRPr="008617FF" w:rsidRDefault="00EC16FA" w:rsidP="00EC16FA">
      <w:pPr>
        <w:rPr>
          <w:rFonts w:asciiTheme="majorHAnsi" w:hAnsiTheme="majorHAnsi" w:cstheme="majorHAnsi"/>
        </w:rPr>
      </w:pPr>
      <w:r w:rsidRPr="008617FF">
        <w:rPr>
          <w:rStyle w:val="Style13ptBold"/>
          <w:rFonts w:asciiTheme="majorHAnsi" w:hAnsiTheme="majorHAnsi" w:cstheme="majorHAnsi"/>
        </w:rPr>
        <w:t xml:space="preserve">Miller, '18 </w:t>
      </w:r>
      <w:r w:rsidRPr="008617FF">
        <w:rPr>
          <w:rFonts w:asciiTheme="majorHAnsi" w:hAnsiTheme="majorHAnsi" w:cstheme="majorHAnsi"/>
          <w:sz w:val="14"/>
          <w:szCs w:val="14"/>
        </w:rPr>
        <w:t>(Derek Miller is a graduate of the University of Edinburgh where he studied economics. He is passionate about using data to help people make better financial decisions. Derek is a Certified Educator in Personal Finance® (CEPF®) and a member of the Society for Advancing Business Editing and Writing. He is a data journalist whose expertise is in finding the stories within the numbers. Derek's writing has been featured on Yahoo, AOL, and Huffington Post., States Most Dependent on the Federal Government, https://smartasset.com/taxes/states-most-dependent-on-the-federal-government, 1-17-2018) //ILake-VP</w:t>
      </w:r>
    </w:p>
    <w:p w14:paraId="2D1DCC68" w14:textId="77777777" w:rsidR="00EC16FA" w:rsidRPr="008617FF" w:rsidRDefault="00EC16FA" w:rsidP="00EC16FA">
      <w:pPr>
        <w:spacing w:after="0" w:line="240" w:lineRule="auto"/>
        <w:rPr>
          <w:rFonts w:asciiTheme="majorHAnsi" w:eastAsia="Times New Roman" w:hAnsiTheme="majorHAnsi" w:cstheme="majorHAnsi"/>
          <w:color w:val="333333"/>
          <w:sz w:val="24"/>
        </w:rPr>
      </w:pPr>
    </w:p>
    <w:p w14:paraId="6B37822D" w14:textId="77777777" w:rsidR="00EC16FA" w:rsidRPr="008617FF" w:rsidRDefault="00EC16FA" w:rsidP="00EC16FA">
      <w:pPr>
        <w:rPr>
          <w:rFonts w:asciiTheme="majorHAnsi" w:hAnsiTheme="majorHAnsi" w:cstheme="majorHAnsi"/>
        </w:rPr>
      </w:pPr>
      <w:r w:rsidRPr="008617FF">
        <w:rPr>
          <w:rFonts w:asciiTheme="majorHAnsi" w:hAnsiTheme="majorHAnsi" w:cstheme="majorHAnsi"/>
          <w:noProof/>
        </w:rPr>
        <w:drawing>
          <wp:inline distT="0" distB="0" distL="0" distR="0" wp14:anchorId="653DF8D5" wp14:editId="15800229">
            <wp:extent cx="1669304" cy="4997072"/>
            <wp:effectExtent l="0" t="0" r="0" b="0"/>
            <wp:docPr id="6" name="Picture 6"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piece of paper&#10;&#10;Description automatically generated"/>
                    <pic:cNvPicPr/>
                  </pic:nvPicPr>
                  <pic:blipFill>
                    <a:blip r:embed="rId97"/>
                    <a:stretch>
                      <a:fillRect/>
                    </a:stretch>
                  </pic:blipFill>
                  <pic:spPr>
                    <a:xfrm>
                      <a:off x="0" y="0"/>
                      <a:ext cx="1673003" cy="5008145"/>
                    </a:xfrm>
                    <a:prstGeom prst="rect">
                      <a:avLst/>
                    </a:prstGeom>
                  </pic:spPr>
                </pic:pic>
              </a:graphicData>
            </a:graphic>
          </wp:inline>
        </w:drawing>
      </w:r>
    </w:p>
    <w:p w14:paraId="4B89F4BA" w14:textId="77777777" w:rsidR="00EC16FA" w:rsidRPr="008617FF" w:rsidRDefault="00EC16FA" w:rsidP="00EC16FA">
      <w:pPr>
        <w:pStyle w:val="Heading4"/>
        <w:rPr>
          <w:rFonts w:asciiTheme="majorHAnsi" w:hAnsiTheme="majorHAnsi" w:cstheme="majorHAnsi"/>
        </w:rPr>
      </w:pPr>
      <w:r w:rsidRPr="008617FF">
        <w:rPr>
          <w:rFonts w:asciiTheme="majorHAnsi" w:hAnsiTheme="majorHAnsi" w:cstheme="majorHAnsi"/>
        </w:rPr>
        <w:t xml:space="preserve">There is just no world where threatening non-cooperation on everything is credible – states are reliant on the USFG for </w:t>
      </w:r>
      <w:r w:rsidRPr="008617FF">
        <w:rPr>
          <w:rFonts w:asciiTheme="majorHAnsi" w:hAnsiTheme="majorHAnsi" w:cstheme="majorHAnsi"/>
          <w:u w:val="single"/>
        </w:rPr>
        <w:t>federal funding</w:t>
      </w:r>
      <w:r w:rsidRPr="008617FF">
        <w:rPr>
          <w:rFonts w:asciiTheme="majorHAnsi" w:hAnsiTheme="majorHAnsi" w:cstheme="majorHAnsi"/>
        </w:rPr>
        <w:t xml:space="preserve">, </w:t>
      </w:r>
      <w:r w:rsidRPr="008617FF">
        <w:rPr>
          <w:rFonts w:asciiTheme="majorHAnsi" w:hAnsiTheme="majorHAnsi" w:cstheme="majorHAnsi"/>
          <w:u w:val="single"/>
        </w:rPr>
        <w:t>employment,</w:t>
      </w:r>
      <w:r w:rsidRPr="008617FF">
        <w:rPr>
          <w:rFonts w:asciiTheme="majorHAnsi" w:hAnsiTheme="majorHAnsi" w:cstheme="majorHAnsi"/>
        </w:rPr>
        <w:t xml:space="preserve"> etc. They rely on federal aid for </w:t>
      </w:r>
      <w:r w:rsidRPr="008617FF">
        <w:rPr>
          <w:rFonts w:asciiTheme="majorHAnsi" w:hAnsiTheme="majorHAnsi" w:cstheme="majorHAnsi"/>
          <w:u w:val="single"/>
        </w:rPr>
        <w:t>¼</w:t>
      </w:r>
      <w:r w:rsidRPr="008617FF">
        <w:rPr>
          <w:rFonts w:asciiTheme="majorHAnsi" w:hAnsiTheme="majorHAnsi" w:cstheme="majorHAnsi"/>
        </w:rPr>
        <w:t xml:space="preserve"> of their budget.</w:t>
      </w:r>
    </w:p>
    <w:p w14:paraId="067E717E" w14:textId="77777777" w:rsidR="00EC16FA" w:rsidRPr="008617FF" w:rsidRDefault="00EC16FA" w:rsidP="00EC16FA">
      <w:pPr>
        <w:rPr>
          <w:rFonts w:asciiTheme="majorHAnsi" w:hAnsiTheme="majorHAnsi" w:cstheme="majorHAnsi"/>
          <w:sz w:val="16"/>
          <w:szCs w:val="16"/>
        </w:rPr>
      </w:pPr>
      <w:r w:rsidRPr="008617FF">
        <w:rPr>
          <w:rStyle w:val="Style13ptBold"/>
          <w:rFonts w:asciiTheme="majorHAnsi" w:hAnsiTheme="majorHAnsi" w:cstheme="majorHAnsi"/>
        </w:rPr>
        <w:t>Cammenga, ‘20</w:t>
      </w:r>
      <w:r w:rsidRPr="008617FF">
        <w:rPr>
          <w:rFonts w:asciiTheme="majorHAnsi" w:hAnsiTheme="majorHAnsi" w:cstheme="majorHAnsi"/>
        </w:rPr>
        <w:t xml:space="preserve"> </w:t>
      </w:r>
      <w:r w:rsidRPr="008617FF">
        <w:rPr>
          <w:rFonts w:asciiTheme="majorHAnsi" w:hAnsiTheme="majorHAnsi" w:cstheme="majorHAnsi"/>
          <w:sz w:val="16"/>
          <w:szCs w:val="16"/>
        </w:rPr>
        <w:t>(Janelle Cammenga is a policy analyst for the Tax Foundation’s Center for State Tax Policy, "Which States Rely the Most on Federal Aid?," Tax Foundation, 2-12-2020, https://taxfoundation.org/state-federal-aid-reliance-2020/ )//ILake-VP</w:t>
      </w:r>
    </w:p>
    <w:p w14:paraId="3BD4B428" w14:textId="77777777" w:rsidR="00EC16FA" w:rsidRPr="008617FF" w:rsidRDefault="00EC16FA" w:rsidP="00EC16FA">
      <w:pPr>
        <w:rPr>
          <w:rFonts w:asciiTheme="majorHAnsi" w:hAnsiTheme="majorHAnsi" w:cstheme="majorHAnsi"/>
          <w:sz w:val="16"/>
        </w:rPr>
      </w:pPr>
      <w:r w:rsidRPr="008617FF">
        <w:rPr>
          <w:rFonts w:asciiTheme="majorHAnsi" w:hAnsiTheme="majorHAnsi" w:cstheme="majorHAnsi"/>
          <w:sz w:val="16"/>
        </w:rPr>
        <w:t xml:space="preserve">State-levied taxes make up the vast majority of each state’s general fund budget, and thus are the most obvious source of state revenue. But </w:t>
      </w:r>
      <w:r w:rsidRPr="008617FF">
        <w:rPr>
          <w:rFonts w:asciiTheme="majorHAnsi" w:hAnsiTheme="majorHAnsi" w:cstheme="majorHAnsi"/>
          <w:highlight w:val="green"/>
          <w:u w:val="single"/>
        </w:rPr>
        <w:t>state</w:t>
      </w:r>
      <w:r w:rsidRPr="008617FF">
        <w:rPr>
          <w:rFonts w:asciiTheme="majorHAnsi" w:hAnsiTheme="majorHAnsi" w:cstheme="majorHAnsi"/>
          <w:u w:val="single"/>
        </w:rPr>
        <w:t xml:space="preserve"> government</w:t>
      </w:r>
      <w:r w:rsidRPr="008617FF">
        <w:rPr>
          <w:rFonts w:asciiTheme="majorHAnsi" w:hAnsiTheme="majorHAnsi" w:cstheme="majorHAnsi"/>
          <w:highlight w:val="green"/>
          <w:u w:val="single"/>
        </w:rPr>
        <w:t>s</w:t>
      </w:r>
      <w:r w:rsidRPr="008617FF">
        <w:rPr>
          <w:rFonts w:asciiTheme="majorHAnsi" w:hAnsiTheme="majorHAnsi" w:cstheme="majorHAnsi"/>
          <w:u w:val="single"/>
        </w:rPr>
        <w:t xml:space="preserve"> also </w:t>
      </w:r>
      <w:r w:rsidRPr="008617FF">
        <w:rPr>
          <w:rFonts w:asciiTheme="majorHAnsi" w:hAnsiTheme="majorHAnsi" w:cstheme="majorHAnsi"/>
          <w:highlight w:val="green"/>
          <w:u w:val="single"/>
        </w:rPr>
        <w:t>receive</w:t>
      </w:r>
      <w:r w:rsidRPr="008617FF">
        <w:rPr>
          <w:rFonts w:asciiTheme="majorHAnsi" w:hAnsiTheme="majorHAnsi" w:cstheme="majorHAnsi"/>
          <w:u w:val="single"/>
        </w:rPr>
        <w:t xml:space="preserve"> a </w:t>
      </w:r>
      <w:r w:rsidRPr="008617FF">
        <w:rPr>
          <w:rFonts w:asciiTheme="majorHAnsi" w:hAnsiTheme="majorHAnsi" w:cstheme="majorHAnsi"/>
          <w:b/>
          <w:highlight w:val="green"/>
          <w:u w:val="single"/>
        </w:rPr>
        <w:t>notable</w:t>
      </w:r>
      <w:r w:rsidRPr="008617FF">
        <w:rPr>
          <w:rFonts w:asciiTheme="majorHAnsi" w:hAnsiTheme="majorHAnsi" w:cstheme="majorHAnsi"/>
          <w:b/>
          <w:u w:val="single"/>
        </w:rPr>
        <w:t xml:space="preserve"> amount of </w:t>
      </w:r>
      <w:r w:rsidRPr="008617FF">
        <w:rPr>
          <w:rFonts w:asciiTheme="majorHAnsi" w:hAnsiTheme="majorHAnsi" w:cstheme="majorHAnsi"/>
          <w:b/>
          <w:highlight w:val="green"/>
          <w:u w:val="single"/>
        </w:rPr>
        <w:t>assistance</w:t>
      </w:r>
      <w:r w:rsidRPr="008617FF">
        <w:rPr>
          <w:rFonts w:asciiTheme="majorHAnsi" w:hAnsiTheme="majorHAnsi" w:cstheme="majorHAnsi"/>
          <w:highlight w:val="green"/>
          <w:u w:val="single"/>
        </w:rPr>
        <w:t xml:space="preserve"> from</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fed</w:t>
      </w:r>
      <w:r w:rsidRPr="008617FF">
        <w:rPr>
          <w:rFonts w:asciiTheme="majorHAnsi" w:hAnsiTheme="majorHAnsi" w:cstheme="majorHAnsi"/>
          <w:u w:val="single"/>
        </w:rPr>
        <w:t>eral government.</w:t>
      </w:r>
      <w:r w:rsidRPr="008617FF">
        <w:rPr>
          <w:rFonts w:asciiTheme="majorHAnsi" w:hAnsiTheme="majorHAnsi" w:cstheme="majorHAnsi"/>
          <w:sz w:val="16"/>
        </w:rPr>
        <w:t xml:space="preserve"> In fiscal year (FY) 2017, </w:t>
      </w:r>
      <w:r w:rsidRPr="008617FF">
        <w:rPr>
          <w:rFonts w:asciiTheme="majorHAnsi" w:hAnsiTheme="majorHAnsi" w:cstheme="majorHAnsi"/>
          <w:b/>
          <w:highlight w:val="green"/>
          <w:u w:val="single"/>
        </w:rPr>
        <w:t xml:space="preserve">22.9 percent </w:t>
      </w:r>
      <w:r w:rsidRPr="008617FF">
        <w:rPr>
          <w:rFonts w:asciiTheme="majorHAnsi" w:hAnsiTheme="majorHAnsi" w:cstheme="majorHAnsi"/>
          <w:highlight w:val="green"/>
          <w:u w:val="single"/>
        </w:rPr>
        <w:t>of state revenues came from fed</w:t>
      </w:r>
      <w:r w:rsidRPr="008617FF">
        <w:rPr>
          <w:rFonts w:asciiTheme="majorHAnsi" w:hAnsiTheme="majorHAnsi" w:cstheme="majorHAnsi"/>
          <w:u w:val="single"/>
        </w:rPr>
        <w:t xml:space="preserve">eral </w:t>
      </w:r>
      <w:r w:rsidRPr="008617FF">
        <w:rPr>
          <w:rFonts w:asciiTheme="majorHAnsi" w:hAnsiTheme="majorHAnsi" w:cstheme="majorHAnsi"/>
          <w:highlight w:val="green"/>
          <w:u w:val="single"/>
        </w:rPr>
        <w:t>grants</w:t>
      </w:r>
      <w:r w:rsidRPr="008617FF">
        <w:rPr>
          <w:rFonts w:asciiTheme="majorHAnsi" w:hAnsiTheme="majorHAnsi" w:cstheme="majorHAnsi"/>
          <w:u w:val="single"/>
        </w:rPr>
        <w:t>-in-aid</w:t>
      </w:r>
      <w:r w:rsidRPr="008617FF">
        <w:rPr>
          <w:rFonts w:asciiTheme="majorHAnsi" w:hAnsiTheme="majorHAnsi" w:cstheme="majorHAnsi"/>
          <w:sz w:val="16"/>
        </w:rPr>
        <w:t xml:space="preserve">. Federal aid is allocated to states for a variety of purposes, primarily to supplement state funding for programs or projects deemed to be of national interest, such as Medicaid payments, education funding assistance, infrastructure assistance, and more. Some federal aid is awarded in the form of competitive grants, while other federal funding is given according to formulas established by law. Formula gr ants usually incorporate factors like population size, poverty </w:t>
      </w:r>
      <w:r w:rsidRPr="008617FF">
        <w:rPr>
          <w:rFonts w:asciiTheme="majorHAnsi" w:hAnsiTheme="majorHAnsi" w:cstheme="majorHAnsi"/>
          <w:sz w:val="16"/>
        </w:rPr>
        <w:lastRenderedPageBreak/>
        <w:t xml:space="preserve">statistics, and state matching dollars for distributing federal aid among states. Competitive grants are awarded on a discretionary basis and are more likely to fluctuate from year to year. The map below shows the extent to which federal aid comprised each state’s total general revenue in FY 2017 (the most recent year of data available). That year, the states where </w:t>
      </w:r>
      <w:r w:rsidRPr="008617FF">
        <w:rPr>
          <w:rFonts w:asciiTheme="majorHAnsi" w:hAnsiTheme="majorHAnsi" w:cstheme="majorHAnsi"/>
          <w:u w:val="single"/>
        </w:rPr>
        <w:t xml:space="preserve">federal aid made up the </w:t>
      </w:r>
      <w:r w:rsidRPr="008617FF">
        <w:rPr>
          <w:rFonts w:asciiTheme="majorHAnsi" w:hAnsiTheme="majorHAnsi" w:cstheme="majorHAnsi"/>
          <w:highlight w:val="green"/>
          <w:u w:val="single"/>
        </w:rPr>
        <w:t>largest share</w:t>
      </w:r>
      <w:r w:rsidRPr="008617FF">
        <w:rPr>
          <w:rFonts w:asciiTheme="majorHAnsi" w:hAnsiTheme="majorHAnsi" w:cstheme="majorHAnsi"/>
          <w:u w:val="single"/>
        </w:rPr>
        <w:t xml:space="preserve"> of general revenue were Montana (</w:t>
      </w:r>
      <w:r w:rsidRPr="008617FF">
        <w:rPr>
          <w:rFonts w:asciiTheme="majorHAnsi" w:hAnsiTheme="majorHAnsi" w:cstheme="majorHAnsi"/>
          <w:b/>
          <w:highlight w:val="green"/>
          <w:u w:val="single"/>
        </w:rPr>
        <w:t>46</w:t>
      </w:r>
      <w:r w:rsidRPr="008617FF">
        <w:rPr>
          <w:rFonts w:asciiTheme="majorHAnsi" w:hAnsiTheme="majorHAnsi" w:cstheme="majorHAnsi"/>
          <w:b/>
          <w:u w:val="single"/>
        </w:rPr>
        <w:t>.1</w:t>
      </w:r>
      <w:r w:rsidRPr="008617FF">
        <w:rPr>
          <w:rFonts w:asciiTheme="majorHAnsi" w:hAnsiTheme="majorHAnsi" w:cstheme="majorHAnsi"/>
          <w:b/>
          <w:highlight w:val="green"/>
          <w:u w:val="single"/>
        </w:rPr>
        <w:t xml:space="preserve"> percent</w:t>
      </w:r>
      <w:r w:rsidRPr="008617FF">
        <w:rPr>
          <w:rFonts w:asciiTheme="majorHAnsi" w:hAnsiTheme="majorHAnsi" w:cstheme="majorHAnsi"/>
          <w:u w:val="single"/>
        </w:rPr>
        <w:t xml:space="preserve">), Wyoming (44.5 percent), Louisiana (43.7 percent), Mississippi (43.3 percent), and Arizona (43.1 percent). The states for which federal aid made up the </w:t>
      </w:r>
      <w:r w:rsidRPr="008617FF">
        <w:rPr>
          <w:rFonts w:asciiTheme="majorHAnsi" w:hAnsiTheme="majorHAnsi" w:cstheme="majorHAnsi"/>
          <w:highlight w:val="green"/>
          <w:u w:val="single"/>
        </w:rPr>
        <w:t>smallest share</w:t>
      </w:r>
      <w:r w:rsidRPr="008617FF">
        <w:rPr>
          <w:rFonts w:asciiTheme="majorHAnsi" w:hAnsiTheme="majorHAnsi" w:cstheme="majorHAnsi"/>
          <w:u w:val="single"/>
        </w:rPr>
        <w:t xml:space="preserve"> of state general revenue were Hawaii (</w:t>
      </w:r>
      <w:r w:rsidRPr="008617FF">
        <w:rPr>
          <w:rFonts w:asciiTheme="majorHAnsi" w:hAnsiTheme="majorHAnsi" w:cstheme="majorHAnsi"/>
          <w:b/>
          <w:highlight w:val="green"/>
          <w:u w:val="single"/>
        </w:rPr>
        <w:t>20</w:t>
      </w:r>
      <w:r w:rsidRPr="008617FF">
        <w:rPr>
          <w:rFonts w:asciiTheme="majorHAnsi" w:hAnsiTheme="majorHAnsi" w:cstheme="majorHAnsi"/>
          <w:b/>
          <w:u w:val="single"/>
        </w:rPr>
        <w:t xml:space="preserve">.7 </w:t>
      </w:r>
      <w:r w:rsidRPr="008617FF">
        <w:rPr>
          <w:rFonts w:asciiTheme="majorHAnsi" w:hAnsiTheme="majorHAnsi" w:cstheme="majorHAnsi"/>
          <w:b/>
          <w:highlight w:val="green"/>
          <w:u w:val="single"/>
        </w:rPr>
        <w:t>percent</w:t>
      </w:r>
      <w:r w:rsidRPr="008617FF">
        <w:rPr>
          <w:rFonts w:asciiTheme="majorHAnsi" w:hAnsiTheme="majorHAnsi" w:cstheme="majorHAnsi"/>
          <w:u w:val="single"/>
        </w:rPr>
        <w:t>), Virginia (21.1 percent), Kansas (23.3 percent), Utah (24.2 percent), and Minnesota (26.0 percent</w:t>
      </w:r>
      <w:r w:rsidRPr="008617FF">
        <w:rPr>
          <w:rFonts w:asciiTheme="majorHAnsi" w:hAnsiTheme="majorHAnsi" w:cstheme="majorHAnsi"/>
          <w:sz w:val="16"/>
        </w:rPr>
        <w:t>). States that rely heavily on federal grants-in-aid tend to have sizable low-income populations and relatively lower tax revenues. States with relatively lower reliance on federal aid tend to collect more in taxes and have smaller low-income populations, although some exceptions exist. Notably, although North Dakota and Alaska impose relatively modest taxes on residents, both are resource-rich states that export much of their tax burdens through severance taxes, yet their reliance on federal aid differs greatly.</w:t>
      </w:r>
    </w:p>
    <w:p w14:paraId="6A104403" w14:textId="77777777" w:rsidR="00EC16FA" w:rsidRPr="008617FF" w:rsidRDefault="00EC16FA" w:rsidP="00EC16FA">
      <w:pPr>
        <w:rPr>
          <w:rFonts w:asciiTheme="majorHAnsi" w:hAnsiTheme="majorHAnsi" w:cstheme="majorHAnsi"/>
        </w:rPr>
      </w:pPr>
    </w:p>
    <w:p w14:paraId="0D0E0CFF" w14:textId="61675525" w:rsidR="00EC16FA" w:rsidRPr="008617FF" w:rsidRDefault="00EC16FA" w:rsidP="00EC16FA">
      <w:pPr>
        <w:pStyle w:val="Heading3"/>
        <w:rPr>
          <w:rFonts w:asciiTheme="majorHAnsi" w:hAnsiTheme="majorHAnsi" w:cstheme="majorHAnsi"/>
        </w:rPr>
      </w:pPr>
      <w:r w:rsidRPr="008617FF">
        <w:rPr>
          <w:rFonts w:asciiTheme="majorHAnsi" w:hAnsiTheme="majorHAnsi" w:cstheme="majorHAnsi"/>
        </w:rPr>
        <w:lastRenderedPageBreak/>
        <w:t>1AR – Fed Coercion</w:t>
      </w:r>
    </w:p>
    <w:p w14:paraId="6F15474F" w14:textId="77777777" w:rsidR="00EC16FA" w:rsidRPr="008617FF" w:rsidRDefault="00EC16FA" w:rsidP="00EC16FA">
      <w:pPr>
        <w:pStyle w:val="Heading4"/>
        <w:rPr>
          <w:rFonts w:asciiTheme="majorHAnsi" w:hAnsiTheme="majorHAnsi" w:cstheme="majorHAnsi"/>
        </w:rPr>
      </w:pPr>
      <w:r w:rsidRPr="008617FF">
        <w:rPr>
          <w:rFonts w:asciiTheme="majorHAnsi" w:hAnsiTheme="majorHAnsi" w:cstheme="majorHAnsi"/>
        </w:rPr>
        <w:t xml:space="preserve">Entrenched history of fed </w:t>
      </w:r>
      <w:r w:rsidRPr="008617FF">
        <w:rPr>
          <w:rFonts w:asciiTheme="majorHAnsi" w:hAnsiTheme="majorHAnsi" w:cstheme="majorHAnsi"/>
          <w:u w:val="single"/>
        </w:rPr>
        <w:t xml:space="preserve">retaliating </w:t>
      </w:r>
      <w:r w:rsidRPr="008617FF">
        <w:rPr>
          <w:rFonts w:asciiTheme="majorHAnsi" w:hAnsiTheme="majorHAnsi" w:cstheme="majorHAnsi"/>
        </w:rPr>
        <w:t xml:space="preserve">to state nullification by </w:t>
      </w:r>
      <w:r w:rsidRPr="008617FF">
        <w:rPr>
          <w:rFonts w:asciiTheme="majorHAnsi" w:hAnsiTheme="majorHAnsi" w:cstheme="majorHAnsi"/>
          <w:u w:val="single"/>
        </w:rPr>
        <w:t xml:space="preserve">leveraging </w:t>
      </w:r>
      <w:r w:rsidRPr="008617FF">
        <w:rPr>
          <w:rFonts w:asciiTheme="majorHAnsi" w:hAnsiTheme="majorHAnsi" w:cstheme="majorHAnsi"/>
        </w:rPr>
        <w:t xml:space="preserve">state funds to </w:t>
      </w:r>
      <w:r w:rsidRPr="008617FF">
        <w:rPr>
          <w:rFonts w:asciiTheme="majorHAnsi" w:hAnsiTheme="majorHAnsi" w:cstheme="majorHAnsi"/>
          <w:u w:val="single"/>
        </w:rPr>
        <w:t>coarse</w:t>
      </w:r>
      <w:r w:rsidRPr="008617FF">
        <w:rPr>
          <w:rFonts w:asciiTheme="majorHAnsi" w:hAnsiTheme="majorHAnsi" w:cstheme="majorHAnsi"/>
        </w:rPr>
        <w:t xml:space="preserve"> compliance</w:t>
      </w:r>
    </w:p>
    <w:p w14:paraId="1E5D9624" w14:textId="77777777" w:rsidR="00EC16FA" w:rsidRPr="008617FF" w:rsidRDefault="00EC16FA" w:rsidP="00EC16FA">
      <w:pPr>
        <w:rPr>
          <w:rFonts w:asciiTheme="majorHAnsi" w:hAnsiTheme="majorHAnsi" w:cstheme="majorHAnsi"/>
        </w:rPr>
      </w:pPr>
      <w:r w:rsidRPr="008617FF">
        <w:rPr>
          <w:rStyle w:val="Style13ptBold"/>
          <w:rFonts w:asciiTheme="majorHAnsi" w:hAnsiTheme="majorHAnsi" w:cstheme="majorHAnsi"/>
        </w:rPr>
        <w:t>Waters, ‘17</w:t>
      </w:r>
      <w:r w:rsidRPr="008617FF">
        <w:rPr>
          <w:rFonts w:asciiTheme="majorHAnsi" w:hAnsiTheme="majorHAnsi" w:cstheme="majorHAnsi"/>
        </w:rPr>
        <w:t xml:space="preserve"> </w:t>
      </w:r>
      <w:r w:rsidRPr="008617FF">
        <w:rPr>
          <w:rFonts w:asciiTheme="majorHAnsi" w:hAnsiTheme="majorHAnsi" w:cstheme="majorHAnsi"/>
          <w:sz w:val="16"/>
          <w:szCs w:val="16"/>
        </w:rPr>
        <w:t>(Edward T. Waters has been a lawyer specializing in Federal Grants for almost 30 years and has tried multiple Supreme Court cases concerning the national authority of conditioning grants, "Holding Federal Funds Hostage – Can They Do That?," Feldesman Tucker LLP, 1-30-2017, https://www.feldesmantucker.com/holding-federal-funds-hostage-can/ )//ILake-VP</w:t>
      </w:r>
    </w:p>
    <w:p w14:paraId="0755A10C" w14:textId="77777777" w:rsidR="00EC16FA" w:rsidRPr="008617FF" w:rsidRDefault="00EC16FA" w:rsidP="00EC16FA">
      <w:pPr>
        <w:rPr>
          <w:rFonts w:asciiTheme="majorHAnsi" w:hAnsiTheme="majorHAnsi" w:cstheme="majorHAnsi"/>
          <w:sz w:val="16"/>
        </w:rPr>
      </w:pPr>
      <w:r w:rsidRPr="008617FF">
        <w:rPr>
          <w:rFonts w:asciiTheme="majorHAnsi" w:hAnsiTheme="majorHAnsi" w:cstheme="majorHAnsi"/>
          <w:sz w:val="16"/>
        </w:rPr>
        <w:t xml:space="preserve">On January 25, 2017, </w:t>
      </w:r>
      <w:r w:rsidRPr="008617FF">
        <w:rPr>
          <w:rFonts w:asciiTheme="majorHAnsi" w:hAnsiTheme="majorHAnsi" w:cstheme="majorHAnsi"/>
          <w:u w:val="single"/>
        </w:rPr>
        <w:t>President Trump signed an Executive Order (</w:t>
      </w:r>
      <w:r w:rsidRPr="008617FF">
        <w:rPr>
          <w:rFonts w:asciiTheme="majorHAnsi" w:hAnsiTheme="majorHAnsi" w:cstheme="majorHAnsi"/>
          <w:b/>
          <w:highlight w:val="green"/>
          <w:u w:val="single"/>
        </w:rPr>
        <w:t>EO</w:t>
      </w:r>
      <w:r w:rsidRPr="008617FF">
        <w:rPr>
          <w:rFonts w:asciiTheme="majorHAnsi" w:hAnsiTheme="majorHAnsi" w:cstheme="majorHAnsi"/>
          <w:u w:val="single"/>
        </w:rPr>
        <w:t xml:space="preserve">) that </w:t>
      </w:r>
      <w:r w:rsidRPr="008617FF">
        <w:rPr>
          <w:rFonts w:asciiTheme="majorHAnsi" w:hAnsiTheme="majorHAnsi" w:cstheme="majorHAnsi"/>
          <w:highlight w:val="green"/>
          <w:u w:val="single"/>
        </w:rPr>
        <w:t>stated</w:t>
      </w:r>
      <w:r w:rsidRPr="008617FF">
        <w:rPr>
          <w:rFonts w:asciiTheme="majorHAnsi" w:hAnsiTheme="majorHAnsi" w:cstheme="majorHAnsi"/>
          <w:sz w:val="16"/>
        </w:rPr>
        <w:t xml:space="preserve"> that the Policy of the United States will be to ensure that any state or locality designated by the Secretary of the Department of Homeland Security and the Attorney General as a “</w:t>
      </w:r>
      <w:r w:rsidRPr="008617FF">
        <w:rPr>
          <w:rFonts w:asciiTheme="majorHAnsi" w:hAnsiTheme="majorHAnsi" w:cstheme="majorHAnsi"/>
          <w:u w:val="single"/>
        </w:rPr>
        <w:t xml:space="preserve">Sanctuary Jurisdiction” will </w:t>
      </w:r>
      <w:r w:rsidRPr="008617FF">
        <w:rPr>
          <w:rFonts w:asciiTheme="majorHAnsi" w:hAnsiTheme="majorHAnsi" w:cstheme="majorHAnsi"/>
          <w:b/>
          <w:highlight w:val="green"/>
          <w:u w:val="single"/>
        </w:rPr>
        <w:t>not</w:t>
      </w:r>
      <w:r w:rsidRPr="008617FF">
        <w:rPr>
          <w:rFonts w:asciiTheme="majorHAnsi" w:hAnsiTheme="majorHAnsi" w:cstheme="majorHAnsi"/>
          <w:b/>
          <w:u w:val="single"/>
        </w:rPr>
        <w:t xml:space="preserve"> be “</w:t>
      </w:r>
      <w:r w:rsidRPr="008617FF">
        <w:rPr>
          <w:rFonts w:asciiTheme="majorHAnsi" w:hAnsiTheme="majorHAnsi" w:cstheme="majorHAnsi"/>
          <w:b/>
          <w:highlight w:val="green"/>
          <w:u w:val="single"/>
        </w:rPr>
        <w:t>eligible” to receive fed</w:t>
      </w:r>
      <w:r w:rsidRPr="008617FF">
        <w:rPr>
          <w:rFonts w:asciiTheme="majorHAnsi" w:hAnsiTheme="majorHAnsi" w:cstheme="majorHAnsi"/>
          <w:b/>
          <w:u w:val="single"/>
        </w:rPr>
        <w:t xml:space="preserve">eral grant </w:t>
      </w:r>
      <w:r w:rsidRPr="008617FF">
        <w:rPr>
          <w:rFonts w:asciiTheme="majorHAnsi" w:hAnsiTheme="majorHAnsi" w:cstheme="majorHAnsi"/>
          <w:b/>
          <w:highlight w:val="green"/>
          <w:u w:val="single"/>
        </w:rPr>
        <w:t>funds</w:t>
      </w:r>
      <w:r w:rsidRPr="008617FF">
        <w:rPr>
          <w:rFonts w:asciiTheme="majorHAnsi" w:hAnsiTheme="majorHAnsi" w:cstheme="majorHAnsi"/>
          <w:u w:val="single"/>
        </w:rPr>
        <w:t xml:space="preserve">. </w:t>
      </w:r>
      <w:r w:rsidRPr="008617FF">
        <w:rPr>
          <w:rFonts w:asciiTheme="majorHAnsi" w:hAnsiTheme="majorHAnsi" w:cstheme="majorHAnsi"/>
          <w:sz w:val="16"/>
        </w:rPr>
        <w:t xml:space="preserve">Sanctuary jurisdictions, according to the EO, are those states or </w:t>
      </w:r>
      <w:r w:rsidRPr="008617FF">
        <w:rPr>
          <w:rFonts w:asciiTheme="majorHAnsi" w:hAnsiTheme="majorHAnsi" w:cstheme="majorHAnsi"/>
          <w:highlight w:val="green"/>
          <w:u w:val="single"/>
        </w:rPr>
        <w:t>localities that</w:t>
      </w:r>
      <w:r w:rsidRPr="008617FF">
        <w:rPr>
          <w:rFonts w:asciiTheme="majorHAnsi" w:hAnsiTheme="majorHAnsi" w:cstheme="majorHAnsi"/>
          <w:u w:val="single"/>
        </w:rPr>
        <w:t xml:space="preserve"> “</w:t>
      </w:r>
      <w:r w:rsidRPr="008617FF">
        <w:rPr>
          <w:rFonts w:asciiTheme="majorHAnsi" w:hAnsiTheme="majorHAnsi" w:cstheme="majorHAnsi"/>
          <w:b/>
          <w:u w:val="single"/>
        </w:rPr>
        <w:t xml:space="preserve">willfully </w:t>
      </w:r>
      <w:r w:rsidRPr="008617FF">
        <w:rPr>
          <w:rFonts w:asciiTheme="majorHAnsi" w:hAnsiTheme="majorHAnsi" w:cstheme="majorHAnsi"/>
          <w:b/>
          <w:highlight w:val="green"/>
          <w:u w:val="single"/>
        </w:rPr>
        <w:t>violate Fed</w:t>
      </w:r>
      <w:r w:rsidRPr="008617FF">
        <w:rPr>
          <w:rFonts w:asciiTheme="majorHAnsi" w:hAnsiTheme="majorHAnsi" w:cstheme="majorHAnsi"/>
          <w:b/>
          <w:u w:val="single"/>
        </w:rPr>
        <w:t xml:space="preserve">eral </w:t>
      </w:r>
      <w:r w:rsidRPr="008617FF">
        <w:rPr>
          <w:rFonts w:asciiTheme="majorHAnsi" w:hAnsiTheme="majorHAnsi" w:cstheme="majorHAnsi"/>
          <w:b/>
          <w:highlight w:val="green"/>
          <w:u w:val="single"/>
        </w:rPr>
        <w:t>law</w:t>
      </w:r>
      <w:r w:rsidRPr="008617FF">
        <w:rPr>
          <w:rFonts w:asciiTheme="majorHAnsi" w:hAnsiTheme="majorHAnsi" w:cstheme="majorHAnsi"/>
          <w:sz w:val="16"/>
        </w:rPr>
        <w:t xml:space="preserve"> in an attempt to shield aliens from removal from the United States.” The Executive Order directs the Office of Management and Budget (OMB) to compile a list of “all Federal grant money” received by Sanctuary Jurisdictions presumably for the purpose of enforcing the Executive Order and depriving these Jurisdictions of any federal grant funds in the future. This most recent EO came on the heels of an earlier order reinstating the Mexico City Policy which prohibits federal grant funds from being provided to foreign non-governmental organizations which “perform or actively promote abortion as a method of family planning” with any funds not just federal grant funds. Both of </w:t>
      </w:r>
      <w:r w:rsidRPr="008617FF">
        <w:rPr>
          <w:rFonts w:asciiTheme="majorHAnsi" w:hAnsiTheme="majorHAnsi" w:cstheme="majorHAnsi"/>
          <w:u w:val="single"/>
        </w:rPr>
        <w:t xml:space="preserve">these actions are </w:t>
      </w:r>
      <w:r w:rsidRPr="008617FF">
        <w:rPr>
          <w:rFonts w:asciiTheme="majorHAnsi" w:hAnsiTheme="majorHAnsi" w:cstheme="majorHAnsi"/>
          <w:highlight w:val="green"/>
          <w:u w:val="single"/>
        </w:rPr>
        <w:t>example</w:t>
      </w:r>
      <w:r w:rsidRPr="008617FF">
        <w:rPr>
          <w:rFonts w:asciiTheme="majorHAnsi" w:hAnsiTheme="majorHAnsi" w:cstheme="majorHAnsi"/>
          <w:u w:val="single"/>
        </w:rPr>
        <w:t xml:space="preserve">s </w:t>
      </w:r>
      <w:r w:rsidRPr="008617FF">
        <w:rPr>
          <w:rFonts w:asciiTheme="majorHAnsi" w:hAnsiTheme="majorHAnsi" w:cstheme="majorHAnsi"/>
          <w:highlight w:val="green"/>
          <w:u w:val="single"/>
        </w:rPr>
        <w:t xml:space="preserve">of </w:t>
      </w:r>
      <w:r w:rsidRPr="008617FF">
        <w:rPr>
          <w:rFonts w:asciiTheme="majorHAnsi" w:hAnsiTheme="majorHAnsi" w:cstheme="majorHAnsi"/>
          <w:b/>
          <w:highlight w:val="green"/>
          <w:u w:val="single"/>
        </w:rPr>
        <w:t>using fed</w:t>
      </w:r>
      <w:r w:rsidRPr="008617FF">
        <w:rPr>
          <w:rFonts w:asciiTheme="majorHAnsi" w:hAnsiTheme="majorHAnsi" w:cstheme="majorHAnsi"/>
          <w:b/>
          <w:u w:val="single"/>
        </w:rPr>
        <w:t xml:space="preserve">eral </w:t>
      </w:r>
      <w:r w:rsidRPr="008617FF">
        <w:rPr>
          <w:rFonts w:asciiTheme="majorHAnsi" w:hAnsiTheme="majorHAnsi" w:cstheme="majorHAnsi"/>
          <w:b/>
          <w:highlight w:val="green"/>
          <w:u w:val="single"/>
        </w:rPr>
        <w:t>funds to achieve</w:t>
      </w:r>
      <w:r w:rsidRPr="008617FF">
        <w:rPr>
          <w:rFonts w:asciiTheme="majorHAnsi" w:hAnsiTheme="majorHAnsi" w:cstheme="majorHAnsi"/>
          <w:b/>
          <w:u w:val="single"/>
        </w:rPr>
        <w:t xml:space="preserve"> the </w:t>
      </w:r>
      <w:r w:rsidRPr="008617FF">
        <w:rPr>
          <w:rFonts w:asciiTheme="majorHAnsi" w:hAnsiTheme="majorHAnsi" w:cstheme="majorHAnsi"/>
          <w:b/>
          <w:highlight w:val="green"/>
          <w:u w:val="single"/>
        </w:rPr>
        <w:t>aims</w:t>
      </w:r>
      <w:r w:rsidRPr="008617FF">
        <w:rPr>
          <w:rFonts w:asciiTheme="majorHAnsi" w:hAnsiTheme="majorHAnsi" w:cstheme="majorHAnsi"/>
          <w:highlight w:val="green"/>
          <w:u w:val="single"/>
        </w:rPr>
        <w:t xml:space="preserve"> of</w:t>
      </w:r>
      <w:r w:rsidRPr="008617FF">
        <w:rPr>
          <w:rFonts w:asciiTheme="majorHAnsi" w:hAnsiTheme="majorHAnsi" w:cstheme="majorHAnsi"/>
          <w:u w:val="single"/>
        </w:rPr>
        <w:t xml:space="preserve"> either the President or Congress a</w:t>
      </w:r>
      <w:r w:rsidRPr="008617FF">
        <w:rPr>
          <w:rFonts w:asciiTheme="majorHAnsi" w:hAnsiTheme="majorHAnsi" w:cstheme="majorHAnsi"/>
          <w:sz w:val="16"/>
        </w:rPr>
        <w:t xml:space="preserve">nd the obvious question is, can the President deprive state and local governments of federal funds? The short answer, of course, is “it depends.” While there are a number of Supreme Court decisions that suggest that requirements on federal grant funds that are unrelated to the purpose for which funds were provided to a non-federal entity invite greater scrutiny, </w:t>
      </w:r>
      <w:r w:rsidRPr="008617FF">
        <w:rPr>
          <w:rFonts w:asciiTheme="majorHAnsi" w:hAnsiTheme="majorHAnsi" w:cstheme="majorHAnsi"/>
          <w:highlight w:val="green"/>
          <w:u w:val="single"/>
        </w:rPr>
        <w:t>fed</w:t>
      </w:r>
      <w:r w:rsidRPr="008617FF">
        <w:rPr>
          <w:rFonts w:asciiTheme="majorHAnsi" w:hAnsiTheme="majorHAnsi" w:cstheme="majorHAnsi"/>
          <w:u w:val="single"/>
        </w:rPr>
        <w:t xml:space="preserve">eral </w:t>
      </w:r>
      <w:r w:rsidRPr="008617FF">
        <w:rPr>
          <w:rFonts w:asciiTheme="majorHAnsi" w:hAnsiTheme="majorHAnsi" w:cstheme="majorHAnsi"/>
          <w:highlight w:val="green"/>
          <w:u w:val="single"/>
        </w:rPr>
        <w:t>courts</w:t>
      </w:r>
      <w:r w:rsidRPr="008617FF">
        <w:rPr>
          <w:rFonts w:asciiTheme="majorHAnsi" w:hAnsiTheme="majorHAnsi" w:cstheme="majorHAnsi"/>
          <w:u w:val="single"/>
        </w:rPr>
        <w:t xml:space="preserve"> have </w:t>
      </w:r>
      <w:r w:rsidRPr="008617FF">
        <w:rPr>
          <w:rFonts w:asciiTheme="majorHAnsi" w:hAnsiTheme="majorHAnsi" w:cstheme="majorHAnsi"/>
          <w:highlight w:val="green"/>
          <w:u w:val="single"/>
        </w:rPr>
        <w:t>only in</w:t>
      </w:r>
      <w:r w:rsidRPr="008617FF">
        <w:rPr>
          <w:rFonts w:asciiTheme="majorHAnsi" w:hAnsiTheme="majorHAnsi" w:cstheme="majorHAnsi"/>
          <w:u w:val="single"/>
        </w:rPr>
        <w:t xml:space="preserve"> the </w:t>
      </w:r>
      <w:r w:rsidRPr="008617FF">
        <w:rPr>
          <w:rFonts w:asciiTheme="majorHAnsi" w:hAnsiTheme="majorHAnsi" w:cstheme="majorHAnsi"/>
          <w:b/>
          <w:highlight w:val="green"/>
          <w:u w:val="single"/>
        </w:rPr>
        <w:t>most extreme cases</w:t>
      </w:r>
      <w:r w:rsidRPr="008617FF">
        <w:rPr>
          <w:rFonts w:asciiTheme="majorHAnsi" w:hAnsiTheme="majorHAnsi" w:cstheme="majorHAnsi"/>
          <w:highlight w:val="green"/>
          <w:u w:val="single"/>
        </w:rPr>
        <w:t xml:space="preserve"> struck down</w:t>
      </w:r>
      <w:r w:rsidRPr="008617FF">
        <w:rPr>
          <w:rFonts w:asciiTheme="majorHAnsi" w:hAnsiTheme="majorHAnsi" w:cstheme="majorHAnsi"/>
          <w:u w:val="single"/>
        </w:rPr>
        <w:t xml:space="preserve"> such </w:t>
      </w:r>
      <w:r w:rsidRPr="008617FF">
        <w:rPr>
          <w:rFonts w:asciiTheme="majorHAnsi" w:hAnsiTheme="majorHAnsi" w:cstheme="majorHAnsi"/>
          <w:highlight w:val="green"/>
          <w:u w:val="single"/>
        </w:rPr>
        <w:t>requirements</w:t>
      </w:r>
      <w:r w:rsidRPr="008617FF">
        <w:rPr>
          <w:rFonts w:asciiTheme="majorHAnsi" w:hAnsiTheme="majorHAnsi" w:cstheme="majorHAnsi"/>
          <w:sz w:val="16"/>
        </w:rPr>
        <w:t xml:space="preserve">. The EO is unprecedented in both its scope (all federal grant funds) and its focus (state and local governments) and if carried out, litigation is a certainty and there are a number of interesting arguments that would support an injunction. Violation of the Principles of Federalism. For many years the Supreme Court and Congress have struggled with the concept of using the overwhelming power of the federal purse to, in essence, “persuade” states and localities to take actions that the Federal Government cannot outright mandate. </w:t>
      </w:r>
      <w:r w:rsidRPr="008617FF">
        <w:rPr>
          <w:rFonts w:asciiTheme="majorHAnsi" w:hAnsiTheme="majorHAnsi" w:cstheme="majorHAnsi"/>
          <w:u w:val="single"/>
        </w:rPr>
        <w:t xml:space="preserve">Over 80 years of Supreme Court </w:t>
      </w:r>
      <w:r w:rsidRPr="008617FF">
        <w:rPr>
          <w:rFonts w:asciiTheme="majorHAnsi" w:hAnsiTheme="majorHAnsi" w:cstheme="majorHAnsi"/>
          <w:highlight w:val="green"/>
          <w:u w:val="single"/>
        </w:rPr>
        <w:t>decisions address</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reach of</w:t>
      </w:r>
      <w:r w:rsidRPr="008617FF">
        <w:rPr>
          <w:rFonts w:asciiTheme="majorHAnsi" w:hAnsiTheme="majorHAnsi" w:cstheme="majorHAnsi"/>
          <w:u w:val="single"/>
        </w:rPr>
        <w:t xml:space="preserve"> </w:t>
      </w:r>
      <w:r w:rsidRPr="008617FF">
        <w:rPr>
          <w:rFonts w:asciiTheme="majorHAnsi" w:hAnsiTheme="majorHAnsi" w:cstheme="majorHAnsi"/>
          <w:sz w:val="16"/>
        </w:rPr>
        <w:t xml:space="preserve">federal authority under the </w:t>
      </w:r>
      <w:r w:rsidRPr="008617FF">
        <w:rPr>
          <w:rFonts w:asciiTheme="majorHAnsi" w:hAnsiTheme="majorHAnsi" w:cstheme="majorHAnsi"/>
          <w:highlight w:val="green"/>
          <w:u w:val="single"/>
        </w:rPr>
        <w:t>Spending Clause</w:t>
      </w:r>
      <w:r w:rsidRPr="008617FF">
        <w:rPr>
          <w:rFonts w:asciiTheme="majorHAnsi" w:hAnsiTheme="majorHAnsi" w:cstheme="majorHAnsi"/>
          <w:sz w:val="16"/>
        </w:rPr>
        <w:t xml:space="preserve"> of the Constitution. The Spending Clause states that Congress can raise funds through taxes in order to “provide for the common Defence and general Welfare of the United States…” What does it mean to “provide for the general welfare?” The </w:t>
      </w:r>
      <w:r w:rsidRPr="008617FF">
        <w:rPr>
          <w:rFonts w:asciiTheme="majorHAnsi" w:hAnsiTheme="majorHAnsi" w:cstheme="majorHAnsi"/>
          <w:u w:val="single"/>
        </w:rPr>
        <w:t xml:space="preserve">Supreme </w:t>
      </w:r>
      <w:r w:rsidRPr="008617FF">
        <w:rPr>
          <w:rFonts w:asciiTheme="majorHAnsi" w:hAnsiTheme="majorHAnsi" w:cstheme="majorHAnsi"/>
          <w:highlight w:val="green"/>
          <w:u w:val="single"/>
        </w:rPr>
        <w:t>Court</w:t>
      </w:r>
      <w:r w:rsidRPr="008617FF">
        <w:rPr>
          <w:rFonts w:asciiTheme="majorHAnsi" w:hAnsiTheme="majorHAnsi" w:cstheme="majorHAnsi"/>
          <w:sz w:val="16"/>
        </w:rPr>
        <w:t xml:space="preserve"> held in the 1930s, and </w:t>
      </w:r>
      <w:r w:rsidRPr="008617FF">
        <w:rPr>
          <w:rFonts w:asciiTheme="majorHAnsi" w:hAnsiTheme="majorHAnsi" w:cstheme="majorHAnsi"/>
          <w:u w:val="single"/>
        </w:rPr>
        <w:t>has</w:t>
      </w:r>
      <w:r w:rsidRPr="008617FF">
        <w:rPr>
          <w:rFonts w:asciiTheme="majorHAnsi" w:hAnsiTheme="majorHAnsi" w:cstheme="majorHAnsi"/>
          <w:sz w:val="16"/>
        </w:rPr>
        <w:t xml:space="preserve"> since </w:t>
      </w:r>
      <w:r w:rsidRPr="008617FF">
        <w:rPr>
          <w:rFonts w:asciiTheme="majorHAnsi" w:hAnsiTheme="majorHAnsi" w:cstheme="majorHAnsi"/>
          <w:b/>
          <w:highlight w:val="green"/>
          <w:u w:val="single"/>
        </w:rPr>
        <w:t>continued to hold</w:t>
      </w:r>
      <w:r w:rsidRPr="008617FF">
        <w:rPr>
          <w:rFonts w:asciiTheme="majorHAnsi" w:hAnsiTheme="majorHAnsi" w:cstheme="majorHAnsi"/>
          <w:u w:val="single"/>
        </w:rPr>
        <w:t xml:space="preserve">, that </w:t>
      </w:r>
      <w:r w:rsidRPr="008617FF">
        <w:rPr>
          <w:rFonts w:asciiTheme="majorHAnsi" w:hAnsiTheme="majorHAnsi" w:cstheme="majorHAnsi"/>
          <w:highlight w:val="green"/>
          <w:u w:val="single"/>
        </w:rPr>
        <w:t>it means largely whatever Congress determines it means</w:t>
      </w:r>
      <w:r w:rsidRPr="008617FF">
        <w:rPr>
          <w:rFonts w:asciiTheme="majorHAnsi" w:hAnsiTheme="majorHAnsi" w:cstheme="majorHAnsi"/>
          <w:u w:val="single"/>
        </w:rPr>
        <w:t xml:space="preserve"> in a particular circumstance. </w:t>
      </w:r>
      <w:r w:rsidRPr="008617FF">
        <w:rPr>
          <w:rFonts w:asciiTheme="majorHAnsi" w:hAnsiTheme="majorHAnsi" w:cstheme="majorHAnsi"/>
          <w:sz w:val="16"/>
        </w:rPr>
        <w:t>Perhaps most famously in the late 1980s, the court upheld a condition on federal highway funds requiring states to raise their drinking ages to 21</w:t>
      </w:r>
      <w:r w:rsidRPr="008617FF">
        <w:rPr>
          <w:rFonts w:asciiTheme="majorHAnsi" w:hAnsiTheme="majorHAnsi" w:cstheme="majorHAnsi"/>
        </w:rPr>
        <w:t>.</w:t>
      </w:r>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South Dakota v. Dole</w:t>
      </w:r>
      <w:r w:rsidRPr="008617FF">
        <w:rPr>
          <w:rFonts w:asciiTheme="majorHAnsi" w:hAnsiTheme="majorHAnsi" w:cstheme="majorHAnsi"/>
          <w:sz w:val="16"/>
        </w:rPr>
        <w:t xml:space="preserve">, 483 U.S. 203 (1987). While the dissent by Justice O’Connor in that case reiterated a longstanding, but never applied, limitation on funding conditions, the concept that revocation of federal funds could not be used, at least in an extreme way, to coerce state action unrelated to management of the funded project or program. However it was not until 25 years later that the Supreme </w:t>
      </w:r>
      <w:r w:rsidRPr="008617FF">
        <w:rPr>
          <w:rFonts w:asciiTheme="majorHAnsi" w:hAnsiTheme="majorHAnsi" w:cstheme="majorHAnsi"/>
          <w:u w:val="single"/>
        </w:rPr>
        <w:t xml:space="preserve">Court actually </w:t>
      </w:r>
      <w:r w:rsidRPr="008617FF">
        <w:rPr>
          <w:rFonts w:asciiTheme="majorHAnsi" w:hAnsiTheme="majorHAnsi" w:cstheme="majorHAnsi"/>
          <w:highlight w:val="green"/>
          <w:u w:val="single"/>
        </w:rPr>
        <w:t>found</w:t>
      </w:r>
      <w:r w:rsidRPr="008617FF">
        <w:rPr>
          <w:rFonts w:asciiTheme="majorHAnsi" w:hAnsiTheme="majorHAnsi" w:cstheme="majorHAnsi"/>
          <w:u w:val="single"/>
        </w:rPr>
        <w:t xml:space="preserve"> a situation, for the </w:t>
      </w:r>
      <w:r w:rsidRPr="008617FF">
        <w:rPr>
          <w:rFonts w:asciiTheme="majorHAnsi" w:hAnsiTheme="majorHAnsi" w:cstheme="majorHAnsi"/>
          <w:b/>
          <w:highlight w:val="green"/>
          <w:u w:val="single"/>
        </w:rPr>
        <w:t>first and only time</w:t>
      </w:r>
      <w:r w:rsidRPr="008617FF">
        <w:rPr>
          <w:rFonts w:asciiTheme="majorHAnsi" w:hAnsiTheme="majorHAnsi" w:cstheme="majorHAnsi"/>
          <w:u w:val="single"/>
        </w:rPr>
        <w:t xml:space="preserve">, where federal grant </w:t>
      </w:r>
      <w:r w:rsidRPr="008617FF">
        <w:rPr>
          <w:rFonts w:asciiTheme="majorHAnsi" w:hAnsiTheme="majorHAnsi" w:cstheme="majorHAnsi"/>
          <w:highlight w:val="green"/>
          <w:u w:val="single"/>
        </w:rPr>
        <w:t>funds</w:t>
      </w:r>
      <w:r w:rsidRPr="008617FF">
        <w:rPr>
          <w:rFonts w:asciiTheme="majorHAnsi" w:hAnsiTheme="majorHAnsi" w:cstheme="majorHAnsi"/>
          <w:u w:val="single"/>
        </w:rPr>
        <w:t xml:space="preserve"> were being </w:t>
      </w:r>
      <w:r w:rsidRPr="008617FF">
        <w:rPr>
          <w:rFonts w:asciiTheme="majorHAnsi" w:hAnsiTheme="majorHAnsi" w:cstheme="majorHAnsi"/>
          <w:highlight w:val="green"/>
          <w:u w:val="single"/>
        </w:rPr>
        <w:t xml:space="preserve">used </w:t>
      </w:r>
      <w:r w:rsidRPr="008617FF">
        <w:rPr>
          <w:rFonts w:asciiTheme="majorHAnsi" w:hAnsiTheme="majorHAnsi" w:cstheme="majorHAnsi"/>
          <w:b/>
          <w:highlight w:val="green"/>
          <w:u w:val="single"/>
        </w:rPr>
        <w:t>coercively</w:t>
      </w:r>
      <w:r w:rsidRPr="008617FF">
        <w:rPr>
          <w:rFonts w:asciiTheme="majorHAnsi" w:hAnsiTheme="majorHAnsi" w:cstheme="majorHAnsi"/>
          <w:u w:val="single"/>
        </w:rPr>
        <w:t xml:space="preserve">. </w:t>
      </w:r>
      <w:r w:rsidRPr="008617FF">
        <w:rPr>
          <w:rFonts w:asciiTheme="majorHAnsi" w:hAnsiTheme="majorHAnsi" w:cstheme="majorHAnsi"/>
          <w:sz w:val="16"/>
        </w:rPr>
        <w:t xml:space="preserve">That decision struck down the mandatory expansion of Medicaid under the Patient Protection and Affordable Care Act. National Federation of Independent Business v. Sebelius, 567 U.S. </w:t>
      </w:r>
      <w:r w:rsidRPr="008617FF">
        <w:rPr>
          <w:rFonts w:asciiTheme="majorHAnsi" w:hAnsiTheme="majorHAnsi" w:cstheme="majorHAnsi"/>
          <w:sz w:val="16"/>
        </w:rPr>
        <w:softHyphen/>
      </w:r>
      <w:r w:rsidRPr="008617FF">
        <w:rPr>
          <w:rFonts w:asciiTheme="majorHAnsi" w:hAnsiTheme="majorHAnsi" w:cstheme="majorHAnsi"/>
          <w:sz w:val="16"/>
        </w:rPr>
        <w:softHyphen/>
      </w:r>
      <w:r w:rsidRPr="008617FF">
        <w:rPr>
          <w:rFonts w:asciiTheme="majorHAnsi" w:hAnsiTheme="majorHAnsi" w:cstheme="majorHAnsi"/>
          <w:sz w:val="16"/>
        </w:rPr>
        <w:softHyphen/>
        <w:t>___ (2012) (NFIB). Justice Roberts’ analysis of the law in this area is worth a read as it describes how in a program like Medicaid, the percentage of a state’s budget paid by Medicaid may well be in excess of 10% and to lose that funding would be devastating. Thus the Medicaid expansion, mandated by threat of revoking existing Medicaid funding, went from being merely persuasive to a coercive “a gun to the head” of the states.</w:t>
      </w:r>
    </w:p>
    <w:p w14:paraId="3AAE17BB" w14:textId="77777777" w:rsidR="00D92FD2" w:rsidRPr="008617FF" w:rsidRDefault="00D92FD2" w:rsidP="00D92FD2">
      <w:pPr>
        <w:pStyle w:val="Heading3"/>
        <w:rPr>
          <w:rFonts w:asciiTheme="majorHAnsi" w:hAnsiTheme="majorHAnsi" w:cstheme="majorHAnsi"/>
        </w:rPr>
      </w:pPr>
      <w:r w:rsidRPr="008617FF">
        <w:rPr>
          <w:rFonts w:asciiTheme="majorHAnsi" w:hAnsiTheme="majorHAnsi" w:cstheme="majorHAnsi"/>
        </w:rPr>
        <w:lastRenderedPageBreak/>
        <w:t>1AR – IL – States Bad</w:t>
      </w:r>
    </w:p>
    <w:p w14:paraId="43D13202" w14:textId="77777777" w:rsidR="00D92FD2" w:rsidRPr="008617FF" w:rsidRDefault="00D92FD2" w:rsidP="00D92FD2">
      <w:pPr>
        <w:pStyle w:val="Heading4"/>
        <w:rPr>
          <w:rFonts w:asciiTheme="majorHAnsi" w:hAnsiTheme="majorHAnsi" w:cstheme="majorHAnsi"/>
        </w:rPr>
      </w:pPr>
      <w:bookmarkStart w:id="57" w:name="_Hlk71278508"/>
      <w:r w:rsidRPr="008617FF">
        <w:rPr>
          <w:rFonts w:asciiTheme="majorHAnsi" w:hAnsiTheme="majorHAnsi" w:cstheme="majorHAnsi"/>
        </w:rPr>
        <w:t xml:space="preserve">State power is bad. </w:t>
      </w:r>
    </w:p>
    <w:p w14:paraId="4B783EBB" w14:textId="77777777" w:rsidR="00D92FD2" w:rsidRPr="008617FF" w:rsidRDefault="00D92FD2" w:rsidP="00D92FD2">
      <w:pPr>
        <w:rPr>
          <w:rFonts w:asciiTheme="majorHAnsi" w:hAnsiTheme="majorHAnsi" w:cstheme="majorHAnsi"/>
        </w:rPr>
      </w:pPr>
      <w:r w:rsidRPr="008617FF">
        <w:rPr>
          <w:rStyle w:val="Style13ptBold"/>
          <w:rFonts w:asciiTheme="majorHAnsi" w:hAnsiTheme="majorHAnsi" w:cstheme="majorHAnsi"/>
        </w:rPr>
        <w:t>Fox '20</w:t>
      </w:r>
      <w:r w:rsidRPr="008617FF">
        <w:rPr>
          <w:rFonts w:asciiTheme="majorHAnsi" w:hAnsiTheme="majorHAnsi" w:cstheme="majorHAnsi"/>
        </w:rPr>
        <w:t xml:space="preserve"> [Sarah Fox; Associate Professor of Law, Northern Illinois University College of Law; Posted 4-15-2020, Last Revised 11-12-2020; "Localizing Environmental Federalism"; 54 UC Davis Law Review 133; https://papers.ssrn.com/sol3/papers.cfm?abstract_id=3559849] KL 4-7-2021</w:t>
      </w:r>
    </w:p>
    <w:p w14:paraId="5F0B7B20" w14:textId="77777777" w:rsidR="00D92FD2" w:rsidRPr="008617FF" w:rsidRDefault="00D92FD2" w:rsidP="00D92FD2">
      <w:pPr>
        <w:rPr>
          <w:rFonts w:asciiTheme="majorHAnsi" w:hAnsiTheme="majorHAnsi" w:cstheme="majorHAnsi"/>
          <w:sz w:val="16"/>
        </w:rPr>
      </w:pPr>
      <w:r w:rsidRPr="008617FF">
        <w:rPr>
          <w:rFonts w:asciiTheme="majorHAnsi" w:hAnsiTheme="majorHAnsi" w:cstheme="majorHAnsi"/>
          <w:sz w:val="16"/>
        </w:rPr>
        <w:t xml:space="preserve">Federal action in service of environmental protection slowed markedly with the onset of the Trump administration.1 </w:t>
      </w:r>
      <w:r w:rsidRPr="008617FF">
        <w:rPr>
          <w:rStyle w:val="StyleUnderline"/>
          <w:rFonts w:asciiTheme="majorHAnsi" w:hAnsiTheme="majorHAnsi" w:cstheme="majorHAnsi"/>
          <w:highlight w:val="green"/>
        </w:rPr>
        <w:t>State</w:t>
      </w:r>
      <w:r w:rsidRPr="008617FF">
        <w:rPr>
          <w:rStyle w:val="StyleUnderline"/>
          <w:rFonts w:asciiTheme="majorHAnsi" w:hAnsiTheme="majorHAnsi" w:cstheme="majorHAnsi"/>
        </w:rPr>
        <w:t xml:space="preserve"> legislatures and </w:t>
      </w:r>
      <w:r w:rsidRPr="008617FF">
        <w:rPr>
          <w:rStyle w:val="Emphasis"/>
          <w:rFonts w:asciiTheme="majorHAnsi" w:hAnsiTheme="majorHAnsi" w:cstheme="majorHAnsi"/>
          <w:highlight w:val="green"/>
        </w:rPr>
        <w:t>governorships</w:t>
      </w:r>
      <w:r w:rsidRPr="008617FF">
        <w:rPr>
          <w:rFonts w:asciiTheme="majorHAnsi" w:hAnsiTheme="majorHAnsi" w:cstheme="majorHAnsi"/>
          <w:sz w:val="16"/>
        </w:rPr>
        <w:t xml:space="preserve"> in many parts of the country </w:t>
      </w:r>
      <w:r w:rsidRPr="008617FF">
        <w:rPr>
          <w:rStyle w:val="StyleUnderline"/>
          <w:rFonts w:asciiTheme="majorHAnsi" w:hAnsiTheme="majorHAnsi" w:cstheme="majorHAnsi"/>
          <w:highlight w:val="green"/>
        </w:rPr>
        <w:t>have</w:t>
      </w:r>
      <w:r w:rsidRPr="008617FF">
        <w:rPr>
          <w:rFonts w:asciiTheme="majorHAnsi" w:hAnsiTheme="majorHAnsi" w:cstheme="majorHAnsi"/>
          <w:sz w:val="16"/>
        </w:rPr>
        <w:t xml:space="preserve"> similarly </w:t>
      </w:r>
      <w:r w:rsidRPr="008617FF">
        <w:rPr>
          <w:rStyle w:val="Emphasis"/>
          <w:rFonts w:asciiTheme="majorHAnsi" w:hAnsiTheme="majorHAnsi" w:cstheme="majorHAnsi"/>
          <w:highlight w:val="green"/>
        </w:rPr>
        <w:t>eschewed</w:t>
      </w:r>
      <w:r w:rsidRPr="008617FF">
        <w:rPr>
          <w:rStyle w:val="StyleUnderline"/>
          <w:rFonts w:asciiTheme="majorHAnsi" w:hAnsiTheme="majorHAnsi" w:cstheme="majorHAnsi"/>
        </w:rPr>
        <w:t xml:space="preserve"> environmental </w:t>
      </w:r>
      <w:r w:rsidRPr="008617FF">
        <w:rPr>
          <w:rStyle w:val="StyleUnderline"/>
          <w:rFonts w:asciiTheme="majorHAnsi" w:hAnsiTheme="majorHAnsi" w:cstheme="majorHAnsi"/>
          <w:highlight w:val="green"/>
        </w:rPr>
        <w:t>regulation</w:t>
      </w:r>
      <w:r w:rsidRPr="008617FF">
        <w:rPr>
          <w:rFonts w:asciiTheme="majorHAnsi" w:hAnsiTheme="majorHAnsi" w:cstheme="majorHAnsi"/>
          <w:sz w:val="16"/>
        </w:rPr>
        <w:t xml:space="preserve">. Meanwhile — and not unrelatedly — </w:t>
      </w:r>
      <w:r w:rsidRPr="008617FF">
        <w:rPr>
          <w:rStyle w:val="StyleUnderline"/>
          <w:rFonts w:asciiTheme="majorHAnsi" w:hAnsiTheme="majorHAnsi" w:cstheme="majorHAnsi"/>
          <w:highlight w:val="green"/>
        </w:rPr>
        <w:t>local governments</w:t>
      </w:r>
      <w:r w:rsidRPr="008617FF">
        <w:rPr>
          <w:rStyle w:val="StyleUnderline"/>
          <w:rFonts w:asciiTheme="majorHAnsi" w:hAnsiTheme="majorHAnsi" w:cstheme="majorHAnsi"/>
        </w:rPr>
        <w:t xml:space="preserve"> have </w:t>
      </w:r>
      <w:r w:rsidRPr="008617FF">
        <w:rPr>
          <w:rStyle w:val="StyleUnderline"/>
          <w:rFonts w:asciiTheme="majorHAnsi" w:hAnsiTheme="majorHAnsi" w:cstheme="majorHAnsi"/>
          <w:highlight w:val="green"/>
        </w:rPr>
        <w:t>enjoy</w:t>
      </w:r>
      <w:r w:rsidRPr="008617FF">
        <w:rPr>
          <w:rStyle w:val="StyleUnderline"/>
          <w:rFonts w:asciiTheme="majorHAnsi" w:hAnsiTheme="majorHAnsi" w:cstheme="majorHAnsi"/>
        </w:rPr>
        <w:t xml:space="preserve">ed </w:t>
      </w:r>
      <w:r w:rsidRPr="008617FF">
        <w:rPr>
          <w:rStyle w:val="StyleUnderline"/>
          <w:rFonts w:asciiTheme="majorHAnsi" w:hAnsiTheme="majorHAnsi" w:cstheme="majorHAnsi"/>
          <w:highlight w:val="green"/>
        </w:rPr>
        <w:t>a</w:t>
      </w:r>
      <w:r w:rsidRPr="008617FF">
        <w:rPr>
          <w:rStyle w:val="StyleUnderline"/>
          <w:rFonts w:asciiTheme="majorHAnsi" w:hAnsiTheme="majorHAnsi" w:cstheme="majorHAnsi"/>
        </w:rPr>
        <w:t xml:space="preserve"> particularly </w:t>
      </w:r>
      <w:r w:rsidRPr="008617FF">
        <w:rPr>
          <w:rStyle w:val="Emphasis"/>
          <w:rFonts w:asciiTheme="majorHAnsi" w:hAnsiTheme="majorHAnsi" w:cstheme="majorHAnsi"/>
          <w:highlight w:val="green"/>
        </w:rPr>
        <w:t>fertile period</w:t>
      </w:r>
      <w:r w:rsidRPr="008617FF">
        <w:rPr>
          <w:rStyle w:val="StyleUnderline"/>
          <w:rFonts w:asciiTheme="majorHAnsi" w:hAnsiTheme="majorHAnsi" w:cstheme="majorHAnsi"/>
          <w:highlight w:val="green"/>
        </w:rPr>
        <w:t xml:space="preserve"> of innovation</w:t>
      </w:r>
      <w:r w:rsidRPr="008617FF">
        <w:rPr>
          <w:rStyle w:val="StyleUnderline"/>
          <w:rFonts w:asciiTheme="majorHAnsi" w:hAnsiTheme="majorHAnsi" w:cstheme="majorHAnsi"/>
        </w:rPr>
        <w:t xml:space="preserve"> in environmental law</w:t>
      </w:r>
      <w:r w:rsidRPr="008617FF">
        <w:rPr>
          <w:rFonts w:asciiTheme="majorHAnsi" w:hAnsiTheme="majorHAnsi" w:cstheme="majorHAnsi"/>
          <w:sz w:val="16"/>
        </w:rPr>
        <w:t xml:space="preserve">.2 In many ways, </w:t>
      </w:r>
      <w:r w:rsidRPr="008617FF">
        <w:rPr>
          <w:rStyle w:val="StyleUnderline"/>
          <w:rFonts w:asciiTheme="majorHAnsi" w:hAnsiTheme="majorHAnsi" w:cstheme="majorHAnsi"/>
        </w:rPr>
        <w:t xml:space="preserve">local governments have taken on the mantle of </w:t>
      </w:r>
      <w:r w:rsidRPr="008617FF">
        <w:rPr>
          <w:rStyle w:val="Emphasis"/>
          <w:rFonts w:asciiTheme="majorHAnsi" w:hAnsiTheme="majorHAnsi" w:cstheme="majorHAnsi"/>
        </w:rPr>
        <w:t>adapting</w:t>
      </w:r>
      <w:r w:rsidRPr="008617FF">
        <w:rPr>
          <w:rStyle w:val="StyleUnderline"/>
          <w:rFonts w:asciiTheme="majorHAnsi" w:hAnsiTheme="majorHAnsi" w:cstheme="majorHAnsi"/>
        </w:rPr>
        <w:t xml:space="preserve"> to climate change, reducing waste, preventing industrial harms, and other measures</w:t>
      </w:r>
      <w:r w:rsidRPr="008617FF">
        <w:rPr>
          <w:rFonts w:asciiTheme="majorHAnsi" w:hAnsiTheme="majorHAnsi" w:cstheme="majorHAnsi"/>
          <w:sz w:val="16"/>
        </w:rPr>
        <w:t xml:space="preserve"> to avoid environmental injuries. These actions have occurred for a variety of reasons,3 and take equally varied forms. </w:t>
      </w:r>
    </w:p>
    <w:p w14:paraId="567F69BE" w14:textId="77777777" w:rsidR="00D92FD2" w:rsidRPr="008617FF" w:rsidRDefault="00D92FD2" w:rsidP="00D92FD2">
      <w:pPr>
        <w:rPr>
          <w:rFonts w:asciiTheme="majorHAnsi" w:hAnsiTheme="majorHAnsi" w:cstheme="majorHAnsi"/>
          <w:sz w:val="16"/>
        </w:rPr>
      </w:pPr>
      <w:r w:rsidRPr="008617FF">
        <w:rPr>
          <w:rFonts w:asciiTheme="majorHAnsi" w:hAnsiTheme="majorHAnsi" w:cstheme="majorHAnsi"/>
          <w:sz w:val="16"/>
        </w:rPr>
        <w:t xml:space="preserve">This Article takes </w:t>
      </w:r>
      <w:r w:rsidRPr="008617FF">
        <w:rPr>
          <w:rStyle w:val="StyleUnderline"/>
          <w:rFonts w:asciiTheme="majorHAnsi" w:hAnsiTheme="majorHAnsi" w:cstheme="majorHAnsi"/>
        </w:rPr>
        <w:t xml:space="preserve">the recent surge of local environmental innovation as prologue, not coda. </w:t>
      </w:r>
      <w:r w:rsidRPr="008617FF">
        <w:rPr>
          <w:rStyle w:val="StyleUnderline"/>
          <w:rFonts w:asciiTheme="majorHAnsi" w:hAnsiTheme="majorHAnsi" w:cstheme="majorHAnsi"/>
          <w:highlight w:val="green"/>
        </w:rPr>
        <w:t>Local</w:t>
      </w:r>
      <w:r w:rsidRPr="008617FF">
        <w:rPr>
          <w:rStyle w:val="StyleUnderline"/>
          <w:rFonts w:asciiTheme="majorHAnsi" w:hAnsiTheme="majorHAnsi" w:cstheme="majorHAnsi"/>
        </w:rPr>
        <w:t xml:space="preserve"> environmental </w:t>
      </w:r>
      <w:r w:rsidRPr="008617FF">
        <w:rPr>
          <w:rStyle w:val="StyleUnderline"/>
          <w:rFonts w:asciiTheme="majorHAnsi" w:hAnsiTheme="majorHAnsi" w:cstheme="majorHAnsi"/>
          <w:highlight w:val="green"/>
        </w:rPr>
        <w:t>actions are</w:t>
      </w:r>
      <w:r w:rsidRPr="008617FF">
        <w:rPr>
          <w:rStyle w:val="StyleUnderline"/>
          <w:rFonts w:asciiTheme="majorHAnsi" w:hAnsiTheme="majorHAnsi" w:cstheme="majorHAnsi"/>
        </w:rPr>
        <w:t xml:space="preserve"> almost </w:t>
      </w:r>
      <w:r w:rsidRPr="008617FF">
        <w:rPr>
          <w:rStyle w:val="Emphasis"/>
          <w:rFonts w:asciiTheme="majorHAnsi" w:hAnsiTheme="majorHAnsi" w:cstheme="majorHAnsi"/>
        </w:rPr>
        <w:t xml:space="preserve">universally </w:t>
      </w:r>
      <w:r w:rsidRPr="008617FF">
        <w:rPr>
          <w:rStyle w:val="Emphasis"/>
          <w:rFonts w:asciiTheme="majorHAnsi" w:hAnsiTheme="majorHAnsi" w:cstheme="majorHAnsi"/>
          <w:highlight w:val="green"/>
        </w:rPr>
        <w:t>vulnerable</w:t>
      </w:r>
      <w:r w:rsidRPr="008617FF">
        <w:rPr>
          <w:rStyle w:val="StyleUnderline"/>
          <w:rFonts w:asciiTheme="majorHAnsi" w:hAnsiTheme="majorHAnsi" w:cstheme="majorHAnsi"/>
          <w:highlight w:val="green"/>
        </w:rPr>
        <w:t xml:space="preserve"> to preemption by </w:t>
      </w:r>
      <w:r w:rsidRPr="008617FF">
        <w:rPr>
          <w:rStyle w:val="Emphasis"/>
          <w:rFonts w:asciiTheme="majorHAnsi" w:hAnsiTheme="majorHAnsi" w:cstheme="majorHAnsi"/>
          <w:highlight w:val="green"/>
        </w:rPr>
        <w:t>state</w:t>
      </w:r>
      <w:r w:rsidRPr="008617FF">
        <w:rPr>
          <w:rFonts w:asciiTheme="majorHAnsi" w:hAnsiTheme="majorHAnsi" w:cstheme="majorHAnsi"/>
          <w:sz w:val="16"/>
        </w:rPr>
        <w:t xml:space="preserve"> and federal </w:t>
      </w:r>
      <w:r w:rsidRPr="008617FF">
        <w:rPr>
          <w:rStyle w:val="StyleUnderline"/>
          <w:rFonts w:asciiTheme="majorHAnsi" w:hAnsiTheme="majorHAnsi" w:cstheme="majorHAnsi"/>
          <w:highlight w:val="green"/>
        </w:rPr>
        <w:t>law</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new trends</w:t>
      </w:r>
      <w:r w:rsidRPr="008617FF">
        <w:rPr>
          <w:rStyle w:val="StyleUnderline"/>
          <w:rFonts w:asciiTheme="majorHAnsi" w:hAnsiTheme="majorHAnsi" w:cstheme="majorHAnsi"/>
        </w:rPr>
        <w:t xml:space="preserve"> in preemption have seen states </w:t>
      </w:r>
      <w:r w:rsidRPr="008617FF">
        <w:rPr>
          <w:rStyle w:val="Emphasis"/>
          <w:rFonts w:asciiTheme="majorHAnsi" w:hAnsiTheme="majorHAnsi" w:cstheme="majorHAnsi"/>
        </w:rPr>
        <w:t>removing authority</w:t>
      </w:r>
      <w:r w:rsidRPr="008617FF">
        <w:rPr>
          <w:rFonts w:asciiTheme="majorHAnsi" w:hAnsiTheme="majorHAnsi" w:cstheme="majorHAnsi"/>
          <w:sz w:val="16"/>
        </w:rPr>
        <w:t xml:space="preserve"> from local governments to act in a variety of ways. In this new dynamic, states do not develop a comprehensive statewide scheme; they simply remove local authority to act. In doing so, the states eliminate policy innovation at what is often the one level of governance at which it was occurring. Such actions may undercut models of governance that focus on the benefits of having multiple actors available to address policy concerns. </w:t>
      </w:r>
    </w:p>
    <w:p w14:paraId="7108862C" w14:textId="77777777" w:rsidR="00D92FD2" w:rsidRPr="008617FF" w:rsidRDefault="00D92FD2" w:rsidP="00D92FD2">
      <w:pPr>
        <w:rPr>
          <w:rFonts w:asciiTheme="majorHAnsi" w:hAnsiTheme="majorHAnsi" w:cstheme="majorHAnsi"/>
          <w:sz w:val="16"/>
        </w:rPr>
      </w:pPr>
      <w:r w:rsidRPr="008617FF">
        <w:rPr>
          <w:rFonts w:asciiTheme="majorHAnsi" w:hAnsiTheme="majorHAnsi" w:cstheme="majorHAnsi"/>
          <w:sz w:val="16"/>
          <w:szCs w:val="16"/>
        </w:rPr>
        <w:t>These trends complicate law and policymaking</w:t>
      </w:r>
      <w:r w:rsidRPr="008617FF">
        <w:rPr>
          <w:rFonts w:asciiTheme="majorHAnsi" w:hAnsiTheme="majorHAnsi" w:cstheme="majorHAnsi"/>
          <w:sz w:val="16"/>
        </w:rPr>
        <w:t xml:space="preserve"> in a variety of fields. The boundary-spanning nature of environmental problems poses unique challenges in terms of thinking about trends in </w:t>
      </w:r>
      <w:r w:rsidRPr="008617FF">
        <w:rPr>
          <w:rStyle w:val="Emphasis"/>
          <w:rFonts w:asciiTheme="majorHAnsi" w:hAnsiTheme="majorHAnsi" w:cstheme="majorHAnsi"/>
          <w:highlight w:val="green"/>
        </w:rPr>
        <w:t>state preemption</w:t>
      </w:r>
      <w:r w:rsidRPr="008617FF">
        <w:rPr>
          <w:rFonts w:asciiTheme="majorHAnsi" w:hAnsiTheme="majorHAnsi" w:cstheme="majorHAnsi"/>
          <w:sz w:val="16"/>
        </w:rPr>
        <w:t>. While scholarship to date has focused on possible ways for local governments to retain environmental lawmaking authority in the face of preemption,4 as well as the growing role that local governments are playing in tackling a variety of environmental problems,5 there has not yet been a more hol</w:t>
      </w:r>
      <w:r w:rsidRPr="008617FF">
        <w:rPr>
          <w:rStyle w:val="StyleUnderline"/>
          <w:rFonts w:asciiTheme="majorHAnsi" w:hAnsiTheme="majorHAnsi" w:cstheme="majorHAnsi"/>
          <w:highlight w:val="green"/>
        </w:rPr>
        <w:t>is</w:t>
      </w:r>
      <w:r w:rsidRPr="008617FF">
        <w:rPr>
          <w:rFonts w:asciiTheme="majorHAnsi" w:hAnsiTheme="majorHAnsi" w:cstheme="majorHAnsi"/>
          <w:sz w:val="16"/>
        </w:rPr>
        <w:t xml:space="preserve">tic account of what new preemption dynamics, </w:t>
      </w:r>
      <w:r w:rsidRPr="008617FF">
        <w:rPr>
          <w:rStyle w:val="StyleUnderline"/>
          <w:rFonts w:asciiTheme="majorHAnsi" w:hAnsiTheme="majorHAnsi" w:cstheme="majorHAnsi"/>
          <w:highlight w:val="green"/>
        </w:rPr>
        <w:t>a</w:t>
      </w:r>
      <w:r w:rsidRPr="008617FF">
        <w:rPr>
          <w:rFonts w:asciiTheme="majorHAnsi" w:hAnsiTheme="majorHAnsi" w:cstheme="majorHAnsi"/>
          <w:sz w:val="16"/>
        </w:rPr>
        <w:t xml:space="preserve">nd the particular </w:t>
      </w:r>
      <w:r w:rsidRPr="008617FF">
        <w:rPr>
          <w:rStyle w:val="StyleUnderline"/>
          <w:rFonts w:asciiTheme="majorHAnsi" w:hAnsiTheme="majorHAnsi" w:cstheme="majorHAnsi"/>
          <w:highlight w:val="green"/>
        </w:rPr>
        <w:t>problem</w:t>
      </w:r>
      <w:r w:rsidRPr="008617FF">
        <w:rPr>
          <w:rFonts w:asciiTheme="majorHAnsi" w:hAnsiTheme="majorHAnsi" w:cstheme="majorHAnsi"/>
          <w:sz w:val="16"/>
        </w:rPr>
        <w:t xml:space="preserve">s they raise, mean </w:t>
      </w:r>
      <w:r w:rsidRPr="008617FF">
        <w:rPr>
          <w:rStyle w:val="StyleUnderline"/>
          <w:rFonts w:asciiTheme="majorHAnsi" w:hAnsiTheme="majorHAnsi" w:cstheme="majorHAnsi"/>
          <w:highlight w:val="green"/>
        </w:rPr>
        <w:t>for</w:t>
      </w:r>
      <w:r w:rsidRPr="008617FF">
        <w:rPr>
          <w:rStyle w:val="StyleUnderline"/>
          <w:rFonts w:asciiTheme="majorHAnsi" w:hAnsiTheme="majorHAnsi" w:cstheme="majorHAnsi"/>
        </w:rPr>
        <w:t xml:space="preserve"> environmental law, </w:t>
      </w:r>
      <w:r w:rsidRPr="008617FF">
        <w:rPr>
          <w:rStyle w:val="StyleUnderline"/>
          <w:rFonts w:asciiTheme="majorHAnsi" w:hAnsiTheme="majorHAnsi" w:cstheme="majorHAnsi"/>
          <w:highlight w:val="green"/>
        </w:rPr>
        <w:t xml:space="preserve">environmental </w:t>
      </w:r>
      <w:r w:rsidRPr="008617FF">
        <w:rPr>
          <w:rStyle w:val="Emphasis"/>
          <w:rFonts w:asciiTheme="majorHAnsi" w:hAnsiTheme="majorHAnsi" w:cstheme="majorHAnsi"/>
          <w:highlight w:val="green"/>
        </w:rPr>
        <w:t>federalism</w:t>
      </w:r>
      <w:r w:rsidRPr="008617FF">
        <w:rPr>
          <w:rStyle w:val="StyleUnderline"/>
          <w:rFonts w:asciiTheme="majorHAnsi" w:hAnsiTheme="majorHAnsi" w:cstheme="majorHAnsi"/>
          <w:highlight w:val="green"/>
        </w:rPr>
        <w:t>, and</w:t>
      </w:r>
      <w:r w:rsidRPr="008617FF">
        <w:rPr>
          <w:rStyle w:val="StyleUnderline"/>
          <w:rFonts w:asciiTheme="majorHAnsi" w:hAnsiTheme="majorHAnsi" w:cstheme="majorHAnsi"/>
        </w:rPr>
        <w:t xml:space="preserve"> environmental </w:t>
      </w:r>
      <w:r w:rsidRPr="008617FF">
        <w:rPr>
          <w:rStyle w:val="Emphasis"/>
          <w:rFonts w:asciiTheme="majorHAnsi" w:hAnsiTheme="majorHAnsi" w:cstheme="majorHAnsi"/>
          <w:highlight w:val="green"/>
        </w:rPr>
        <w:t>governance</w:t>
      </w:r>
      <w:r w:rsidRPr="008617FF">
        <w:rPr>
          <w:rFonts w:asciiTheme="majorHAnsi" w:hAnsiTheme="majorHAnsi" w:cstheme="majorHAnsi"/>
          <w:sz w:val="16"/>
        </w:rPr>
        <w:t>. This Article fills that gap by focusing on environmental federalism and the ways that shifting governance dynamics impact theories of shared authority and the ability to foster overall environmental progress.</w:t>
      </w:r>
    </w:p>
    <w:bookmarkEnd w:id="57"/>
    <w:p w14:paraId="6F103241" w14:textId="77777777" w:rsidR="00D92FD2" w:rsidRPr="008617FF" w:rsidRDefault="00D92FD2" w:rsidP="00D92FD2">
      <w:pPr>
        <w:pStyle w:val="Heading4"/>
        <w:rPr>
          <w:rFonts w:asciiTheme="majorHAnsi" w:hAnsiTheme="majorHAnsi" w:cstheme="majorHAnsi"/>
        </w:rPr>
      </w:pPr>
      <w:r w:rsidRPr="008617FF">
        <w:rPr>
          <w:rFonts w:asciiTheme="majorHAnsi" w:hAnsiTheme="majorHAnsi" w:cstheme="majorHAnsi"/>
        </w:rPr>
        <w:t xml:space="preserve">Uncooperative federalism is the </w:t>
      </w:r>
      <w:r w:rsidRPr="008617FF">
        <w:rPr>
          <w:rFonts w:asciiTheme="majorHAnsi" w:hAnsiTheme="majorHAnsi" w:cstheme="majorHAnsi"/>
          <w:u w:val="single"/>
        </w:rPr>
        <w:t>squo</w:t>
      </w:r>
      <w:r w:rsidRPr="008617FF">
        <w:rPr>
          <w:rFonts w:asciiTheme="majorHAnsi" w:hAnsiTheme="majorHAnsi" w:cstheme="majorHAnsi"/>
        </w:rPr>
        <w:t xml:space="preserve">, and it’s </w:t>
      </w:r>
      <w:r w:rsidRPr="008617FF">
        <w:rPr>
          <w:rFonts w:asciiTheme="majorHAnsi" w:hAnsiTheme="majorHAnsi" w:cstheme="majorHAnsi"/>
          <w:u w:val="single"/>
        </w:rPr>
        <w:t>worse</w:t>
      </w:r>
      <w:r w:rsidRPr="008617FF">
        <w:rPr>
          <w:rFonts w:asciiTheme="majorHAnsi" w:hAnsiTheme="majorHAnsi" w:cstheme="majorHAnsi"/>
        </w:rPr>
        <w:t xml:space="preserve"> because there are too many </w:t>
      </w:r>
      <w:r w:rsidRPr="008617FF">
        <w:rPr>
          <w:rFonts w:asciiTheme="majorHAnsi" w:hAnsiTheme="majorHAnsi" w:cstheme="majorHAnsi"/>
          <w:u w:val="single"/>
        </w:rPr>
        <w:t>red states</w:t>
      </w:r>
      <w:r w:rsidRPr="008617FF">
        <w:rPr>
          <w:rFonts w:asciiTheme="majorHAnsi" w:hAnsiTheme="majorHAnsi" w:cstheme="majorHAnsi"/>
        </w:rPr>
        <w:t>. Assumes their authors.</w:t>
      </w:r>
    </w:p>
    <w:p w14:paraId="5B64D395" w14:textId="77777777" w:rsidR="00D92FD2" w:rsidRPr="008617FF" w:rsidRDefault="00D92FD2" w:rsidP="00D92FD2">
      <w:pPr>
        <w:rPr>
          <w:rFonts w:asciiTheme="majorHAnsi" w:hAnsiTheme="majorHAnsi" w:cstheme="majorHAnsi"/>
        </w:rPr>
      </w:pPr>
      <w:r w:rsidRPr="008617FF">
        <w:rPr>
          <w:rStyle w:val="Style13ptBold"/>
          <w:rFonts w:asciiTheme="majorHAnsi" w:hAnsiTheme="majorHAnsi" w:cstheme="majorHAnsi"/>
        </w:rPr>
        <w:t>Rose 19</w:t>
      </w:r>
      <w:r w:rsidRPr="008617FF">
        <w:rPr>
          <w:rFonts w:asciiTheme="majorHAnsi" w:hAnsiTheme="majorHAnsi" w:cstheme="majorHAnsi"/>
        </w:rPr>
        <w:t xml:space="preserve"> [Shanna Rose; professor at the Claremont McKenna College; State Legislatures as National Actors; Cambridge Core; 3-20-2019; Accessible Online at https://www.cambridge.org/core/journals/ps-political-science-and-politics/article/state-legislatures-as-national-actors/BFFA29A7CBA4BBDF6CF9B05F13478921#fn2] DL 6-3-2021</w:t>
      </w:r>
    </w:p>
    <w:p w14:paraId="4615F197" w14:textId="77777777" w:rsidR="00D92FD2" w:rsidRPr="008617FF" w:rsidRDefault="00D92FD2" w:rsidP="00D92FD2">
      <w:pPr>
        <w:rPr>
          <w:rFonts w:asciiTheme="majorHAnsi" w:hAnsiTheme="majorHAnsi" w:cstheme="majorHAnsi"/>
          <w:sz w:val="16"/>
        </w:rPr>
      </w:pPr>
      <w:r w:rsidRPr="008617FF">
        <w:rPr>
          <w:rFonts w:asciiTheme="majorHAnsi" w:hAnsiTheme="majorHAnsi" w:cstheme="majorHAnsi"/>
          <w:sz w:val="16"/>
        </w:rPr>
        <w:t xml:space="preserve">The role of </w:t>
      </w:r>
      <w:r w:rsidRPr="008617FF">
        <w:rPr>
          <w:rStyle w:val="StyleUnderline"/>
          <w:rFonts w:asciiTheme="majorHAnsi" w:hAnsiTheme="majorHAnsi" w:cstheme="majorHAnsi"/>
          <w:highlight w:val="green"/>
        </w:rPr>
        <w:t>state</w:t>
      </w:r>
      <w:r w:rsidRPr="008617FF">
        <w:rPr>
          <w:rStyle w:val="StyleUnderline"/>
          <w:rFonts w:asciiTheme="majorHAnsi" w:hAnsiTheme="majorHAnsi" w:cstheme="majorHAnsi"/>
        </w:rPr>
        <w:t xml:space="preserve"> legislatures</w:t>
      </w:r>
      <w:r w:rsidRPr="008617FF">
        <w:rPr>
          <w:rFonts w:asciiTheme="majorHAnsi" w:hAnsiTheme="majorHAnsi" w:cstheme="majorHAnsi"/>
          <w:sz w:val="16"/>
        </w:rPr>
        <w:t xml:space="preserve"> in national affairs </w:t>
      </w:r>
      <w:r w:rsidRPr="008617FF">
        <w:rPr>
          <w:rStyle w:val="StyleUnderline"/>
          <w:rFonts w:asciiTheme="majorHAnsi" w:hAnsiTheme="majorHAnsi" w:cstheme="majorHAnsi"/>
          <w:highlight w:val="green"/>
        </w:rPr>
        <w:t>has become</w:t>
      </w:r>
      <w:r w:rsidRPr="008617FF">
        <w:rPr>
          <w:rStyle w:val="StyleUnderline"/>
          <w:rFonts w:asciiTheme="majorHAnsi" w:hAnsiTheme="majorHAnsi" w:cstheme="majorHAnsi"/>
        </w:rPr>
        <w:t xml:space="preserve"> both more prominent and </w:t>
      </w:r>
      <w:r w:rsidRPr="008617FF">
        <w:rPr>
          <w:rStyle w:val="Emphasis"/>
          <w:rFonts w:asciiTheme="majorHAnsi" w:hAnsiTheme="majorHAnsi" w:cstheme="majorHAnsi"/>
          <w:highlight w:val="green"/>
        </w:rPr>
        <w:t>more conflictual</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in recent years. </w:t>
      </w:r>
      <w:r w:rsidRPr="008617FF">
        <w:rPr>
          <w:rStyle w:val="StyleUnderline"/>
          <w:rFonts w:asciiTheme="majorHAnsi" w:hAnsiTheme="majorHAnsi" w:cstheme="majorHAnsi"/>
          <w:highlight w:val="green"/>
        </w:rPr>
        <w:t>Due to</w:t>
      </w:r>
      <w:r w:rsidRPr="008617FF">
        <w:rPr>
          <w:rFonts w:asciiTheme="majorHAnsi" w:hAnsiTheme="majorHAnsi" w:cstheme="majorHAnsi"/>
          <w:sz w:val="16"/>
        </w:rPr>
        <w:t xml:space="preserve"> various political forces—</w:t>
      </w:r>
      <w:r w:rsidRPr="008617FF">
        <w:rPr>
          <w:rStyle w:val="StyleUnderline"/>
          <w:rFonts w:asciiTheme="majorHAnsi" w:hAnsiTheme="majorHAnsi" w:cstheme="majorHAnsi"/>
        </w:rPr>
        <w:t xml:space="preserve">partisan </w:t>
      </w:r>
      <w:r w:rsidRPr="008617FF">
        <w:rPr>
          <w:rStyle w:val="StyleUnderline"/>
          <w:rFonts w:asciiTheme="majorHAnsi" w:hAnsiTheme="majorHAnsi" w:cstheme="majorHAnsi"/>
          <w:highlight w:val="green"/>
        </w:rPr>
        <w:t>polarization</w:t>
      </w:r>
      <w:r w:rsidRPr="008617FF">
        <w:rPr>
          <w:rFonts w:asciiTheme="majorHAnsi" w:hAnsiTheme="majorHAnsi" w:cstheme="majorHAnsi"/>
          <w:sz w:val="16"/>
        </w:rPr>
        <w:t xml:space="preserve">, the </w:t>
      </w:r>
      <w:r w:rsidRPr="008617FF">
        <w:rPr>
          <w:rStyle w:val="StyleUnderline"/>
          <w:rFonts w:asciiTheme="majorHAnsi" w:hAnsiTheme="majorHAnsi" w:cstheme="majorHAnsi"/>
        </w:rPr>
        <w:t>Trump</w:t>
      </w:r>
      <w:r w:rsidRPr="008617FF">
        <w:rPr>
          <w:rFonts w:asciiTheme="majorHAnsi" w:hAnsiTheme="majorHAnsi" w:cstheme="majorHAnsi"/>
          <w:sz w:val="16"/>
        </w:rPr>
        <w:t xml:space="preserve"> presidency, Republican gains in Congress beginning in 2010, </w:t>
      </w:r>
      <w:r w:rsidRPr="008617FF">
        <w:rPr>
          <w:rStyle w:val="StyleUnderline"/>
          <w:rFonts w:asciiTheme="majorHAnsi" w:hAnsiTheme="majorHAnsi" w:cstheme="majorHAnsi"/>
        </w:rPr>
        <w:t xml:space="preserve">congressional </w:t>
      </w:r>
      <w:r w:rsidRPr="008617FF">
        <w:rPr>
          <w:rStyle w:val="StyleUnderline"/>
          <w:rFonts w:asciiTheme="majorHAnsi" w:hAnsiTheme="majorHAnsi" w:cstheme="majorHAnsi"/>
          <w:highlight w:val="green"/>
        </w:rPr>
        <w:t>gridlock</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and</w:t>
      </w:r>
      <w:r w:rsidRPr="008617FF">
        <w:rPr>
          <w:rFonts w:asciiTheme="majorHAnsi" w:hAnsiTheme="majorHAnsi" w:cstheme="majorHAnsi"/>
          <w:sz w:val="16"/>
        </w:rPr>
        <w:t xml:space="preserve"> growing </w:t>
      </w:r>
      <w:r w:rsidRPr="008617FF">
        <w:rPr>
          <w:rStyle w:val="Emphasis"/>
          <w:rFonts w:asciiTheme="majorHAnsi" w:hAnsiTheme="majorHAnsi" w:cstheme="majorHAnsi"/>
          <w:highlight w:val="green"/>
        </w:rPr>
        <w:t>overlap</w:t>
      </w:r>
      <w:r w:rsidRPr="008617FF">
        <w:rPr>
          <w:rStyle w:val="StyleUnderline"/>
          <w:rFonts w:asciiTheme="majorHAnsi" w:hAnsiTheme="majorHAnsi" w:cstheme="majorHAnsi"/>
        </w:rPr>
        <w:t xml:space="preserve"> in</w:t>
      </w:r>
      <w:r w:rsidRPr="008617FF">
        <w:rPr>
          <w:rFonts w:asciiTheme="majorHAnsi" w:hAnsiTheme="majorHAnsi" w:cstheme="majorHAnsi"/>
          <w:sz w:val="16"/>
        </w:rPr>
        <w:t xml:space="preserve"> federal and state </w:t>
      </w:r>
      <w:r w:rsidRPr="008617FF">
        <w:rPr>
          <w:rStyle w:val="StyleUnderline"/>
          <w:rFonts w:asciiTheme="majorHAnsi" w:hAnsiTheme="majorHAnsi" w:cstheme="majorHAnsi"/>
        </w:rPr>
        <w:t>spheres of authority</w:t>
      </w:r>
      <w:r w:rsidRPr="008617FF">
        <w:rPr>
          <w:rFonts w:asciiTheme="majorHAnsi" w:hAnsiTheme="majorHAnsi" w:cstheme="majorHAnsi"/>
          <w:sz w:val="16"/>
        </w:rPr>
        <w:t xml:space="preserve">—blue states are resisting federal policies in arenas such as immigration, tax reform, and marijuana as well as filling in the vacuum left by federal inaction on progressive priorities such as the minimum wage and gun control. Meanwhile, </w:t>
      </w:r>
      <w:r w:rsidRPr="008617FF">
        <w:rPr>
          <w:rStyle w:val="Emphasis"/>
          <w:rFonts w:asciiTheme="majorHAnsi" w:hAnsiTheme="majorHAnsi" w:cstheme="majorHAnsi"/>
          <w:highlight w:val="green"/>
        </w:rPr>
        <w:t>red states</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are</w:t>
      </w:r>
      <w:r w:rsidRPr="008617FF">
        <w:rPr>
          <w:rStyle w:val="StyleUnderline"/>
          <w:rFonts w:asciiTheme="majorHAnsi" w:hAnsiTheme="majorHAnsi" w:cstheme="majorHAnsi"/>
        </w:rPr>
        <w:t xml:space="preserve"> increasingly </w:t>
      </w:r>
      <w:r w:rsidRPr="008617FF">
        <w:rPr>
          <w:rStyle w:val="Emphasis"/>
          <w:rFonts w:asciiTheme="majorHAnsi" w:hAnsiTheme="majorHAnsi" w:cstheme="majorHAnsi"/>
          <w:highlight w:val="green"/>
        </w:rPr>
        <w:t>preempting</w:t>
      </w:r>
      <w:r w:rsidRPr="008617FF">
        <w:rPr>
          <w:rStyle w:val="StyleUnderline"/>
          <w:rFonts w:asciiTheme="majorHAnsi" w:hAnsiTheme="majorHAnsi" w:cstheme="majorHAnsi"/>
          <w:highlight w:val="green"/>
        </w:rPr>
        <w:t xml:space="preserve"> blue</w:t>
      </w:r>
      <w:r w:rsidRPr="008617FF">
        <w:rPr>
          <w:rStyle w:val="StyleUnderline"/>
          <w:rFonts w:asciiTheme="majorHAnsi" w:hAnsiTheme="majorHAnsi" w:cstheme="majorHAnsi"/>
        </w:rPr>
        <w:t xml:space="preserve">-city </w:t>
      </w:r>
      <w:r w:rsidRPr="008617FF">
        <w:rPr>
          <w:rStyle w:val="StyleUnderline"/>
          <w:rFonts w:asciiTheme="majorHAnsi" w:hAnsiTheme="majorHAnsi" w:cstheme="majorHAnsi"/>
          <w:highlight w:val="green"/>
        </w:rPr>
        <w:t>policies</w:t>
      </w:r>
      <w:r w:rsidRPr="008617FF">
        <w:rPr>
          <w:rFonts w:asciiTheme="majorHAnsi" w:hAnsiTheme="majorHAnsi" w:cstheme="majorHAnsi"/>
          <w:sz w:val="16"/>
        </w:rPr>
        <w:t>—</w:t>
      </w:r>
      <w:r w:rsidRPr="008617FF">
        <w:rPr>
          <w:rStyle w:val="StyleUnderline"/>
          <w:rFonts w:asciiTheme="majorHAnsi" w:hAnsiTheme="majorHAnsi" w:cstheme="majorHAnsi"/>
          <w:highlight w:val="green"/>
        </w:rPr>
        <w:t xml:space="preserve">ranging from antidiscrimination to </w:t>
      </w:r>
      <w:r w:rsidRPr="008617FF">
        <w:rPr>
          <w:rStyle w:val="Emphasis"/>
          <w:rFonts w:asciiTheme="majorHAnsi" w:hAnsiTheme="majorHAnsi" w:cstheme="majorHAnsi"/>
          <w:highlight w:val="green"/>
        </w:rPr>
        <w:t>environmental laws</w:t>
      </w:r>
      <w:r w:rsidRPr="008617FF">
        <w:rPr>
          <w:rFonts w:asciiTheme="majorHAnsi" w:hAnsiTheme="majorHAnsi" w:cstheme="majorHAnsi"/>
          <w:sz w:val="16"/>
        </w:rPr>
        <w:t xml:space="preserve">—with the effect of </w:t>
      </w:r>
      <w:r w:rsidRPr="008617FF">
        <w:rPr>
          <w:rStyle w:val="Emphasis"/>
          <w:rFonts w:asciiTheme="majorHAnsi" w:hAnsiTheme="majorHAnsi" w:cstheme="majorHAnsi"/>
        </w:rPr>
        <w:t>shoring up</w:t>
      </w:r>
      <w:r w:rsidRPr="008617FF">
        <w:rPr>
          <w:rStyle w:val="StyleUnderline"/>
          <w:rFonts w:asciiTheme="majorHAnsi" w:hAnsiTheme="majorHAnsi" w:cstheme="majorHAnsi"/>
        </w:rPr>
        <w:t xml:space="preserve"> the GOP’s</w:t>
      </w:r>
      <w:r w:rsidRPr="008617FF">
        <w:rPr>
          <w:rFonts w:asciiTheme="majorHAnsi" w:hAnsiTheme="majorHAnsi" w:cstheme="majorHAnsi"/>
          <w:sz w:val="16"/>
        </w:rPr>
        <w:t xml:space="preserve"> policy </w:t>
      </w:r>
      <w:r w:rsidRPr="008617FF">
        <w:rPr>
          <w:rStyle w:val="StyleUnderline"/>
          <w:rFonts w:asciiTheme="majorHAnsi" w:hAnsiTheme="majorHAnsi" w:cstheme="majorHAnsi"/>
        </w:rPr>
        <w:t>agenda</w:t>
      </w:r>
      <w:r w:rsidRPr="008617FF">
        <w:rPr>
          <w:rFonts w:asciiTheme="majorHAnsi" w:hAnsiTheme="majorHAnsi" w:cstheme="majorHAnsi"/>
          <w:sz w:val="16"/>
        </w:rPr>
        <w:t>.1</w:t>
      </w:r>
    </w:p>
    <w:p w14:paraId="52E20E5D" w14:textId="77777777" w:rsidR="00D92FD2" w:rsidRPr="008617FF" w:rsidRDefault="00D92FD2" w:rsidP="00D92FD2">
      <w:pPr>
        <w:rPr>
          <w:rFonts w:asciiTheme="majorHAnsi" w:hAnsiTheme="majorHAnsi" w:cstheme="majorHAnsi"/>
          <w:sz w:val="16"/>
        </w:rPr>
      </w:pPr>
      <w:r w:rsidRPr="008617FF">
        <w:rPr>
          <w:rFonts w:asciiTheme="majorHAnsi" w:hAnsiTheme="majorHAnsi" w:cstheme="majorHAnsi"/>
          <w:sz w:val="16"/>
        </w:rPr>
        <w:t>Republican control of national government has contributed to a dramatic realignment of partisan positions on matters of federalism in recent years (Goelzhauser and Rose 2017). Although the GOP traditionally championed states’ rights, the Trump administration has sought to impose wide-ranging national policies that implicate the states, from stricter enforcement of federal law against the use of marijuana to executive orders restricting immigration. Meanwhile, Democrats—long champions of federal policy intervention—having lost control of the national government, concluded “they have no alternative but to redouble their efforts at the local level” (Rosen 2016). Although “progressive federalism” had long been an oxymoron, at least since the New Deal, the Trump era seems to have prompted a liberal reawakening to the advantages of localism as a tool for resisting the encroachments of an assertive national government.</w:t>
      </w:r>
    </w:p>
    <w:p w14:paraId="454DDDD3" w14:textId="77777777" w:rsidR="00D92FD2" w:rsidRPr="008617FF" w:rsidRDefault="00D92FD2" w:rsidP="00D92FD2">
      <w:pPr>
        <w:rPr>
          <w:rFonts w:asciiTheme="majorHAnsi" w:hAnsiTheme="majorHAnsi" w:cstheme="majorHAnsi"/>
          <w:sz w:val="16"/>
        </w:rPr>
      </w:pPr>
      <w:r w:rsidRPr="008617FF">
        <w:rPr>
          <w:rStyle w:val="StyleUnderline"/>
          <w:rFonts w:asciiTheme="majorHAnsi" w:hAnsiTheme="majorHAnsi" w:cstheme="majorHAnsi"/>
          <w:highlight w:val="green"/>
        </w:rPr>
        <w:lastRenderedPageBreak/>
        <w:t>Disputes</w:t>
      </w:r>
      <w:r w:rsidRPr="008617FF">
        <w:rPr>
          <w:rStyle w:val="StyleUnderline"/>
          <w:rFonts w:asciiTheme="majorHAnsi" w:hAnsiTheme="majorHAnsi" w:cstheme="majorHAnsi"/>
        </w:rPr>
        <w:t xml:space="preserve"> between the national government and the states </w:t>
      </w:r>
      <w:r w:rsidRPr="008617FF">
        <w:rPr>
          <w:rStyle w:val="StyleUnderline"/>
          <w:rFonts w:asciiTheme="majorHAnsi" w:hAnsiTheme="majorHAnsi" w:cstheme="majorHAnsi"/>
          <w:highlight w:val="green"/>
        </w:rPr>
        <w:t xml:space="preserve">are </w:t>
      </w:r>
      <w:r w:rsidRPr="008617FF">
        <w:rPr>
          <w:rStyle w:val="Emphasis"/>
          <w:rFonts w:asciiTheme="majorHAnsi" w:hAnsiTheme="majorHAnsi" w:cstheme="majorHAnsi"/>
          <w:highlight w:val="green"/>
        </w:rPr>
        <w:t>hardly new</w:t>
      </w:r>
      <w:r w:rsidRPr="008617FF">
        <w:rPr>
          <w:rFonts w:asciiTheme="majorHAnsi" w:hAnsiTheme="majorHAnsi" w:cstheme="majorHAnsi"/>
          <w:sz w:val="16"/>
          <w:highlight w:val="green"/>
        </w:rPr>
        <w:t>.</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 xml:space="preserve">Examples of what </w:t>
      </w:r>
      <w:r w:rsidRPr="008617FF">
        <w:rPr>
          <w:rStyle w:val="Emphasis"/>
          <w:rFonts w:asciiTheme="majorHAnsi" w:hAnsiTheme="majorHAnsi" w:cstheme="majorHAnsi"/>
          <w:highlight w:val="green"/>
        </w:rPr>
        <w:t>Bulman-Pozen</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and</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Gerken</w:t>
      </w:r>
      <w:r w:rsidRPr="008617FF">
        <w:rPr>
          <w:rFonts w:asciiTheme="majorHAnsi" w:hAnsiTheme="majorHAnsi" w:cstheme="majorHAnsi"/>
          <w:sz w:val="16"/>
        </w:rPr>
        <w:t xml:space="preserve"> (2009) </w:t>
      </w:r>
      <w:r w:rsidRPr="008617FF">
        <w:rPr>
          <w:rStyle w:val="StyleUnderline"/>
          <w:rFonts w:asciiTheme="majorHAnsi" w:hAnsiTheme="majorHAnsi" w:cstheme="majorHAnsi"/>
          <w:highlight w:val="green"/>
        </w:rPr>
        <w:t>refer to as “uncooperative federalism”</w:t>
      </w:r>
      <w:r w:rsidRPr="008617FF">
        <w:rPr>
          <w:rFonts w:asciiTheme="majorHAnsi" w:hAnsiTheme="majorHAnsi" w:cstheme="majorHAnsi"/>
          <w:sz w:val="16"/>
          <w:highlight w:val="green"/>
        </w:rPr>
        <w:t xml:space="preserve"> </w:t>
      </w:r>
      <w:r w:rsidRPr="008617FF">
        <w:rPr>
          <w:rStyle w:val="Emphasis"/>
          <w:rFonts w:asciiTheme="majorHAnsi" w:hAnsiTheme="majorHAnsi" w:cstheme="majorHAnsi"/>
          <w:highlight w:val="green"/>
        </w:rPr>
        <w:t>abound</w:t>
      </w:r>
      <w:r w:rsidRPr="008617FF">
        <w:rPr>
          <w:rFonts w:asciiTheme="majorHAnsi" w:hAnsiTheme="majorHAnsi" w:cstheme="majorHAnsi"/>
          <w:sz w:val="16"/>
        </w:rPr>
        <w:t>, dating back to the nation’s founding. Tensions mounted throughout the twentieth century as federal policy expanded and increasingly implicated the states. The New Deal and Great Society in particular ushered in an intrusive new set of regulations and grant-in-aid conditions, and state officials often resented the burdens they imposed. And of course Southern states frequently were sharply at odds with the federal government during the civil rights era.</w:t>
      </w:r>
    </w:p>
    <w:p w14:paraId="5743D1E6" w14:textId="77777777" w:rsidR="00D92FD2" w:rsidRPr="008617FF" w:rsidRDefault="00D92FD2" w:rsidP="00D92FD2">
      <w:pPr>
        <w:rPr>
          <w:rFonts w:asciiTheme="majorHAnsi" w:hAnsiTheme="majorHAnsi" w:cstheme="majorHAnsi"/>
          <w:sz w:val="16"/>
        </w:rPr>
      </w:pPr>
      <w:r w:rsidRPr="008617FF">
        <w:rPr>
          <w:rFonts w:asciiTheme="majorHAnsi" w:hAnsiTheme="majorHAnsi" w:cstheme="majorHAnsi"/>
          <w:sz w:val="16"/>
        </w:rPr>
        <w:t>By contesting federal intervention, states shaped various national policies during the twentieth century, from resisting unemployment-insurance reform in the 1940s (Karch and Rose 2017) to pushing for welfare reform in the 1990s (Bulman-Pozen and Gerken 2009). Uncooperative federalism is possible, in part, due to the limits of federal regulatory capacity, which puts the states in a position of power. “When Congress makes a law, it often lacks the resources to enforce it. Instead, it relies on states and localities to carry out its policies….This means that states can shape policy simply by refusing to partner with the federal government” (Gerken and Revesz 2017). Moreover, as the number of federal–state policies expanded, so has the states’ administrative role, augmenting their resources, expertise, and capacity for resistance.</w:t>
      </w:r>
    </w:p>
    <w:p w14:paraId="5FD8541F" w14:textId="77777777" w:rsidR="00D92FD2" w:rsidRPr="008617FF" w:rsidRDefault="00D92FD2" w:rsidP="00D92FD2">
      <w:pPr>
        <w:rPr>
          <w:rFonts w:asciiTheme="majorHAnsi" w:hAnsiTheme="majorHAnsi" w:cstheme="majorHAnsi"/>
          <w:sz w:val="16"/>
        </w:rPr>
      </w:pPr>
      <w:r w:rsidRPr="008617FF">
        <w:rPr>
          <w:rFonts w:asciiTheme="majorHAnsi" w:hAnsiTheme="majorHAnsi" w:cstheme="majorHAnsi"/>
          <w:sz w:val="16"/>
        </w:rPr>
        <w:t xml:space="preserve">Although </w:t>
      </w:r>
      <w:r w:rsidRPr="008617FF">
        <w:rPr>
          <w:rStyle w:val="StyleUnderline"/>
          <w:rFonts w:asciiTheme="majorHAnsi" w:hAnsiTheme="majorHAnsi" w:cstheme="majorHAnsi"/>
        </w:rPr>
        <w:t xml:space="preserve">intergovernmental relations have long been </w:t>
      </w:r>
      <w:r w:rsidRPr="008617FF">
        <w:rPr>
          <w:rStyle w:val="Emphasis"/>
          <w:rFonts w:asciiTheme="majorHAnsi" w:hAnsiTheme="majorHAnsi" w:cstheme="majorHAnsi"/>
        </w:rPr>
        <w:t>contentious</w:t>
      </w:r>
      <w:r w:rsidRPr="008617FF">
        <w:rPr>
          <w:rFonts w:asciiTheme="majorHAnsi" w:hAnsiTheme="majorHAnsi" w:cstheme="majorHAnsi"/>
          <w:sz w:val="16"/>
        </w:rPr>
        <w:t xml:space="preserve">, both </w:t>
      </w:r>
      <w:r w:rsidRPr="008617FF">
        <w:rPr>
          <w:rStyle w:val="StyleUnderline"/>
          <w:rFonts w:asciiTheme="majorHAnsi" w:hAnsiTheme="majorHAnsi" w:cstheme="majorHAnsi"/>
        </w:rPr>
        <w:t xml:space="preserve">the number and the intensity of conflicts have </w:t>
      </w:r>
      <w:r w:rsidRPr="008617FF">
        <w:rPr>
          <w:rStyle w:val="Emphasis"/>
          <w:rFonts w:asciiTheme="majorHAnsi" w:hAnsiTheme="majorHAnsi" w:cstheme="majorHAnsi"/>
        </w:rPr>
        <w:t>escalated</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in recent years, as state officials began to resist federal policy intervention with mounting force (Gamkhar and Pickerill 2012). </w:t>
      </w:r>
      <w:r w:rsidRPr="008617FF">
        <w:rPr>
          <w:rStyle w:val="StyleUnderline"/>
          <w:rFonts w:asciiTheme="majorHAnsi" w:hAnsiTheme="majorHAnsi" w:cstheme="majorHAnsi"/>
        </w:rPr>
        <w:t>This trend can be traced to the rise of partisan polarization</w:t>
      </w:r>
      <w:r w:rsidRPr="008617FF">
        <w:rPr>
          <w:rFonts w:asciiTheme="majorHAnsi" w:hAnsiTheme="majorHAnsi" w:cstheme="majorHAnsi"/>
          <w:sz w:val="16"/>
        </w:rPr>
        <w:t xml:space="preserve"> and, with it, “partisan federalism”—that is, “political actors’ use of state and federal governments in ways that articulate, stage, and amplify competition between the political parties” (Bulman-Pozen 2014). </w:t>
      </w:r>
      <w:r w:rsidRPr="008617FF">
        <w:rPr>
          <w:rStyle w:val="StyleUnderline"/>
          <w:rFonts w:asciiTheme="majorHAnsi" w:hAnsiTheme="majorHAnsi" w:cstheme="majorHAnsi"/>
        </w:rPr>
        <w:t xml:space="preserve">With </w:t>
      </w:r>
      <w:r w:rsidRPr="008617FF">
        <w:rPr>
          <w:rStyle w:val="StyleUnderline"/>
          <w:rFonts w:asciiTheme="majorHAnsi" w:hAnsiTheme="majorHAnsi" w:cstheme="majorHAnsi"/>
          <w:highlight w:val="green"/>
        </w:rPr>
        <w:t xml:space="preserve">the GOP </w:t>
      </w:r>
      <w:r w:rsidRPr="008617FF">
        <w:rPr>
          <w:rStyle w:val="Emphasis"/>
          <w:rFonts w:asciiTheme="majorHAnsi" w:hAnsiTheme="majorHAnsi" w:cstheme="majorHAnsi"/>
          <w:highlight w:val="green"/>
        </w:rPr>
        <w:t>control</w:t>
      </w:r>
      <w:r w:rsidRPr="008617FF">
        <w:rPr>
          <w:rStyle w:val="StyleUnderline"/>
          <w:rFonts w:asciiTheme="majorHAnsi" w:hAnsiTheme="majorHAnsi" w:cstheme="majorHAnsi"/>
        </w:rPr>
        <w:t xml:space="preserve">ling </w:t>
      </w:r>
      <w:r w:rsidRPr="008617FF">
        <w:rPr>
          <w:rStyle w:val="StyleUnderline"/>
          <w:rFonts w:asciiTheme="majorHAnsi" w:hAnsiTheme="majorHAnsi" w:cstheme="majorHAnsi"/>
          <w:highlight w:val="green"/>
        </w:rPr>
        <w:t xml:space="preserve">a </w:t>
      </w:r>
      <w:r w:rsidRPr="008617FF">
        <w:rPr>
          <w:rStyle w:val="Emphasis"/>
          <w:rFonts w:asciiTheme="majorHAnsi" w:hAnsiTheme="majorHAnsi" w:cstheme="majorHAnsi"/>
          <w:highlight w:val="green"/>
        </w:rPr>
        <w:t>majority</w:t>
      </w:r>
      <w:r w:rsidRPr="008617FF">
        <w:rPr>
          <w:rStyle w:val="StyleUnderline"/>
          <w:rFonts w:asciiTheme="majorHAnsi" w:hAnsiTheme="majorHAnsi" w:cstheme="majorHAnsi"/>
          <w:highlight w:val="green"/>
        </w:rPr>
        <w:t xml:space="preserve"> of state governments</w:t>
      </w:r>
      <w:r w:rsidRPr="008617FF">
        <w:rPr>
          <w:rStyle w:val="StyleUnderline"/>
          <w:rFonts w:asciiTheme="majorHAnsi" w:hAnsiTheme="majorHAnsi" w:cstheme="majorHAnsi"/>
        </w:rPr>
        <w:t>, resistance</w:t>
      </w:r>
      <w:r w:rsidRPr="008617FF">
        <w:rPr>
          <w:rFonts w:asciiTheme="majorHAnsi" w:hAnsiTheme="majorHAnsi" w:cstheme="majorHAnsi"/>
          <w:sz w:val="16"/>
        </w:rPr>
        <w:t xml:space="preserve"> largely </w:t>
      </w:r>
      <w:r w:rsidRPr="008617FF">
        <w:rPr>
          <w:rStyle w:val="StyleUnderline"/>
          <w:rFonts w:asciiTheme="majorHAnsi" w:hAnsiTheme="majorHAnsi" w:cstheme="majorHAnsi"/>
        </w:rPr>
        <w:t xml:space="preserve">reflects the efforts of a </w:t>
      </w:r>
      <w:r w:rsidRPr="008617FF">
        <w:rPr>
          <w:rStyle w:val="Emphasis"/>
          <w:rFonts w:asciiTheme="majorHAnsi" w:hAnsiTheme="majorHAnsi" w:cstheme="majorHAnsi"/>
        </w:rPr>
        <w:t>few blue states</w:t>
      </w:r>
      <w:r w:rsidRPr="008617FF">
        <w:rPr>
          <w:rFonts w:asciiTheme="majorHAnsi" w:hAnsiTheme="majorHAnsi" w:cstheme="majorHAnsi"/>
          <w:sz w:val="16"/>
        </w:rPr>
        <w:t>.2</w:t>
      </w:r>
    </w:p>
    <w:p w14:paraId="092014DD" w14:textId="77777777" w:rsidR="00D92FD2" w:rsidRPr="008617FF" w:rsidRDefault="00D92FD2" w:rsidP="00D92FD2">
      <w:pPr>
        <w:pStyle w:val="Heading4"/>
        <w:rPr>
          <w:rFonts w:asciiTheme="majorHAnsi" w:hAnsiTheme="majorHAnsi" w:cstheme="majorHAnsi"/>
        </w:rPr>
      </w:pPr>
      <w:r w:rsidRPr="008617FF">
        <w:rPr>
          <w:rFonts w:asciiTheme="majorHAnsi" w:hAnsiTheme="majorHAnsi" w:cstheme="majorHAnsi"/>
        </w:rPr>
        <w:t xml:space="preserve">Federalism destroys effective </w:t>
      </w:r>
      <w:r w:rsidRPr="008617FF">
        <w:rPr>
          <w:rFonts w:asciiTheme="majorHAnsi" w:hAnsiTheme="majorHAnsi" w:cstheme="majorHAnsi"/>
          <w:u w:val="single"/>
        </w:rPr>
        <w:t>disease</w:t>
      </w:r>
      <w:r w:rsidRPr="008617FF">
        <w:rPr>
          <w:rFonts w:asciiTheme="majorHAnsi" w:hAnsiTheme="majorHAnsi" w:cstheme="majorHAnsi"/>
        </w:rPr>
        <w:t xml:space="preserve"> response – </w:t>
      </w:r>
      <w:r w:rsidRPr="008617FF">
        <w:rPr>
          <w:rFonts w:asciiTheme="majorHAnsi" w:hAnsiTheme="majorHAnsi" w:cstheme="majorHAnsi"/>
          <w:u w:val="single"/>
        </w:rPr>
        <w:t>COVID</w:t>
      </w:r>
      <w:r w:rsidRPr="008617FF">
        <w:rPr>
          <w:rFonts w:asciiTheme="majorHAnsi" w:hAnsiTheme="majorHAnsi" w:cstheme="majorHAnsi"/>
        </w:rPr>
        <w:t xml:space="preserve"> proves.</w:t>
      </w:r>
    </w:p>
    <w:p w14:paraId="2ECD0F78" w14:textId="77777777" w:rsidR="00D92FD2" w:rsidRPr="008617FF" w:rsidRDefault="00D92FD2" w:rsidP="00D92FD2">
      <w:pPr>
        <w:rPr>
          <w:rFonts w:asciiTheme="majorHAnsi" w:hAnsiTheme="majorHAnsi" w:cstheme="majorHAnsi"/>
        </w:rPr>
      </w:pPr>
      <w:r w:rsidRPr="008617FF">
        <w:rPr>
          <w:rStyle w:val="Style13ptBold"/>
          <w:rFonts w:asciiTheme="majorHAnsi" w:hAnsiTheme="majorHAnsi" w:cstheme="majorHAnsi"/>
        </w:rPr>
        <w:t>Guillén 21</w:t>
      </w:r>
      <w:r w:rsidRPr="008617FF">
        <w:rPr>
          <w:rFonts w:asciiTheme="majorHAnsi" w:hAnsiTheme="majorHAnsi" w:cstheme="majorHAnsi"/>
        </w:rPr>
        <w:t xml:space="preserve"> – Ethan Guillén, Executive Director of Universities Allied for Essential Medicines [U.S. Exceptionalism Created Deadly COVID-19 Failures, Foreign Policy, 3-18-2021, Accessible Online at https://foreignpolicy.com/2021/03/18/us-exceptionalism-covid-19-deaths/?utm_source=PostUp&amp;utm_medium=email&amp;utm_campaign=31302&amp;utm_term=Editors%20Picks%20OC&amp;?tpcc=31302] DL 3-18-2021</w:t>
      </w:r>
    </w:p>
    <w:p w14:paraId="0BD73661" w14:textId="77777777" w:rsidR="00D92FD2" w:rsidRPr="008617FF" w:rsidRDefault="00D92FD2" w:rsidP="00D92FD2">
      <w:pPr>
        <w:rPr>
          <w:rFonts w:asciiTheme="majorHAnsi" w:hAnsiTheme="majorHAnsi" w:cstheme="majorHAnsi"/>
          <w:sz w:val="16"/>
        </w:rPr>
      </w:pPr>
      <w:r w:rsidRPr="008617FF">
        <w:rPr>
          <w:rFonts w:asciiTheme="majorHAnsi" w:hAnsiTheme="majorHAnsi" w:cstheme="majorHAnsi"/>
          <w:sz w:val="16"/>
        </w:rPr>
        <w:t xml:space="preserve">And in contrast to the 2019 Global Health Security Index assessment, a 2016 World Health Organization review of U.S. outbreak capabilities, while providing high scores overall, pointed out that the </w:t>
      </w:r>
      <w:r w:rsidRPr="008617FF">
        <w:rPr>
          <w:rStyle w:val="StyleUnderline"/>
          <w:rFonts w:asciiTheme="majorHAnsi" w:hAnsiTheme="majorHAnsi" w:cstheme="majorHAnsi"/>
        </w:rPr>
        <w:t xml:space="preserve">United States’ </w:t>
      </w:r>
      <w:r w:rsidRPr="008617FF">
        <w:rPr>
          <w:rStyle w:val="Emphasis"/>
          <w:rFonts w:asciiTheme="majorHAnsi" w:hAnsiTheme="majorHAnsi" w:cstheme="majorHAnsi"/>
        </w:rPr>
        <w:t xml:space="preserve">highly </w:t>
      </w:r>
      <w:r w:rsidRPr="008617FF">
        <w:rPr>
          <w:rStyle w:val="Emphasis"/>
          <w:rFonts w:asciiTheme="majorHAnsi" w:hAnsiTheme="majorHAnsi" w:cstheme="majorHAnsi"/>
          <w:highlight w:val="green"/>
        </w:rPr>
        <w:t>decentralized</w:t>
      </w:r>
      <w:r w:rsidRPr="008617FF">
        <w:rPr>
          <w:rStyle w:val="StyleUnderline"/>
          <w:rFonts w:asciiTheme="majorHAnsi" w:hAnsiTheme="majorHAnsi" w:cstheme="majorHAnsi"/>
        </w:rPr>
        <w:t xml:space="preserve"> public </w:t>
      </w:r>
      <w:r w:rsidRPr="008617FF">
        <w:rPr>
          <w:rStyle w:val="StyleUnderline"/>
          <w:rFonts w:asciiTheme="majorHAnsi" w:hAnsiTheme="majorHAnsi" w:cstheme="majorHAnsi"/>
          <w:highlight w:val="green"/>
        </w:rPr>
        <w:t>health system</w:t>
      </w:r>
      <w:r w:rsidRPr="008617FF">
        <w:rPr>
          <w:rStyle w:val="StyleUnderline"/>
          <w:rFonts w:asciiTheme="majorHAnsi" w:hAnsiTheme="majorHAnsi" w:cstheme="majorHAnsi"/>
        </w:rPr>
        <w:t xml:space="preserve"> could </w:t>
      </w:r>
      <w:r w:rsidRPr="008617FF">
        <w:rPr>
          <w:rStyle w:val="Emphasis"/>
          <w:rFonts w:asciiTheme="majorHAnsi" w:hAnsiTheme="majorHAnsi" w:cstheme="majorHAnsi"/>
          <w:highlight w:val="green"/>
        </w:rPr>
        <w:t>hinder coordination</w:t>
      </w:r>
      <w:r w:rsidRPr="008617FF">
        <w:rPr>
          <w:rStyle w:val="StyleUnderline"/>
          <w:rFonts w:asciiTheme="majorHAnsi" w:hAnsiTheme="majorHAnsi" w:cstheme="majorHAnsi"/>
        </w:rPr>
        <w:t xml:space="preserve"> among federal, state, and local health authorities</w:t>
      </w:r>
      <w:r w:rsidRPr="008617FF">
        <w:rPr>
          <w:rFonts w:asciiTheme="majorHAnsi" w:hAnsiTheme="majorHAnsi" w:cstheme="majorHAnsi"/>
          <w:sz w:val="16"/>
        </w:rPr>
        <w:t>.</w:t>
      </w:r>
    </w:p>
    <w:p w14:paraId="5A4DDB2A" w14:textId="77777777" w:rsidR="00D92FD2" w:rsidRPr="008617FF" w:rsidRDefault="00D92FD2" w:rsidP="00D92FD2">
      <w:pPr>
        <w:rPr>
          <w:rStyle w:val="StyleUnderline"/>
          <w:rFonts w:asciiTheme="majorHAnsi" w:hAnsiTheme="majorHAnsi" w:cstheme="majorHAnsi"/>
        </w:rPr>
      </w:pPr>
      <w:r w:rsidRPr="008617FF">
        <w:rPr>
          <w:rFonts w:asciiTheme="majorHAnsi" w:hAnsiTheme="majorHAnsi" w:cstheme="majorHAnsi"/>
          <w:sz w:val="16"/>
        </w:rPr>
        <w:t xml:space="preserve">As it turns out, </w:t>
      </w:r>
      <w:r w:rsidRPr="008617FF">
        <w:rPr>
          <w:rStyle w:val="StyleUnderline"/>
          <w:rFonts w:asciiTheme="majorHAnsi" w:hAnsiTheme="majorHAnsi" w:cstheme="majorHAnsi"/>
          <w:highlight w:val="green"/>
        </w:rPr>
        <w:t>that was a</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dramatic </w:t>
      </w:r>
      <w:r w:rsidRPr="008617FF">
        <w:rPr>
          <w:rStyle w:val="Emphasis"/>
          <w:rFonts w:asciiTheme="majorHAnsi" w:hAnsiTheme="majorHAnsi" w:cstheme="majorHAnsi"/>
          <w:highlight w:val="green"/>
        </w:rPr>
        <w:t>understatement</w:t>
      </w:r>
      <w:r w:rsidRPr="008617FF">
        <w:rPr>
          <w:rStyle w:val="StyleUnderline"/>
          <w:rFonts w:asciiTheme="majorHAnsi" w:hAnsiTheme="majorHAnsi" w:cstheme="majorHAnsi"/>
        </w:rPr>
        <w:t>.</w:t>
      </w:r>
    </w:p>
    <w:p w14:paraId="77DDAF60" w14:textId="77777777" w:rsidR="00D92FD2" w:rsidRPr="008617FF" w:rsidRDefault="00D92FD2" w:rsidP="00D92FD2">
      <w:pPr>
        <w:rPr>
          <w:rFonts w:asciiTheme="majorHAnsi" w:hAnsiTheme="majorHAnsi" w:cstheme="majorHAnsi"/>
          <w:sz w:val="16"/>
        </w:rPr>
      </w:pPr>
      <w:r w:rsidRPr="008617FF">
        <w:rPr>
          <w:rStyle w:val="StyleUnderline"/>
          <w:rFonts w:asciiTheme="majorHAnsi" w:hAnsiTheme="majorHAnsi" w:cstheme="majorHAnsi"/>
        </w:rPr>
        <w:t>Throughout the response, depending on where one lives</w:t>
      </w:r>
      <w:r w:rsidRPr="008617FF">
        <w:rPr>
          <w:rFonts w:asciiTheme="majorHAnsi" w:hAnsiTheme="majorHAnsi" w:cstheme="majorHAnsi"/>
          <w:sz w:val="16"/>
        </w:rPr>
        <w:t xml:space="preserve"> in the United States, </w:t>
      </w:r>
      <w:r w:rsidRPr="008617FF">
        <w:rPr>
          <w:rStyle w:val="StyleUnderline"/>
          <w:rFonts w:asciiTheme="majorHAnsi" w:hAnsiTheme="majorHAnsi" w:cstheme="majorHAnsi"/>
          <w:highlight w:val="green"/>
        </w:rPr>
        <w:t>Americans</w:t>
      </w:r>
      <w:r w:rsidRPr="008617FF">
        <w:rPr>
          <w:rStyle w:val="StyleUnderline"/>
          <w:rFonts w:asciiTheme="majorHAnsi" w:hAnsiTheme="majorHAnsi" w:cstheme="majorHAnsi"/>
        </w:rPr>
        <w:t xml:space="preserve"> have </w:t>
      </w:r>
      <w:r w:rsidRPr="008617FF">
        <w:rPr>
          <w:rStyle w:val="StyleUnderline"/>
          <w:rFonts w:asciiTheme="majorHAnsi" w:hAnsiTheme="majorHAnsi" w:cstheme="majorHAnsi"/>
          <w:highlight w:val="green"/>
        </w:rPr>
        <w:t>had</w:t>
      </w:r>
      <w:r w:rsidRPr="008617FF">
        <w:rPr>
          <w:rStyle w:val="Emphasis"/>
          <w:rFonts w:asciiTheme="majorHAnsi" w:hAnsiTheme="majorHAnsi" w:cstheme="majorHAnsi"/>
        </w:rPr>
        <w:t xml:space="preserve"> completely </w:t>
      </w:r>
      <w:r w:rsidRPr="008617FF">
        <w:rPr>
          <w:rStyle w:val="Emphasis"/>
          <w:rFonts w:asciiTheme="majorHAnsi" w:hAnsiTheme="majorHAnsi" w:cstheme="majorHAnsi"/>
          <w:highlight w:val="green"/>
        </w:rPr>
        <w:t>different</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experiences</w:t>
      </w:r>
      <w:r w:rsidRPr="008617FF">
        <w:rPr>
          <w:rFonts w:asciiTheme="majorHAnsi" w:hAnsiTheme="majorHAnsi" w:cstheme="majorHAnsi"/>
          <w:sz w:val="16"/>
        </w:rPr>
        <w:t xml:space="preserve"> of pandemic control. </w:t>
      </w:r>
      <w:r w:rsidRPr="008617FF">
        <w:rPr>
          <w:rStyle w:val="StyleUnderline"/>
          <w:rFonts w:asciiTheme="majorHAnsi" w:hAnsiTheme="majorHAnsi" w:cstheme="majorHAnsi"/>
          <w:highlight w:val="green"/>
        </w:rPr>
        <w:t>In</w:t>
      </w:r>
      <w:r w:rsidRPr="008617FF">
        <w:rPr>
          <w:rFonts w:asciiTheme="majorHAnsi" w:hAnsiTheme="majorHAnsi" w:cstheme="majorHAnsi"/>
          <w:sz w:val="16"/>
        </w:rPr>
        <w:t xml:space="preserve"> states like </w:t>
      </w:r>
      <w:r w:rsidRPr="008617FF">
        <w:rPr>
          <w:rStyle w:val="StyleUnderline"/>
          <w:rFonts w:asciiTheme="majorHAnsi" w:hAnsiTheme="majorHAnsi" w:cstheme="majorHAnsi"/>
          <w:highlight w:val="green"/>
        </w:rPr>
        <w:t>Oregon</w:t>
      </w:r>
      <w:r w:rsidRPr="008617FF">
        <w:rPr>
          <w:rFonts w:asciiTheme="majorHAnsi" w:hAnsiTheme="majorHAnsi" w:cstheme="majorHAnsi"/>
          <w:sz w:val="16"/>
        </w:rPr>
        <w:t>—where I live—</w:t>
      </w:r>
      <w:r w:rsidRPr="008617FF">
        <w:rPr>
          <w:rStyle w:val="Emphasis"/>
          <w:rFonts w:asciiTheme="majorHAnsi" w:hAnsiTheme="majorHAnsi" w:cstheme="majorHAnsi"/>
          <w:highlight w:val="green"/>
        </w:rPr>
        <w:t>science-driven</w:t>
      </w:r>
      <w:r w:rsidRPr="008617FF">
        <w:rPr>
          <w:rStyle w:val="StyleUnderline"/>
          <w:rFonts w:asciiTheme="majorHAnsi" w:hAnsiTheme="majorHAnsi" w:cstheme="majorHAnsi"/>
          <w:highlight w:val="green"/>
        </w:rPr>
        <w:t xml:space="preserve"> policies</w:t>
      </w:r>
      <w:r w:rsidRPr="008617FF">
        <w:rPr>
          <w:rStyle w:val="StyleUnderline"/>
          <w:rFonts w:asciiTheme="majorHAnsi" w:hAnsiTheme="majorHAnsi" w:cstheme="majorHAnsi"/>
        </w:rPr>
        <w:t xml:space="preserve"> were implemented</w:t>
      </w:r>
      <w:r w:rsidRPr="008617FF">
        <w:rPr>
          <w:rFonts w:asciiTheme="majorHAnsi" w:hAnsiTheme="majorHAnsi" w:cstheme="majorHAnsi"/>
          <w:sz w:val="16"/>
        </w:rPr>
        <w:t xml:space="preserve">, whereas </w:t>
      </w:r>
      <w:r w:rsidRPr="008617FF">
        <w:rPr>
          <w:rStyle w:val="StyleUnderline"/>
          <w:rFonts w:asciiTheme="majorHAnsi" w:hAnsiTheme="majorHAnsi" w:cstheme="majorHAnsi"/>
          <w:highlight w:val="green"/>
        </w:rPr>
        <w:t>in Arizona</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the state had a</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slow, </w:t>
      </w:r>
      <w:r w:rsidRPr="008617FF">
        <w:rPr>
          <w:rStyle w:val="Emphasis"/>
          <w:rFonts w:asciiTheme="majorHAnsi" w:hAnsiTheme="majorHAnsi" w:cstheme="majorHAnsi"/>
          <w:highlight w:val="green"/>
        </w:rPr>
        <w:t>haphazard response</w:t>
      </w:r>
      <w:r w:rsidRPr="008617FF">
        <w:rPr>
          <w:rFonts w:asciiTheme="majorHAnsi" w:hAnsiTheme="majorHAnsi" w:cstheme="majorHAnsi"/>
          <w:sz w:val="16"/>
        </w:rPr>
        <w:t xml:space="preserve"> </w:t>
      </w:r>
      <w:r w:rsidRPr="008617FF">
        <w:rPr>
          <w:rStyle w:val="StyleUnderline"/>
          <w:rFonts w:asciiTheme="majorHAnsi" w:hAnsiTheme="majorHAnsi" w:cstheme="majorHAnsi"/>
        </w:rPr>
        <w:t>that</w:t>
      </w:r>
      <w:r w:rsidRPr="008617FF">
        <w:rPr>
          <w:rFonts w:asciiTheme="majorHAnsi" w:hAnsiTheme="majorHAnsi" w:cstheme="majorHAnsi"/>
          <w:sz w:val="16"/>
        </w:rPr>
        <w:t xml:space="preserve">, at times, </w:t>
      </w:r>
      <w:r w:rsidRPr="008617FF">
        <w:rPr>
          <w:rStyle w:val="StyleUnderline"/>
          <w:rFonts w:asciiTheme="majorHAnsi" w:hAnsiTheme="majorHAnsi" w:cstheme="majorHAnsi"/>
        </w:rPr>
        <w:t>actively prevented cities</w:t>
      </w:r>
      <w:r w:rsidRPr="008617FF">
        <w:rPr>
          <w:rFonts w:asciiTheme="majorHAnsi" w:hAnsiTheme="majorHAnsi" w:cstheme="majorHAnsi"/>
          <w:sz w:val="16"/>
        </w:rPr>
        <w:t xml:space="preserve"> and countries </w:t>
      </w:r>
      <w:r w:rsidRPr="008617FF">
        <w:rPr>
          <w:rStyle w:val="StyleUnderline"/>
          <w:rFonts w:asciiTheme="majorHAnsi" w:hAnsiTheme="majorHAnsi" w:cstheme="majorHAnsi"/>
        </w:rPr>
        <w:t xml:space="preserve">from taking measures like requiring masks. </w:t>
      </w:r>
      <w:r w:rsidRPr="008617FF">
        <w:rPr>
          <w:rStyle w:val="StyleUnderline"/>
          <w:rFonts w:asciiTheme="majorHAnsi" w:hAnsiTheme="majorHAnsi" w:cstheme="majorHAnsi"/>
          <w:highlight w:val="green"/>
        </w:rPr>
        <w:t xml:space="preserve">Oregon </w:t>
      </w:r>
      <w:r w:rsidRPr="008617FF">
        <w:rPr>
          <w:rStyle w:val="StyleUnderline"/>
          <w:rFonts w:asciiTheme="majorHAnsi" w:hAnsiTheme="majorHAnsi" w:cstheme="majorHAnsi"/>
        </w:rPr>
        <w:t xml:space="preserve">has </w:t>
      </w:r>
      <w:r w:rsidRPr="008617FF">
        <w:rPr>
          <w:rStyle w:val="StyleUnderline"/>
          <w:rFonts w:asciiTheme="majorHAnsi" w:hAnsiTheme="majorHAnsi" w:cstheme="majorHAnsi"/>
          <w:highlight w:val="green"/>
        </w:rPr>
        <w:t>had 55 deaths per 100,000, one of the lowest</w:t>
      </w:r>
      <w:r w:rsidRPr="008617FF">
        <w:rPr>
          <w:rFonts w:asciiTheme="majorHAnsi" w:hAnsiTheme="majorHAnsi" w:cstheme="majorHAnsi"/>
          <w:sz w:val="16"/>
        </w:rPr>
        <w:t xml:space="preserve"> in the country, </w:t>
      </w:r>
      <w:r w:rsidRPr="008617FF">
        <w:rPr>
          <w:rStyle w:val="StyleUnderline"/>
          <w:rFonts w:asciiTheme="majorHAnsi" w:hAnsiTheme="majorHAnsi" w:cstheme="majorHAnsi"/>
          <w:highlight w:val="green"/>
        </w:rPr>
        <w:t>compared to Arizona with</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226, one of the highest</w:t>
      </w:r>
      <w:r w:rsidRPr="008617FF">
        <w:rPr>
          <w:rFonts w:asciiTheme="majorHAnsi" w:hAnsiTheme="majorHAnsi" w:cstheme="majorHAnsi"/>
          <w:sz w:val="16"/>
        </w:rPr>
        <w:t>.</w:t>
      </w:r>
    </w:p>
    <w:p w14:paraId="0E9DDCE8" w14:textId="77777777" w:rsidR="00D92FD2" w:rsidRPr="008617FF" w:rsidRDefault="00D92FD2" w:rsidP="00D92FD2">
      <w:pPr>
        <w:rPr>
          <w:rFonts w:asciiTheme="majorHAnsi" w:hAnsiTheme="majorHAnsi" w:cstheme="majorHAnsi"/>
          <w:sz w:val="16"/>
        </w:rPr>
      </w:pPr>
      <w:r w:rsidRPr="008617FF">
        <w:rPr>
          <w:rStyle w:val="StyleUnderline"/>
          <w:rFonts w:asciiTheme="majorHAnsi" w:hAnsiTheme="majorHAnsi" w:cstheme="majorHAnsi"/>
          <w:highlight w:val="green"/>
        </w:rPr>
        <w:t>Even if</w:t>
      </w:r>
      <w:r w:rsidRPr="008617FF">
        <w:rPr>
          <w:rStyle w:val="StyleUnderline"/>
          <w:rFonts w:asciiTheme="majorHAnsi" w:hAnsiTheme="majorHAnsi" w:cstheme="majorHAnsi"/>
        </w:rPr>
        <w:t xml:space="preserve"> the CDC, FDA, and other </w:t>
      </w:r>
      <w:r w:rsidRPr="008617FF">
        <w:rPr>
          <w:rStyle w:val="StyleUnderline"/>
          <w:rFonts w:asciiTheme="majorHAnsi" w:hAnsiTheme="majorHAnsi" w:cstheme="majorHAnsi"/>
          <w:highlight w:val="green"/>
        </w:rPr>
        <w:t>agencies</w:t>
      </w:r>
      <w:r w:rsidRPr="008617FF">
        <w:rPr>
          <w:rFonts w:asciiTheme="majorHAnsi" w:hAnsiTheme="majorHAnsi" w:cstheme="majorHAnsi"/>
          <w:sz w:val="16"/>
        </w:rPr>
        <w:t xml:space="preserve"> had </w:t>
      </w:r>
      <w:r w:rsidRPr="008617FF">
        <w:rPr>
          <w:rStyle w:val="StyleUnderline"/>
          <w:rFonts w:asciiTheme="majorHAnsi" w:hAnsiTheme="majorHAnsi" w:cstheme="majorHAnsi"/>
          <w:highlight w:val="green"/>
        </w:rPr>
        <w:t>responded perfectly</w:t>
      </w:r>
      <w:r w:rsidRPr="008617FF">
        <w:rPr>
          <w:rStyle w:val="StyleUnderline"/>
          <w:rFonts w:asciiTheme="majorHAnsi" w:hAnsiTheme="majorHAnsi" w:cstheme="majorHAnsi"/>
        </w:rPr>
        <w:t>, COVID</w:t>
      </w:r>
      <w:r w:rsidRPr="008617FF">
        <w:rPr>
          <w:rFonts w:asciiTheme="majorHAnsi" w:hAnsiTheme="majorHAnsi" w:cstheme="majorHAnsi"/>
          <w:sz w:val="16"/>
        </w:rPr>
        <w:t xml:space="preserve">-19 </w:t>
      </w:r>
      <w:r w:rsidRPr="008617FF">
        <w:rPr>
          <w:rStyle w:val="StyleUnderline"/>
          <w:rFonts w:asciiTheme="majorHAnsi" w:hAnsiTheme="majorHAnsi" w:cstheme="majorHAnsi"/>
        </w:rPr>
        <w:t xml:space="preserve">has shown that the United States does not have the people power to mount an effective public health response and </w:t>
      </w:r>
      <w:r w:rsidRPr="008617FF">
        <w:rPr>
          <w:rStyle w:val="Emphasis"/>
          <w:rFonts w:asciiTheme="majorHAnsi" w:hAnsiTheme="majorHAnsi" w:cstheme="majorHAnsi"/>
          <w:highlight w:val="green"/>
        </w:rPr>
        <w:t>states</w:t>
      </w:r>
      <w:r w:rsidRPr="008617FF">
        <w:rPr>
          <w:rStyle w:val="Emphasis"/>
          <w:rFonts w:asciiTheme="majorHAnsi" w:hAnsiTheme="majorHAnsi" w:cstheme="majorHAnsi"/>
        </w:rPr>
        <w:t xml:space="preserve"> can </w:t>
      </w:r>
      <w:r w:rsidRPr="008617FF">
        <w:rPr>
          <w:rStyle w:val="Emphasis"/>
          <w:rFonts w:asciiTheme="majorHAnsi" w:hAnsiTheme="majorHAnsi" w:cstheme="majorHAnsi"/>
          <w:highlight w:val="green"/>
        </w:rPr>
        <w:t>undermine</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a national</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 xml:space="preserve">response </w:t>
      </w:r>
      <w:r w:rsidRPr="008617FF">
        <w:rPr>
          <w:rStyle w:val="StyleUnderline"/>
          <w:rFonts w:asciiTheme="majorHAnsi" w:hAnsiTheme="majorHAnsi" w:cstheme="majorHAnsi"/>
        </w:rPr>
        <w:t xml:space="preserve">due to </w:t>
      </w:r>
      <w:r w:rsidRPr="008617FF">
        <w:rPr>
          <w:rStyle w:val="Emphasis"/>
          <w:rFonts w:asciiTheme="majorHAnsi" w:hAnsiTheme="majorHAnsi" w:cstheme="majorHAnsi"/>
        </w:rPr>
        <w:t>weaknesses</w:t>
      </w:r>
      <w:r w:rsidRPr="008617FF">
        <w:rPr>
          <w:rStyle w:val="StyleUnderline"/>
          <w:rFonts w:asciiTheme="majorHAnsi" w:hAnsiTheme="majorHAnsi" w:cstheme="majorHAnsi"/>
        </w:rPr>
        <w:t xml:space="preserve"> in the </w:t>
      </w:r>
      <w:r w:rsidRPr="008617FF">
        <w:rPr>
          <w:rStyle w:val="Emphasis"/>
          <w:rFonts w:asciiTheme="majorHAnsi" w:hAnsiTheme="majorHAnsi" w:cstheme="majorHAnsi"/>
        </w:rPr>
        <w:t>decentralized system</w:t>
      </w:r>
      <w:r w:rsidRPr="008617FF">
        <w:rPr>
          <w:rFonts w:asciiTheme="majorHAnsi" w:hAnsiTheme="majorHAnsi" w:cstheme="majorHAnsi"/>
          <w:sz w:val="16"/>
        </w:rPr>
        <w:t>, noted in the WHO review.</w:t>
      </w:r>
    </w:p>
    <w:p w14:paraId="59305A77" w14:textId="77777777" w:rsidR="00D92FD2" w:rsidRPr="008617FF" w:rsidRDefault="00D92FD2" w:rsidP="00D92FD2">
      <w:pPr>
        <w:rPr>
          <w:rFonts w:asciiTheme="majorHAnsi" w:hAnsiTheme="majorHAnsi" w:cstheme="majorHAnsi"/>
          <w:sz w:val="16"/>
        </w:rPr>
      </w:pPr>
      <w:r w:rsidRPr="008617FF">
        <w:rPr>
          <w:rFonts w:asciiTheme="majorHAnsi" w:hAnsiTheme="majorHAnsi" w:cstheme="majorHAnsi"/>
          <w:sz w:val="16"/>
        </w:rPr>
        <w:t xml:space="preserve">In light of these failures, U.S. President Joe </w:t>
      </w:r>
      <w:r w:rsidRPr="008617FF">
        <w:rPr>
          <w:rStyle w:val="StyleUnderline"/>
          <w:rFonts w:asciiTheme="majorHAnsi" w:hAnsiTheme="majorHAnsi" w:cstheme="majorHAnsi"/>
        </w:rPr>
        <w:t>Biden and Congress</w:t>
      </w:r>
      <w:r w:rsidRPr="008617FF">
        <w:rPr>
          <w:rFonts w:asciiTheme="majorHAnsi" w:hAnsiTheme="majorHAnsi" w:cstheme="majorHAnsi"/>
          <w:sz w:val="16"/>
        </w:rPr>
        <w:t xml:space="preserve"> must immediately begin preparing the United States for the next pandemic. The just-passed COVID-19 relief bill has significantly increased funding for public health in the country. This should be seen as a down payment, but the United States must go further. It </w:t>
      </w:r>
      <w:r w:rsidRPr="008617FF">
        <w:rPr>
          <w:rStyle w:val="StyleUnderline"/>
          <w:rFonts w:asciiTheme="majorHAnsi" w:hAnsiTheme="majorHAnsi" w:cstheme="majorHAnsi"/>
        </w:rPr>
        <w:t>must bridge the chasm between the CDC and</w:t>
      </w:r>
      <w:r w:rsidRPr="008617FF">
        <w:rPr>
          <w:rFonts w:asciiTheme="majorHAnsi" w:hAnsiTheme="majorHAnsi" w:cstheme="majorHAnsi"/>
          <w:sz w:val="16"/>
        </w:rPr>
        <w:t xml:space="preserve"> state and </w:t>
      </w:r>
      <w:r w:rsidRPr="008617FF">
        <w:rPr>
          <w:rStyle w:val="StyleUnderline"/>
          <w:rFonts w:asciiTheme="majorHAnsi" w:hAnsiTheme="majorHAnsi" w:cstheme="majorHAnsi"/>
        </w:rPr>
        <w:t>local health departments</w:t>
      </w:r>
      <w:r w:rsidRPr="008617FF">
        <w:rPr>
          <w:rFonts w:asciiTheme="majorHAnsi" w:hAnsiTheme="majorHAnsi" w:cstheme="majorHAnsi"/>
          <w:sz w:val="16"/>
        </w:rPr>
        <w:t xml:space="preserve"> by funding interoperability of disease surveillance systems and requiring more coordination in return for the critical federal funding these departments receive.</w:t>
      </w:r>
    </w:p>
    <w:p w14:paraId="2F0B6B30" w14:textId="77777777" w:rsidR="00D92FD2" w:rsidRPr="008617FF" w:rsidRDefault="00D92FD2" w:rsidP="00D92FD2">
      <w:pPr>
        <w:rPr>
          <w:rFonts w:asciiTheme="majorHAnsi" w:hAnsiTheme="majorHAnsi" w:cstheme="majorHAnsi"/>
          <w:sz w:val="16"/>
        </w:rPr>
      </w:pPr>
    </w:p>
    <w:p w14:paraId="1FAC98BB" w14:textId="77777777" w:rsidR="00642A7E" w:rsidRPr="008617FF" w:rsidRDefault="00642A7E" w:rsidP="00642A7E">
      <w:pPr>
        <w:rPr>
          <w:rFonts w:asciiTheme="majorHAnsi" w:hAnsiTheme="majorHAnsi" w:cstheme="majorHAnsi"/>
        </w:rPr>
      </w:pPr>
    </w:p>
    <w:p w14:paraId="6C9501AC" w14:textId="60C2E589" w:rsidR="00656FCD" w:rsidRPr="008617FF" w:rsidRDefault="00656FCD" w:rsidP="00642A7E">
      <w:pPr>
        <w:pStyle w:val="Heading2"/>
        <w:rPr>
          <w:rFonts w:asciiTheme="majorHAnsi" w:hAnsiTheme="majorHAnsi" w:cstheme="majorHAnsi"/>
        </w:rPr>
      </w:pPr>
      <w:r w:rsidRPr="008617FF">
        <w:rPr>
          <w:rFonts w:asciiTheme="majorHAnsi" w:hAnsiTheme="majorHAnsi" w:cstheme="majorHAnsi"/>
        </w:rPr>
        <w:lastRenderedPageBreak/>
        <w:t>AT – Adv CP</w:t>
      </w:r>
    </w:p>
    <w:p w14:paraId="21E7BDB3" w14:textId="20432D28" w:rsidR="00A46D89" w:rsidRDefault="00A46D89" w:rsidP="00656FCD">
      <w:pPr>
        <w:pStyle w:val="Heading3"/>
        <w:rPr>
          <w:rFonts w:asciiTheme="majorHAnsi" w:hAnsiTheme="majorHAnsi" w:cstheme="majorHAnsi"/>
        </w:rPr>
      </w:pPr>
      <w:r>
        <w:rPr>
          <w:rFonts w:asciiTheme="majorHAnsi" w:hAnsiTheme="majorHAnsi" w:cstheme="majorHAnsi"/>
        </w:rPr>
        <w:lastRenderedPageBreak/>
        <w:t>2AC – AT’s Big ADV CP</w:t>
      </w:r>
    </w:p>
    <w:p w14:paraId="0441F374" w14:textId="77777777" w:rsidR="00200139" w:rsidRPr="007303A3" w:rsidRDefault="00200139" w:rsidP="00200139">
      <w:pPr>
        <w:pStyle w:val="Heading4"/>
        <w:rPr>
          <w:rFonts w:cs="Arial"/>
        </w:rPr>
      </w:pPr>
      <w:r w:rsidRPr="007303A3">
        <w:rPr>
          <w:rFonts w:cs="Arial"/>
        </w:rPr>
        <w:t>1 – Do both.</w:t>
      </w:r>
    </w:p>
    <w:p w14:paraId="71255126" w14:textId="77777777" w:rsidR="00200139" w:rsidRPr="007303A3" w:rsidRDefault="00200139" w:rsidP="00200139">
      <w:pPr>
        <w:pStyle w:val="Heading4"/>
        <w:rPr>
          <w:rFonts w:cs="Arial"/>
        </w:rPr>
      </w:pPr>
      <w:r w:rsidRPr="007303A3">
        <w:rPr>
          <w:rFonts w:cs="Arial"/>
        </w:rPr>
        <w:t>2 – Do the counterplan.</w:t>
      </w:r>
    </w:p>
    <w:p w14:paraId="3FA71EDC" w14:textId="77777777" w:rsidR="00200139" w:rsidRPr="007303A3" w:rsidRDefault="00200139" w:rsidP="00200139">
      <w:pPr>
        <w:pStyle w:val="Heading4"/>
        <w:rPr>
          <w:rFonts w:cs="Arial"/>
        </w:rPr>
      </w:pPr>
      <w:r w:rsidRPr="007303A3">
        <w:rPr>
          <w:rFonts w:cs="Arial"/>
        </w:rPr>
        <w:t xml:space="preserve">3 – Links to the net benefit – weakens our nuclear posture and flips out allies AND gives Russia and China </w:t>
      </w:r>
      <w:r w:rsidRPr="007303A3">
        <w:rPr>
          <w:rFonts w:cs="Arial"/>
          <w:u w:val="single"/>
        </w:rPr>
        <w:t>tons of ways</w:t>
      </w:r>
      <w:r w:rsidRPr="007303A3">
        <w:rPr>
          <w:rFonts w:cs="Arial"/>
        </w:rPr>
        <w:t xml:space="preserve"> to mess with our nukes.</w:t>
      </w:r>
    </w:p>
    <w:p w14:paraId="0957A1BC" w14:textId="77777777" w:rsidR="00200139" w:rsidRPr="007303A3" w:rsidRDefault="00200139" w:rsidP="00200139"/>
    <w:p w14:paraId="01E46B8A" w14:textId="77777777" w:rsidR="00200139" w:rsidRPr="007303A3" w:rsidRDefault="00200139" w:rsidP="00200139">
      <w:pPr>
        <w:pStyle w:val="Heading4"/>
        <w:rPr>
          <w:rFonts w:cs="Arial"/>
        </w:rPr>
      </w:pPr>
      <w:r w:rsidRPr="007303A3">
        <w:rPr>
          <w:rFonts w:cs="Arial"/>
        </w:rPr>
        <w:t xml:space="preserve">4 – First two planks – they fail – nuclear fallout causes </w:t>
      </w:r>
      <w:r w:rsidRPr="007303A3">
        <w:rPr>
          <w:rFonts w:cs="Arial"/>
          <w:u w:val="single"/>
        </w:rPr>
        <w:t>uniquely harmful</w:t>
      </w:r>
      <w:r w:rsidRPr="007303A3">
        <w:rPr>
          <w:rFonts w:cs="Arial"/>
        </w:rPr>
        <w:t xml:space="preserve"> contamination that’s </w:t>
      </w:r>
      <w:r w:rsidRPr="007303A3">
        <w:rPr>
          <w:rFonts w:cs="Arial"/>
          <w:u w:val="single"/>
        </w:rPr>
        <w:t>difficult</w:t>
      </w:r>
      <w:r w:rsidRPr="007303A3">
        <w:rPr>
          <w:rFonts w:cs="Arial"/>
        </w:rPr>
        <w:t xml:space="preserve"> to clean up. Entombment doesn’t solve – </w:t>
      </w:r>
      <w:r w:rsidRPr="007303A3">
        <w:rPr>
          <w:rFonts w:cs="Arial"/>
          <w:u w:val="single"/>
        </w:rPr>
        <w:t>producing pits</w:t>
      </w:r>
      <w:r w:rsidRPr="007303A3">
        <w:rPr>
          <w:rFonts w:cs="Arial"/>
        </w:rPr>
        <w:t xml:space="preserve"> and </w:t>
      </w:r>
      <w:r w:rsidRPr="007303A3">
        <w:rPr>
          <w:rFonts w:cs="Arial"/>
          <w:u w:val="single"/>
        </w:rPr>
        <w:t>testing missiles</w:t>
      </w:r>
      <w:r w:rsidRPr="007303A3">
        <w:rPr>
          <w:rFonts w:cs="Arial"/>
        </w:rPr>
        <w:t xml:space="preserve"> in the first place causes the advantage.</w:t>
      </w:r>
    </w:p>
    <w:p w14:paraId="32FE3020" w14:textId="77777777" w:rsidR="00200139" w:rsidRPr="007303A3" w:rsidRDefault="00200139" w:rsidP="00200139"/>
    <w:p w14:paraId="5C890ECC" w14:textId="77777777" w:rsidR="00200139" w:rsidRPr="007303A3" w:rsidRDefault="00200139" w:rsidP="00200139">
      <w:pPr>
        <w:pStyle w:val="Heading4"/>
        <w:rPr>
          <w:rFonts w:cs="Arial"/>
        </w:rPr>
      </w:pPr>
      <w:r w:rsidRPr="007303A3">
        <w:rPr>
          <w:rFonts w:cs="Arial"/>
        </w:rPr>
        <w:t xml:space="preserve">5 – Cross-apply </w:t>
      </w:r>
      <w:r w:rsidRPr="007303A3">
        <w:rPr>
          <w:rFonts w:cs="Arial"/>
          <w:u w:val="single"/>
        </w:rPr>
        <w:t>every arg</w:t>
      </w:r>
      <w:r w:rsidRPr="007303A3">
        <w:rPr>
          <w:rFonts w:cs="Arial"/>
        </w:rPr>
        <w:t xml:space="preserve"> from the unilat CP – they answer the rest of the planks – Russia and China won’t come to the table on </w:t>
      </w:r>
      <w:r w:rsidRPr="007303A3">
        <w:rPr>
          <w:rFonts w:cs="Arial"/>
          <w:u w:val="single"/>
        </w:rPr>
        <w:t>good-faith negotiations</w:t>
      </w:r>
      <w:r w:rsidRPr="007303A3">
        <w:rPr>
          <w:rFonts w:cs="Arial"/>
        </w:rPr>
        <w:t xml:space="preserve"> when we are </w:t>
      </w:r>
      <w:r w:rsidRPr="007303A3">
        <w:rPr>
          <w:rFonts w:cs="Arial"/>
          <w:u w:val="single"/>
        </w:rPr>
        <w:t>also planning out</w:t>
      </w:r>
      <w:r w:rsidRPr="007303A3">
        <w:rPr>
          <w:rFonts w:cs="Arial"/>
        </w:rPr>
        <w:t xml:space="preserve"> how to </w:t>
      </w:r>
      <w:r w:rsidRPr="007303A3">
        <w:rPr>
          <w:rFonts w:cs="Arial"/>
          <w:u w:val="single"/>
        </w:rPr>
        <w:t>second strike them at any given moment</w:t>
      </w:r>
      <w:r w:rsidRPr="007303A3">
        <w:rPr>
          <w:rFonts w:cs="Arial"/>
        </w:rPr>
        <w:t>.</w:t>
      </w:r>
    </w:p>
    <w:p w14:paraId="11098A6B" w14:textId="77777777" w:rsidR="00200139" w:rsidRPr="007303A3" w:rsidRDefault="00200139" w:rsidP="00200139"/>
    <w:p w14:paraId="360FEA56" w14:textId="77777777" w:rsidR="00200139" w:rsidRPr="007303A3" w:rsidRDefault="00200139" w:rsidP="00200139">
      <w:pPr>
        <w:pStyle w:val="Heading4"/>
        <w:rPr>
          <w:rFonts w:cs="Arial"/>
        </w:rPr>
      </w:pPr>
      <w:r w:rsidRPr="007303A3">
        <w:rPr>
          <w:rFonts w:cs="Arial"/>
        </w:rPr>
        <w:t>BUT, we’ll answer them anyway –</w:t>
      </w:r>
    </w:p>
    <w:p w14:paraId="1B9DB950" w14:textId="77777777" w:rsidR="00200139" w:rsidRPr="007303A3" w:rsidRDefault="00200139" w:rsidP="00200139">
      <w:pPr>
        <w:pStyle w:val="Heading4"/>
        <w:rPr>
          <w:rFonts w:cs="Arial"/>
        </w:rPr>
      </w:pPr>
      <w:r w:rsidRPr="007303A3">
        <w:rPr>
          <w:rFonts w:cs="Arial"/>
        </w:rPr>
        <w:t>New START – we already did this – 1AC ev prices it in.</w:t>
      </w:r>
    </w:p>
    <w:p w14:paraId="0CDB0443" w14:textId="77777777" w:rsidR="00200139" w:rsidRPr="007303A3" w:rsidRDefault="00200139" w:rsidP="00200139">
      <w:r w:rsidRPr="007303A3">
        <w:t xml:space="preserve">Kingston </w:t>
      </w:r>
      <w:r w:rsidRPr="007303A3">
        <w:rPr>
          <w:rStyle w:val="Style13ptBold"/>
        </w:rPr>
        <w:t>Reif and</w:t>
      </w:r>
      <w:r w:rsidRPr="007303A3">
        <w:t xml:space="preserve"> Shannon </w:t>
      </w:r>
      <w:r w:rsidRPr="007303A3">
        <w:rPr>
          <w:rStyle w:val="Style13ptBold"/>
        </w:rPr>
        <w:t>Bugos 21</w:t>
      </w:r>
      <w:r w:rsidRPr="007303A3">
        <w:t>. “U.S., Russia Extend New START for Five Years”. Mar 2021. Arms Control Today. https://www.armscontrol.org/act/2021-03/news/us-russia-extend-new-start-five-years</w:t>
      </w:r>
    </w:p>
    <w:p w14:paraId="493F3BC8" w14:textId="77777777" w:rsidR="00200139" w:rsidRPr="007303A3" w:rsidRDefault="00200139" w:rsidP="00200139">
      <w:pPr>
        <w:rPr>
          <w:sz w:val="16"/>
        </w:rPr>
      </w:pPr>
      <w:r w:rsidRPr="007303A3">
        <w:rPr>
          <w:sz w:val="16"/>
        </w:rPr>
        <w:t xml:space="preserve">With only two days remaining until its expiration, </w:t>
      </w:r>
      <w:r w:rsidRPr="007303A3">
        <w:rPr>
          <w:rStyle w:val="StyleUnderline"/>
        </w:rPr>
        <w:t xml:space="preserve">the </w:t>
      </w:r>
      <w:r w:rsidRPr="007303A3">
        <w:rPr>
          <w:rStyle w:val="StyleUnderline"/>
          <w:highlight w:val="cyan"/>
        </w:rPr>
        <w:t xml:space="preserve">United States and Russia </w:t>
      </w:r>
      <w:r w:rsidRPr="007303A3">
        <w:rPr>
          <w:rStyle w:val="StyleUnderline"/>
        </w:rPr>
        <w:t xml:space="preserve">officially </w:t>
      </w:r>
      <w:r w:rsidRPr="007303A3">
        <w:rPr>
          <w:rStyle w:val="StyleUnderline"/>
          <w:highlight w:val="cyan"/>
        </w:rPr>
        <w:t xml:space="preserve">extended </w:t>
      </w:r>
      <w:r w:rsidRPr="007303A3">
        <w:rPr>
          <w:rStyle w:val="StyleUnderline"/>
        </w:rPr>
        <w:t>the 2010 New Strategic Arms Reduction Treaty (</w:t>
      </w:r>
      <w:r w:rsidRPr="007303A3">
        <w:rPr>
          <w:rStyle w:val="StyleUnderline"/>
          <w:highlight w:val="cyan"/>
        </w:rPr>
        <w:t>New START</w:t>
      </w:r>
      <w:r w:rsidRPr="007303A3">
        <w:rPr>
          <w:rStyle w:val="StyleUnderline"/>
        </w:rPr>
        <w:t>) for five years</w:t>
      </w:r>
      <w:r w:rsidRPr="007303A3">
        <w:rPr>
          <w:sz w:val="16"/>
        </w:rPr>
        <w:t>, keeping in place the treaty’s verifiable limits on the deployed strategic nuclear arsenals of the world’s two largest nuclear powers.</w:t>
      </w:r>
    </w:p>
    <w:p w14:paraId="19E53F66" w14:textId="77777777" w:rsidR="00200139" w:rsidRPr="007303A3" w:rsidRDefault="00200139" w:rsidP="00200139">
      <w:pPr>
        <w:pStyle w:val="Heading4"/>
        <w:rPr>
          <w:rFonts w:cs="Arial"/>
        </w:rPr>
      </w:pPr>
      <w:r w:rsidRPr="007303A3">
        <w:rPr>
          <w:rFonts w:cs="Arial"/>
        </w:rPr>
        <w:t xml:space="preserve">Nuke transparency – destabilizes </w:t>
      </w:r>
      <w:r w:rsidRPr="007303A3">
        <w:rPr>
          <w:rFonts w:cs="Arial"/>
          <w:u w:val="single"/>
        </w:rPr>
        <w:t>every other country</w:t>
      </w:r>
      <w:r w:rsidRPr="007303A3">
        <w:rPr>
          <w:rFonts w:cs="Arial"/>
        </w:rPr>
        <w:t>.</w:t>
      </w:r>
    </w:p>
    <w:p w14:paraId="0ABDFA6F" w14:textId="77777777" w:rsidR="00200139" w:rsidRPr="007303A3" w:rsidRDefault="00200139" w:rsidP="00200139">
      <w:r w:rsidRPr="007303A3">
        <w:t xml:space="preserve">Scott </w:t>
      </w:r>
      <w:r w:rsidRPr="007303A3">
        <w:rPr>
          <w:rStyle w:val="Style13ptBold"/>
        </w:rPr>
        <w:t>Malcolmson 18</w:t>
      </w:r>
      <w:r w:rsidRPr="007303A3">
        <w:t>. senior fellow in the international security program at New America Foundation and the author of “Splinternet”. “Opinion: Trump could push us into arms negotiations”. Washington Post. Jan 22 2018. https://www.washingtonpost.com/news/theworldpost/wp/2018/01/22/trump-nuclear/</w:t>
      </w:r>
    </w:p>
    <w:p w14:paraId="353D27A7" w14:textId="77777777" w:rsidR="00200139" w:rsidRPr="007303A3" w:rsidRDefault="00200139" w:rsidP="00200139">
      <w:pPr>
        <w:rPr>
          <w:sz w:val="16"/>
        </w:rPr>
      </w:pPr>
      <w:r w:rsidRPr="007303A3">
        <w:rPr>
          <w:sz w:val="16"/>
        </w:rPr>
        <w:t xml:space="preserve">Having arrived there, </w:t>
      </w:r>
      <w:r w:rsidRPr="007303A3">
        <w:rPr>
          <w:rStyle w:val="Emphasis"/>
          <w:highlight w:val="cyan"/>
        </w:rPr>
        <w:t>Russia and China</w:t>
      </w:r>
      <w:r w:rsidRPr="007303A3">
        <w:rPr>
          <w:rStyle w:val="StyleUnderline"/>
          <w:highlight w:val="cyan"/>
        </w:rPr>
        <w:t xml:space="preserve"> are motivated to stabilize </w:t>
      </w:r>
      <w:r w:rsidRPr="007303A3">
        <w:rPr>
          <w:rStyle w:val="StyleUnderline"/>
        </w:rPr>
        <w:t>their own statuses and suppress the rise of further rivals</w:t>
      </w:r>
      <w:r w:rsidRPr="007303A3">
        <w:rPr>
          <w:sz w:val="16"/>
        </w:rPr>
        <w:t xml:space="preserve">. So </w:t>
      </w:r>
      <w:r w:rsidRPr="007303A3">
        <w:rPr>
          <w:rStyle w:val="StyleUnderline"/>
        </w:rPr>
        <w:t xml:space="preserve">each state in Trump’s </w:t>
      </w:r>
      <w:r w:rsidRPr="007303A3">
        <w:rPr>
          <w:rStyle w:val="Emphasis"/>
        </w:rPr>
        <w:t>triumvirate</w:t>
      </w:r>
      <w:r w:rsidRPr="007303A3">
        <w:rPr>
          <w:rStyle w:val="StyleUnderline"/>
        </w:rPr>
        <w:t xml:space="preserve"> is motivated to ensure the stability of </w:t>
      </w:r>
      <w:r w:rsidRPr="007303A3">
        <w:rPr>
          <w:rStyle w:val="StyleUnderline"/>
          <w:highlight w:val="cyan"/>
        </w:rPr>
        <w:t>the others’ nuclear systems</w:t>
      </w:r>
      <w:r w:rsidRPr="007303A3">
        <w:rPr>
          <w:sz w:val="16"/>
        </w:rPr>
        <w:t>, as well as their own, for the sake of both mutual deterrence and controlling the costs and risks of nuclear modernization. The triumvirate also wants to prevent cyber incursions by lesser powers and to make lesser powers’ own nuclear efforts more difficult.</w:t>
      </w:r>
    </w:p>
    <w:p w14:paraId="0626F568" w14:textId="77777777" w:rsidR="00200139" w:rsidRPr="007303A3" w:rsidRDefault="00200139" w:rsidP="00200139">
      <w:pPr>
        <w:rPr>
          <w:sz w:val="16"/>
          <w:szCs w:val="16"/>
        </w:rPr>
      </w:pPr>
      <w:r w:rsidRPr="007303A3">
        <w:rPr>
          <w:sz w:val="16"/>
          <w:szCs w:val="16"/>
        </w:rPr>
        <w:t>This would seem to lead toward a great-power, cyber non-aggression agreement with regard to strategic nuclear systems. It might even lead to a sharing of threat intelligence, since a cyber attack on one major nuclear system would risk misinterpretation unless information about it were somehow shared with the other two.</w:t>
      </w:r>
    </w:p>
    <w:p w14:paraId="1FA1520D" w14:textId="77777777" w:rsidR="00200139" w:rsidRPr="007303A3" w:rsidRDefault="00200139" w:rsidP="00200139">
      <w:pPr>
        <w:rPr>
          <w:sz w:val="16"/>
        </w:rPr>
      </w:pPr>
      <w:r w:rsidRPr="007303A3">
        <w:rPr>
          <w:sz w:val="16"/>
        </w:rPr>
        <w:t xml:space="preserve">Cyber arms talks, from a technical point of view, are very difficult, as Erica Borghard and Shawn Lonergan, researchers at the Army Cyber Institute, helpfully pointed out last week. But </w:t>
      </w:r>
      <w:r w:rsidRPr="007303A3">
        <w:rPr>
          <w:rStyle w:val="StyleUnderline"/>
          <w:highlight w:val="cyan"/>
        </w:rPr>
        <w:t xml:space="preserve">this is a question of </w:t>
      </w:r>
      <w:r w:rsidRPr="007303A3">
        <w:rPr>
          <w:rStyle w:val="Emphasis"/>
          <w:highlight w:val="cyan"/>
        </w:rPr>
        <w:t>a few major powers</w:t>
      </w:r>
      <w:r w:rsidRPr="007303A3">
        <w:rPr>
          <w:rStyle w:val="StyleUnderline"/>
          <w:highlight w:val="cyan"/>
        </w:rPr>
        <w:t xml:space="preserve"> </w:t>
      </w:r>
      <w:r w:rsidRPr="007303A3">
        <w:rPr>
          <w:rStyle w:val="StyleUnderline"/>
        </w:rPr>
        <w:t>mutually agreeing to protect the security of their own core nuclear deterrent capacities</w:t>
      </w:r>
      <w:r w:rsidRPr="007303A3">
        <w:rPr>
          <w:sz w:val="16"/>
        </w:rPr>
        <w:t xml:space="preserve"> for the sake of preserving their own power. With that at stake, the technical challenges need not be insuperable.</w:t>
      </w:r>
    </w:p>
    <w:p w14:paraId="0AD58A34" w14:textId="77777777" w:rsidR="00200139" w:rsidRPr="007303A3" w:rsidRDefault="00200139" w:rsidP="00200139">
      <w:pPr>
        <w:rPr>
          <w:sz w:val="16"/>
        </w:rPr>
      </w:pPr>
      <w:r w:rsidRPr="007303A3">
        <w:rPr>
          <w:rStyle w:val="StyleUnderline"/>
        </w:rPr>
        <w:t xml:space="preserve">Such </w:t>
      </w:r>
      <w:r w:rsidRPr="007303A3">
        <w:rPr>
          <w:rStyle w:val="StyleUnderline"/>
          <w:highlight w:val="cyan"/>
        </w:rPr>
        <w:t xml:space="preserve">a pact would </w:t>
      </w:r>
      <w:r w:rsidRPr="007303A3">
        <w:rPr>
          <w:rStyle w:val="StyleUnderline"/>
        </w:rPr>
        <w:t xml:space="preserve">also </w:t>
      </w:r>
      <w:r w:rsidRPr="007303A3">
        <w:rPr>
          <w:rStyle w:val="StyleUnderline"/>
          <w:highlight w:val="cyan"/>
        </w:rPr>
        <w:t xml:space="preserve">cement a </w:t>
      </w:r>
      <w:r w:rsidRPr="007303A3">
        <w:rPr>
          <w:rStyle w:val="Emphasis"/>
        </w:rPr>
        <w:t xml:space="preserve">highly </w:t>
      </w:r>
      <w:r w:rsidRPr="007303A3">
        <w:rPr>
          <w:rStyle w:val="Emphasis"/>
          <w:highlight w:val="cyan"/>
        </w:rPr>
        <w:t>questionable status quo</w:t>
      </w:r>
      <w:r w:rsidRPr="007303A3">
        <w:rPr>
          <w:sz w:val="16"/>
        </w:rPr>
        <w:t xml:space="preserve">: </w:t>
      </w:r>
      <w:r w:rsidRPr="007303A3">
        <w:rPr>
          <w:rStyle w:val="StyleUnderline"/>
        </w:rPr>
        <w:t xml:space="preserve">the </w:t>
      </w:r>
      <w:r w:rsidRPr="007303A3">
        <w:rPr>
          <w:rStyle w:val="StyleUnderline"/>
          <w:highlight w:val="cyan"/>
        </w:rPr>
        <w:t xml:space="preserve">parties would, </w:t>
      </w:r>
      <w:r w:rsidRPr="007303A3">
        <w:rPr>
          <w:rStyle w:val="StyleUnderline"/>
        </w:rPr>
        <w:t xml:space="preserve">by agreeing to help secure each other’s systems, </w:t>
      </w:r>
      <w:r w:rsidRPr="007303A3">
        <w:rPr>
          <w:rStyle w:val="Emphasis"/>
          <w:highlight w:val="cyan"/>
        </w:rPr>
        <w:t xml:space="preserve">heighten </w:t>
      </w:r>
      <w:r w:rsidRPr="007303A3">
        <w:rPr>
          <w:rStyle w:val="Emphasis"/>
        </w:rPr>
        <w:t xml:space="preserve">the </w:t>
      </w:r>
      <w:r w:rsidRPr="007303A3">
        <w:rPr>
          <w:rStyle w:val="Emphasis"/>
          <w:highlight w:val="cyan"/>
        </w:rPr>
        <w:t>relative vulnerability of states outside the agreement</w:t>
      </w:r>
      <w:r w:rsidRPr="007303A3">
        <w:rPr>
          <w:sz w:val="16"/>
        </w:rPr>
        <w:t>. But great powers do tend to do that. And given that the U.S. now seems set on joining Russia and China in a great-power arms race, the likely alternatives are worse.</w:t>
      </w:r>
    </w:p>
    <w:p w14:paraId="3D239953" w14:textId="77777777" w:rsidR="00200139" w:rsidRPr="007303A3" w:rsidRDefault="00200139" w:rsidP="00200139">
      <w:pPr>
        <w:pStyle w:val="Heading4"/>
        <w:rPr>
          <w:rFonts w:cs="Arial"/>
        </w:rPr>
      </w:pPr>
      <w:r w:rsidRPr="007303A3">
        <w:rPr>
          <w:rFonts w:cs="Arial"/>
        </w:rPr>
        <w:t>Nuke security dialogue – China says no.</w:t>
      </w:r>
    </w:p>
    <w:p w14:paraId="19BDD3FB" w14:textId="77777777" w:rsidR="00200139" w:rsidRPr="007303A3" w:rsidRDefault="00200139" w:rsidP="00200139">
      <w:r w:rsidRPr="007303A3">
        <w:t xml:space="preserve">Emma </w:t>
      </w:r>
      <w:r w:rsidRPr="007303A3">
        <w:rPr>
          <w:rStyle w:val="Style13ptBold"/>
        </w:rPr>
        <w:t>Farge 21</w:t>
      </w:r>
      <w:r w:rsidRPr="007303A3">
        <w:t>. “U.S. says China is resisting nuclear arms talks”. May 18 2021. Reuters. https://www.reuters.com/world/china/us-says-china-is-resisting-bilateral-nuclear-talks-2021-05-18/</w:t>
      </w:r>
    </w:p>
    <w:p w14:paraId="2279FAF5" w14:textId="77777777" w:rsidR="00200139" w:rsidRPr="007303A3" w:rsidRDefault="00200139" w:rsidP="00200139">
      <w:pPr>
        <w:rPr>
          <w:sz w:val="16"/>
        </w:rPr>
      </w:pPr>
      <w:r w:rsidRPr="007303A3">
        <w:rPr>
          <w:sz w:val="16"/>
        </w:rPr>
        <w:t xml:space="preserve">GENEVA, May 18 (Reuters) - </w:t>
      </w:r>
      <w:r w:rsidRPr="007303A3">
        <w:rPr>
          <w:rStyle w:val="StyleUnderline"/>
          <w:highlight w:val="cyan"/>
        </w:rPr>
        <w:t xml:space="preserve">China is </w:t>
      </w:r>
      <w:r w:rsidRPr="007303A3">
        <w:rPr>
          <w:rStyle w:val="Emphasis"/>
          <w:highlight w:val="cyan"/>
        </w:rPr>
        <w:t>resisting bilateral talks</w:t>
      </w:r>
      <w:r w:rsidRPr="007303A3">
        <w:rPr>
          <w:rStyle w:val="StyleUnderline"/>
          <w:highlight w:val="cyan"/>
        </w:rPr>
        <w:t xml:space="preserve"> </w:t>
      </w:r>
      <w:r w:rsidRPr="007303A3">
        <w:rPr>
          <w:rStyle w:val="StyleUnderline"/>
        </w:rPr>
        <w:t xml:space="preserve">with the United States </w:t>
      </w:r>
      <w:r w:rsidRPr="007303A3">
        <w:rPr>
          <w:rStyle w:val="StyleUnderline"/>
          <w:highlight w:val="cyan"/>
        </w:rPr>
        <w:t xml:space="preserve">on </w:t>
      </w:r>
      <w:r w:rsidRPr="007303A3">
        <w:rPr>
          <w:rStyle w:val="Emphasis"/>
          <w:highlight w:val="cyan"/>
        </w:rPr>
        <w:t>nuclear weapons</w:t>
      </w:r>
      <w:r w:rsidRPr="007303A3">
        <w:rPr>
          <w:sz w:val="16"/>
          <w:highlight w:val="cyan"/>
        </w:rPr>
        <w:t xml:space="preserve">, </w:t>
      </w:r>
      <w:r w:rsidRPr="007303A3">
        <w:rPr>
          <w:rStyle w:val="StyleUnderline"/>
          <w:highlight w:val="cyan"/>
        </w:rPr>
        <w:t xml:space="preserve">the </w:t>
      </w:r>
      <w:r w:rsidRPr="007303A3">
        <w:rPr>
          <w:rStyle w:val="Emphasis"/>
          <w:highlight w:val="cyan"/>
        </w:rPr>
        <w:t>U.S. disarmament ambassador</w:t>
      </w:r>
      <w:r w:rsidRPr="007303A3">
        <w:rPr>
          <w:rStyle w:val="StyleUnderline"/>
          <w:highlight w:val="cyan"/>
        </w:rPr>
        <w:t xml:space="preserve"> told a </w:t>
      </w:r>
      <w:r w:rsidRPr="007303A3">
        <w:rPr>
          <w:rStyle w:val="StyleUnderline"/>
        </w:rPr>
        <w:t xml:space="preserve">U.N. </w:t>
      </w:r>
      <w:r w:rsidRPr="007303A3">
        <w:rPr>
          <w:rStyle w:val="StyleUnderline"/>
          <w:highlight w:val="cyan"/>
        </w:rPr>
        <w:t>conference</w:t>
      </w:r>
      <w:r w:rsidRPr="007303A3">
        <w:rPr>
          <w:sz w:val="16"/>
          <w:highlight w:val="cyan"/>
        </w:rPr>
        <w:t xml:space="preserve"> </w:t>
      </w:r>
      <w:r w:rsidRPr="007303A3">
        <w:rPr>
          <w:sz w:val="16"/>
        </w:rPr>
        <w:t>on Tuesday, as Washington seeks to advance efforts to reduce nuclear arms stockpiles.</w:t>
      </w:r>
    </w:p>
    <w:p w14:paraId="3C9D5A60" w14:textId="77777777" w:rsidR="00200139" w:rsidRPr="007303A3" w:rsidRDefault="00200139" w:rsidP="00200139">
      <w:pPr>
        <w:rPr>
          <w:sz w:val="16"/>
        </w:rPr>
      </w:pPr>
      <w:r w:rsidRPr="007303A3">
        <w:rPr>
          <w:sz w:val="16"/>
        </w:rPr>
        <w:t>"</w:t>
      </w:r>
      <w:r w:rsidRPr="007303A3">
        <w:rPr>
          <w:rStyle w:val="StyleUnderline"/>
        </w:rPr>
        <w:t xml:space="preserve">Despite the PRC's dramatic build-up of its nuclear arsenal, unfortunately </w:t>
      </w:r>
      <w:r w:rsidRPr="007303A3">
        <w:rPr>
          <w:rStyle w:val="StyleUnderline"/>
          <w:highlight w:val="cyan"/>
        </w:rPr>
        <w:t xml:space="preserve">it continues to </w:t>
      </w:r>
      <w:r w:rsidRPr="007303A3">
        <w:rPr>
          <w:rStyle w:val="Emphasis"/>
          <w:highlight w:val="cyan"/>
        </w:rPr>
        <w:t xml:space="preserve">resist discussing </w:t>
      </w:r>
      <w:r w:rsidRPr="007303A3">
        <w:rPr>
          <w:rStyle w:val="Emphasis"/>
        </w:rPr>
        <w:t xml:space="preserve">nuclear risk </w:t>
      </w:r>
      <w:r w:rsidRPr="007303A3">
        <w:rPr>
          <w:rStyle w:val="Emphasis"/>
          <w:highlight w:val="cyan"/>
        </w:rPr>
        <w:t xml:space="preserve">reduction </w:t>
      </w:r>
      <w:r w:rsidRPr="007303A3">
        <w:rPr>
          <w:rStyle w:val="Emphasis"/>
        </w:rPr>
        <w:t xml:space="preserve">bilaterally </w:t>
      </w:r>
      <w:r w:rsidRPr="007303A3">
        <w:rPr>
          <w:rStyle w:val="Emphasis"/>
          <w:highlight w:val="cyan"/>
        </w:rPr>
        <w:t>with the United States</w:t>
      </w:r>
      <w:r w:rsidRPr="007303A3">
        <w:rPr>
          <w:sz w:val="16"/>
        </w:rPr>
        <w:t>," said Robert Wood, referring to the People's Republic of China.</w:t>
      </w:r>
    </w:p>
    <w:p w14:paraId="7BA0F8C0" w14:textId="77777777" w:rsidR="00200139" w:rsidRPr="007303A3" w:rsidRDefault="00200139" w:rsidP="00200139">
      <w:pPr>
        <w:rPr>
          <w:sz w:val="16"/>
        </w:rPr>
      </w:pPr>
      <w:r w:rsidRPr="007303A3">
        <w:rPr>
          <w:sz w:val="16"/>
        </w:rPr>
        <w:t xml:space="preserve">"To date </w:t>
      </w:r>
      <w:r w:rsidRPr="007303A3">
        <w:rPr>
          <w:rStyle w:val="StyleUnderline"/>
        </w:rPr>
        <w:t>Beijing has not been willing to engage meaningfully or establish expert discussions similar to those we have with Russia</w:t>
      </w:r>
      <w:r w:rsidRPr="007303A3">
        <w:rPr>
          <w:sz w:val="16"/>
        </w:rPr>
        <w:t>. We sincerely hope that will change," he added.</w:t>
      </w:r>
    </w:p>
    <w:p w14:paraId="6973E2D2" w14:textId="77777777" w:rsidR="00200139" w:rsidRPr="007303A3" w:rsidRDefault="00200139" w:rsidP="00200139">
      <w:pPr>
        <w:pStyle w:val="Heading4"/>
        <w:rPr>
          <w:rFonts w:cs="Arial"/>
        </w:rPr>
      </w:pPr>
      <w:r w:rsidRPr="007303A3">
        <w:rPr>
          <w:rFonts w:cs="Arial"/>
        </w:rPr>
        <w:t>Hotlines – they fail because relations are tanked. Plan solves – that’s the whole 1AC.</w:t>
      </w:r>
    </w:p>
    <w:p w14:paraId="1DD182E9" w14:textId="77777777" w:rsidR="00200139" w:rsidRPr="007303A3" w:rsidRDefault="00200139" w:rsidP="00200139">
      <w:r w:rsidRPr="007303A3">
        <w:t xml:space="preserve">Robert </w:t>
      </w:r>
      <w:r w:rsidRPr="007303A3">
        <w:rPr>
          <w:rStyle w:val="Style13ptBold"/>
        </w:rPr>
        <w:t>Einhorn 21</w:t>
      </w:r>
      <w:r w:rsidRPr="007303A3">
        <w:t>. Senior Fellow - Foreign Policy, Center for Security, Strategy, and Technology, Arms Control and Non-Proliferation Initiative. “Revitalizing nonproliferation cooperation with Russia and China”. Brookings. Jan 25 2021. https://www.brookings.edu/research/revitalizing-nonproliferation-cooperation-with-russia-and-china/</w:t>
      </w:r>
    </w:p>
    <w:p w14:paraId="0997D859" w14:textId="77777777" w:rsidR="00200139" w:rsidRPr="007303A3" w:rsidRDefault="00200139" w:rsidP="00200139">
      <w:pPr>
        <w:rPr>
          <w:sz w:val="16"/>
        </w:rPr>
      </w:pPr>
      <w:r w:rsidRPr="007303A3">
        <w:rPr>
          <w:sz w:val="16"/>
        </w:rPr>
        <w:t xml:space="preserve">However, </w:t>
      </w:r>
      <w:r w:rsidRPr="007303A3">
        <w:rPr>
          <w:rStyle w:val="StyleUnderline"/>
          <w:highlight w:val="cyan"/>
        </w:rPr>
        <w:t xml:space="preserve">with </w:t>
      </w:r>
      <w:r w:rsidRPr="007303A3">
        <w:rPr>
          <w:rStyle w:val="Emphasis"/>
          <w:highlight w:val="cyan"/>
        </w:rPr>
        <w:t>no end in sight</w:t>
      </w:r>
      <w:r w:rsidRPr="007303A3">
        <w:rPr>
          <w:rStyle w:val="StyleUnderline"/>
          <w:highlight w:val="cyan"/>
        </w:rPr>
        <w:t xml:space="preserve"> to </w:t>
      </w:r>
      <w:r w:rsidRPr="007303A3">
        <w:rPr>
          <w:rStyle w:val="StyleUnderline"/>
        </w:rPr>
        <w:t xml:space="preserve">the current </w:t>
      </w:r>
      <w:r w:rsidRPr="007303A3">
        <w:rPr>
          <w:rStyle w:val="Emphasis"/>
          <w:highlight w:val="cyan"/>
        </w:rPr>
        <w:t>precipitous decline</w:t>
      </w:r>
      <w:r w:rsidRPr="007303A3">
        <w:rPr>
          <w:rStyle w:val="StyleUnderline"/>
          <w:highlight w:val="cyan"/>
        </w:rPr>
        <w:t xml:space="preserve"> in </w:t>
      </w:r>
      <w:r w:rsidRPr="007303A3">
        <w:rPr>
          <w:rStyle w:val="StyleUnderline"/>
        </w:rPr>
        <w:t xml:space="preserve">Washington’s </w:t>
      </w:r>
      <w:r w:rsidRPr="007303A3">
        <w:rPr>
          <w:rStyle w:val="Emphasis"/>
          <w:highlight w:val="cyan"/>
        </w:rPr>
        <w:t>bilateral</w:t>
      </w:r>
      <w:r w:rsidRPr="007303A3">
        <w:rPr>
          <w:rStyle w:val="StyleUnderline"/>
          <w:highlight w:val="cyan"/>
        </w:rPr>
        <w:t xml:space="preserve"> relations </w:t>
      </w:r>
      <w:r w:rsidRPr="007303A3">
        <w:rPr>
          <w:rStyle w:val="StyleUnderline"/>
        </w:rPr>
        <w:t>with Moscow and Beijing</w:t>
      </w:r>
      <w:r w:rsidRPr="007303A3">
        <w:rPr>
          <w:sz w:val="16"/>
        </w:rPr>
        <w:t xml:space="preserve">, </w:t>
      </w:r>
      <w:r w:rsidRPr="007303A3">
        <w:rPr>
          <w:rStyle w:val="Emphasis"/>
        </w:rPr>
        <w:t xml:space="preserve">constructive </w:t>
      </w:r>
      <w:r w:rsidRPr="007303A3">
        <w:rPr>
          <w:rStyle w:val="Emphasis"/>
          <w:highlight w:val="cyan"/>
        </w:rPr>
        <w:t xml:space="preserve">engagement on </w:t>
      </w:r>
      <w:r w:rsidRPr="007303A3">
        <w:rPr>
          <w:rStyle w:val="Emphasis"/>
        </w:rPr>
        <w:t xml:space="preserve">today’s </w:t>
      </w:r>
      <w:r w:rsidRPr="007303A3">
        <w:rPr>
          <w:rStyle w:val="Emphasis"/>
          <w:highlight w:val="cyan"/>
        </w:rPr>
        <w:t xml:space="preserve">nonproliferation </w:t>
      </w:r>
      <w:r w:rsidRPr="007303A3">
        <w:rPr>
          <w:rStyle w:val="Emphasis"/>
        </w:rPr>
        <w:t xml:space="preserve">challenges </w:t>
      </w:r>
      <w:r w:rsidRPr="007303A3">
        <w:rPr>
          <w:rStyle w:val="Emphasis"/>
          <w:highlight w:val="cyan"/>
        </w:rPr>
        <w:t xml:space="preserve">has become </w:t>
      </w:r>
      <w:r w:rsidRPr="007303A3">
        <w:rPr>
          <w:rStyle w:val="Emphasis"/>
        </w:rPr>
        <w:t xml:space="preserve">increasingly </w:t>
      </w:r>
      <w:r w:rsidRPr="007303A3">
        <w:rPr>
          <w:rStyle w:val="Emphasis"/>
          <w:highlight w:val="cyan"/>
        </w:rPr>
        <w:t>problematic</w:t>
      </w:r>
      <w:r w:rsidRPr="007303A3">
        <w:rPr>
          <w:sz w:val="16"/>
        </w:rPr>
        <w:t xml:space="preserve">. </w:t>
      </w:r>
      <w:r w:rsidRPr="007303A3">
        <w:rPr>
          <w:rStyle w:val="StyleUnderline"/>
        </w:rPr>
        <w:t xml:space="preserve">Unless the United States and its two great-power competitors can find a way to </w:t>
      </w:r>
      <w:r w:rsidRPr="007303A3">
        <w:rPr>
          <w:rStyle w:val="Emphasis"/>
        </w:rPr>
        <w:t>carve out areas of cooperation</w:t>
      </w:r>
      <w:r w:rsidRPr="007303A3">
        <w:rPr>
          <w:sz w:val="16"/>
        </w:rPr>
        <w:t xml:space="preserve"> </w:t>
      </w:r>
      <w:r w:rsidRPr="007303A3">
        <w:rPr>
          <w:rStyle w:val="Emphasis"/>
          <w:highlight w:val="cyan"/>
        </w:rPr>
        <w:t>in</w:t>
      </w:r>
      <w:r w:rsidRPr="007303A3">
        <w:rPr>
          <w:sz w:val="16"/>
          <w:highlight w:val="cyan"/>
        </w:rPr>
        <w:t xml:space="preserve"> </w:t>
      </w:r>
      <w:r w:rsidRPr="007303A3">
        <w:rPr>
          <w:sz w:val="16"/>
        </w:rPr>
        <w:t xml:space="preserve">otherwise </w:t>
      </w:r>
      <w:r w:rsidRPr="007303A3">
        <w:rPr>
          <w:rStyle w:val="Emphasis"/>
          <w:highlight w:val="cyan"/>
        </w:rPr>
        <w:t>highly adversarial</w:t>
      </w:r>
      <w:r w:rsidRPr="007303A3">
        <w:rPr>
          <w:sz w:val="16"/>
          <w:highlight w:val="cyan"/>
        </w:rPr>
        <w:t xml:space="preserve"> </w:t>
      </w:r>
      <w:r w:rsidRPr="007303A3">
        <w:rPr>
          <w:rStyle w:val="Emphasis"/>
          <w:highlight w:val="cyan"/>
        </w:rPr>
        <w:t>relationships</w:t>
      </w:r>
      <w:r w:rsidRPr="007303A3">
        <w:rPr>
          <w:sz w:val="16"/>
          <w:highlight w:val="cyan"/>
        </w:rPr>
        <w:t xml:space="preserve">, </w:t>
      </w:r>
      <w:r w:rsidRPr="007303A3">
        <w:rPr>
          <w:rStyle w:val="StyleUnderline"/>
          <w:highlight w:val="cyan"/>
        </w:rPr>
        <w:t>few</w:t>
      </w:r>
      <w:r w:rsidRPr="007303A3">
        <w:rPr>
          <w:rStyle w:val="StyleUnderline"/>
        </w:rPr>
        <w:t xml:space="preserve">, </w:t>
      </w:r>
      <w:r w:rsidRPr="007303A3">
        <w:rPr>
          <w:rStyle w:val="StyleUnderline"/>
          <w:highlight w:val="cyan"/>
        </w:rPr>
        <w:t>if any</w:t>
      </w:r>
      <w:r w:rsidRPr="007303A3">
        <w:rPr>
          <w:rStyle w:val="StyleUnderline"/>
        </w:rPr>
        <w:t xml:space="preserve">, of those </w:t>
      </w:r>
      <w:r w:rsidRPr="007303A3">
        <w:rPr>
          <w:rStyle w:val="StyleUnderline"/>
          <w:highlight w:val="cyan"/>
        </w:rPr>
        <w:t xml:space="preserve">challenges can be </w:t>
      </w:r>
      <w:r w:rsidRPr="007303A3">
        <w:rPr>
          <w:rStyle w:val="Emphasis"/>
        </w:rPr>
        <w:t xml:space="preserve">effectively </w:t>
      </w:r>
      <w:r w:rsidRPr="007303A3">
        <w:rPr>
          <w:rStyle w:val="Emphasis"/>
          <w:highlight w:val="cyan"/>
        </w:rPr>
        <w:t>addressed</w:t>
      </w:r>
      <w:r w:rsidRPr="007303A3">
        <w:rPr>
          <w:sz w:val="16"/>
        </w:rPr>
        <w:t>, and the remarkably positive record of international efforts to prevent additional countries from acquiring nuclear weapons will be difficult to sustain.</w:t>
      </w:r>
    </w:p>
    <w:p w14:paraId="21538E8C" w14:textId="77777777" w:rsidR="00200139" w:rsidRPr="007303A3" w:rsidRDefault="00200139" w:rsidP="00200139">
      <w:pPr>
        <w:pStyle w:val="Heading4"/>
        <w:rPr>
          <w:rFonts w:cs="Arial"/>
        </w:rPr>
      </w:pPr>
      <w:r w:rsidRPr="007303A3">
        <w:rPr>
          <w:rFonts w:cs="Arial"/>
        </w:rPr>
        <w:t xml:space="preserve">6 – Nuke testing plank – fiating inaction is illegitimate, distorts the lit and justifies “don’t go to war” – AND, </w:t>
      </w:r>
      <w:r w:rsidRPr="007303A3">
        <w:rPr>
          <w:rFonts w:cs="Arial"/>
          <w:u w:val="single"/>
        </w:rPr>
        <w:t>signal</w:t>
      </w:r>
      <w:r w:rsidRPr="007303A3">
        <w:rPr>
          <w:rFonts w:cs="Arial"/>
        </w:rPr>
        <w:t xml:space="preserve"> of modernization causes </w:t>
      </w:r>
      <w:r w:rsidRPr="007303A3">
        <w:rPr>
          <w:rFonts w:cs="Arial"/>
          <w:u w:val="single"/>
        </w:rPr>
        <w:t>other countries</w:t>
      </w:r>
      <w:r w:rsidRPr="007303A3">
        <w:rPr>
          <w:rFonts w:cs="Arial"/>
        </w:rPr>
        <w:t xml:space="preserve"> to test out of </w:t>
      </w:r>
      <w:r w:rsidRPr="007303A3">
        <w:rPr>
          <w:rFonts w:cs="Arial"/>
          <w:u w:val="single"/>
        </w:rPr>
        <w:t>fear</w:t>
      </w:r>
      <w:r w:rsidRPr="007303A3">
        <w:rPr>
          <w:rFonts w:cs="Arial"/>
        </w:rPr>
        <w:t xml:space="preserve"> – that’s the 1AC.</w:t>
      </w:r>
    </w:p>
    <w:p w14:paraId="1D905DE3" w14:textId="77777777" w:rsidR="00200139" w:rsidRPr="007303A3" w:rsidRDefault="00200139" w:rsidP="00200139">
      <w:pPr>
        <w:pStyle w:val="Heading4"/>
        <w:rPr>
          <w:rFonts w:cs="Arial"/>
        </w:rPr>
      </w:pPr>
      <w:r w:rsidRPr="007303A3">
        <w:rPr>
          <w:rFonts w:cs="Arial"/>
        </w:rPr>
        <w:t xml:space="preserve">7 – Pandemic funding plank – causes </w:t>
      </w:r>
      <w:r w:rsidRPr="007303A3">
        <w:rPr>
          <w:rFonts w:cs="Arial"/>
          <w:u w:val="single"/>
        </w:rPr>
        <w:t>fiscal crisis</w:t>
      </w:r>
      <w:r>
        <w:rPr>
          <w:rFonts w:cs="Arial"/>
        </w:rPr>
        <w:t>.</w:t>
      </w:r>
    </w:p>
    <w:p w14:paraId="466E9CD0" w14:textId="77777777" w:rsidR="00200139" w:rsidRPr="007303A3" w:rsidRDefault="00200139" w:rsidP="00200139">
      <w:r w:rsidRPr="007303A3">
        <w:t xml:space="preserve">Doug </w:t>
      </w:r>
      <w:r w:rsidRPr="007303A3">
        <w:rPr>
          <w:rStyle w:val="Style13ptBold"/>
        </w:rPr>
        <w:t>Bandow 12-23</w:t>
      </w:r>
      <w:r w:rsidRPr="007303A3">
        <w:t>. Senior Fellow at the Cato Institute. Former Special Assistant to President Ronald Reagan. "The Danger of Europhilia: Joe Biden Should Stop Treating NATO as 'North America and The Others'". Antiwar. 12-23-2020. https://original.antiwar.com/doug-bandow/2020/12/22/the-danger-of-europhilia-joe-biden-should-stop-treating-nato-as-north-america-and-the-others/</w:t>
      </w:r>
    </w:p>
    <w:p w14:paraId="1C82BF1E" w14:textId="77777777" w:rsidR="00200139" w:rsidRPr="007303A3" w:rsidRDefault="00200139" w:rsidP="00200139">
      <w:pPr>
        <w:rPr>
          <w:sz w:val="16"/>
        </w:rPr>
      </w:pPr>
      <w:r w:rsidRPr="007303A3">
        <w:rPr>
          <w:sz w:val="16"/>
        </w:rPr>
        <w:t xml:space="preserve">It is worth </w:t>
      </w:r>
      <w:r w:rsidRPr="007303A3">
        <w:rPr>
          <w:rStyle w:val="StyleUnderline"/>
          <w:highlight w:val="cyan"/>
        </w:rPr>
        <w:t>reflect</w:t>
      </w:r>
      <w:r w:rsidRPr="007303A3">
        <w:rPr>
          <w:sz w:val="16"/>
        </w:rPr>
        <w:t xml:space="preserve">ing </w:t>
      </w:r>
      <w:r w:rsidRPr="007303A3">
        <w:rPr>
          <w:rStyle w:val="StyleUnderline"/>
          <w:highlight w:val="cyan"/>
        </w:rPr>
        <w:t xml:space="preserve">on America’s </w:t>
      </w:r>
      <w:r w:rsidRPr="007303A3">
        <w:rPr>
          <w:rStyle w:val="Emphasis"/>
          <w:highlight w:val="cyan"/>
        </w:rPr>
        <w:t>precarious fiscal situation</w:t>
      </w:r>
      <w:r w:rsidRPr="007303A3">
        <w:rPr>
          <w:sz w:val="16"/>
        </w:rPr>
        <w:t xml:space="preserve">. Federal </w:t>
      </w:r>
      <w:r w:rsidRPr="007303A3">
        <w:rPr>
          <w:rStyle w:val="StyleUnderline"/>
        </w:rPr>
        <w:t>debt</w:t>
      </w:r>
      <w:r w:rsidRPr="007303A3">
        <w:rPr>
          <w:sz w:val="16"/>
        </w:rPr>
        <w:t xml:space="preserve"> held by the public – excluding intra-government borrowing (of Social Security trust funds) – has </w:t>
      </w:r>
      <w:r w:rsidRPr="007303A3">
        <w:rPr>
          <w:rStyle w:val="StyleUnderline"/>
        </w:rPr>
        <w:t>hit 100 percent of GDP</w:t>
      </w:r>
      <w:r w:rsidRPr="007303A3">
        <w:rPr>
          <w:sz w:val="16"/>
        </w:rPr>
        <w:t>. That is roughly three times the level in 2008, just 12 years ago. By next year that figure will be higher than ever before, even during World War II.</w:t>
      </w:r>
    </w:p>
    <w:p w14:paraId="5EEA966C" w14:textId="77777777" w:rsidR="00200139" w:rsidRPr="007303A3" w:rsidRDefault="00200139" w:rsidP="00200139">
      <w:pPr>
        <w:rPr>
          <w:sz w:val="16"/>
        </w:rPr>
      </w:pPr>
      <w:r w:rsidRPr="007303A3">
        <w:rPr>
          <w:sz w:val="16"/>
        </w:rPr>
        <w:t xml:space="preserve">The Congressional Budget Office </w:t>
      </w:r>
      <w:r w:rsidRPr="007303A3">
        <w:rPr>
          <w:rStyle w:val="StyleUnderline"/>
        </w:rPr>
        <w:t>expect</w:t>
      </w:r>
      <w:r w:rsidRPr="007303A3">
        <w:rPr>
          <w:sz w:val="16"/>
        </w:rPr>
        <w:t xml:space="preserve">ed </w:t>
      </w:r>
      <w:r w:rsidRPr="007303A3">
        <w:rPr>
          <w:rStyle w:val="StyleUnderline"/>
        </w:rPr>
        <w:t>trillion-dollar</w:t>
      </w:r>
      <w:r w:rsidRPr="007303A3">
        <w:rPr>
          <w:sz w:val="16"/>
        </w:rPr>
        <w:t xml:space="preserve"> annual </w:t>
      </w:r>
      <w:r w:rsidRPr="007303A3">
        <w:rPr>
          <w:rStyle w:val="StyleUnderline"/>
        </w:rPr>
        <w:t xml:space="preserve">deficits to </w:t>
      </w:r>
      <w:r w:rsidRPr="007303A3">
        <w:rPr>
          <w:rStyle w:val="Emphasis"/>
        </w:rPr>
        <w:t>continue</w:t>
      </w:r>
      <w:r w:rsidRPr="007303A3">
        <w:rPr>
          <w:sz w:val="16"/>
        </w:rPr>
        <w:t xml:space="preserve"> through the coming decade even before the pandemic hit. The total coronavirus red ink could run as much as $16 trillion. Soon to follow are rapidly increasing </w:t>
      </w:r>
      <w:r w:rsidRPr="007303A3">
        <w:rPr>
          <w:rStyle w:val="StyleUnderline"/>
        </w:rPr>
        <w:t>expenditures</w:t>
      </w:r>
      <w:r w:rsidRPr="007303A3">
        <w:rPr>
          <w:sz w:val="16"/>
        </w:rPr>
        <w:t xml:space="preserve"> on Social Security and Medicare, which </w:t>
      </w:r>
      <w:r w:rsidRPr="007303A3">
        <w:rPr>
          <w:rStyle w:val="StyleUnderline"/>
        </w:rPr>
        <w:t xml:space="preserve">will </w:t>
      </w:r>
      <w:r w:rsidRPr="007303A3">
        <w:rPr>
          <w:rStyle w:val="Emphasis"/>
        </w:rPr>
        <w:t>far outstrip revenues</w:t>
      </w:r>
      <w:r w:rsidRPr="007303A3">
        <w:rPr>
          <w:sz w:val="16"/>
        </w:rPr>
        <w:t xml:space="preserve">. By mid-century, warned CBO the debt to GDP ratio could be 150 percent or possibly much more, well above the level in Greece at the onset of the Euro crisis. Despite the sanctimonious superiority with which American officials tend to address allies, </w:t>
      </w:r>
      <w:r w:rsidRPr="007303A3">
        <w:rPr>
          <w:rStyle w:val="StyleUnderline"/>
        </w:rPr>
        <w:t xml:space="preserve">America’s </w:t>
      </w:r>
      <w:r w:rsidRPr="007303A3">
        <w:rPr>
          <w:rStyle w:val="StyleUnderline"/>
          <w:highlight w:val="cyan"/>
        </w:rPr>
        <w:t xml:space="preserve">unfunded liabilities are </w:t>
      </w:r>
      <w:r w:rsidRPr="007303A3">
        <w:rPr>
          <w:rStyle w:val="Emphasis"/>
          <w:highlight w:val="cyan"/>
        </w:rPr>
        <w:t>much greater</w:t>
      </w:r>
      <w:r w:rsidRPr="007303A3">
        <w:rPr>
          <w:rStyle w:val="StyleUnderline"/>
          <w:highlight w:val="cyan"/>
        </w:rPr>
        <w:t xml:space="preserve"> and overall</w:t>
      </w:r>
      <w:r w:rsidRPr="007303A3">
        <w:rPr>
          <w:rStyle w:val="StyleUnderline"/>
        </w:rPr>
        <w:t xml:space="preserve"> fiscal </w:t>
      </w:r>
      <w:r w:rsidRPr="007303A3">
        <w:rPr>
          <w:rStyle w:val="StyleUnderline"/>
          <w:highlight w:val="cyan"/>
        </w:rPr>
        <w:t xml:space="preserve">position is </w:t>
      </w:r>
      <w:r w:rsidRPr="007303A3">
        <w:rPr>
          <w:rStyle w:val="Emphasis"/>
          <w:highlight w:val="cyan"/>
        </w:rPr>
        <w:t>much weaker</w:t>
      </w:r>
      <w:r w:rsidRPr="007303A3">
        <w:rPr>
          <w:rStyle w:val="StyleUnderline"/>
          <w:highlight w:val="cyan"/>
        </w:rPr>
        <w:t xml:space="preserve"> </w:t>
      </w:r>
      <w:r w:rsidRPr="007303A3">
        <w:rPr>
          <w:rStyle w:val="StyleUnderline"/>
        </w:rPr>
        <w:t>than</w:t>
      </w:r>
      <w:r w:rsidRPr="007303A3">
        <w:rPr>
          <w:sz w:val="16"/>
        </w:rPr>
        <w:t xml:space="preserve"> those of </w:t>
      </w:r>
      <w:r w:rsidRPr="007303A3">
        <w:rPr>
          <w:rStyle w:val="StyleUnderline"/>
        </w:rPr>
        <w:t>Europe</w:t>
      </w:r>
      <w:r w:rsidRPr="007303A3">
        <w:rPr>
          <w:sz w:val="16"/>
        </w:rPr>
        <w:t>an states.</w:t>
      </w:r>
    </w:p>
    <w:p w14:paraId="4C2816C5" w14:textId="16745E41" w:rsidR="00A46D89" w:rsidRPr="00DB09B5" w:rsidRDefault="00200139" w:rsidP="00A46D89">
      <w:pPr>
        <w:rPr>
          <w:sz w:val="16"/>
        </w:rPr>
      </w:pPr>
      <w:r w:rsidRPr="007303A3">
        <w:rPr>
          <w:rStyle w:val="Emphasis"/>
        </w:rPr>
        <w:t>Unsustainable</w:t>
      </w:r>
      <w:r w:rsidRPr="007303A3">
        <w:rPr>
          <w:rStyle w:val="StyleUnderline"/>
        </w:rPr>
        <w:t xml:space="preserve"> trends </w:t>
      </w:r>
      <w:r w:rsidRPr="007303A3">
        <w:rPr>
          <w:rStyle w:val="Emphasis"/>
        </w:rPr>
        <w:t>must end</w:t>
      </w:r>
      <w:r w:rsidRPr="007303A3">
        <w:rPr>
          <w:sz w:val="16"/>
        </w:rPr>
        <w:t xml:space="preserve"> at some point. </w:t>
      </w:r>
      <w:r w:rsidRPr="007303A3">
        <w:rPr>
          <w:rStyle w:val="StyleUnderline"/>
        </w:rPr>
        <w:t xml:space="preserve">The result could be a </w:t>
      </w:r>
      <w:r w:rsidRPr="007303A3">
        <w:rPr>
          <w:rStyle w:val="Emphasis"/>
        </w:rPr>
        <w:t>fiscal crisis</w:t>
      </w:r>
      <w:r w:rsidRPr="007303A3">
        <w:rPr>
          <w:sz w:val="16"/>
        </w:rPr>
        <w:t xml:space="preserve">. As the CBO described it: "a </w:t>
      </w:r>
      <w:r w:rsidRPr="007303A3">
        <w:rPr>
          <w:rStyle w:val="Emphasis"/>
          <w:highlight w:val="cyan"/>
        </w:rPr>
        <w:t>growing</w:t>
      </w:r>
      <w:r w:rsidRPr="007303A3">
        <w:rPr>
          <w:sz w:val="16"/>
        </w:rPr>
        <w:t xml:space="preserve"> level of </w:t>
      </w:r>
      <w:r w:rsidRPr="007303A3">
        <w:rPr>
          <w:rStyle w:val="StyleUnderline"/>
        </w:rPr>
        <w:t xml:space="preserve">federal </w:t>
      </w:r>
      <w:r w:rsidRPr="007303A3">
        <w:rPr>
          <w:rStyle w:val="Emphasis"/>
          <w:highlight w:val="cyan"/>
        </w:rPr>
        <w:t>debt</w:t>
      </w:r>
      <w:r w:rsidRPr="007303A3">
        <w:rPr>
          <w:rStyle w:val="StyleUnderline"/>
        </w:rPr>
        <w:t xml:space="preserve"> would</w:t>
      </w:r>
      <w:r w:rsidRPr="007303A3">
        <w:rPr>
          <w:sz w:val="16"/>
        </w:rPr>
        <w:t xml:space="preserve"> also </w:t>
      </w:r>
      <w:r w:rsidRPr="007303A3">
        <w:rPr>
          <w:rStyle w:val="StyleUnderline"/>
          <w:highlight w:val="cyan"/>
        </w:rPr>
        <w:t>increase</w:t>
      </w:r>
      <w:r w:rsidRPr="007303A3">
        <w:rPr>
          <w:rStyle w:val="StyleUnderline"/>
        </w:rPr>
        <w:t xml:space="preserve"> the </w:t>
      </w:r>
      <w:r w:rsidRPr="007303A3">
        <w:rPr>
          <w:rStyle w:val="StyleUnderline"/>
          <w:highlight w:val="cyan"/>
        </w:rPr>
        <w:t>probability of</w:t>
      </w:r>
      <w:r w:rsidRPr="007303A3">
        <w:rPr>
          <w:rStyle w:val="StyleUnderline"/>
        </w:rPr>
        <w:t xml:space="preserve"> a </w:t>
      </w:r>
      <w:r w:rsidRPr="007303A3">
        <w:rPr>
          <w:rStyle w:val="Emphasis"/>
          <w:highlight w:val="cyan"/>
        </w:rPr>
        <w:t>sudden fiscal crisis</w:t>
      </w:r>
      <w:r w:rsidRPr="007303A3">
        <w:rPr>
          <w:sz w:val="16"/>
        </w:rPr>
        <w:t xml:space="preserve">, during which investors would lose confidence in the government’s ability to manage its budget, and the government would thereby lose its ability to borrow at affordable rates." </w:t>
      </w:r>
      <w:r w:rsidRPr="007303A3">
        <w:rPr>
          <w:rStyle w:val="StyleUnderline"/>
        </w:rPr>
        <w:t xml:space="preserve">Which would have </w:t>
      </w:r>
      <w:r w:rsidRPr="007303A3">
        <w:rPr>
          <w:rStyle w:val="Emphasis"/>
          <w:highlight w:val="cyan"/>
        </w:rPr>
        <w:t>long-term</w:t>
      </w:r>
      <w:r w:rsidRPr="007303A3">
        <w:rPr>
          <w:rStyle w:val="StyleUnderline"/>
          <w:highlight w:val="cyan"/>
        </w:rPr>
        <w:t xml:space="preserve">, </w:t>
      </w:r>
      <w:r w:rsidRPr="007303A3">
        <w:rPr>
          <w:rStyle w:val="Emphasis"/>
          <w:highlight w:val="cyan"/>
        </w:rPr>
        <w:t>negative impact</w:t>
      </w:r>
      <w:r w:rsidRPr="007303A3">
        <w:rPr>
          <w:rStyle w:val="StyleUnderline"/>
          <w:highlight w:val="cyan"/>
        </w:rPr>
        <w:t xml:space="preserve"> on</w:t>
      </w:r>
      <w:r w:rsidRPr="007303A3">
        <w:rPr>
          <w:rStyle w:val="StyleUnderline"/>
        </w:rPr>
        <w:t xml:space="preserve"> economic </w:t>
      </w:r>
      <w:r w:rsidRPr="007303A3">
        <w:rPr>
          <w:rStyle w:val="Emphasis"/>
          <w:highlight w:val="cyan"/>
        </w:rPr>
        <w:t>growth</w:t>
      </w:r>
      <w:r w:rsidRPr="007303A3">
        <w:rPr>
          <w:rStyle w:val="StyleUnderline"/>
        </w:rPr>
        <w:t xml:space="preserve"> and </w:t>
      </w:r>
      <w:r w:rsidRPr="007303A3">
        <w:rPr>
          <w:rStyle w:val="StyleUnderline"/>
          <w:highlight w:val="cyan"/>
        </w:rPr>
        <w:t xml:space="preserve">leave Washington </w:t>
      </w:r>
      <w:r w:rsidRPr="007303A3">
        <w:rPr>
          <w:rStyle w:val="Emphasis"/>
          <w:highlight w:val="cyan"/>
        </w:rPr>
        <w:t>ill-prepared</w:t>
      </w:r>
      <w:r w:rsidRPr="007303A3">
        <w:rPr>
          <w:rStyle w:val="StyleUnderline"/>
          <w:highlight w:val="cyan"/>
        </w:rPr>
        <w:t xml:space="preserve"> to handle </w:t>
      </w:r>
      <w:r w:rsidRPr="007303A3">
        <w:rPr>
          <w:rStyle w:val="Emphasis"/>
          <w:highlight w:val="cyan"/>
        </w:rPr>
        <w:t>another serious challenge</w:t>
      </w:r>
      <w:r w:rsidRPr="007303A3">
        <w:rPr>
          <w:rStyle w:val="StyleUnderline"/>
        </w:rPr>
        <w:t xml:space="preserve"> – </w:t>
      </w:r>
      <w:r w:rsidRPr="007303A3">
        <w:rPr>
          <w:rStyle w:val="Emphasis"/>
        </w:rPr>
        <w:t>financial crisis</w:t>
      </w:r>
      <w:r w:rsidRPr="007303A3">
        <w:rPr>
          <w:rStyle w:val="StyleUnderline"/>
        </w:rPr>
        <w:t xml:space="preserve">, </w:t>
      </w:r>
      <w:r w:rsidRPr="007303A3">
        <w:rPr>
          <w:rStyle w:val="Emphasis"/>
          <w:highlight w:val="cyan"/>
        </w:rPr>
        <w:t>pandemic</w:t>
      </w:r>
      <w:r w:rsidRPr="007303A3">
        <w:rPr>
          <w:rStyle w:val="StyleUnderline"/>
          <w:highlight w:val="cyan"/>
        </w:rPr>
        <w:t xml:space="preserve">, </w:t>
      </w:r>
      <w:r w:rsidRPr="007303A3">
        <w:rPr>
          <w:rStyle w:val="Emphasis"/>
          <w:highlight w:val="cyan"/>
        </w:rPr>
        <w:t>large-scale war</w:t>
      </w:r>
      <w:r w:rsidRPr="007303A3">
        <w:rPr>
          <w:sz w:val="16"/>
        </w:rPr>
        <w:t>, or something else.</w:t>
      </w:r>
    </w:p>
    <w:p w14:paraId="2578B18A" w14:textId="3C04DEE5" w:rsidR="00656FCD" w:rsidRPr="008617FF" w:rsidRDefault="00656FCD" w:rsidP="00656FCD">
      <w:pPr>
        <w:pStyle w:val="Heading3"/>
        <w:rPr>
          <w:rFonts w:asciiTheme="majorHAnsi" w:hAnsiTheme="majorHAnsi" w:cstheme="majorHAnsi"/>
        </w:rPr>
      </w:pPr>
      <w:r w:rsidRPr="008617FF">
        <w:rPr>
          <w:rFonts w:asciiTheme="majorHAnsi" w:hAnsiTheme="majorHAnsi" w:cstheme="majorHAnsi"/>
        </w:rPr>
        <w:lastRenderedPageBreak/>
        <w:t>2AC – AT Hotlines</w:t>
      </w:r>
    </w:p>
    <w:p w14:paraId="223FBF2B" w14:textId="77777777" w:rsidR="00656FCD" w:rsidRPr="008617FF" w:rsidRDefault="00656FCD" w:rsidP="00656FCD">
      <w:pPr>
        <w:pStyle w:val="Heading4"/>
        <w:rPr>
          <w:rFonts w:asciiTheme="majorHAnsi" w:hAnsiTheme="majorHAnsi" w:cstheme="majorHAnsi"/>
        </w:rPr>
      </w:pPr>
      <w:r w:rsidRPr="008617FF">
        <w:rPr>
          <w:rFonts w:asciiTheme="majorHAnsi" w:hAnsiTheme="majorHAnsi" w:cstheme="majorHAnsi"/>
        </w:rPr>
        <w:t xml:space="preserve">Hotlines </w:t>
      </w:r>
      <w:r w:rsidRPr="008617FF">
        <w:rPr>
          <w:rFonts w:asciiTheme="majorHAnsi" w:hAnsiTheme="majorHAnsi" w:cstheme="majorHAnsi"/>
          <w:u w:val="single"/>
        </w:rPr>
        <w:t>exist already</w:t>
      </w:r>
      <w:r w:rsidRPr="008617FF">
        <w:rPr>
          <w:rFonts w:asciiTheme="majorHAnsi" w:hAnsiTheme="majorHAnsi" w:cstheme="majorHAnsi"/>
        </w:rPr>
        <w:t xml:space="preserve"> but China </w:t>
      </w:r>
      <w:r w:rsidRPr="008617FF">
        <w:rPr>
          <w:rFonts w:asciiTheme="majorHAnsi" w:hAnsiTheme="majorHAnsi" w:cstheme="majorHAnsi"/>
          <w:u w:val="single"/>
        </w:rPr>
        <w:t>doesn’t listen</w:t>
      </w:r>
      <w:r w:rsidRPr="008617FF">
        <w:rPr>
          <w:rFonts w:asciiTheme="majorHAnsi" w:hAnsiTheme="majorHAnsi" w:cstheme="majorHAnsi"/>
        </w:rPr>
        <w:t>.</w:t>
      </w:r>
    </w:p>
    <w:p w14:paraId="0295ABC4" w14:textId="77777777" w:rsidR="00656FCD" w:rsidRPr="008617FF" w:rsidRDefault="00656FCD" w:rsidP="00656FCD">
      <w:pPr>
        <w:pStyle w:val="AuthorQuals"/>
        <w:rPr>
          <w:rFonts w:asciiTheme="majorHAnsi" w:hAnsiTheme="majorHAnsi" w:cstheme="majorHAnsi"/>
        </w:rPr>
      </w:pPr>
      <w:r w:rsidRPr="008617FF">
        <w:rPr>
          <w:rStyle w:val="Style13ptBold"/>
          <w:rFonts w:asciiTheme="majorHAnsi" w:hAnsiTheme="majorHAnsi" w:cstheme="majorHAnsi"/>
        </w:rPr>
        <w:t>Borger, '21</w:t>
      </w:r>
      <w:r w:rsidRPr="008617FF">
        <w:rPr>
          <w:rFonts w:asciiTheme="majorHAnsi" w:hAnsiTheme="majorHAnsi" w:cstheme="majorHAnsi"/>
        </w:rPr>
        <w:t xml:space="preserve"> (Julian Borger; Julian Borger is a British journalist and nonfiction writer. He is the world affairs editor at The Guardian. He was a correspondent in the US, eastern Europe, the Middle East and the Balkans and covered the Bosnian War for the BBC. Borger is a contributor to Center of International Cooperation; "Hotlines ‘ring out’: China’s military crisis strategy needs rethink, says Biden Asia chief"; The Guardian ; https://www.theguardian.com/world/2021/may/06/hotlines-ring-out-chinas-military-crisis-strategy-needs-rethink-says-biden-asia-chief-kurt-campbell; 5-6-2021, Accessed 7-23-2021)//ILake-NoC</w:t>
      </w:r>
    </w:p>
    <w:p w14:paraId="42EB3B32" w14:textId="77777777" w:rsidR="00656FCD" w:rsidRPr="008617FF" w:rsidRDefault="00656FCD" w:rsidP="00656FCD">
      <w:pPr>
        <w:rPr>
          <w:rStyle w:val="Emphasis"/>
          <w:rFonts w:asciiTheme="majorHAnsi" w:hAnsiTheme="majorHAnsi" w:cstheme="majorHAnsi"/>
        </w:rPr>
      </w:pPr>
      <w:r w:rsidRPr="008617FF">
        <w:rPr>
          <w:rStyle w:val="StyleUnderline"/>
          <w:rFonts w:asciiTheme="majorHAnsi" w:hAnsiTheme="majorHAnsi" w:cstheme="majorHAnsi"/>
        </w:rPr>
        <w:t xml:space="preserve">Military and leadership </w:t>
      </w:r>
      <w:r w:rsidRPr="008617FF">
        <w:rPr>
          <w:rStyle w:val="StyleUnderline"/>
          <w:rFonts w:asciiTheme="majorHAnsi" w:hAnsiTheme="majorHAnsi" w:cstheme="majorHAnsi"/>
          <w:highlight w:val="green"/>
        </w:rPr>
        <w:t>hotlines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have been </w:t>
      </w:r>
      <w:r w:rsidRPr="008617FF">
        <w:rPr>
          <w:rStyle w:val="StyleUnderline"/>
          <w:rFonts w:asciiTheme="majorHAnsi" w:hAnsiTheme="majorHAnsi" w:cstheme="majorHAnsi"/>
          <w:highlight w:val="green"/>
        </w:rPr>
        <w:t>established</w:t>
      </w:r>
      <w:r w:rsidRPr="008617FF">
        <w:rPr>
          <w:rFonts w:asciiTheme="majorHAnsi" w:hAnsiTheme="majorHAnsi" w:cstheme="majorHAnsi"/>
          <w:sz w:val="16"/>
        </w:rPr>
        <w:t xml:space="preserve"> at various points in the fraught history of the relationship, </w:t>
      </w:r>
      <w:r w:rsidRPr="008617FF">
        <w:rPr>
          <w:rStyle w:val="StyleUnderline"/>
          <w:rFonts w:asciiTheme="majorHAnsi" w:hAnsiTheme="majorHAnsi" w:cstheme="majorHAnsi"/>
          <w:highlight w:val="green"/>
        </w:rPr>
        <w:t>but</w:t>
      </w:r>
      <w:r w:rsidRPr="008617FF">
        <w:rPr>
          <w:rFonts w:asciiTheme="majorHAnsi" w:hAnsiTheme="majorHAnsi" w:cstheme="majorHAnsi"/>
          <w:sz w:val="16"/>
        </w:rPr>
        <w:t xml:space="preserve"> Kurt Campbell, the White House Asia “tsar” responsible for coordinating policy across the administration, said </w:t>
      </w:r>
      <w:r w:rsidRPr="008617FF">
        <w:rPr>
          <w:rStyle w:val="Emphasis"/>
          <w:rFonts w:asciiTheme="majorHAnsi" w:hAnsiTheme="majorHAnsi" w:cstheme="majorHAnsi"/>
          <w:highlight w:val="green"/>
        </w:rPr>
        <w:t>Beijing</w:t>
      </w:r>
      <w:r w:rsidRPr="008617FF">
        <w:rPr>
          <w:rStyle w:val="Emphasis"/>
          <w:rFonts w:asciiTheme="majorHAnsi" w:hAnsiTheme="majorHAnsi" w:cstheme="majorHAnsi"/>
        </w:rPr>
        <w:t xml:space="preserve"> had </w:t>
      </w:r>
      <w:r w:rsidRPr="008617FF">
        <w:rPr>
          <w:rStyle w:val="Emphasis"/>
          <w:rFonts w:asciiTheme="majorHAnsi" w:hAnsiTheme="majorHAnsi" w:cstheme="majorHAnsi"/>
          <w:highlight w:val="green"/>
        </w:rPr>
        <w:t>shown no interest in using</w:t>
      </w:r>
      <w:r w:rsidRPr="008617FF">
        <w:rPr>
          <w:rStyle w:val="Emphasis"/>
          <w:rFonts w:asciiTheme="majorHAnsi" w:hAnsiTheme="majorHAnsi" w:cstheme="majorHAnsi"/>
        </w:rPr>
        <w:t xml:space="preserve"> them</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out of</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green"/>
        </w:rPr>
        <w:t>preference for uncertainty</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hotline simply </w:t>
      </w:r>
      <w:r w:rsidRPr="008617FF">
        <w:rPr>
          <w:rStyle w:val="Emphasis"/>
          <w:rFonts w:asciiTheme="majorHAnsi" w:hAnsiTheme="majorHAnsi" w:cstheme="majorHAnsi"/>
        </w:rPr>
        <w:t>rings out in “empty rooms”, he said.</w:t>
      </w:r>
    </w:p>
    <w:p w14:paraId="554AC176" w14:textId="77777777" w:rsidR="00656FCD" w:rsidRPr="008617FF" w:rsidRDefault="00656FCD" w:rsidP="00656FCD">
      <w:pPr>
        <w:rPr>
          <w:rFonts w:asciiTheme="majorHAnsi" w:hAnsiTheme="majorHAnsi" w:cstheme="majorHAnsi"/>
          <w:sz w:val="16"/>
        </w:rPr>
      </w:pPr>
      <w:r w:rsidRPr="008617FF">
        <w:rPr>
          <w:rFonts w:asciiTheme="majorHAnsi" w:hAnsiTheme="majorHAnsi" w:cstheme="majorHAnsi"/>
          <w:sz w:val="16"/>
        </w:rPr>
        <w:t xml:space="preserve">The Chinese leader, </w:t>
      </w:r>
      <w:r w:rsidRPr="008617FF">
        <w:rPr>
          <w:rStyle w:val="StyleUnderline"/>
          <w:rFonts w:asciiTheme="majorHAnsi" w:hAnsiTheme="majorHAnsi" w:cstheme="majorHAnsi"/>
        </w:rPr>
        <w:t>Xi Jinping</w:t>
      </w:r>
      <w:r w:rsidRPr="008617FF">
        <w:rPr>
          <w:rFonts w:asciiTheme="majorHAnsi" w:hAnsiTheme="majorHAnsi" w:cstheme="majorHAnsi"/>
          <w:sz w:val="16"/>
        </w:rPr>
        <w:t xml:space="preserve">, has </w:t>
      </w:r>
      <w:r w:rsidRPr="008617FF">
        <w:rPr>
          <w:rStyle w:val="StyleUnderline"/>
          <w:rFonts w:asciiTheme="majorHAnsi" w:hAnsiTheme="majorHAnsi" w:cstheme="majorHAnsi"/>
        </w:rPr>
        <w:t>continued to test the nerves of Taiwan and its allies</w:t>
      </w:r>
      <w:r w:rsidRPr="008617FF">
        <w:rPr>
          <w:rFonts w:asciiTheme="majorHAnsi" w:hAnsiTheme="majorHAnsi" w:cstheme="majorHAnsi"/>
          <w:sz w:val="16"/>
        </w:rPr>
        <w:t>, stepping up incursions into the island democracy’s airspace with its warplanes, and staging combat exercises ever closer to the territory.</w:t>
      </w:r>
    </w:p>
    <w:p w14:paraId="2FECA39C" w14:textId="77777777" w:rsidR="00656FCD" w:rsidRPr="008617FF" w:rsidRDefault="00656FCD" w:rsidP="00656FCD">
      <w:pPr>
        <w:rPr>
          <w:rFonts w:asciiTheme="majorHAnsi" w:hAnsiTheme="majorHAnsi" w:cstheme="majorHAnsi"/>
          <w:sz w:val="16"/>
        </w:rPr>
      </w:pPr>
      <w:r w:rsidRPr="008617FF">
        <w:rPr>
          <w:rStyle w:val="Emphasis"/>
          <w:rFonts w:asciiTheme="majorHAnsi" w:hAnsiTheme="majorHAnsi" w:cstheme="majorHAnsi"/>
          <w:highlight w:val="green"/>
        </w:rPr>
        <w:t>Friction</w:t>
      </w:r>
      <w:r w:rsidRPr="008617FF">
        <w:rPr>
          <w:rStyle w:val="Emphasis"/>
          <w:rFonts w:asciiTheme="majorHAnsi" w:hAnsiTheme="majorHAnsi" w:cstheme="majorHAnsi"/>
        </w:rPr>
        <w:t xml:space="preserve"> also </w:t>
      </w:r>
      <w:r w:rsidRPr="008617FF">
        <w:rPr>
          <w:rStyle w:val="Emphasis"/>
          <w:rFonts w:asciiTheme="majorHAnsi" w:hAnsiTheme="majorHAnsi" w:cstheme="majorHAnsi"/>
          <w:highlight w:val="green"/>
        </w:rPr>
        <w:t xml:space="preserve">remains high </w:t>
      </w:r>
      <w:r w:rsidRPr="008617FF">
        <w:rPr>
          <w:rStyle w:val="StyleUnderline"/>
          <w:rFonts w:asciiTheme="majorHAnsi" w:hAnsiTheme="majorHAnsi" w:cstheme="majorHAnsi"/>
          <w:highlight w:val="green"/>
        </w:rPr>
        <w:t>in the S</w:t>
      </w:r>
      <w:r w:rsidRPr="008617FF">
        <w:rPr>
          <w:rStyle w:val="StyleUnderline"/>
          <w:rFonts w:asciiTheme="majorHAnsi" w:hAnsiTheme="majorHAnsi" w:cstheme="majorHAnsi"/>
        </w:rPr>
        <w:t xml:space="preserve">outh </w:t>
      </w:r>
      <w:r w:rsidRPr="008617FF">
        <w:rPr>
          <w:rStyle w:val="StyleUnderline"/>
          <w:rFonts w:asciiTheme="majorHAnsi" w:hAnsiTheme="majorHAnsi" w:cstheme="majorHAnsi"/>
          <w:highlight w:val="green"/>
        </w:rPr>
        <w:t>C</w:t>
      </w:r>
      <w:r w:rsidRPr="008617FF">
        <w:rPr>
          <w:rStyle w:val="StyleUnderline"/>
          <w:rFonts w:asciiTheme="majorHAnsi" w:hAnsiTheme="majorHAnsi" w:cstheme="majorHAnsi"/>
        </w:rPr>
        <w:t xml:space="preserve">hina </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ea</w:t>
      </w:r>
      <w:r w:rsidRPr="008617FF">
        <w:rPr>
          <w:rFonts w:asciiTheme="majorHAnsi" w:hAnsiTheme="majorHAnsi" w:cstheme="majorHAnsi"/>
          <w:sz w:val="16"/>
        </w:rPr>
        <w:t xml:space="preserve">, </w:t>
      </w:r>
      <w:r w:rsidRPr="008617FF">
        <w:rPr>
          <w:rStyle w:val="StyleUnderline"/>
          <w:rFonts w:asciiTheme="majorHAnsi" w:hAnsiTheme="majorHAnsi" w:cstheme="majorHAnsi"/>
        </w:rPr>
        <w:t>where the US carries out freedom of navigation patrols</w:t>
      </w:r>
      <w:r w:rsidRPr="008617FF">
        <w:rPr>
          <w:rFonts w:asciiTheme="majorHAnsi" w:hAnsiTheme="majorHAnsi" w:cstheme="majorHAnsi"/>
          <w:sz w:val="16"/>
        </w:rPr>
        <w:t xml:space="preserve"> with its warships </w:t>
      </w:r>
      <w:r w:rsidRPr="008617FF">
        <w:rPr>
          <w:rStyle w:val="StyleUnderline"/>
          <w:rFonts w:asciiTheme="majorHAnsi" w:hAnsiTheme="majorHAnsi" w:cstheme="majorHAnsi"/>
        </w:rPr>
        <w:t>through</w:t>
      </w:r>
      <w:r w:rsidRPr="008617FF">
        <w:rPr>
          <w:rFonts w:asciiTheme="majorHAnsi" w:hAnsiTheme="majorHAnsi" w:cstheme="majorHAnsi"/>
          <w:sz w:val="16"/>
        </w:rPr>
        <w:t xml:space="preserve"> territorial </w:t>
      </w:r>
      <w:r w:rsidRPr="008617FF">
        <w:rPr>
          <w:rStyle w:val="StyleUnderline"/>
          <w:rFonts w:asciiTheme="majorHAnsi" w:hAnsiTheme="majorHAnsi" w:cstheme="majorHAnsi"/>
        </w:rPr>
        <w:t>waters</w:t>
      </w:r>
      <w:r w:rsidRPr="008617FF">
        <w:rPr>
          <w:rFonts w:asciiTheme="majorHAnsi" w:hAnsiTheme="majorHAnsi" w:cstheme="majorHAnsi"/>
          <w:sz w:val="16"/>
        </w:rPr>
        <w:t xml:space="preserve"> that are </w:t>
      </w:r>
      <w:r w:rsidRPr="008617FF">
        <w:rPr>
          <w:rStyle w:val="StyleUnderline"/>
          <w:rFonts w:asciiTheme="majorHAnsi" w:hAnsiTheme="majorHAnsi" w:cstheme="majorHAnsi"/>
        </w:rPr>
        <w:t>unilaterally claimed by Beijing.</w:t>
      </w:r>
    </w:p>
    <w:p w14:paraId="244D660D" w14:textId="77777777" w:rsidR="00656FCD" w:rsidRPr="008617FF" w:rsidRDefault="00656FCD" w:rsidP="00656FCD">
      <w:pPr>
        <w:rPr>
          <w:rFonts w:asciiTheme="majorHAnsi" w:hAnsiTheme="majorHAnsi" w:cstheme="majorHAnsi"/>
          <w:sz w:val="16"/>
        </w:rPr>
      </w:pPr>
      <w:r w:rsidRPr="008617FF">
        <w:rPr>
          <w:rFonts w:asciiTheme="majorHAnsi" w:hAnsiTheme="majorHAnsi" w:cstheme="majorHAnsi"/>
          <w:sz w:val="16"/>
        </w:rPr>
        <w:t>“</w:t>
      </w:r>
      <w:r w:rsidRPr="008617FF">
        <w:rPr>
          <w:rStyle w:val="StyleUnderline"/>
          <w:rFonts w:asciiTheme="majorHAnsi" w:hAnsiTheme="majorHAnsi" w:cstheme="majorHAnsi"/>
          <w:highlight w:val="green"/>
        </w:rPr>
        <w:t>China</w:t>
      </w:r>
      <w:r w:rsidRPr="008617FF">
        <w:rPr>
          <w:rStyle w:val="StyleUnderline"/>
          <w:rFonts w:asciiTheme="majorHAnsi" w:hAnsiTheme="majorHAnsi" w:cstheme="majorHAnsi"/>
        </w:rPr>
        <w:t xml:space="preserve"> has generally </w:t>
      </w:r>
      <w:r w:rsidRPr="008617FF">
        <w:rPr>
          <w:rStyle w:val="StyleUnderline"/>
          <w:rFonts w:asciiTheme="majorHAnsi" w:hAnsiTheme="majorHAnsi" w:cstheme="majorHAnsi"/>
          <w:highlight w:val="green"/>
        </w:rPr>
        <w:t>resist</w:t>
      </w:r>
      <w:r w:rsidRPr="008617FF">
        <w:rPr>
          <w:rStyle w:val="StyleUnderline"/>
          <w:rFonts w:asciiTheme="majorHAnsi" w:hAnsiTheme="majorHAnsi" w:cstheme="majorHAnsi"/>
        </w:rPr>
        <w:t xml:space="preserve">ed any effective </w:t>
      </w:r>
      <w:r w:rsidRPr="008617FF">
        <w:rPr>
          <w:rStyle w:val="StyleUnderline"/>
          <w:rFonts w:asciiTheme="majorHAnsi" w:hAnsiTheme="majorHAnsi" w:cstheme="majorHAnsi"/>
          <w:highlight w:val="green"/>
        </w:rPr>
        <w:t>efforts</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at</w:t>
      </w:r>
      <w:r w:rsidRPr="008617FF">
        <w:rPr>
          <w:rFonts w:asciiTheme="majorHAnsi" w:hAnsiTheme="majorHAnsi" w:cstheme="majorHAnsi"/>
          <w:sz w:val="16"/>
        </w:rPr>
        <w:t xml:space="preserve"> these kinds of </w:t>
      </w:r>
      <w:r w:rsidRPr="008617FF">
        <w:rPr>
          <w:rStyle w:val="StyleUnderline"/>
          <w:rFonts w:asciiTheme="majorHAnsi" w:hAnsiTheme="majorHAnsi" w:cstheme="majorHAnsi"/>
        </w:rPr>
        <w:t xml:space="preserve">confidence-building, </w:t>
      </w:r>
      <w:r w:rsidRPr="008617FF">
        <w:rPr>
          <w:rStyle w:val="StyleUnderline"/>
          <w:rFonts w:asciiTheme="majorHAnsi" w:hAnsiTheme="majorHAnsi" w:cstheme="majorHAnsi"/>
          <w:highlight w:val="green"/>
        </w:rPr>
        <w:t>crisis management</w:t>
      </w:r>
      <w:r w:rsidRPr="008617FF">
        <w:rPr>
          <w:rStyle w:val="StyleUnderline"/>
          <w:rFonts w:asciiTheme="majorHAnsi" w:hAnsiTheme="majorHAnsi" w:cstheme="majorHAnsi"/>
        </w:rPr>
        <w:t xml:space="preserve"> procedures</w:t>
      </w:r>
      <w:r w:rsidRPr="008617FF">
        <w:rPr>
          <w:rFonts w:asciiTheme="majorHAnsi" w:hAnsiTheme="majorHAnsi" w:cstheme="majorHAnsi"/>
          <w:sz w:val="16"/>
        </w:rPr>
        <w:t xml:space="preserve">. In the past, the </w:t>
      </w:r>
      <w:r w:rsidRPr="008617FF">
        <w:rPr>
          <w:rStyle w:val="StyleUnderline"/>
          <w:rFonts w:asciiTheme="majorHAnsi" w:hAnsiTheme="majorHAnsi" w:cstheme="majorHAnsi"/>
        </w:rPr>
        <w:t xml:space="preserve">hotlines that have been set up have just rung, kind of endlessly in empty rooms. </w:t>
      </w:r>
      <w:r w:rsidRPr="008617FF">
        <w:rPr>
          <w:rFonts w:asciiTheme="majorHAnsi" w:hAnsiTheme="majorHAnsi" w:cstheme="majorHAnsi"/>
          <w:sz w:val="16"/>
        </w:rPr>
        <w:t>So the Chinese have chosen not to go in that direction.”</w:t>
      </w:r>
    </w:p>
    <w:p w14:paraId="4850B40C" w14:textId="77777777" w:rsidR="00656FCD" w:rsidRPr="008617FF" w:rsidRDefault="00656FCD" w:rsidP="00656FCD">
      <w:pPr>
        <w:rPr>
          <w:rStyle w:val="StyleUnderline"/>
          <w:rFonts w:asciiTheme="majorHAnsi" w:hAnsiTheme="majorHAnsi" w:cstheme="majorHAnsi"/>
        </w:rPr>
      </w:pPr>
      <w:r w:rsidRPr="008617FF">
        <w:rPr>
          <w:rFonts w:asciiTheme="majorHAnsi" w:hAnsiTheme="majorHAnsi" w:cstheme="majorHAnsi"/>
          <w:sz w:val="16"/>
        </w:rPr>
        <w:t xml:space="preserve">“At the same time that </w:t>
      </w:r>
      <w:r w:rsidRPr="008617FF">
        <w:rPr>
          <w:rStyle w:val="StyleUnderline"/>
          <w:rFonts w:asciiTheme="majorHAnsi" w:hAnsiTheme="majorHAnsi" w:cstheme="majorHAnsi"/>
        </w:rPr>
        <w:t xml:space="preserve">they are </w:t>
      </w:r>
      <w:r w:rsidRPr="008617FF">
        <w:rPr>
          <w:rStyle w:val="StyleUnderline"/>
          <w:rFonts w:asciiTheme="majorHAnsi" w:hAnsiTheme="majorHAnsi" w:cstheme="majorHAnsi"/>
          <w:highlight w:val="green"/>
        </w:rPr>
        <w:t xml:space="preserve">ramping up </w:t>
      </w:r>
      <w:r w:rsidRPr="008617FF">
        <w:rPr>
          <w:rStyle w:val="StyleUnderline"/>
          <w:rFonts w:asciiTheme="majorHAnsi" w:hAnsiTheme="majorHAnsi" w:cstheme="majorHAnsi"/>
        </w:rPr>
        <w:t xml:space="preserve">these </w:t>
      </w:r>
      <w:r w:rsidRPr="008617FF">
        <w:rPr>
          <w:rStyle w:val="StyleUnderline"/>
          <w:rFonts w:asciiTheme="majorHAnsi" w:hAnsiTheme="majorHAnsi" w:cstheme="majorHAnsi"/>
          <w:highlight w:val="green"/>
        </w:rPr>
        <w:t>military activities in proximity to US</w:t>
      </w:r>
      <w:r w:rsidRPr="008617FF">
        <w:rPr>
          <w:rStyle w:val="StyleUnderline"/>
          <w:rFonts w:asciiTheme="majorHAnsi" w:hAnsiTheme="majorHAnsi" w:cstheme="majorHAnsi"/>
        </w:rPr>
        <w:t xml:space="preserve"> and allied </w:t>
      </w:r>
      <w:r w:rsidRPr="008617FF">
        <w:rPr>
          <w:rStyle w:val="StyleUnderline"/>
          <w:rFonts w:asciiTheme="majorHAnsi" w:hAnsiTheme="majorHAnsi" w:cstheme="majorHAnsi"/>
          <w:highlight w:val="green"/>
        </w:rPr>
        <w:t>forces</w:t>
      </w:r>
      <w:r w:rsidRPr="008617FF">
        <w:rPr>
          <w:rFonts w:asciiTheme="majorHAnsi" w:hAnsiTheme="majorHAnsi" w:cstheme="majorHAnsi"/>
          <w:sz w:val="16"/>
        </w:rPr>
        <w:t xml:space="preserve">, they’ve done so </w:t>
      </w:r>
      <w:r w:rsidRPr="008617FF">
        <w:rPr>
          <w:rStyle w:val="StyleUnderline"/>
          <w:rFonts w:asciiTheme="majorHAnsi" w:hAnsiTheme="majorHAnsi" w:cstheme="majorHAnsi"/>
          <w:highlight w:val="green"/>
        </w:rPr>
        <w:t>without</w:t>
      </w:r>
      <w:r w:rsidRPr="008617FF">
        <w:rPr>
          <w:rStyle w:val="StyleUnderline"/>
          <w:rFonts w:asciiTheme="majorHAnsi" w:hAnsiTheme="majorHAnsi" w:cstheme="majorHAnsi"/>
        </w:rPr>
        <w:t xml:space="preserve"> any kind of guardrails or </w:t>
      </w:r>
      <w:r w:rsidRPr="008617FF">
        <w:rPr>
          <w:rStyle w:val="StyleUnderline"/>
          <w:rFonts w:asciiTheme="majorHAnsi" w:hAnsiTheme="majorHAnsi" w:cstheme="majorHAnsi"/>
          <w:highlight w:val="green"/>
        </w:rPr>
        <w:t>reassurance mechanisms</w:t>
      </w:r>
      <w:r w:rsidRPr="008617FF">
        <w:rPr>
          <w:rStyle w:val="StyleUnderline"/>
          <w:rFonts w:asciiTheme="majorHAnsi" w:hAnsiTheme="majorHAnsi" w:cstheme="majorHAnsi"/>
        </w:rPr>
        <w:t>,” Campbell said.</w:t>
      </w:r>
    </w:p>
    <w:p w14:paraId="5B181A75" w14:textId="77777777" w:rsidR="00656FCD" w:rsidRPr="008617FF" w:rsidRDefault="00656FCD" w:rsidP="00656FCD">
      <w:pPr>
        <w:rPr>
          <w:rStyle w:val="Emphasis"/>
          <w:rFonts w:asciiTheme="majorHAnsi" w:hAnsiTheme="majorHAnsi" w:cstheme="majorHAnsi"/>
        </w:rPr>
      </w:pPr>
      <w:r w:rsidRPr="008617FF">
        <w:rPr>
          <w:rFonts w:asciiTheme="majorHAnsi" w:hAnsiTheme="majorHAnsi" w:cstheme="majorHAnsi"/>
          <w:sz w:val="16"/>
        </w:rPr>
        <w:t xml:space="preserve">Hotlines between military and civilian leadership was a safety feature of the rivalry between the US and the Soviet Union during the cold war. But as </w:t>
      </w:r>
      <w:r w:rsidRPr="008617FF">
        <w:rPr>
          <w:rStyle w:val="StyleUnderline"/>
          <w:rFonts w:asciiTheme="majorHAnsi" w:hAnsiTheme="majorHAnsi" w:cstheme="majorHAnsi"/>
        </w:rPr>
        <w:t xml:space="preserve">China’s </w:t>
      </w:r>
      <w:r w:rsidRPr="008617FF">
        <w:rPr>
          <w:rStyle w:val="StyleUnderline"/>
          <w:rFonts w:asciiTheme="majorHAnsi" w:hAnsiTheme="majorHAnsi" w:cstheme="majorHAnsi"/>
          <w:highlight w:val="green"/>
        </w:rPr>
        <w:t xml:space="preserve">military might </w:t>
      </w:r>
      <w:r w:rsidRPr="008617FF">
        <w:rPr>
          <w:rStyle w:val="StyleUnderline"/>
          <w:rFonts w:asciiTheme="majorHAnsi" w:hAnsiTheme="majorHAnsi" w:cstheme="majorHAnsi"/>
        </w:rPr>
        <w:t xml:space="preserve">has </w:t>
      </w:r>
      <w:r w:rsidRPr="008617FF">
        <w:rPr>
          <w:rStyle w:val="StyleUnderline"/>
          <w:rFonts w:asciiTheme="majorHAnsi" w:hAnsiTheme="majorHAnsi" w:cstheme="majorHAnsi"/>
          <w:highlight w:val="green"/>
        </w:rPr>
        <w:t>risen in relation to Russia</w:t>
      </w:r>
      <w:r w:rsidRPr="008617FF">
        <w:rPr>
          <w:rStyle w:val="StyleUnderline"/>
          <w:rFonts w:asciiTheme="majorHAnsi" w:hAnsiTheme="majorHAnsi" w:cstheme="majorHAnsi"/>
        </w:rPr>
        <w:t>’s</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efforts to establish enduring lines</w:t>
      </w:r>
      <w:r w:rsidRPr="008617FF">
        <w:rPr>
          <w:rStyle w:val="Emphasis"/>
          <w:rFonts w:asciiTheme="majorHAnsi" w:hAnsiTheme="majorHAnsi" w:cstheme="majorHAnsi"/>
        </w:rPr>
        <w:t xml:space="preserve"> of crisis</w:t>
      </w:r>
      <w:r w:rsidRPr="008617FF">
        <w:rPr>
          <w:rFonts w:asciiTheme="majorHAnsi" w:hAnsiTheme="majorHAnsi" w:cstheme="majorHAnsi"/>
          <w:sz w:val="16"/>
        </w:rPr>
        <w:t xml:space="preserve"> communications between Washington and Beijing </w:t>
      </w:r>
      <w:r w:rsidRPr="008617FF">
        <w:rPr>
          <w:rStyle w:val="Emphasis"/>
          <w:rFonts w:asciiTheme="majorHAnsi" w:hAnsiTheme="majorHAnsi" w:cstheme="majorHAnsi"/>
          <w:highlight w:val="green"/>
        </w:rPr>
        <w:t>have failed</w:t>
      </w:r>
      <w:r w:rsidRPr="008617FF">
        <w:rPr>
          <w:rStyle w:val="Emphasis"/>
          <w:rFonts w:asciiTheme="majorHAnsi" w:hAnsiTheme="majorHAnsi" w:cstheme="majorHAnsi"/>
        </w:rPr>
        <w:t>.</w:t>
      </w:r>
    </w:p>
    <w:p w14:paraId="46BBDC23" w14:textId="77777777" w:rsidR="00656FCD" w:rsidRPr="008617FF" w:rsidRDefault="00656FCD" w:rsidP="00656FCD">
      <w:pPr>
        <w:rPr>
          <w:rFonts w:asciiTheme="majorHAnsi" w:hAnsiTheme="majorHAnsi" w:cstheme="majorHAnsi"/>
          <w:sz w:val="16"/>
        </w:rPr>
      </w:pPr>
      <w:r w:rsidRPr="008617FF">
        <w:rPr>
          <w:rFonts w:asciiTheme="majorHAnsi" w:hAnsiTheme="majorHAnsi" w:cstheme="majorHAnsi"/>
          <w:sz w:val="16"/>
        </w:rPr>
        <w:t xml:space="preserve">President Bill Clinton and General Secretary Jiang Zemin, agreed to establish a hotline in 1997, but it was never put to proper use, </w:t>
      </w:r>
      <w:r w:rsidRPr="008617FF">
        <w:rPr>
          <w:rStyle w:val="Emphasis"/>
          <w:rFonts w:asciiTheme="majorHAnsi" w:hAnsiTheme="majorHAnsi" w:cstheme="majorHAnsi"/>
          <w:highlight w:val="green"/>
        </w:rPr>
        <w:t>even when Nato accidentally bombed</w:t>
      </w:r>
      <w:r w:rsidRPr="008617FF">
        <w:rPr>
          <w:rStyle w:val="Emphasis"/>
          <w:rFonts w:asciiTheme="majorHAnsi" w:hAnsiTheme="majorHAnsi" w:cstheme="majorHAnsi"/>
        </w:rPr>
        <w:t xml:space="preserve"> the Chinese </w:t>
      </w:r>
      <w:r w:rsidRPr="008617FF">
        <w:rPr>
          <w:rStyle w:val="Emphasis"/>
          <w:rFonts w:asciiTheme="majorHAnsi" w:hAnsiTheme="majorHAnsi" w:cstheme="majorHAnsi"/>
          <w:highlight w:val="green"/>
        </w:rPr>
        <w:t>embassy</w:t>
      </w:r>
      <w:r w:rsidRPr="008617FF">
        <w:rPr>
          <w:rFonts w:asciiTheme="majorHAnsi" w:hAnsiTheme="majorHAnsi" w:cstheme="majorHAnsi"/>
          <w:sz w:val="16"/>
        </w:rPr>
        <w:t xml:space="preserve"> in Belgrade in 199.</w:t>
      </w:r>
    </w:p>
    <w:p w14:paraId="2FF8F831" w14:textId="77777777" w:rsidR="00656FCD" w:rsidRPr="008617FF" w:rsidRDefault="00656FCD" w:rsidP="00656FCD">
      <w:pPr>
        <w:rPr>
          <w:rFonts w:asciiTheme="majorHAnsi" w:hAnsiTheme="majorHAnsi" w:cstheme="majorHAnsi"/>
          <w:sz w:val="16"/>
        </w:rPr>
      </w:pPr>
      <w:r w:rsidRPr="008617FF">
        <w:rPr>
          <w:rFonts w:asciiTheme="majorHAnsi" w:hAnsiTheme="majorHAnsi" w:cstheme="majorHAnsi"/>
          <w:sz w:val="16"/>
        </w:rPr>
        <w:t xml:space="preserve">In 2014 </w:t>
      </w:r>
      <w:r w:rsidRPr="008617FF">
        <w:rPr>
          <w:rStyle w:val="StyleUnderline"/>
          <w:rFonts w:asciiTheme="majorHAnsi" w:hAnsiTheme="majorHAnsi" w:cstheme="majorHAnsi"/>
          <w:highlight w:val="green"/>
        </w:rPr>
        <w:t>Barack Obama and Xi agreed a memo</w:t>
      </w:r>
      <w:r w:rsidRPr="008617FF">
        <w:rPr>
          <w:rStyle w:val="StyleUnderline"/>
          <w:rFonts w:asciiTheme="majorHAnsi" w:hAnsiTheme="majorHAnsi" w:cstheme="majorHAnsi"/>
        </w:rPr>
        <w:t>randum of understanding</w:t>
      </w:r>
      <w:r w:rsidRPr="008617FF">
        <w:rPr>
          <w:rFonts w:asciiTheme="majorHAnsi" w:hAnsiTheme="majorHAnsi" w:cstheme="majorHAnsi"/>
          <w:sz w:val="16"/>
        </w:rPr>
        <w:t xml:space="preserve"> on the rules of behaviour in maritime and aerial encounters. In an annex to that agreement the following year, the two countries said they would establish a “military crisis notification mechanism” for audio and video defence links “in order to reduce risk, foster mutual trust, and increase openness”.</w:t>
      </w:r>
    </w:p>
    <w:p w14:paraId="7D564298" w14:textId="77777777" w:rsidR="00656FCD" w:rsidRPr="008617FF" w:rsidRDefault="00656FCD" w:rsidP="00656FCD">
      <w:pPr>
        <w:rPr>
          <w:rStyle w:val="StyleUnderline"/>
          <w:rFonts w:asciiTheme="majorHAnsi" w:hAnsiTheme="majorHAnsi" w:cstheme="majorHAnsi"/>
        </w:rPr>
      </w:pPr>
      <w:r w:rsidRPr="008617FF">
        <w:rPr>
          <w:rStyle w:val="StyleUnderline"/>
          <w:rFonts w:asciiTheme="majorHAnsi" w:hAnsiTheme="majorHAnsi" w:cstheme="majorHAnsi"/>
          <w:highlight w:val="green"/>
        </w:rPr>
        <w:t>But</w:t>
      </w:r>
      <w:r w:rsidRPr="008617FF">
        <w:rPr>
          <w:rFonts w:asciiTheme="majorHAnsi" w:hAnsiTheme="majorHAnsi" w:cstheme="majorHAnsi"/>
          <w:sz w:val="16"/>
        </w:rPr>
        <w:t xml:space="preserve"> Campbell said </w:t>
      </w:r>
      <w:r w:rsidRPr="008617FF">
        <w:rPr>
          <w:rStyle w:val="StyleUnderline"/>
          <w:rFonts w:asciiTheme="majorHAnsi" w:hAnsiTheme="majorHAnsi" w:cstheme="majorHAnsi"/>
          <w:highlight w:val="green"/>
        </w:rPr>
        <w:t>Beijing has not made use of</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channel</w:t>
      </w:r>
      <w:r w:rsidRPr="008617FF">
        <w:rPr>
          <w:rStyle w:val="StyleUnderline"/>
          <w:rFonts w:asciiTheme="majorHAnsi" w:hAnsiTheme="majorHAnsi" w:cstheme="majorHAnsi"/>
        </w:rPr>
        <w:t>.</w:t>
      </w:r>
    </w:p>
    <w:p w14:paraId="7145B667" w14:textId="77777777" w:rsidR="00656FCD" w:rsidRPr="008617FF" w:rsidRDefault="00656FCD" w:rsidP="00656FCD">
      <w:pPr>
        <w:rPr>
          <w:rFonts w:asciiTheme="majorHAnsi" w:hAnsiTheme="majorHAnsi" w:cstheme="majorHAnsi"/>
          <w:sz w:val="16"/>
        </w:rPr>
      </w:pPr>
      <w:r w:rsidRPr="008617FF">
        <w:rPr>
          <w:rFonts w:asciiTheme="majorHAnsi" w:hAnsiTheme="majorHAnsi" w:cstheme="majorHAnsi"/>
          <w:sz w:val="16"/>
        </w:rPr>
        <w:t xml:space="preserve">“For a host of reasons, the </w:t>
      </w:r>
      <w:r w:rsidRPr="008617FF">
        <w:rPr>
          <w:rStyle w:val="StyleUnderline"/>
          <w:rFonts w:asciiTheme="majorHAnsi" w:hAnsiTheme="majorHAnsi" w:cstheme="majorHAnsi"/>
        </w:rPr>
        <w:t>Chinese have been reluctant to engage deeply in these efforts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China</w:t>
      </w:r>
      <w:r w:rsidRPr="008617FF">
        <w:rPr>
          <w:rStyle w:val="StyleUnderline"/>
          <w:rFonts w:asciiTheme="majorHAnsi" w:hAnsiTheme="majorHAnsi" w:cstheme="majorHAnsi"/>
        </w:rPr>
        <w:t xml:space="preserve"> has different calculations</w:t>
      </w:r>
      <w:r w:rsidRPr="008617FF">
        <w:rPr>
          <w:rFonts w:asciiTheme="majorHAnsi" w:hAnsiTheme="majorHAnsi" w:cstheme="majorHAnsi"/>
          <w:sz w:val="16"/>
        </w:rPr>
        <w:t xml:space="preserve"> on the proper conduct of civil military relations,” he said in a telephone interview. “They </w:t>
      </w:r>
      <w:r w:rsidRPr="008617FF">
        <w:rPr>
          <w:rStyle w:val="StyleUnderline"/>
          <w:rFonts w:asciiTheme="majorHAnsi" w:hAnsiTheme="majorHAnsi" w:cstheme="majorHAnsi"/>
          <w:highlight w:val="green"/>
        </w:rPr>
        <w:t xml:space="preserve">fear that </w:t>
      </w:r>
      <w:r w:rsidRPr="008617FF">
        <w:rPr>
          <w:rStyle w:val="StyleUnderline"/>
          <w:rFonts w:asciiTheme="majorHAnsi" w:hAnsiTheme="majorHAnsi" w:cstheme="majorHAnsi"/>
        </w:rPr>
        <w:t xml:space="preserve">by establishing these mechanisms </w:t>
      </w:r>
      <w:r w:rsidRPr="008617FF">
        <w:rPr>
          <w:rStyle w:val="StyleUnderline"/>
          <w:rFonts w:asciiTheme="majorHAnsi" w:hAnsiTheme="majorHAnsi" w:cstheme="majorHAnsi"/>
          <w:highlight w:val="green"/>
        </w:rPr>
        <w:t>they give credence</w:t>
      </w:r>
      <w:r w:rsidRPr="008617FF">
        <w:rPr>
          <w:rFonts w:asciiTheme="majorHAnsi" w:hAnsiTheme="majorHAnsi" w:cstheme="majorHAnsi"/>
          <w:sz w:val="16"/>
        </w:rPr>
        <w:t xml:space="preserve"> and legitimacy </w:t>
      </w:r>
      <w:r w:rsidRPr="008617FF">
        <w:rPr>
          <w:rStyle w:val="StyleUnderline"/>
          <w:rFonts w:asciiTheme="majorHAnsi" w:hAnsiTheme="majorHAnsi" w:cstheme="majorHAnsi"/>
          <w:highlight w:val="green"/>
        </w:rPr>
        <w:t>to American military exercises</w:t>
      </w:r>
      <w:r w:rsidRPr="008617FF">
        <w:rPr>
          <w:rFonts w:asciiTheme="majorHAnsi" w:hAnsiTheme="majorHAnsi" w:cstheme="majorHAnsi"/>
          <w:sz w:val="16"/>
        </w:rPr>
        <w:t xml:space="preserve"> and operations near their borders and they don’t want to do that.”</w:t>
      </w:r>
    </w:p>
    <w:p w14:paraId="1A7390EB" w14:textId="77777777" w:rsidR="00656FCD" w:rsidRPr="008617FF" w:rsidRDefault="00656FCD" w:rsidP="00656FCD">
      <w:pPr>
        <w:pStyle w:val="Heading4"/>
        <w:rPr>
          <w:rFonts w:asciiTheme="majorHAnsi" w:hAnsiTheme="majorHAnsi" w:cstheme="majorHAnsi"/>
        </w:rPr>
      </w:pPr>
      <w:r w:rsidRPr="008617FF">
        <w:rPr>
          <w:rFonts w:asciiTheme="majorHAnsi" w:hAnsiTheme="majorHAnsi" w:cstheme="majorHAnsi"/>
        </w:rPr>
        <w:t xml:space="preserve">Russia prioritizes </w:t>
      </w:r>
      <w:r w:rsidRPr="008617FF">
        <w:rPr>
          <w:rFonts w:asciiTheme="majorHAnsi" w:hAnsiTheme="majorHAnsi" w:cstheme="majorHAnsi"/>
          <w:u w:val="single"/>
        </w:rPr>
        <w:t>military interest</w:t>
      </w:r>
      <w:r w:rsidRPr="008617FF">
        <w:rPr>
          <w:rFonts w:asciiTheme="majorHAnsi" w:hAnsiTheme="majorHAnsi" w:cstheme="majorHAnsi"/>
        </w:rPr>
        <w:t xml:space="preserve"> over hotline communication – Syria proves.</w:t>
      </w:r>
    </w:p>
    <w:p w14:paraId="5E8B58D1" w14:textId="77777777" w:rsidR="00656FCD" w:rsidRPr="008617FF" w:rsidRDefault="00656FCD" w:rsidP="00656FCD">
      <w:pPr>
        <w:rPr>
          <w:rFonts w:asciiTheme="majorHAnsi" w:hAnsiTheme="majorHAnsi" w:cstheme="majorHAnsi"/>
          <w:sz w:val="16"/>
        </w:rPr>
      </w:pPr>
      <w:r w:rsidRPr="008617FF">
        <w:rPr>
          <w:rStyle w:val="Style13ptBold"/>
          <w:rFonts w:asciiTheme="majorHAnsi" w:hAnsiTheme="majorHAnsi" w:cstheme="majorHAnsi"/>
        </w:rPr>
        <w:t>CBS, '17</w:t>
      </w:r>
      <w:r w:rsidRPr="008617FF">
        <w:rPr>
          <w:rFonts w:asciiTheme="majorHAnsi" w:hAnsiTheme="majorHAnsi" w:cstheme="majorHAnsi"/>
          <w:sz w:val="16"/>
        </w:rPr>
        <w:t xml:space="preserve"> (CBS; "Russia cuts "deconfliction" hotline with U.S. following Syria strikes"; CBS Interactive; https://www.cbsnews.com/news/russia-agrees-maintain-deconfliction-channel-us-syria-strikes/; 4-7-2017, Accessed 7-23-2021)//ILake-NoC</w:t>
      </w:r>
    </w:p>
    <w:p w14:paraId="22DB34C7" w14:textId="77777777" w:rsidR="00656FCD" w:rsidRPr="008617FF" w:rsidRDefault="00656FCD" w:rsidP="00656FCD">
      <w:pPr>
        <w:rPr>
          <w:rFonts w:asciiTheme="majorHAnsi" w:hAnsiTheme="majorHAnsi" w:cstheme="majorHAnsi"/>
          <w:sz w:val="16"/>
        </w:rPr>
      </w:pPr>
      <w:r w:rsidRPr="008617FF">
        <w:rPr>
          <w:rFonts w:asciiTheme="majorHAnsi" w:hAnsiTheme="majorHAnsi" w:cstheme="majorHAnsi"/>
          <w:sz w:val="16"/>
        </w:rPr>
        <w:t>WASHINGTON -- </w:t>
      </w:r>
      <w:r w:rsidRPr="008617FF">
        <w:rPr>
          <w:rStyle w:val="StyleUnderline"/>
          <w:rFonts w:asciiTheme="majorHAnsi" w:hAnsiTheme="majorHAnsi" w:cstheme="majorHAnsi"/>
          <w:highlight w:val="green"/>
        </w:rPr>
        <w:t>Russia</w:t>
      </w:r>
      <w:r w:rsidRPr="008617FF">
        <w:rPr>
          <w:rFonts w:asciiTheme="majorHAnsi" w:hAnsiTheme="majorHAnsi" w:cstheme="majorHAnsi"/>
          <w:sz w:val="16"/>
        </w:rPr>
        <w:t xml:space="preserve"> said Friday it was </w:t>
      </w:r>
      <w:r w:rsidRPr="008617FF">
        <w:rPr>
          <w:rStyle w:val="Emphasis"/>
          <w:rFonts w:asciiTheme="majorHAnsi" w:hAnsiTheme="majorHAnsi" w:cstheme="majorHAnsi"/>
          <w:highlight w:val="green"/>
        </w:rPr>
        <w:t>cutting a hotline</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intended to prevent</w:t>
      </w:r>
      <w:r w:rsidRPr="008617FF">
        <w:rPr>
          <w:rStyle w:val="StyleUnderline"/>
          <w:rFonts w:asciiTheme="majorHAnsi" w:hAnsiTheme="majorHAnsi" w:cstheme="majorHAnsi"/>
        </w:rPr>
        <w:t xml:space="preserve"> midair </w:t>
      </w:r>
      <w:r w:rsidRPr="008617FF">
        <w:rPr>
          <w:rStyle w:val="StyleUnderline"/>
          <w:rFonts w:asciiTheme="majorHAnsi" w:hAnsiTheme="majorHAnsi" w:cstheme="majorHAnsi"/>
          <w:highlight w:val="green"/>
        </w:rPr>
        <w:t>incidents over Syria</w:t>
      </w:r>
      <w:r w:rsidRPr="008617FF">
        <w:rPr>
          <w:rFonts w:asciiTheme="majorHAnsi" w:hAnsiTheme="majorHAnsi" w:cstheme="majorHAnsi"/>
          <w:sz w:val="16"/>
        </w:rPr>
        <w:t xml:space="preserve"> in response to the U.S. missile attack on a Syrian base. The </w:t>
      </w:r>
      <w:r w:rsidRPr="008617FF">
        <w:rPr>
          <w:rStyle w:val="StyleUnderline"/>
          <w:rFonts w:asciiTheme="majorHAnsi" w:hAnsiTheme="majorHAnsi" w:cstheme="majorHAnsi"/>
        </w:rPr>
        <w:t xml:space="preserve">response </w:t>
      </w:r>
      <w:r w:rsidRPr="008617FF">
        <w:rPr>
          <w:rStyle w:val="StyleUnderline"/>
          <w:rFonts w:asciiTheme="majorHAnsi" w:hAnsiTheme="majorHAnsi" w:cstheme="majorHAnsi"/>
          <w:highlight w:val="green"/>
        </w:rPr>
        <w:t>demonstrates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Moscow’s</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readiness to defy</w:t>
      </w:r>
      <w:r w:rsidRPr="008617FF">
        <w:rPr>
          <w:rStyle w:val="StyleUnderline"/>
          <w:rFonts w:asciiTheme="majorHAnsi" w:hAnsiTheme="majorHAnsi" w:cstheme="majorHAnsi"/>
          <w:highlight w:val="green"/>
        </w:rPr>
        <w:t xml:space="preserve"> </w:t>
      </w:r>
      <w:r w:rsidRPr="008617FF">
        <w:rPr>
          <w:rStyle w:val="Emphasis"/>
          <w:rFonts w:asciiTheme="majorHAnsi" w:hAnsiTheme="majorHAnsi" w:cstheme="majorHAnsi"/>
          <w:highlight w:val="green"/>
        </w:rPr>
        <w:t>Washington</w:t>
      </w:r>
      <w:r w:rsidRPr="008617FF">
        <w:rPr>
          <w:rStyle w:val="StyleUnderline"/>
          <w:rFonts w:asciiTheme="majorHAnsi" w:hAnsiTheme="majorHAnsi" w:cstheme="majorHAnsi"/>
        </w:rPr>
        <w:t xml:space="preserve"> </w:t>
      </w:r>
      <w:r w:rsidRPr="008617FF">
        <w:rPr>
          <w:rFonts w:asciiTheme="majorHAnsi" w:hAnsiTheme="majorHAnsi" w:cstheme="majorHAnsi"/>
        </w:rPr>
        <w:t>and</w:t>
      </w:r>
      <w:r w:rsidRPr="008617FF">
        <w:rPr>
          <w:rFonts w:asciiTheme="majorHAnsi" w:hAnsiTheme="majorHAnsi" w:cstheme="majorHAnsi"/>
          <w:sz w:val="16"/>
        </w:rPr>
        <w:t xml:space="preserve"> could even put the two nuclear superpowers on a course toward military confrontation. </w:t>
      </w:r>
    </w:p>
    <w:p w14:paraId="4E846A84" w14:textId="77777777" w:rsidR="00656FCD" w:rsidRPr="008617FF" w:rsidRDefault="00656FCD" w:rsidP="00656FCD">
      <w:pPr>
        <w:rPr>
          <w:rStyle w:val="StyleUnderline"/>
          <w:rFonts w:asciiTheme="majorHAnsi" w:hAnsiTheme="majorHAnsi" w:cstheme="majorHAnsi"/>
        </w:rPr>
      </w:pPr>
      <w:r w:rsidRPr="008617FF">
        <w:rPr>
          <w:rFonts w:asciiTheme="majorHAnsi" w:hAnsiTheme="majorHAnsi" w:cstheme="majorHAnsi"/>
          <w:sz w:val="16"/>
        </w:rPr>
        <w:lastRenderedPageBreak/>
        <w:t xml:space="preserve">Russia President Vladimir </w:t>
      </w:r>
      <w:r w:rsidRPr="008617FF">
        <w:rPr>
          <w:rStyle w:val="StyleUnderline"/>
          <w:rFonts w:asciiTheme="majorHAnsi" w:hAnsiTheme="majorHAnsi" w:cstheme="majorHAnsi"/>
          <w:highlight w:val="green"/>
        </w:rPr>
        <w:t>Putin</w:t>
      </w:r>
      <w:r w:rsidRPr="008617FF">
        <w:rPr>
          <w:rFonts w:asciiTheme="majorHAnsi" w:hAnsiTheme="majorHAnsi" w:cstheme="majorHAnsi"/>
          <w:sz w:val="16"/>
        </w:rPr>
        <w:t xml:space="preserve"> signaled </w:t>
      </w:r>
      <w:r w:rsidRPr="008617FF">
        <w:rPr>
          <w:rStyle w:val="StyleUnderline"/>
          <w:rFonts w:asciiTheme="majorHAnsi" w:hAnsiTheme="majorHAnsi" w:cstheme="majorHAnsi"/>
        </w:rPr>
        <w:t xml:space="preserve">he was </w:t>
      </w:r>
      <w:r w:rsidRPr="008617FF">
        <w:rPr>
          <w:rStyle w:val="StyleUnderline"/>
          <w:rFonts w:asciiTheme="majorHAnsi" w:hAnsiTheme="majorHAnsi" w:cstheme="majorHAnsi"/>
          <w:highlight w:val="green"/>
        </w:rPr>
        <w:t>ready to</w:t>
      </w:r>
      <w:r w:rsidRPr="008617FF">
        <w:rPr>
          <w:rStyle w:val="StyleUnderline"/>
          <w:rFonts w:asciiTheme="majorHAnsi" w:hAnsiTheme="majorHAnsi" w:cstheme="majorHAnsi"/>
        </w:rPr>
        <w:t xml:space="preserve"> risk a clash with the U.S. and </w:t>
      </w:r>
      <w:r w:rsidRPr="008617FF">
        <w:rPr>
          <w:rStyle w:val="Emphasis"/>
          <w:rFonts w:asciiTheme="majorHAnsi" w:hAnsiTheme="majorHAnsi" w:cstheme="majorHAnsi"/>
          <w:highlight w:val="green"/>
        </w:rPr>
        <w:t>abandon hopes for mending</w:t>
      </w:r>
      <w:r w:rsidRPr="008617FF">
        <w:rPr>
          <w:rStyle w:val="StyleUnderline"/>
          <w:rFonts w:asciiTheme="majorHAnsi" w:hAnsiTheme="majorHAnsi" w:cstheme="majorHAnsi"/>
          <w:highlight w:val="green"/>
        </w:rPr>
        <w:t xml:space="preserve"> </w:t>
      </w:r>
      <w:r w:rsidRPr="008617FF">
        <w:rPr>
          <w:rStyle w:val="Emphasis"/>
          <w:rFonts w:asciiTheme="majorHAnsi" w:hAnsiTheme="majorHAnsi" w:cstheme="majorHAnsi"/>
          <w:highlight w:val="green"/>
        </w:rPr>
        <w:t>ties</w:t>
      </w:r>
      <w:r w:rsidRPr="008617FF">
        <w:rPr>
          <w:rFonts w:asciiTheme="majorHAnsi" w:hAnsiTheme="majorHAnsi" w:cstheme="majorHAnsi"/>
          <w:sz w:val="16"/>
        </w:rPr>
        <w:t xml:space="preserve"> under President Donald Trump, </w:t>
      </w:r>
      <w:r w:rsidRPr="008617FF">
        <w:rPr>
          <w:rStyle w:val="StyleUnderline"/>
          <w:rFonts w:asciiTheme="majorHAnsi" w:hAnsiTheme="majorHAnsi" w:cstheme="majorHAnsi"/>
          <w:highlight w:val="green"/>
        </w:rPr>
        <w:t xml:space="preserve">rather than </w:t>
      </w:r>
      <w:r w:rsidRPr="008617FF">
        <w:rPr>
          <w:rStyle w:val="StyleUnderline"/>
          <w:rFonts w:asciiTheme="majorHAnsi" w:hAnsiTheme="majorHAnsi" w:cstheme="majorHAnsi"/>
        </w:rPr>
        <w:t xml:space="preserve">accept the humiliation of </w:t>
      </w:r>
      <w:r w:rsidRPr="008617FF">
        <w:rPr>
          <w:rStyle w:val="StyleUnderline"/>
          <w:rFonts w:asciiTheme="majorHAnsi" w:hAnsiTheme="majorHAnsi" w:cstheme="majorHAnsi"/>
          <w:highlight w:val="green"/>
        </w:rPr>
        <w:t>standing by</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while</w:t>
      </w:r>
      <w:r w:rsidRPr="008617FF">
        <w:rPr>
          <w:rFonts w:asciiTheme="majorHAnsi" w:hAnsiTheme="majorHAnsi" w:cstheme="majorHAnsi"/>
          <w:sz w:val="16"/>
        </w:rPr>
        <w:t xml:space="preserve"> his </w:t>
      </w:r>
      <w:r w:rsidRPr="008617FF">
        <w:rPr>
          <w:rStyle w:val="StyleUnderline"/>
          <w:rFonts w:asciiTheme="majorHAnsi" w:hAnsiTheme="majorHAnsi" w:cstheme="majorHAnsi"/>
          <w:highlight w:val="green"/>
        </w:rPr>
        <w:t>ally</w:t>
      </w:r>
      <w:r w:rsidRPr="008617FF">
        <w:rPr>
          <w:rStyle w:val="StyleUnderline"/>
          <w:rFonts w:asciiTheme="majorHAnsi" w:hAnsiTheme="majorHAnsi" w:cstheme="majorHAnsi"/>
        </w:rPr>
        <w:t xml:space="preserve"> is </w:t>
      </w:r>
      <w:r w:rsidRPr="008617FF">
        <w:rPr>
          <w:rStyle w:val="StyleUnderline"/>
          <w:rFonts w:asciiTheme="majorHAnsi" w:hAnsiTheme="majorHAnsi" w:cstheme="majorHAnsi"/>
          <w:highlight w:val="green"/>
        </w:rPr>
        <w:t>bombed</w:t>
      </w:r>
      <w:r w:rsidRPr="008617FF">
        <w:rPr>
          <w:rStyle w:val="StyleUnderline"/>
          <w:rFonts w:asciiTheme="majorHAnsi" w:hAnsiTheme="majorHAnsi" w:cstheme="majorHAnsi"/>
        </w:rPr>
        <w:t>. </w:t>
      </w:r>
    </w:p>
    <w:p w14:paraId="48F73AF2" w14:textId="77777777" w:rsidR="00656FCD" w:rsidRPr="008617FF" w:rsidRDefault="00656FCD" w:rsidP="00656FCD">
      <w:pPr>
        <w:rPr>
          <w:rFonts w:asciiTheme="majorHAnsi" w:hAnsiTheme="majorHAnsi" w:cstheme="majorHAnsi"/>
          <w:sz w:val="16"/>
        </w:rPr>
      </w:pPr>
      <w:r w:rsidRPr="008617FF">
        <w:rPr>
          <w:rStyle w:val="StyleUnderline"/>
          <w:rFonts w:asciiTheme="majorHAnsi" w:hAnsiTheme="majorHAnsi" w:cstheme="majorHAnsi"/>
        </w:rPr>
        <w:t>Russia’s decision to suspend the hotline</w:t>
      </w:r>
      <w:r w:rsidRPr="008617FF">
        <w:rPr>
          <w:rFonts w:asciiTheme="majorHAnsi" w:hAnsiTheme="majorHAnsi" w:cstheme="majorHAnsi"/>
          <w:sz w:val="16"/>
        </w:rPr>
        <w:t xml:space="preserve"> </w:t>
      </w:r>
      <w:r w:rsidRPr="008617FF">
        <w:rPr>
          <w:rStyle w:val="StyleUnderline"/>
          <w:rFonts w:asciiTheme="majorHAnsi" w:hAnsiTheme="majorHAnsi" w:cstheme="majorHAnsi"/>
        </w:rPr>
        <w:t>established after</w:t>
      </w:r>
      <w:r w:rsidRPr="008617FF">
        <w:rPr>
          <w:rFonts w:asciiTheme="majorHAnsi" w:hAnsiTheme="majorHAnsi" w:cstheme="majorHAnsi"/>
          <w:sz w:val="16"/>
        </w:rPr>
        <w:t xml:space="preserve"> the </w:t>
      </w:r>
      <w:r w:rsidRPr="008617FF">
        <w:rPr>
          <w:rStyle w:val="StyleUnderline"/>
          <w:rFonts w:asciiTheme="majorHAnsi" w:hAnsiTheme="majorHAnsi" w:cstheme="majorHAnsi"/>
        </w:rPr>
        <w:t>launch</w:t>
      </w:r>
      <w:r w:rsidRPr="008617FF">
        <w:rPr>
          <w:rFonts w:asciiTheme="majorHAnsi" w:hAnsiTheme="majorHAnsi" w:cstheme="majorHAnsi"/>
          <w:sz w:val="16"/>
        </w:rPr>
        <w:t xml:space="preserve"> of the Russian air campaign </w:t>
      </w:r>
      <w:r w:rsidRPr="008617FF">
        <w:rPr>
          <w:rStyle w:val="StyleUnderline"/>
          <w:rFonts w:asciiTheme="majorHAnsi" w:hAnsiTheme="majorHAnsi" w:cstheme="majorHAnsi"/>
        </w:rPr>
        <w:t>in Syria</w:t>
      </w:r>
      <w:r w:rsidRPr="008617FF">
        <w:rPr>
          <w:rFonts w:asciiTheme="majorHAnsi" w:hAnsiTheme="majorHAnsi" w:cstheme="majorHAnsi"/>
          <w:sz w:val="16"/>
        </w:rPr>
        <w:t xml:space="preserve"> in September 2015 effectively </w:t>
      </w:r>
      <w:r w:rsidRPr="008617FF">
        <w:rPr>
          <w:rStyle w:val="StyleUnderline"/>
          <w:rFonts w:asciiTheme="majorHAnsi" w:hAnsiTheme="majorHAnsi" w:cstheme="majorHAnsi"/>
        </w:rPr>
        <w:t>means</w:t>
      </w:r>
      <w:r w:rsidRPr="008617FF">
        <w:rPr>
          <w:rFonts w:asciiTheme="majorHAnsi" w:hAnsiTheme="majorHAnsi" w:cstheme="majorHAnsi"/>
          <w:sz w:val="16"/>
        </w:rPr>
        <w:t xml:space="preserve"> that </w:t>
      </w:r>
      <w:r w:rsidRPr="008617FF">
        <w:rPr>
          <w:rStyle w:val="Emphasis"/>
          <w:rFonts w:asciiTheme="majorHAnsi" w:hAnsiTheme="majorHAnsi" w:cstheme="majorHAnsi"/>
          <w:highlight w:val="green"/>
        </w:rPr>
        <w:t>Russian and U.S. planes could fly dangerously</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close</w:t>
      </w:r>
      <w:r w:rsidRPr="008617FF">
        <w:rPr>
          <w:rStyle w:val="Emphasis"/>
          <w:rFonts w:asciiTheme="majorHAnsi" w:hAnsiTheme="majorHAnsi" w:cstheme="majorHAnsi"/>
        </w:rPr>
        <w:t xml:space="preserve"> to each other</w:t>
      </w:r>
      <w:r w:rsidRPr="008617FF">
        <w:rPr>
          <w:rFonts w:asciiTheme="majorHAnsi" w:hAnsiTheme="majorHAnsi" w:cstheme="majorHAnsi"/>
          <w:sz w:val="16"/>
        </w:rPr>
        <w:t xml:space="preserve"> during combat missions, </w:t>
      </w:r>
      <w:r w:rsidRPr="008617FF">
        <w:rPr>
          <w:rStyle w:val="StyleUnderline"/>
          <w:rFonts w:asciiTheme="majorHAnsi" w:hAnsiTheme="majorHAnsi" w:cstheme="majorHAnsi"/>
        </w:rPr>
        <w:t xml:space="preserve">raising the </w:t>
      </w:r>
      <w:r w:rsidRPr="008617FF">
        <w:rPr>
          <w:rStyle w:val="Emphasis"/>
          <w:rFonts w:asciiTheme="majorHAnsi" w:hAnsiTheme="majorHAnsi" w:cstheme="majorHAnsi"/>
          <w:highlight w:val="green"/>
        </w:rPr>
        <w:t>risk</w:t>
      </w:r>
      <w:r w:rsidRPr="008617FF">
        <w:rPr>
          <w:rStyle w:val="Emphasis"/>
          <w:rFonts w:asciiTheme="majorHAnsi" w:hAnsiTheme="majorHAnsi" w:cstheme="majorHAnsi"/>
        </w:rPr>
        <w:t xml:space="preserve"> of </w:t>
      </w:r>
      <w:r w:rsidRPr="008617FF">
        <w:rPr>
          <w:rStyle w:val="Emphasis"/>
          <w:rFonts w:asciiTheme="majorHAnsi" w:hAnsiTheme="majorHAnsi" w:cstheme="majorHAnsi"/>
          <w:highlight w:val="green"/>
        </w:rPr>
        <w:t>inadvertent</w:t>
      </w:r>
      <w:r w:rsidRPr="008617FF">
        <w:rPr>
          <w:rStyle w:val="Emphasis"/>
          <w:rFonts w:asciiTheme="majorHAnsi" w:hAnsiTheme="majorHAnsi" w:cstheme="majorHAnsi"/>
        </w:rPr>
        <w:t xml:space="preserve"> or deliberate </w:t>
      </w:r>
      <w:r w:rsidRPr="008617FF">
        <w:rPr>
          <w:rStyle w:val="Emphasis"/>
          <w:rFonts w:asciiTheme="majorHAnsi" w:hAnsiTheme="majorHAnsi" w:cstheme="majorHAnsi"/>
          <w:highlight w:val="green"/>
        </w:rPr>
        <w:t>clashes</w:t>
      </w:r>
      <w:r w:rsidRPr="008617FF">
        <w:rPr>
          <w:rFonts w:asciiTheme="majorHAnsi" w:hAnsiTheme="majorHAnsi" w:cstheme="majorHAnsi"/>
          <w:sz w:val="16"/>
        </w:rPr>
        <w:t xml:space="preserve"> in the crowded skies over Syria.</w:t>
      </w:r>
    </w:p>
    <w:p w14:paraId="4F9D2C75" w14:textId="77777777" w:rsidR="00656FCD" w:rsidRPr="008617FF" w:rsidRDefault="00656FCD" w:rsidP="00656FCD">
      <w:pPr>
        <w:rPr>
          <w:rFonts w:asciiTheme="majorHAnsi" w:hAnsiTheme="majorHAnsi" w:cstheme="majorHAnsi"/>
          <w:sz w:val="16"/>
        </w:rPr>
      </w:pPr>
      <w:r w:rsidRPr="008617FF">
        <w:rPr>
          <w:rFonts w:asciiTheme="majorHAnsi" w:hAnsiTheme="majorHAnsi" w:cstheme="majorHAnsi"/>
          <w:sz w:val="16"/>
        </w:rPr>
        <w:t>Senior U.S. military officials told The Associated Press earlier Friday that the U.S. and Russia would maintain the hotline. A U.S. military spokesman in Baghdad, Col. John Dorrian, told CBS News Friday morning that Russia had not formally notified coalition forces of its intent to suspend its participation in the hotline.</w:t>
      </w:r>
    </w:p>
    <w:p w14:paraId="5BBF5679" w14:textId="77777777" w:rsidR="00656FCD" w:rsidRPr="008617FF" w:rsidRDefault="00656FCD" w:rsidP="00656FCD">
      <w:pPr>
        <w:rPr>
          <w:rFonts w:asciiTheme="majorHAnsi" w:hAnsiTheme="majorHAnsi" w:cstheme="majorHAnsi"/>
          <w:sz w:val="14"/>
        </w:rPr>
      </w:pPr>
      <w:r w:rsidRPr="008617FF">
        <w:rPr>
          <w:rFonts w:asciiTheme="majorHAnsi" w:hAnsiTheme="majorHAnsi" w:cstheme="majorHAnsi"/>
          <w:sz w:val="14"/>
        </w:rPr>
        <w:t xml:space="preserve">But </w:t>
      </w:r>
      <w:r w:rsidRPr="008617FF">
        <w:rPr>
          <w:rStyle w:val="StyleUnderline"/>
          <w:rFonts w:asciiTheme="majorHAnsi" w:hAnsiTheme="majorHAnsi" w:cstheme="majorHAnsi"/>
        </w:rPr>
        <w:t>Russian Defense Ministry</w:t>
      </w:r>
      <w:r w:rsidRPr="008617FF">
        <w:rPr>
          <w:rFonts w:asciiTheme="majorHAnsi" w:hAnsiTheme="majorHAnsi" w:cstheme="majorHAnsi"/>
          <w:sz w:val="14"/>
        </w:rPr>
        <w:t xml:space="preserve"> spokesman Maj. Gen. Igor Konashenkov </w:t>
      </w:r>
      <w:r w:rsidRPr="008617FF">
        <w:rPr>
          <w:rStyle w:val="StyleUnderline"/>
          <w:rFonts w:asciiTheme="majorHAnsi" w:hAnsiTheme="majorHAnsi" w:cstheme="majorHAnsi"/>
        </w:rPr>
        <w:t>said</w:t>
      </w:r>
      <w:r w:rsidRPr="008617FF">
        <w:rPr>
          <w:rFonts w:asciiTheme="majorHAnsi" w:hAnsiTheme="majorHAnsi" w:cstheme="majorHAnsi"/>
          <w:sz w:val="14"/>
        </w:rPr>
        <w:t xml:space="preserve"> the U.S. was informed that </w:t>
      </w:r>
      <w:r w:rsidRPr="008617FF">
        <w:rPr>
          <w:rStyle w:val="StyleUnderline"/>
          <w:rFonts w:asciiTheme="majorHAnsi" w:hAnsiTheme="majorHAnsi" w:cstheme="majorHAnsi"/>
        </w:rPr>
        <w:t>Russia would “suspend its obligations</w:t>
      </w:r>
      <w:r w:rsidRPr="008617FF">
        <w:rPr>
          <w:rFonts w:asciiTheme="majorHAnsi" w:hAnsiTheme="majorHAnsi" w:cstheme="majorHAnsi"/>
          <w:sz w:val="14"/>
        </w:rPr>
        <w:t>” at midnight Saturday. </w:t>
      </w:r>
    </w:p>
    <w:p w14:paraId="56655538" w14:textId="77777777" w:rsidR="00656FCD" w:rsidRPr="008617FF" w:rsidRDefault="00656FCD" w:rsidP="00656FCD">
      <w:pPr>
        <w:rPr>
          <w:rFonts w:asciiTheme="majorHAnsi" w:hAnsiTheme="majorHAnsi" w:cstheme="majorHAnsi"/>
          <w:sz w:val="14"/>
        </w:rPr>
      </w:pPr>
      <w:r w:rsidRPr="008617FF">
        <w:rPr>
          <w:rFonts w:asciiTheme="majorHAnsi" w:hAnsiTheme="majorHAnsi" w:cstheme="majorHAnsi"/>
          <w:sz w:val="14"/>
        </w:rPr>
        <w:t>By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freezing</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info</w:t>
      </w:r>
      <w:r w:rsidRPr="008617FF">
        <w:rPr>
          <w:rStyle w:val="StyleUnderline"/>
          <w:rFonts w:asciiTheme="majorHAnsi" w:hAnsiTheme="majorHAnsi" w:cstheme="majorHAnsi"/>
        </w:rPr>
        <w:t>r</w:t>
      </w:r>
      <w:r w:rsidRPr="008617FF">
        <w:rPr>
          <w:rFonts w:asciiTheme="majorHAnsi" w:hAnsiTheme="majorHAnsi" w:cstheme="majorHAnsi"/>
          <w:sz w:val="14"/>
        </w:rPr>
        <w:t xml:space="preserve">mation channel </w:t>
      </w:r>
      <w:r w:rsidRPr="008617FF">
        <w:rPr>
          <w:rStyle w:val="StyleUnderline"/>
          <w:rFonts w:asciiTheme="majorHAnsi" w:hAnsiTheme="majorHAnsi" w:cstheme="majorHAnsi"/>
          <w:highlight w:val="green"/>
        </w:rPr>
        <w:t>between</w:t>
      </w:r>
      <w:r w:rsidRPr="008617FF">
        <w:rPr>
          <w:rFonts w:asciiTheme="majorHAnsi" w:hAnsiTheme="majorHAnsi" w:cstheme="majorHAnsi"/>
          <w:sz w:val="14"/>
        </w:rPr>
        <w:t xml:space="preserve"> the </w:t>
      </w:r>
      <w:r w:rsidRPr="008617FF">
        <w:rPr>
          <w:rStyle w:val="StyleUnderline"/>
          <w:rFonts w:asciiTheme="majorHAnsi" w:hAnsiTheme="majorHAnsi" w:cstheme="majorHAnsi"/>
        </w:rPr>
        <w:t xml:space="preserve">two </w:t>
      </w:r>
      <w:r w:rsidRPr="008617FF">
        <w:rPr>
          <w:rStyle w:val="StyleUnderline"/>
          <w:rFonts w:asciiTheme="majorHAnsi" w:hAnsiTheme="majorHAnsi" w:cstheme="majorHAnsi"/>
          <w:highlight w:val="green"/>
        </w:rPr>
        <w:t>potent militaries,</w:t>
      </w:r>
      <w:r w:rsidRPr="008617FF">
        <w:rPr>
          <w:rStyle w:val="StyleUnderline"/>
          <w:rFonts w:asciiTheme="majorHAnsi" w:hAnsiTheme="majorHAnsi" w:cstheme="majorHAnsi"/>
        </w:rPr>
        <w:t xml:space="preserve"> </w:t>
      </w:r>
      <w:r w:rsidRPr="008617FF">
        <w:rPr>
          <w:rFonts w:asciiTheme="majorHAnsi" w:hAnsiTheme="majorHAnsi" w:cstheme="majorHAnsi"/>
          <w:sz w:val="14"/>
        </w:rPr>
        <w:t>Russia is signaling to Washington that it will tolerate no further strikes on Syrian government facilities. </w:t>
      </w:r>
    </w:p>
    <w:p w14:paraId="08832974" w14:textId="77777777" w:rsidR="00656FCD" w:rsidRPr="008617FF" w:rsidRDefault="00656FCD" w:rsidP="00656FCD">
      <w:pPr>
        <w:rPr>
          <w:rFonts w:asciiTheme="majorHAnsi" w:hAnsiTheme="majorHAnsi" w:cstheme="majorHAnsi"/>
          <w:sz w:val="14"/>
        </w:rPr>
      </w:pPr>
      <w:r w:rsidRPr="008617FF">
        <w:rPr>
          <w:rStyle w:val="StyleUnderline"/>
          <w:rFonts w:asciiTheme="majorHAnsi" w:hAnsiTheme="majorHAnsi" w:cstheme="majorHAnsi"/>
        </w:rPr>
        <w:t>Syria has aging Soviet-built aircraft and air defense missile systems</w:t>
      </w:r>
      <w:r w:rsidRPr="008617FF">
        <w:rPr>
          <w:rFonts w:asciiTheme="majorHAnsi" w:hAnsiTheme="majorHAnsi" w:cstheme="majorHAnsi"/>
          <w:sz w:val="14"/>
        </w:rPr>
        <w:t xml:space="preserve">, </w:t>
      </w:r>
      <w:r w:rsidRPr="008617FF">
        <w:rPr>
          <w:rStyle w:val="StyleUnderline"/>
          <w:rFonts w:asciiTheme="majorHAnsi" w:hAnsiTheme="majorHAnsi" w:cstheme="majorHAnsi"/>
        </w:rPr>
        <w:t xml:space="preserve">while </w:t>
      </w:r>
      <w:r w:rsidRPr="008617FF">
        <w:rPr>
          <w:rStyle w:val="StyleUnderline"/>
          <w:rFonts w:asciiTheme="majorHAnsi" w:hAnsiTheme="majorHAnsi" w:cstheme="majorHAnsi"/>
          <w:highlight w:val="green"/>
        </w:rPr>
        <w:t>Russia</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has deployed dozens of</w:t>
      </w:r>
      <w:r w:rsidRPr="008617FF">
        <w:rPr>
          <w:rStyle w:val="StyleUnderline"/>
          <w:rFonts w:asciiTheme="majorHAnsi" w:hAnsiTheme="majorHAnsi" w:cstheme="majorHAnsi"/>
        </w:rPr>
        <w:t xml:space="preserve"> its cutting edge </w:t>
      </w:r>
      <w:r w:rsidRPr="008617FF">
        <w:rPr>
          <w:rStyle w:val="StyleUnderline"/>
          <w:rFonts w:asciiTheme="majorHAnsi" w:hAnsiTheme="majorHAnsi" w:cstheme="majorHAnsi"/>
          <w:highlight w:val="green"/>
        </w:rPr>
        <w:t>warplanes and air defense</w:t>
      </w:r>
      <w:r w:rsidRPr="008617FF">
        <w:rPr>
          <w:rStyle w:val="StyleUnderline"/>
          <w:rFonts w:asciiTheme="majorHAnsi" w:hAnsiTheme="majorHAnsi" w:cstheme="majorHAnsi"/>
        </w:rPr>
        <w:t xml:space="preserve"> batteries </w:t>
      </w:r>
      <w:r w:rsidRPr="008617FF">
        <w:rPr>
          <w:rStyle w:val="StyleUnderline"/>
          <w:rFonts w:asciiTheme="majorHAnsi" w:hAnsiTheme="majorHAnsi" w:cstheme="majorHAnsi"/>
          <w:highlight w:val="green"/>
        </w:rPr>
        <w:t>at</w:t>
      </w:r>
      <w:r w:rsidRPr="008617FF">
        <w:rPr>
          <w:rStyle w:val="StyleUnderline"/>
          <w:rFonts w:asciiTheme="majorHAnsi" w:hAnsiTheme="majorHAnsi" w:cstheme="majorHAnsi"/>
        </w:rPr>
        <w:t xml:space="preserve"> its </w:t>
      </w:r>
      <w:r w:rsidRPr="008617FF">
        <w:rPr>
          <w:rStyle w:val="StyleUnderline"/>
          <w:rFonts w:asciiTheme="majorHAnsi" w:hAnsiTheme="majorHAnsi" w:cstheme="majorHAnsi"/>
          <w:highlight w:val="green"/>
        </w:rPr>
        <w:t>base in Syria</w:t>
      </w:r>
      <w:r w:rsidRPr="008617FF">
        <w:rPr>
          <w:rFonts w:asciiTheme="majorHAnsi" w:hAnsiTheme="majorHAnsi" w:cstheme="majorHAnsi"/>
          <w:sz w:val="14"/>
          <w:highlight w:val="green"/>
        </w:rPr>
        <w:t>’s</w:t>
      </w:r>
      <w:r w:rsidRPr="008617FF">
        <w:rPr>
          <w:rFonts w:asciiTheme="majorHAnsi" w:hAnsiTheme="majorHAnsi" w:cstheme="majorHAnsi"/>
          <w:sz w:val="14"/>
        </w:rPr>
        <w:t xml:space="preserve"> coastal province of Latakia. It also has a strategically important naval outpost in the Syrian port of Tartus, which is protected by air defense assets. </w:t>
      </w:r>
    </w:p>
    <w:p w14:paraId="2AD9EE08" w14:textId="77777777" w:rsidR="00656FCD" w:rsidRPr="008617FF" w:rsidRDefault="00656FCD" w:rsidP="00656FCD">
      <w:pPr>
        <w:pStyle w:val="Heading3"/>
        <w:rPr>
          <w:rFonts w:asciiTheme="majorHAnsi" w:hAnsiTheme="majorHAnsi" w:cstheme="majorHAnsi"/>
        </w:rPr>
      </w:pPr>
      <w:r w:rsidRPr="008617FF">
        <w:rPr>
          <w:rFonts w:asciiTheme="majorHAnsi" w:hAnsiTheme="majorHAnsi" w:cstheme="majorHAnsi"/>
        </w:rPr>
        <w:lastRenderedPageBreak/>
        <w:t>2AC – AT NFU</w:t>
      </w:r>
    </w:p>
    <w:p w14:paraId="058D66CD" w14:textId="77777777" w:rsidR="00656FCD" w:rsidRPr="008617FF" w:rsidRDefault="00656FCD" w:rsidP="00656FCD">
      <w:pPr>
        <w:pStyle w:val="Heading4"/>
        <w:rPr>
          <w:rFonts w:asciiTheme="majorHAnsi" w:hAnsiTheme="majorHAnsi" w:cstheme="majorHAnsi"/>
        </w:rPr>
      </w:pPr>
      <w:r w:rsidRPr="008617FF">
        <w:rPr>
          <w:rFonts w:asciiTheme="majorHAnsi" w:hAnsiTheme="majorHAnsi" w:cstheme="majorHAnsi"/>
        </w:rPr>
        <w:t>Declaratory NFU links to assurances, deterrence, and politics.</w:t>
      </w:r>
    </w:p>
    <w:p w14:paraId="1CAD7B4D" w14:textId="77777777" w:rsidR="00656FCD" w:rsidRPr="008617FF" w:rsidRDefault="00656FCD" w:rsidP="00656FCD">
      <w:pPr>
        <w:pStyle w:val="AuthorQuals"/>
        <w:rPr>
          <w:rFonts w:asciiTheme="majorHAnsi" w:hAnsiTheme="majorHAnsi" w:cstheme="majorHAnsi"/>
        </w:rPr>
      </w:pPr>
      <w:r w:rsidRPr="008617FF">
        <w:rPr>
          <w:rStyle w:val="Style13ptBold"/>
          <w:rFonts w:asciiTheme="majorHAnsi" w:hAnsiTheme="majorHAnsi" w:cstheme="majorHAnsi"/>
        </w:rPr>
        <w:t>Miller &amp; Payne, '16</w:t>
      </w:r>
      <w:r w:rsidRPr="008617FF">
        <w:rPr>
          <w:rFonts w:asciiTheme="majorHAnsi" w:hAnsiTheme="majorHAnsi" w:cstheme="majorHAnsi"/>
        </w:rPr>
        <w:t xml:space="preserve"> (Franklin C. Miller, Keith B. Payne; Miller is a member of the Defense Policy Board and the US Strategic Command Senior Advisory Group. Payne has served as deputy assistant secretary of defense, a commissioner on the Perry-Schlesinger Commission, and as a member of the State Department’s International Security Advisory Board; "The dangers of no-first-use"; Bulletin of the Atomic Scientists; https://thebulletin.org/2016/08/the-dangers-of-no-first-use/; 8-22-2016, Accessed 7-23-2021)//ILake-NoC</w:t>
      </w:r>
    </w:p>
    <w:p w14:paraId="465FEE9F" w14:textId="77777777" w:rsidR="00656FCD" w:rsidRPr="008617FF" w:rsidRDefault="00656FCD" w:rsidP="00656FCD">
      <w:pPr>
        <w:rPr>
          <w:rFonts w:asciiTheme="majorHAnsi" w:hAnsiTheme="majorHAnsi" w:cstheme="majorHAnsi"/>
          <w:sz w:val="14"/>
        </w:rPr>
      </w:pPr>
      <w:r w:rsidRPr="008617FF">
        <w:rPr>
          <w:rFonts w:asciiTheme="majorHAnsi" w:hAnsiTheme="majorHAnsi" w:cstheme="majorHAnsi"/>
          <w:sz w:val="14"/>
        </w:rPr>
        <w:t xml:space="preserve">Why so? There is no doubt that the US </w:t>
      </w:r>
      <w:r w:rsidRPr="008617FF">
        <w:rPr>
          <w:rStyle w:val="StyleUnderline"/>
          <w:rFonts w:asciiTheme="majorHAnsi" w:hAnsiTheme="majorHAnsi" w:cstheme="majorHAnsi"/>
        </w:rPr>
        <w:t xml:space="preserve">nuclear deterrent has </w:t>
      </w:r>
      <w:r w:rsidRPr="008617FF">
        <w:rPr>
          <w:rStyle w:val="Emphasis"/>
          <w:rFonts w:asciiTheme="majorHAnsi" w:hAnsiTheme="majorHAnsi" w:cstheme="majorHAnsi"/>
        </w:rPr>
        <w:t>prevented war</w:t>
      </w:r>
      <w:r w:rsidRPr="008617FF">
        <w:rPr>
          <w:rStyle w:val="StyleUnderline"/>
          <w:rFonts w:asciiTheme="majorHAnsi" w:hAnsiTheme="majorHAnsi" w:cstheme="majorHAnsi"/>
        </w:rPr>
        <w:t xml:space="preserve"> and the escalation of war</w:t>
      </w:r>
      <w:r w:rsidRPr="008617FF">
        <w:rPr>
          <w:rFonts w:asciiTheme="majorHAnsi" w:hAnsiTheme="majorHAnsi" w:cstheme="majorHAnsi"/>
          <w:sz w:val="14"/>
        </w:rPr>
        <w:t xml:space="preserve"> in the past. For example, there is considerable evidence from the 1991 First Gulf War that the US nuclear deterrent helped to prevent Iraqi leader Saddam Hussein from escalating to the use of Iraqi chemical or biological weapons of mass destruction—possibly saving tens of thousands of US and allied lives. A </w:t>
      </w:r>
      <w:r w:rsidRPr="008617FF">
        <w:rPr>
          <w:rStyle w:val="StyleUnderline"/>
          <w:rFonts w:asciiTheme="majorHAnsi" w:hAnsiTheme="majorHAnsi" w:cstheme="majorHAnsi"/>
        </w:rPr>
        <w:t xml:space="preserve">US pledge of </w:t>
      </w:r>
      <w:r w:rsidRPr="008617FF">
        <w:rPr>
          <w:rStyle w:val="StyleUnderline"/>
          <w:rFonts w:asciiTheme="majorHAnsi" w:hAnsiTheme="majorHAnsi" w:cstheme="majorHAnsi"/>
          <w:highlight w:val="green"/>
        </w:rPr>
        <w:t>no-first-use</w:t>
      </w:r>
      <w:r w:rsidRPr="008617FF">
        <w:rPr>
          <w:rFonts w:asciiTheme="majorHAnsi" w:hAnsiTheme="majorHAnsi" w:cstheme="majorHAnsi"/>
          <w:sz w:val="14"/>
          <w:highlight w:val="green"/>
        </w:rPr>
        <w:t xml:space="preserve"> </w:t>
      </w:r>
      <w:r w:rsidRPr="008617FF">
        <w:rPr>
          <w:rFonts w:asciiTheme="majorHAnsi" w:hAnsiTheme="majorHAnsi" w:cstheme="majorHAnsi"/>
          <w:sz w:val="14"/>
        </w:rPr>
        <w:t xml:space="preserve">now </w:t>
      </w:r>
      <w:r w:rsidRPr="008617FF">
        <w:rPr>
          <w:rStyle w:val="StyleUnderline"/>
          <w:rFonts w:asciiTheme="majorHAnsi" w:hAnsiTheme="majorHAnsi" w:cstheme="majorHAnsi"/>
        </w:rPr>
        <w:t>would</w:t>
      </w:r>
      <w:r w:rsidRPr="008617FF">
        <w:rPr>
          <w:rFonts w:asciiTheme="majorHAnsi" w:hAnsiTheme="majorHAnsi" w:cstheme="majorHAnsi"/>
          <w:sz w:val="14"/>
        </w:rPr>
        <w:t xml:space="preserve"> </w:t>
      </w:r>
      <w:r w:rsidRPr="008617FF">
        <w:rPr>
          <w:rStyle w:val="StyleUnderline"/>
          <w:rFonts w:asciiTheme="majorHAnsi" w:hAnsiTheme="majorHAnsi" w:cstheme="majorHAnsi"/>
          <w:highlight w:val="green"/>
        </w:rPr>
        <w:t>encourage</w:t>
      </w:r>
      <w:r w:rsidRPr="008617FF">
        <w:rPr>
          <w:rFonts w:asciiTheme="majorHAnsi" w:hAnsiTheme="majorHAnsi" w:cstheme="majorHAnsi"/>
          <w:sz w:val="14"/>
        </w:rPr>
        <w:t xml:space="preserve"> current and future </w:t>
      </w:r>
      <w:r w:rsidRPr="008617FF">
        <w:rPr>
          <w:rStyle w:val="StyleUnderline"/>
          <w:rFonts w:asciiTheme="majorHAnsi" w:hAnsiTheme="majorHAnsi" w:cstheme="majorHAnsi"/>
          <w:highlight w:val="green"/>
        </w:rPr>
        <w:t>opponents to believe</w:t>
      </w:r>
      <w:r w:rsidRPr="008617FF">
        <w:rPr>
          <w:rStyle w:val="StyleUnderline"/>
          <w:rFonts w:asciiTheme="majorHAnsi" w:hAnsiTheme="majorHAnsi" w:cstheme="majorHAnsi"/>
        </w:rPr>
        <w:t xml:space="preserve"> that </w:t>
      </w:r>
      <w:r w:rsidRPr="008617FF">
        <w:rPr>
          <w:rStyle w:val="StyleUnderline"/>
          <w:rFonts w:asciiTheme="majorHAnsi" w:hAnsiTheme="majorHAnsi" w:cstheme="majorHAnsi"/>
          <w:highlight w:val="green"/>
        </w:rPr>
        <w:t>they need not fear</w:t>
      </w:r>
      <w:r w:rsidRPr="008617FF">
        <w:rPr>
          <w:rFonts w:asciiTheme="majorHAnsi" w:hAnsiTheme="majorHAnsi" w:cstheme="majorHAnsi"/>
          <w:sz w:val="14"/>
        </w:rPr>
        <w:t xml:space="preserve"> the </w:t>
      </w:r>
      <w:r w:rsidRPr="008617FF">
        <w:rPr>
          <w:rStyle w:val="StyleUnderline"/>
          <w:rFonts w:asciiTheme="majorHAnsi" w:hAnsiTheme="majorHAnsi" w:cstheme="majorHAnsi"/>
          <w:highlight w:val="green"/>
        </w:rPr>
        <w:t>US nuclear deterrent in response to</w:t>
      </w:r>
      <w:r w:rsidRPr="008617FF">
        <w:rPr>
          <w:rFonts w:asciiTheme="majorHAnsi" w:hAnsiTheme="majorHAnsi" w:cstheme="majorHAnsi"/>
          <w:sz w:val="14"/>
        </w:rPr>
        <w:t xml:space="preserve"> their </w:t>
      </w:r>
      <w:r w:rsidRPr="008617FF">
        <w:rPr>
          <w:rStyle w:val="StyleUnderline"/>
          <w:rFonts w:asciiTheme="majorHAnsi" w:hAnsiTheme="majorHAnsi" w:cstheme="majorHAnsi"/>
        </w:rPr>
        <w:t xml:space="preserve">potential </w:t>
      </w:r>
      <w:r w:rsidRPr="008617FF">
        <w:rPr>
          <w:rStyle w:val="StyleUnderline"/>
          <w:rFonts w:asciiTheme="majorHAnsi" w:hAnsiTheme="majorHAnsi" w:cstheme="majorHAnsi"/>
          <w:highlight w:val="green"/>
        </w:rPr>
        <w:t>massive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use of military force</w:t>
      </w:r>
      <w:r w:rsidRPr="008617FF">
        <w:rPr>
          <w:rFonts w:asciiTheme="majorHAnsi" w:hAnsiTheme="majorHAnsi" w:cstheme="majorHAnsi"/>
          <w:sz w:val="14"/>
        </w:rPr>
        <w:t xml:space="preserve"> against us or our allies—</w:t>
      </w:r>
      <w:r w:rsidRPr="008617FF">
        <w:rPr>
          <w:rStyle w:val="StyleUnderline"/>
          <w:rFonts w:asciiTheme="majorHAnsi" w:hAnsiTheme="majorHAnsi" w:cstheme="majorHAnsi"/>
        </w:rPr>
        <w:t>including</w:t>
      </w:r>
      <w:r w:rsidRPr="008617FF">
        <w:rPr>
          <w:rFonts w:asciiTheme="majorHAnsi" w:hAnsiTheme="majorHAnsi" w:cstheme="majorHAnsi"/>
          <w:sz w:val="14"/>
        </w:rPr>
        <w:t xml:space="preserve"> the </w:t>
      </w:r>
      <w:r w:rsidRPr="008617FF">
        <w:rPr>
          <w:rStyle w:val="StyleUnderline"/>
          <w:rFonts w:asciiTheme="majorHAnsi" w:hAnsiTheme="majorHAnsi" w:cstheme="majorHAnsi"/>
        </w:rPr>
        <w:t>use of advanced conventional weapons</w:t>
      </w:r>
      <w:r w:rsidRPr="008617FF">
        <w:rPr>
          <w:rFonts w:asciiTheme="majorHAnsi" w:hAnsiTheme="majorHAnsi" w:cstheme="majorHAnsi"/>
          <w:sz w:val="14"/>
        </w:rPr>
        <w:t>, and chemical and biological weapons.</w:t>
      </w:r>
    </w:p>
    <w:p w14:paraId="695225B2" w14:textId="77777777" w:rsidR="00656FCD" w:rsidRPr="008617FF" w:rsidRDefault="00656FCD" w:rsidP="00656FCD">
      <w:pPr>
        <w:rPr>
          <w:rFonts w:asciiTheme="majorHAnsi" w:hAnsiTheme="majorHAnsi" w:cstheme="majorHAnsi"/>
          <w:sz w:val="14"/>
        </w:rPr>
      </w:pPr>
      <w:r w:rsidRPr="008617FF">
        <w:rPr>
          <w:rFonts w:asciiTheme="majorHAnsi" w:hAnsiTheme="majorHAnsi" w:cstheme="majorHAnsi"/>
          <w:sz w:val="14"/>
        </w:rPr>
        <w:t xml:space="preserve">Consequently, </w:t>
      </w:r>
      <w:r w:rsidRPr="008617FF">
        <w:rPr>
          <w:rStyle w:val="StyleUnderline"/>
          <w:rFonts w:asciiTheme="majorHAnsi" w:hAnsiTheme="majorHAnsi" w:cstheme="majorHAnsi"/>
        </w:rPr>
        <w:t>declaring a no-first-use policy</w:t>
      </w:r>
      <w:r w:rsidRPr="008617FF">
        <w:rPr>
          <w:rFonts w:asciiTheme="majorHAnsi" w:hAnsiTheme="majorHAnsi" w:cstheme="majorHAnsi"/>
          <w:sz w:val="14"/>
        </w:rPr>
        <w:t xml:space="preserve"> </w:t>
      </w:r>
      <w:r w:rsidRPr="008617FF">
        <w:rPr>
          <w:rStyle w:val="StyleUnderline"/>
          <w:rFonts w:asciiTheme="majorHAnsi" w:hAnsiTheme="majorHAnsi" w:cstheme="majorHAnsi"/>
        </w:rPr>
        <w:t>would</w:t>
      </w:r>
      <w:r w:rsidRPr="008617FF">
        <w:rPr>
          <w:rFonts w:asciiTheme="majorHAnsi" w:hAnsiTheme="majorHAnsi" w:cstheme="majorHAnsi"/>
          <w:sz w:val="14"/>
        </w:rPr>
        <w:t xml:space="preserve"> </w:t>
      </w:r>
      <w:r w:rsidRPr="008617FF">
        <w:rPr>
          <w:rStyle w:val="Emphasis"/>
          <w:rFonts w:asciiTheme="majorHAnsi" w:hAnsiTheme="majorHAnsi" w:cstheme="majorHAnsi"/>
          <w:highlight w:val="green"/>
        </w:rPr>
        <w:t>degrade</w:t>
      </w:r>
      <w:r w:rsidRPr="008617FF">
        <w:rPr>
          <w:rFonts w:asciiTheme="majorHAnsi" w:hAnsiTheme="majorHAnsi" w:cstheme="majorHAnsi"/>
          <w:sz w:val="14"/>
        </w:rPr>
        <w:t xml:space="preserve"> the prospective </w:t>
      </w:r>
      <w:r w:rsidRPr="008617FF">
        <w:rPr>
          <w:rStyle w:val="Emphasis"/>
          <w:rFonts w:asciiTheme="majorHAnsi" w:hAnsiTheme="majorHAnsi" w:cstheme="majorHAnsi"/>
          <w:highlight w:val="green"/>
        </w:rPr>
        <w:t>credibility</w:t>
      </w:r>
      <w:r w:rsidRPr="008617FF">
        <w:rPr>
          <w:rFonts w:asciiTheme="majorHAnsi" w:hAnsiTheme="majorHAnsi" w:cstheme="majorHAnsi"/>
          <w:sz w:val="14"/>
        </w:rPr>
        <w:t xml:space="preserve"> </w:t>
      </w:r>
      <w:r w:rsidRPr="008617FF">
        <w:rPr>
          <w:rStyle w:val="Emphasis"/>
          <w:rFonts w:asciiTheme="majorHAnsi" w:hAnsiTheme="majorHAnsi" w:cstheme="majorHAnsi"/>
          <w:highlight w:val="green"/>
        </w:rPr>
        <w:t>of</w:t>
      </w:r>
      <w:r w:rsidRPr="008617FF">
        <w:rPr>
          <w:rStyle w:val="Emphasis"/>
          <w:rFonts w:asciiTheme="majorHAnsi" w:hAnsiTheme="majorHAnsi" w:cstheme="majorHAnsi"/>
        </w:rPr>
        <w:t xml:space="preserve"> the US nuclear </w:t>
      </w:r>
      <w:r w:rsidRPr="008617FF">
        <w:rPr>
          <w:rStyle w:val="Emphasis"/>
          <w:rFonts w:asciiTheme="majorHAnsi" w:hAnsiTheme="majorHAnsi" w:cstheme="majorHAnsi"/>
          <w:highlight w:val="green"/>
        </w:rPr>
        <w:t>deterrent</w:t>
      </w:r>
      <w:r w:rsidRPr="008617FF">
        <w:rPr>
          <w:rFonts w:asciiTheme="majorHAnsi" w:hAnsiTheme="majorHAnsi" w:cstheme="majorHAnsi"/>
          <w:sz w:val="14"/>
        </w:rPr>
        <w:t xml:space="preserve">—a </w:t>
      </w:r>
      <w:r w:rsidRPr="008617FF">
        <w:rPr>
          <w:rStyle w:val="StyleUnderline"/>
          <w:rFonts w:asciiTheme="majorHAnsi" w:hAnsiTheme="majorHAnsi" w:cstheme="majorHAnsi"/>
        </w:rPr>
        <w:t>particularly imprudent</w:t>
      </w:r>
      <w:r w:rsidRPr="008617FF">
        <w:rPr>
          <w:rFonts w:asciiTheme="majorHAnsi" w:hAnsiTheme="majorHAnsi" w:cstheme="majorHAnsi"/>
          <w:sz w:val="14"/>
        </w:rPr>
        <w:t xml:space="preserve"> step at a time </w:t>
      </w:r>
      <w:r w:rsidRPr="008617FF">
        <w:rPr>
          <w:rStyle w:val="StyleUnderline"/>
          <w:rFonts w:asciiTheme="majorHAnsi" w:hAnsiTheme="majorHAnsi" w:cstheme="majorHAnsi"/>
        </w:rPr>
        <w:t>when Russia and</w:t>
      </w:r>
      <w:r w:rsidRPr="008617FF">
        <w:rPr>
          <w:rFonts w:asciiTheme="majorHAnsi" w:hAnsiTheme="majorHAnsi" w:cstheme="majorHAnsi"/>
          <w:sz w:val="14"/>
        </w:rPr>
        <w:t xml:space="preserve"> </w:t>
      </w:r>
      <w:r w:rsidRPr="008617FF">
        <w:rPr>
          <w:rStyle w:val="StyleUnderline"/>
          <w:rFonts w:asciiTheme="majorHAnsi" w:hAnsiTheme="majorHAnsi" w:cstheme="majorHAnsi"/>
        </w:rPr>
        <w:t xml:space="preserve">China are </w:t>
      </w:r>
      <w:r w:rsidRPr="008617FF">
        <w:rPr>
          <w:rFonts w:asciiTheme="majorHAnsi" w:hAnsiTheme="majorHAnsi" w:cstheme="majorHAnsi"/>
          <w:sz w:val="14"/>
        </w:rPr>
        <w:t xml:space="preserve">rapidly expanding their military capabilities, pursuing aggressive policies in Europe and Asia respectively, and </w:t>
      </w:r>
      <w:r w:rsidRPr="008617FF">
        <w:rPr>
          <w:rStyle w:val="StyleUnderline"/>
          <w:rFonts w:asciiTheme="majorHAnsi" w:hAnsiTheme="majorHAnsi" w:cstheme="majorHAnsi"/>
        </w:rPr>
        <w:t>issuing explicit threats to US allies</w:t>
      </w:r>
      <w:r w:rsidRPr="008617FF">
        <w:rPr>
          <w:rFonts w:asciiTheme="majorHAnsi" w:hAnsiTheme="majorHAnsi" w:cstheme="majorHAnsi"/>
          <w:sz w:val="14"/>
        </w:rPr>
        <w:t xml:space="preserve"> in the process. The same applies to North Korea, which repeatedly issues extreme threats against us and our Asian allies while maintaining the world’s fourth largest army and reportedly advanced chemical and biological capabilities. </w:t>
      </w:r>
      <w:r w:rsidRPr="008617FF">
        <w:rPr>
          <w:rStyle w:val="StyleUnderline"/>
          <w:rFonts w:asciiTheme="majorHAnsi" w:hAnsiTheme="majorHAnsi" w:cstheme="majorHAnsi"/>
        </w:rPr>
        <w:t>Given</w:t>
      </w:r>
      <w:r w:rsidRPr="008617FF">
        <w:rPr>
          <w:rFonts w:asciiTheme="majorHAnsi" w:hAnsiTheme="majorHAnsi" w:cstheme="majorHAnsi"/>
          <w:sz w:val="14"/>
        </w:rPr>
        <w:t xml:space="preserve"> these </w:t>
      </w:r>
      <w:r w:rsidRPr="008617FF">
        <w:rPr>
          <w:rStyle w:val="StyleUnderline"/>
          <w:rFonts w:asciiTheme="majorHAnsi" w:hAnsiTheme="majorHAnsi" w:cstheme="majorHAnsi"/>
        </w:rPr>
        <w:t>contemporary realities and</w:t>
      </w:r>
      <w:r w:rsidRPr="008617FF">
        <w:rPr>
          <w:rFonts w:asciiTheme="majorHAnsi" w:hAnsiTheme="majorHAnsi" w:cstheme="majorHAnsi"/>
          <w:sz w:val="14"/>
        </w:rPr>
        <w:t xml:space="preserve"> the </w:t>
      </w:r>
      <w:r w:rsidRPr="008617FF">
        <w:rPr>
          <w:rStyle w:val="StyleUnderline"/>
          <w:rFonts w:asciiTheme="majorHAnsi" w:hAnsiTheme="majorHAnsi" w:cstheme="majorHAnsi"/>
        </w:rPr>
        <w:t>stakes</w:t>
      </w:r>
      <w:r w:rsidRPr="008617FF">
        <w:rPr>
          <w:rFonts w:asciiTheme="majorHAnsi" w:hAnsiTheme="majorHAnsi" w:cstheme="majorHAnsi"/>
          <w:sz w:val="14"/>
        </w:rPr>
        <w:t xml:space="preserve"> involved, </w:t>
      </w:r>
      <w:r w:rsidRPr="008617FF">
        <w:rPr>
          <w:rStyle w:val="StyleUnderline"/>
          <w:rFonts w:asciiTheme="majorHAnsi" w:hAnsiTheme="majorHAnsi" w:cstheme="majorHAnsi"/>
        </w:rPr>
        <w:t>degrading</w:t>
      </w:r>
      <w:r w:rsidRPr="008617FF">
        <w:rPr>
          <w:rFonts w:asciiTheme="majorHAnsi" w:hAnsiTheme="majorHAnsi" w:cstheme="majorHAnsi"/>
          <w:sz w:val="14"/>
        </w:rPr>
        <w:t xml:space="preserve"> the </w:t>
      </w:r>
      <w:r w:rsidRPr="008617FF">
        <w:rPr>
          <w:rStyle w:val="StyleUnderline"/>
          <w:rFonts w:asciiTheme="majorHAnsi" w:hAnsiTheme="majorHAnsi" w:cstheme="majorHAnsi"/>
        </w:rPr>
        <w:t>credibility of the US nuclear deterrent by</w:t>
      </w:r>
      <w:r w:rsidRPr="008617FF">
        <w:rPr>
          <w:rFonts w:asciiTheme="majorHAnsi" w:hAnsiTheme="majorHAnsi" w:cstheme="majorHAnsi"/>
          <w:sz w:val="14"/>
        </w:rPr>
        <w:t xml:space="preserve"> </w:t>
      </w:r>
      <w:r w:rsidRPr="008617FF">
        <w:rPr>
          <w:rStyle w:val="StyleUnderline"/>
          <w:rFonts w:asciiTheme="majorHAnsi" w:hAnsiTheme="majorHAnsi" w:cstheme="majorHAnsi"/>
        </w:rPr>
        <w:t>adopting</w:t>
      </w:r>
      <w:r w:rsidRPr="008617FF">
        <w:rPr>
          <w:rFonts w:asciiTheme="majorHAnsi" w:hAnsiTheme="majorHAnsi" w:cstheme="majorHAnsi"/>
          <w:sz w:val="14"/>
        </w:rPr>
        <w:t xml:space="preserve"> a policy of </w:t>
      </w:r>
      <w:r w:rsidRPr="008617FF">
        <w:rPr>
          <w:rStyle w:val="StyleUnderline"/>
          <w:rFonts w:asciiTheme="majorHAnsi" w:hAnsiTheme="majorHAnsi" w:cstheme="majorHAnsi"/>
        </w:rPr>
        <w:t>no-first-use</w:t>
      </w:r>
      <w:r w:rsidRPr="008617FF">
        <w:rPr>
          <w:rFonts w:asciiTheme="majorHAnsi" w:hAnsiTheme="majorHAnsi" w:cstheme="majorHAnsi"/>
          <w:sz w:val="14"/>
        </w:rPr>
        <w:t xml:space="preserve"> is no small matter. Our goal instead should be to maintain the most effective deterrent possible to such lethal threats.   </w:t>
      </w:r>
    </w:p>
    <w:p w14:paraId="0F7D1900" w14:textId="77777777" w:rsidR="00656FCD" w:rsidRPr="008617FF" w:rsidRDefault="00656FCD" w:rsidP="00656FCD">
      <w:pPr>
        <w:rPr>
          <w:rStyle w:val="StyleUnderline"/>
          <w:rFonts w:asciiTheme="majorHAnsi" w:hAnsiTheme="majorHAnsi" w:cstheme="majorHAnsi"/>
        </w:rPr>
      </w:pPr>
      <w:r w:rsidRPr="008617FF">
        <w:rPr>
          <w:rStyle w:val="StyleUnderline"/>
          <w:rFonts w:asciiTheme="majorHAnsi" w:hAnsiTheme="majorHAnsi" w:cstheme="majorHAnsi"/>
        </w:rPr>
        <w:t xml:space="preserve">US adoption of no-first-use </w:t>
      </w:r>
      <w:r w:rsidRPr="008617FF">
        <w:rPr>
          <w:rStyle w:val="StyleUnderline"/>
          <w:rFonts w:asciiTheme="majorHAnsi" w:hAnsiTheme="majorHAnsi" w:cstheme="majorHAnsi"/>
          <w:highlight w:val="green"/>
        </w:rPr>
        <w:t>would</w:t>
      </w:r>
      <w:r w:rsidRPr="008617FF">
        <w:rPr>
          <w:rFonts w:asciiTheme="majorHAnsi" w:hAnsiTheme="majorHAnsi" w:cstheme="majorHAnsi"/>
          <w:sz w:val="14"/>
        </w:rPr>
        <w:t xml:space="preserve"> also severely </w:t>
      </w:r>
      <w:r w:rsidRPr="008617FF">
        <w:rPr>
          <w:rStyle w:val="Emphasis"/>
          <w:rFonts w:asciiTheme="majorHAnsi" w:hAnsiTheme="majorHAnsi" w:cstheme="majorHAnsi"/>
          <w:highlight w:val="green"/>
        </w:rPr>
        <w:t>shake allied confidence</w:t>
      </w:r>
      <w:r w:rsidRPr="008617FF">
        <w:rPr>
          <w:rFonts w:asciiTheme="majorHAnsi" w:hAnsiTheme="majorHAnsi" w:cstheme="majorHAnsi"/>
          <w:sz w:val="14"/>
        </w:rPr>
        <w:t xml:space="preserve"> </w:t>
      </w:r>
      <w:r w:rsidRPr="008617FF">
        <w:rPr>
          <w:rStyle w:val="StyleUnderline"/>
          <w:rFonts w:asciiTheme="majorHAnsi" w:hAnsiTheme="majorHAnsi" w:cstheme="majorHAnsi"/>
          <w:highlight w:val="green"/>
        </w:rPr>
        <w:t>in</w:t>
      </w:r>
      <w:r w:rsidRPr="008617FF">
        <w:rPr>
          <w:rFonts w:asciiTheme="majorHAnsi" w:hAnsiTheme="majorHAnsi" w:cstheme="majorHAnsi"/>
          <w:sz w:val="14"/>
        </w:rPr>
        <w:t xml:space="preserve"> our </w:t>
      </w:r>
      <w:r w:rsidRPr="008617FF">
        <w:rPr>
          <w:rStyle w:val="StyleUnderline"/>
          <w:rFonts w:asciiTheme="majorHAnsi" w:hAnsiTheme="majorHAnsi" w:cstheme="majorHAnsi"/>
        </w:rPr>
        <w:t xml:space="preserve">security </w:t>
      </w:r>
      <w:r w:rsidRPr="008617FF">
        <w:rPr>
          <w:rStyle w:val="StyleUnderline"/>
          <w:rFonts w:asciiTheme="majorHAnsi" w:hAnsiTheme="majorHAnsi" w:cstheme="majorHAnsi"/>
          <w:highlight w:val="green"/>
        </w:rPr>
        <w:t>guarantees</w:t>
      </w:r>
      <w:r w:rsidRPr="008617FF">
        <w:rPr>
          <w:rFonts w:asciiTheme="majorHAnsi" w:hAnsiTheme="majorHAnsi" w:cstheme="majorHAnsi"/>
          <w:sz w:val="14"/>
        </w:rPr>
        <w:t xml:space="preserve"> to them. In fact, </w:t>
      </w:r>
      <w:r w:rsidRPr="008617FF">
        <w:rPr>
          <w:rStyle w:val="StyleUnderline"/>
          <w:rFonts w:asciiTheme="majorHAnsi" w:hAnsiTheme="majorHAnsi" w:cstheme="majorHAnsi"/>
        </w:rPr>
        <w:t xml:space="preserve">US allies </w:t>
      </w:r>
      <w:r w:rsidRPr="008617FF">
        <w:rPr>
          <w:rStyle w:val="StyleUnderline"/>
          <w:rFonts w:asciiTheme="majorHAnsi" w:hAnsiTheme="majorHAnsi" w:cstheme="majorHAnsi"/>
          <w:highlight w:val="green"/>
        </w:rPr>
        <w:t>Japan, So</w:t>
      </w:r>
      <w:r w:rsidRPr="008617FF">
        <w:rPr>
          <w:rStyle w:val="StyleUnderline"/>
          <w:rFonts w:asciiTheme="majorHAnsi" w:hAnsiTheme="majorHAnsi" w:cstheme="majorHAnsi"/>
        </w:rPr>
        <w:t xml:space="preserve">uth </w:t>
      </w:r>
      <w:r w:rsidRPr="008617FF">
        <w:rPr>
          <w:rStyle w:val="StyleUnderline"/>
          <w:rFonts w:asciiTheme="majorHAnsi" w:hAnsiTheme="majorHAnsi" w:cstheme="majorHAnsi"/>
          <w:highlight w:val="green"/>
        </w:rPr>
        <w:t>Ko</w:t>
      </w:r>
      <w:r w:rsidRPr="008617FF">
        <w:rPr>
          <w:rStyle w:val="StyleUnderline"/>
          <w:rFonts w:asciiTheme="majorHAnsi" w:hAnsiTheme="majorHAnsi" w:cstheme="majorHAnsi"/>
        </w:rPr>
        <w:t>rea, Great Britain, and France</w:t>
      </w:r>
      <w:r w:rsidRPr="008617FF">
        <w:rPr>
          <w:rFonts w:asciiTheme="majorHAnsi" w:hAnsiTheme="majorHAnsi" w:cstheme="majorHAnsi"/>
          <w:sz w:val="14"/>
        </w:rPr>
        <w:t xml:space="preserve"> reportedly have recently </w:t>
      </w:r>
      <w:r w:rsidRPr="008617FF">
        <w:rPr>
          <w:rStyle w:val="StyleUnderline"/>
          <w:rFonts w:asciiTheme="majorHAnsi" w:hAnsiTheme="majorHAnsi" w:cstheme="majorHAnsi"/>
          <w:highlight w:val="green"/>
        </w:rPr>
        <w:t>informed</w:t>
      </w:r>
      <w:r w:rsidRPr="008617FF">
        <w:rPr>
          <w:rFonts w:asciiTheme="majorHAnsi" w:hAnsiTheme="majorHAnsi" w:cstheme="majorHAnsi"/>
          <w:sz w:val="14"/>
        </w:rPr>
        <w:t xml:space="preserve"> </w:t>
      </w:r>
      <w:r w:rsidRPr="008617FF">
        <w:rPr>
          <w:rFonts w:asciiTheme="majorHAnsi" w:hAnsiTheme="majorHAnsi" w:cstheme="majorHAnsi"/>
          <w:sz w:val="16"/>
        </w:rPr>
        <w:t xml:space="preserve">the </w:t>
      </w:r>
      <w:r w:rsidRPr="008617FF">
        <w:rPr>
          <w:rStyle w:val="StyleUnderline"/>
          <w:rFonts w:asciiTheme="majorHAnsi" w:hAnsiTheme="majorHAnsi" w:cstheme="majorHAnsi"/>
        </w:rPr>
        <w:t>Obama</w:t>
      </w:r>
      <w:r w:rsidRPr="008617FF">
        <w:rPr>
          <w:rFonts w:asciiTheme="majorHAnsi" w:hAnsiTheme="majorHAnsi" w:cstheme="majorHAnsi"/>
          <w:sz w:val="16"/>
        </w:rPr>
        <w:t xml:space="preserve"> administration </w:t>
      </w:r>
      <w:r w:rsidRPr="008617FF">
        <w:rPr>
          <w:rStyle w:val="StyleUnderline"/>
          <w:rFonts w:asciiTheme="majorHAnsi" w:hAnsiTheme="majorHAnsi" w:cstheme="majorHAnsi"/>
          <w:highlight w:val="green"/>
        </w:rPr>
        <w:t>that</w:t>
      </w:r>
      <w:r w:rsidRPr="008617FF">
        <w:rPr>
          <w:rFonts w:asciiTheme="majorHAnsi" w:hAnsiTheme="majorHAnsi" w:cstheme="majorHAnsi"/>
          <w:sz w:val="16"/>
        </w:rPr>
        <w:t xml:space="preserve"> a no-first-use policy </w:t>
      </w:r>
      <w:r w:rsidRPr="008617FF">
        <w:rPr>
          <w:rStyle w:val="StyleUnderline"/>
          <w:rFonts w:asciiTheme="majorHAnsi" w:hAnsiTheme="majorHAnsi" w:cstheme="majorHAnsi"/>
          <w:highlight w:val="green"/>
        </w:rPr>
        <w:t xml:space="preserve">would be </w:t>
      </w:r>
      <w:r w:rsidRPr="008617FF">
        <w:rPr>
          <w:rStyle w:val="Emphasis"/>
          <w:rFonts w:asciiTheme="majorHAnsi" w:hAnsiTheme="majorHAnsi" w:cstheme="majorHAnsi"/>
          <w:highlight w:val="green"/>
        </w:rPr>
        <w:t>detrimental to their security</w:t>
      </w:r>
      <w:r w:rsidRPr="008617FF">
        <w:rPr>
          <w:rFonts w:asciiTheme="majorHAnsi" w:hAnsiTheme="majorHAnsi" w:cstheme="majorHAnsi"/>
          <w:sz w:val="16"/>
        </w:rPr>
        <w:t xml:space="preserve">. The vast </w:t>
      </w:r>
      <w:r w:rsidRPr="008617FF">
        <w:rPr>
          <w:rStyle w:val="StyleUnderline"/>
          <w:rFonts w:asciiTheme="majorHAnsi" w:hAnsiTheme="majorHAnsi" w:cstheme="majorHAnsi"/>
        </w:rPr>
        <w:t>majority of our treaty allies</w:t>
      </w:r>
      <w:r w:rsidRPr="008617FF">
        <w:rPr>
          <w:rFonts w:asciiTheme="majorHAnsi" w:hAnsiTheme="majorHAnsi" w:cstheme="majorHAnsi"/>
          <w:sz w:val="16"/>
        </w:rPr>
        <w:t xml:space="preserve"> </w:t>
      </w:r>
      <w:r w:rsidRPr="008617FF">
        <w:rPr>
          <w:rStyle w:val="StyleUnderline"/>
          <w:rFonts w:asciiTheme="majorHAnsi" w:hAnsiTheme="majorHAnsi" w:cstheme="majorHAnsi"/>
        </w:rPr>
        <w:t>depend</w:t>
      </w:r>
      <w:r w:rsidRPr="008617FF">
        <w:rPr>
          <w:rFonts w:asciiTheme="majorHAnsi" w:hAnsiTheme="majorHAnsi" w:cstheme="majorHAnsi"/>
          <w:sz w:val="16"/>
        </w:rPr>
        <w:t xml:space="preserve">, at least in part, </w:t>
      </w:r>
      <w:r w:rsidRPr="008617FF">
        <w:rPr>
          <w:rStyle w:val="StyleUnderline"/>
          <w:rFonts w:asciiTheme="majorHAnsi" w:hAnsiTheme="majorHAnsi" w:cstheme="majorHAnsi"/>
        </w:rPr>
        <w:t>on</w:t>
      </w:r>
      <w:r w:rsidRPr="008617FF">
        <w:rPr>
          <w:rFonts w:asciiTheme="majorHAnsi" w:hAnsiTheme="majorHAnsi" w:cstheme="majorHAnsi"/>
          <w:sz w:val="16"/>
        </w:rPr>
        <w:t xml:space="preserve"> a credible US </w:t>
      </w:r>
      <w:r w:rsidRPr="008617FF">
        <w:rPr>
          <w:rStyle w:val="StyleUnderline"/>
          <w:rFonts w:asciiTheme="majorHAnsi" w:hAnsiTheme="majorHAnsi" w:cstheme="majorHAnsi"/>
        </w:rPr>
        <w:t>nuclear deterrence “umbrella” for their security</w:t>
      </w:r>
      <w:r w:rsidRPr="008617FF">
        <w:rPr>
          <w:rFonts w:asciiTheme="majorHAnsi" w:hAnsiTheme="majorHAnsi" w:cstheme="majorHAnsi"/>
          <w:sz w:val="16"/>
        </w:rPr>
        <w:t xml:space="preserve">. US adoption of a </w:t>
      </w:r>
      <w:r w:rsidRPr="008617FF">
        <w:rPr>
          <w:rStyle w:val="StyleUnderline"/>
          <w:rFonts w:asciiTheme="majorHAnsi" w:hAnsiTheme="majorHAnsi" w:cstheme="majorHAnsi"/>
          <w:highlight w:val="green"/>
        </w:rPr>
        <w:t>no-first-use</w:t>
      </w:r>
      <w:r w:rsidRPr="008617FF">
        <w:rPr>
          <w:rStyle w:val="StyleUnderline"/>
          <w:rFonts w:asciiTheme="majorHAnsi" w:hAnsiTheme="majorHAnsi" w:cstheme="majorHAnsi"/>
        </w:rPr>
        <w:t xml:space="preserve"> policy would </w:t>
      </w:r>
      <w:r w:rsidRPr="008617FF">
        <w:rPr>
          <w:rStyle w:val="StyleUnderline"/>
          <w:rFonts w:asciiTheme="majorHAnsi" w:hAnsiTheme="majorHAnsi" w:cstheme="majorHAnsi"/>
          <w:highlight w:val="green"/>
        </w:rPr>
        <w:t>compel</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some to take steps to mitigate the degradation of the US nuclear deterrent which has heretofore protected them. One such avenue would be the possible acquisition or </w:t>
      </w:r>
      <w:r w:rsidRPr="008617FF">
        <w:rPr>
          <w:rStyle w:val="StyleUnderline"/>
          <w:rFonts w:asciiTheme="majorHAnsi" w:hAnsiTheme="majorHAnsi" w:cstheme="majorHAnsi"/>
          <w:highlight w:val="green"/>
        </w:rPr>
        <w:t>creation of their own</w:t>
      </w:r>
      <w:r w:rsidRPr="008617FF">
        <w:rPr>
          <w:rStyle w:val="StyleUnderline"/>
          <w:rFonts w:asciiTheme="majorHAnsi" w:hAnsiTheme="majorHAnsi" w:cstheme="majorHAnsi"/>
        </w:rPr>
        <w:t xml:space="preserve"> independent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lear weapon</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There already appears to be considerable popular support today for the development of nuclear weapons in South Korea; US adoption of no-first-use would only increase that motivation. A policy of no-first-use now would likely </w:t>
      </w:r>
      <w:r w:rsidRPr="008617FF">
        <w:rPr>
          <w:rStyle w:val="StyleUnderline"/>
          <w:rFonts w:asciiTheme="majorHAnsi" w:hAnsiTheme="majorHAnsi" w:cstheme="majorHAnsi"/>
        </w:rPr>
        <w:t>increase</w:t>
      </w:r>
      <w:r w:rsidRPr="008617FF">
        <w:rPr>
          <w:rFonts w:asciiTheme="majorHAnsi" w:hAnsiTheme="majorHAnsi" w:cstheme="majorHAnsi"/>
          <w:sz w:val="16"/>
        </w:rPr>
        <w:t xml:space="preserve"> the </w:t>
      </w:r>
      <w:r w:rsidRPr="008617FF">
        <w:rPr>
          <w:rStyle w:val="Emphasis"/>
          <w:rFonts w:asciiTheme="majorHAnsi" w:hAnsiTheme="majorHAnsi" w:cstheme="majorHAnsi"/>
        </w:rPr>
        <w:t>prospect for new nuclear powers</w:t>
      </w:r>
      <w:r w:rsidRPr="008617FF">
        <w:rPr>
          <w:rFonts w:asciiTheme="majorHAnsi" w:hAnsiTheme="majorHAnsi" w:cstheme="majorHAnsi"/>
          <w:sz w:val="16"/>
        </w:rPr>
        <w:t xml:space="preserve"> </w:t>
      </w:r>
      <w:r w:rsidRPr="008617FF">
        <w:rPr>
          <w:rStyle w:val="StyleUnderline"/>
          <w:rFonts w:asciiTheme="majorHAnsi" w:hAnsiTheme="majorHAnsi" w:cstheme="majorHAnsi"/>
        </w:rPr>
        <w:t>in Asia and Europe</w:t>
      </w:r>
      <w:r w:rsidRPr="008617FF">
        <w:rPr>
          <w:rFonts w:asciiTheme="majorHAnsi" w:hAnsiTheme="majorHAnsi" w:cstheme="majorHAnsi"/>
          <w:sz w:val="16"/>
        </w:rPr>
        <w:t xml:space="preserve">, </w:t>
      </w:r>
      <w:r w:rsidRPr="008617FF">
        <w:rPr>
          <w:rStyle w:val="StyleUnderline"/>
          <w:rFonts w:asciiTheme="majorHAnsi" w:hAnsiTheme="majorHAnsi" w:cstheme="majorHAnsi"/>
        </w:rPr>
        <w:t>which would severely undercut</w:t>
      </w:r>
      <w:r w:rsidRPr="008617FF">
        <w:rPr>
          <w:rFonts w:asciiTheme="majorHAnsi" w:hAnsiTheme="majorHAnsi" w:cstheme="majorHAnsi"/>
          <w:sz w:val="16"/>
        </w:rPr>
        <w:t xml:space="preserve"> the </w:t>
      </w:r>
      <w:r w:rsidRPr="008617FF">
        <w:rPr>
          <w:rStyle w:val="StyleUnderline"/>
          <w:rFonts w:asciiTheme="majorHAnsi" w:hAnsiTheme="majorHAnsi" w:cstheme="majorHAnsi"/>
        </w:rPr>
        <w:t>Nuclear Non-Prolif</w:t>
      </w:r>
      <w:r w:rsidRPr="008617FF">
        <w:rPr>
          <w:rFonts w:asciiTheme="majorHAnsi" w:hAnsiTheme="majorHAnsi" w:cstheme="majorHAnsi"/>
          <w:sz w:val="16"/>
        </w:rPr>
        <w:t xml:space="preserve">eration Treaty </w:t>
      </w:r>
      <w:r w:rsidRPr="008617FF">
        <w:rPr>
          <w:rStyle w:val="StyleUnderline"/>
          <w:rFonts w:asciiTheme="majorHAnsi" w:hAnsiTheme="majorHAnsi" w:cstheme="majorHAnsi"/>
        </w:rPr>
        <w:t>and be</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extremely destabilizing</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given</w:t>
      </w:r>
      <w:r w:rsidRPr="008617FF">
        <w:rPr>
          <w:rFonts w:asciiTheme="majorHAnsi" w:hAnsiTheme="majorHAnsi" w:cstheme="majorHAnsi"/>
          <w:sz w:val="16"/>
        </w:rPr>
        <w:t xml:space="preserve"> the likely </w:t>
      </w:r>
      <w:r w:rsidRPr="008617FF">
        <w:rPr>
          <w:rStyle w:val="StyleUnderline"/>
          <w:rFonts w:asciiTheme="majorHAnsi" w:hAnsiTheme="majorHAnsi" w:cstheme="majorHAnsi"/>
          <w:highlight w:val="green"/>
        </w:rPr>
        <w:t>severe Chinese and Russian responses</w:t>
      </w:r>
      <w:r w:rsidRPr="008617FF">
        <w:rPr>
          <w:rStyle w:val="StyleUnderline"/>
          <w:rFonts w:asciiTheme="majorHAnsi" w:hAnsiTheme="majorHAnsi" w:cstheme="majorHAnsi"/>
        </w:rPr>
        <w:t>.</w:t>
      </w:r>
    </w:p>
    <w:p w14:paraId="4D34C7BA" w14:textId="77777777" w:rsidR="00656FCD" w:rsidRPr="008617FF" w:rsidRDefault="00656FCD" w:rsidP="00656FCD">
      <w:pPr>
        <w:rPr>
          <w:rFonts w:asciiTheme="majorHAnsi" w:hAnsiTheme="majorHAnsi" w:cstheme="majorHAnsi"/>
          <w:sz w:val="14"/>
        </w:rPr>
      </w:pPr>
      <w:r w:rsidRPr="008617FF">
        <w:rPr>
          <w:rFonts w:asciiTheme="majorHAnsi" w:hAnsiTheme="majorHAnsi" w:cstheme="majorHAnsi"/>
          <w:sz w:val="14"/>
        </w:rPr>
        <w:t>In short, based on evidence from the past seven decades, the US nuclear deterrent helps deter war and preserve global stability by compelling potential aggressors to consider the possibility of a US nuclear response in any of their prospective plans to attack us or our allies. It also provides enormous support for nuclear non-proliferation by helping to assure over 30 US allies of their security. US adoption of a no-first-use policy would threaten to degrade this critical deterrence of enemies and assurance of allies.</w:t>
      </w:r>
    </w:p>
    <w:p w14:paraId="7CDF0348" w14:textId="77777777" w:rsidR="00656FCD" w:rsidRPr="008617FF" w:rsidRDefault="00656FCD" w:rsidP="00656FCD">
      <w:pPr>
        <w:rPr>
          <w:rFonts w:asciiTheme="majorHAnsi" w:hAnsiTheme="majorHAnsi" w:cstheme="majorHAnsi"/>
          <w:sz w:val="14"/>
        </w:rPr>
      </w:pPr>
      <w:r w:rsidRPr="008617FF">
        <w:rPr>
          <w:rStyle w:val="StyleUnderline"/>
          <w:rFonts w:asciiTheme="majorHAnsi" w:hAnsiTheme="majorHAnsi" w:cstheme="majorHAnsi"/>
        </w:rPr>
        <w:t>Proponents</w:t>
      </w:r>
      <w:r w:rsidRPr="008617FF">
        <w:rPr>
          <w:rFonts w:asciiTheme="majorHAnsi" w:hAnsiTheme="majorHAnsi" w:cstheme="majorHAnsi"/>
          <w:sz w:val="14"/>
        </w:rPr>
        <w:t xml:space="preserve"> </w:t>
      </w:r>
      <w:r w:rsidRPr="008617FF">
        <w:rPr>
          <w:rStyle w:val="StyleUnderline"/>
          <w:rFonts w:asciiTheme="majorHAnsi" w:hAnsiTheme="majorHAnsi" w:cstheme="majorHAnsi"/>
        </w:rPr>
        <w:t xml:space="preserve">of no-first-use </w:t>
      </w:r>
      <w:r w:rsidRPr="008617FF">
        <w:rPr>
          <w:rFonts w:asciiTheme="majorHAnsi" w:hAnsiTheme="majorHAnsi" w:cstheme="majorHAnsi"/>
          <w:sz w:val="14"/>
        </w:rPr>
        <w:t xml:space="preserve">often </w:t>
      </w:r>
      <w:r w:rsidRPr="008617FF">
        <w:rPr>
          <w:rStyle w:val="StyleUnderline"/>
          <w:rFonts w:asciiTheme="majorHAnsi" w:hAnsiTheme="majorHAnsi" w:cstheme="majorHAnsi"/>
        </w:rPr>
        <w:t>assert that US high-tech conventional forces</w:t>
      </w:r>
      <w:r w:rsidRPr="008617FF">
        <w:rPr>
          <w:rFonts w:asciiTheme="majorHAnsi" w:hAnsiTheme="majorHAnsi" w:cstheme="majorHAnsi"/>
          <w:sz w:val="14"/>
        </w:rPr>
        <w:t xml:space="preserve"> </w:t>
      </w:r>
      <w:r w:rsidRPr="008617FF">
        <w:rPr>
          <w:rStyle w:val="StyleUnderline"/>
          <w:rFonts w:asciiTheme="majorHAnsi" w:hAnsiTheme="majorHAnsi" w:cstheme="majorHAnsi"/>
        </w:rPr>
        <w:t>could</w:t>
      </w:r>
      <w:r w:rsidRPr="008617FF">
        <w:rPr>
          <w:rFonts w:asciiTheme="majorHAnsi" w:hAnsiTheme="majorHAnsi" w:cstheme="majorHAnsi"/>
          <w:sz w:val="14"/>
        </w:rPr>
        <w:t xml:space="preserve"> ultimately </w:t>
      </w:r>
      <w:r w:rsidRPr="008617FF">
        <w:rPr>
          <w:rStyle w:val="StyleUnderline"/>
          <w:rFonts w:asciiTheme="majorHAnsi" w:hAnsiTheme="majorHAnsi" w:cstheme="majorHAnsi"/>
        </w:rPr>
        <w:t>defeat</w:t>
      </w:r>
      <w:r w:rsidRPr="008617FF">
        <w:rPr>
          <w:rFonts w:asciiTheme="majorHAnsi" w:hAnsiTheme="majorHAnsi" w:cstheme="majorHAnsi"/>
          <w:sz w:val="14"/>
        </w:rPr>
        <w:t xml:space="preserve"> an </w:t>
      </w:r>
      <w:r w:rsidRPr="008617FF">
        <w:rPr>
          <w:rStyle w:val="StyleUnderline"/>
          <w:rFonts w:asciiTheme="majorHAnsi" w:hAnsiTheme="majorHAnsi" w:cstheme="majorHAnsi"/>
        </w:rPr>
        <w:t>opponent’s massive use of military force</w:t>
      </w:r>
      <w:r w:rsidRPr="008617FF">
        <w:rPr>
          <w:rFonts w:asciiTheme="majorHAnsi" w:hAnsiTheme="majorHAnsi" w:cstheme="majorHAnsi"/>
          <w:sz w:val="14"/>
        </w:rPr>
        <w:t>, including advanced conventional weapons, and chemical and biological weapons, without the US needing to resort to nuclear weapons—and thereby claim that the US nuclear deterrent threat is unnecessary for this purpose.</w:t>
      </w:r>
    </w:p>
    <w:p w14:paraId="128DE3C2" w14:textId="77777777" w:rsidR="00656FCD" w:rsidRPr="008617FF" w:rsidRDefault="00656FCD" w:rsidP="00656FCD">
      <w:pPr>
        <w:rPr>
          <w:rStyle w:val="StyleUnderline"/>
          <w:rFonts w:asciiTheme="majorHAnsi" w:hAnsiTheme="majorHAnsi" w:cstheme="majorHAnsi"/>
        </w:rPr>
      </w:pPr>
      <w:r w:rsidRPr="008617FF">
        <w:rPr>
          <w:rFonts w:asciiTheme="majorHAnsi" w:hAnsiTheme="majorHAnsi" w:cstheme="majorHAnsi"/>
          <w:sz w:val="14"/>
        </w:rPr>
        <w:t xml:space="preserve">This presumption of US military dominance is questionable in some key geographic areas. But more importantly, </w:t>
      </w:r>
      <w:r w:rsidRPr="008617FF">
        <w:rPr>
          <w:rStyle w:val="StyleUnderline"/>
          <w:rFonts w:asciiTheme="majorHAnsi" w:hAnsiTheme="majorHAnsi" w:cstheme="majorHAnsi"/>
        </w:rPr>
        <w:t>this claim</w:t>
      </w:r>
      <w:r w:rsidRPr="008617FF">
        <w:rPr>
          <w:rFonts w:asciiTheme="majorHAnsi" w:hAnsiTheme="majorHAnsi" w:cstheme="majorHAnsi"/>
          <w:sz w:val="14"/>
        </w:rPr>
        <w:t xml:space="preserve"> fundamentally </w:t>
      </w:r>
      <w:r w:rsidRPr="008617FF">
        <w:rPr>
          <w:rStyle w:val="StyleUnderline"/>
          <w:rFonts w:asciiTheme="majorHAnsi" w:hAnsiTheme="majorHAnsi" w:cstheme="majorHAnsi"/>
        </w:rPr>
        <w:t>confuses</w:t>
      </w:r>
      <w:r w:rsidRPr="008617FF">
        <w:rPr>
          <w:rFonts w:asciiTheme="majorHAnsi" w:hAnsiTheme="majorHAnsi" w:cstheme="majorHAnsi"/>
          <w:sz w:val="14"/>
        </w:rPr>
        <w:t xml:space="preserve"> the </w:t>
      </w:r>
      <w:r w:rsidRPr="008617FF">
        <w:rPr>
          <w:rStyle w:val="StyleUnderline"/>
          <w:rFonts w:asciiTheme="majorHAnsi" w:hAnsiTheme="majorHAnsi" w:cstheme="majorHAnsi"/>
        </w:rPr>
        <w:t xml:space="preserve">distinction between deterrence and war-fighting. </w:t>
      </w:r>
      <w:r w:rsidRPr="008617FF">
        <w:rPr>
          <w:rFonts w:asciiTheme="majorHAnsi" w:hAnsiTheme="majorHAnsi" w:cstheme="majorHAnsi"/>
          <w:sz w:val="14"/>
        </w:rPr>
        <w:t xml:space="preserve">We and our </w:t>
      </w:r>
      <w:r w:rsidRPr="008617FF">
        <w:rPr>
          <w:rStyle w:val="StyleUnderline"/>
          <w:rFonts w:asciiTheme="majorHAnsi" w:hAnsiTheme="majorHAnsi" w:cstheme="majorHAnsi"/>
        </w:rPr>
        <w:t>allies want to deter an opponent’s massive use of force from ever taking place</w:t>
      </w:r>
      <w:r w:rsidRPr="008617FF">
        <w:rPr>
          <w:rFonts w:asciiTheme="majorHAnsi" w:hAnsiTheme="majorHAnsi" w:cstheme="majorHAnsi"/>
          <w:sz w:val="14"/>
        </w:rPr>
        <w:t xml:space="preserve">; we do not want to be compelled to wage war, even winning a non-nuclear war, in order to recover lost allies. </w:t>
      </w:r>
      <w:r w:rsidRPr="008617FF">
        <w:rPr>
          <w:rStyle w:val="StyleUnderline"/>
          <w:rFonts w:asciiTheme="majorHAnsi" w:hAnsiTheme="majorHAnsi" w:cstheme="majorHAnsi"/>
        </w:rPr>
        <w:t>Fighting such a war would cause unprecedented levels of death</w:t>
      </w:r>
      <w:r w:rsidRPr="008617FF">
        <w:rPr>
          <w:rFonts w:asciiTheme="majorHAnsi" w:hAnsiTheme="majorHAnsi" w:cstheme="majorHAnsi"/>
          <w:sz w:val="14"/>
        </w:rPr>
        <w:t xml:space="preserve"> and destruction wherever it is fought. </w:t>
      </w:r>
      <w:r w:rsidRPr="008617FF">
        <w:rPr>
          <w:rStyle w:val="StyleUnderline"/>
          <w:rFonts w:asciiTheme="majorHAnsi" w:hAnsiTheme="majorHAnsi" w:cstheme="majorHAnsi"/>
        </w:rPr>
        <w:t xml:space="preserve">That is why </w:t>
      </w:r>
      <w:r w:rsidRPr="008617FF">
        <w:rPr>
          <w:rStyle w:val="StyleUnderline"/>
          <w:rFonts w:asciiTheme="majorHAnsi" w:hAnsiTheme="majorHAnsi" w:cstheme="majorHAnsi"/>
          <w:highlight w:val="green"/>
        </w:rPr>
        <w:t>US policy for over seven decades</w:t>
      </w:r>
      <w:r w:rsidRPr="008617FF">
        <w:rPr>
          <w:rFonts w:asciiTheme="majorHAnsi" w:hAnsiTheme="majorHAnsi" w:cstheme="majorHAnsi"/>
          <w:sz w:val="14"/>
        </w:rPr>
        <w:t xml:space="preserve"> has </w:t>
      </w:r>
      <w:r w:rsidRPr="008617FF">
        <w:rPr>
          <w:rStyle w:val="StyleUnderline"/>
          <w:rFonts w:asciiTheme="majorHAnsi" w:hAnsiTheme="majorHAnsi" w:cstheme="majorHAnsi"/>
          <w:highlight w:val="green"/>
        </w:rPr>
        <w:t>sought to deter war via</w:t>
      </w:r>
      <w:r w:rsidRPr="008617FF">
        <w:rPr>
          <w:rStyle w:val="StyleUnderline"/>
          <w:rFonts w:asciiTheme="majorHAnsi" w:hAnsiTheme="majorHAnsi" w:cstheme="majorHAnsi"/>
        </w:rPr>
        <w:t xml:space="preserve"> the US </w:t>
      </w:r>
      <w:r w:rsidRPr="008617FF">
        <w:rPr>
          <w:rStyle w:val="StyleUnderline"/>
          <w:rFonts w:asciiTheme="majorHAnsi" w:hAnsiTheme="majorHAnsi" w:cstheme="majorHAnsi"/>
          <w:highlight w:val="green"/>
        </w:rPr>
        <w:t>nuclear deterrent</w:t>
      </w:r>
      <w:r w:rsidRPr="008617FF">
        <w:rPr>
          <w:rFonts w:asciiTheme="majorHAnsi" w:hAnsiTheme="majorHAnsi" w:cstheme="majorHAnsi"/>
          <w:sz w:val="14"/>
        </w:rPr>
        <w:t xml:space="preserve">, </w:t>
      </w:r>
      <w:r w:rsidRPr="008617FF">
        <w:rPr>
          <w:rStyle w:val="StyleUnderline"/>
          <w:rFonts w:asciiTheme="majorHAnsi" w:hAnsiTheme="majorHAnsi" w:cstheme="majorHAnsi"/>
        </w:rPr>
        <w:t>and why</w:t>
      </w:r>
      <w:r w:rsidRPr="008617FF">
        <w:rPr>
          <w:rFonts w:asciiTheme="majorHAnsi" w:hAnsiTheme="majorHAnsi" w:cstheme="majorHAnsi"/>
          <w:sz w:val="14"/>
        </w:rPr>
        <w:t xml:space="preserve"> every </w:t>
      </w:r>
      <w:r w:rsidRPr="008617FF">
        <w:rPr>
          <w:rStyle w:val="Emphasis"/>
          <w:rFonts w:asciiTheme="majorHAnsi" w:hAnsiTheme="majorHAnsi" w:cstheme="majorHAnsi"/>
          <w:highlight w:val="green"/>
        </w:rPr>
        <w:t>Democratic and Republican</w:t>
      </w:r>
      <w:r w:rsidRPr="008617FF">
        <w:rPr>
          <w:rFonts w:asciiTheme="majorHAnsi" w:hAnsiTheme="majorHAnsi" w:cstheme="majorHAnsi"/>
          <w:sz w:val="14"/>
        </w:rPr>
        <w:t xml:space="preserve"> administration </w:t>
      </w:r>
      <w:r w:rsidRPr="008617FF">
        <w:rPr>
          <w:rStyle w:val="Emphasis"/>
          <w:rFonts w:asciiTheme="majorHAnsi" w:hAnsiTheme="majorHAnsi" w:cstheme="majorHAnsi"/>
        </w:rPr>
        <w:t xml:space="preserve">for over seven decades </w:t>
      </w:r>
      <w:r w:rsidRPr="008617FF">
        <w:rPr>
          <w:rStyle w:val="Emphasis"/>
          <w:rFonts w:asciiTheme="majorHAnsi" w:hAnsiTheme="majorHAnsi" w:cstheme="majorHAnsi"/>
          <w:highlight w:val="green"/>
        </w:rPr>
        <w:t>has rejected a no-first-use policy</w:t>
      </w:r>
      <w:r w:rsidRPr="008617FF">
        <w:rPr>
          <w:rStyle w:val="Emphasis"/>
          <w:rFonts w:asciiTheme="majorHAnsi" w:hAnsiTheme="majorHAnsi" w:cstheme="majorHAnsi"/>
        </w:rPr>
        <w:t>.</w:t>
      </w:r>
      <w:r w:rsidRPr="008617FF">
        <w:rPr>
          <w:rFonts w:asciiTheme="majorHAnsi" w:hAnsiTheme="majorHAnsi" w:cstheme="majorHAnsi"/>
          <w:sz w:val="14"/>
        </w:rPr>
        <w:t xml:space="preserve"> </w:t>
      </w:r>
      <w:r w:rsidRPr="008617FF">
        <w:rPr>
          <w:rStyle w:val="StyleUnderline"/>
          <w:rFonts w:asciiTheme="majorHAnsi" w:hAnsiTheme="majorHAnsi" w:cstheme="majorHAnsi"/>
        </w:rPr>
        <w:t xml:space="preserve">Retaining </w:t>
      </w:r>
      <w:r w:rsidRPr="008617FF">
        <w:rPr>
          <w:rStyle w:val="StyleUnderline"/>
          <w:rFonts w:asciiTheme="majorHAnsi" w:hAnsiTheme="majorHAnsi" w:cstheme="majorHAnsi"/>
          <w:highlight w:val="green"/>
        </w:rPr>
        <w:t>ambiguity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regarding</w:t>
      </w:r>
      <w:r w:rsidRPr="008617FF">
        <w:rPr>
          <w:rFonts w:asciiTheme="majorHAnsi" w:hAnsiTheme="majorHAnsi" w:cstheme="majorHAnsi"/>
          <w:sz w:val="14"/>
        </w:rPr>
        <w:t xml:space="preserve"> the </w:t>
      </w:r>
      <w:r w:rsidRPr="008617FF">
        <w:rPr>
          <w:rStyle w:val="StyleUnderline"/>
          <w:rFonts w:asciiTheme="majorHAnsi" w:hAnsiTheme="majorHAnsi" w:cstheme="majorHAnsi"/>
        </w:rPr>
        <w:t xml:space="preserve">US </w:t>
      </w:r>
      <w:r w:rsidRPr="008617FF">
        <w:rPr>
          <w:rStyle w:val="StyleUnderline"/>
          <w:rFonts w:asciiTheme="majorHAnsi" w:hAnsiTheme="majorHAnsi" w:cstheme="majorHAnsi"/>
          <w:highlight w:val="green"/>
        </w:rPr>
        <w:t>nuclear deterrent</w:t>
      </w:r>
      <w:r w:rsidRPr="008617FF">
        <w:rPr>
          <w:rFonts w:asciiTheme="majorHAnsi" w:hAnsiTheme="majorHAnsi" w:cstheme="majorHAnsi"/>
          <w:sz w:val="14"/>
        </w:rPr>
        <w:t xml:space="preserve"> </w:t>
      </w:r>
      <w:r w:rsidRPr="008617FF">
        <w:rPr>
          <w:rStyle w:val="StyleUnderline"/>
          <w:rFonts w:asciiTheme="majorHAnsi" w:hAnsiTheme="majorHAnsi" w:cstheme="majorHAnsi"/>
        </w:rPr>
        <w:t>threat</w:t>
      </w:r>
      <w:r w:rsidRPr="008617FF">
        <w:rPr>
          <w:rFonts w:asciiTheme="majorHAnsi" w:hAnsiTheme="majorHAnsi" w:cstheme="majorHAnsi"/>
          <w:sz w:val="14"/>
        </w:rPr>
        <w:t xml:space="preserve"> </w:t>
      </w:r>
      <w:r w:rsidRPr="008617FF">
        <w:rPr>
          <w:rStyle w:val="StyleUnderline"/>
          <w:rFonts w:asciiTheme="majorHAnsi" w:hAnsiTheme="majorHAnsi" w:cstheme="majorHAnsi"/>
        </w:rPr>
        <w:t>appears</w:t>
      </w:r>
      <w:r w:rsidRPr="008617FF">
        <w:rPr>
          <w:rFonts w:asciiTheme="majorHAnsi" w:hAnsiTheme="majorHAnsi" w:cstheme="majorHAnsi"/>
          <w:sz w:val="14"/>
        </w:rPr>
        <w:t xml:space="preserve"> to be </w:t>
      </w:r>
      <w:r w:rsidRPr="008617FF">
        <w:rPr>
          <w:rStyle w:val="StyleUnderline"/>
          <w:rFonts w:asciiTheme="majorHAnsi" w:hAnsiTheme="majorHAnsi" w:cstheme="majorHAnsi"/>
          <w:highlight w:val="green"/>
        </w:rPr>
        <w:t>central</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to</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success</w:t>
      </w:r>
      <w:r w:rsidRPr="008617FF">
        <w:rPr>
          <w:rStyle w:val="StyleUnderline"/>
          <w:rFonts w:asciiTheme="majorHAnsi" w:hAnsiTheme="majorHAnsi" w:cstheme="majorHAnsi"/>
        </w:rPr>
        <w:t xml:space="preserve"> of that deterrence policy</w:t>
      </w:r>
      <w:r w:rsidRPr="008617FF">
        <w:rPr>
          <w:rFonts w:asciiTheme="majorHAnsi" w:hAnsiTheme="majorHAnsi" w:cstheme="majorHAnsi"/>
          <w:sz w:val="14"/>
        </w:rPr>
        <w:t xml:space="preserve">; we do not want a no-first-use policy that essentially </w:t>
      </w:r>
      <w:r w:rsidRPr="008617FF">
        <w:rPr>
          <w:rStyle w:val="StyleUnderline"/>
          <w:rFonts w:asciiTheme="majorHAnsi" w:hAnsiTheme="majorHAnsi" w:cstheme="majorHAnsi"/>
        </w:rPr>
        <w:t xml:space="preserve">assures opponents that they may safely ignore a US </w:t>
      </w:r>
      <w:r w:rsidRPr="008617FF">
        <w:rPr>
          <w:rStyle w:val="StyleUnderline"/>
          <w:rFonts w:asciiTheme="majorHAnsi" w:hAnsiTheme="majorHAnsi" w:cstheme="majorHAnsi"/>
        </w:rPr>
        <w:lastRenderedPageBreak/>
        <w:t>nuclear response</w:t>
      </w:r>
      <w:r w:rsidRPr="008617FF">
        <w:rPr>
          <w:rFonts w:asciiTheme="majorHAnsi" w:hAnsiTheme="majorHAnsi" w:cstheme="majorHAnsi"/>
          <w:sz w:val="14"/>
        </w:rPr>
        <w:t xml:space="preserve"> if they themselves launch anything short of a nuclear attack. That is why </w:t>
      </w:r>
      <w:r w:rsidRPr="008617FF">
        <w:rPr>
          <w:rStyle w:val="Emphasis"/>
          <w:rFonts w:asciiTheme="majorHAnsi" w:hAnsiTheme="majorHAnsi" w:cstheme="majorHAnsi"/>
        </w:rPr>
        <w:t>key US allies</w:t>
      </w:r>
      <w:r w:rsidRPr="008617FF">
        <w:rPr>
          <w:rFonts w:asciiTheme="majorHAnsi" w:hAnsiTheme="majorHAnsi" w:cstheme="majorHAnsi"/>
          <w:sz w:val="14"/>
        </w:rPr>
        <w:t xml:space="preserve"> also </w:t>
      </w:r>
      <w:r w:rsidRPr="008617FF">
        <w:rPr>
          <w:rStyle w:val="StyleUnderline"/>
          <w:rFonts w:asciiTheme="majorHAnsi" w:hAnsiTheme="majorHAnsi" w:cstheme="majorHAnsi"/>
        </w:rPr>
        <w:t>strongly oppose a no-first-use policy.</w:t>
      </w:r>
    </w:p>
    <w:p w14:paraId="68675407" w14:textId="77777777" w:rsidR="00656FCD" w:rsidRPr="008617FF" w:rsidRDefault="00656FCD" w:rsidP="00656FCD">
      <w:pPr>
        <w:rPr>
          <w:rFonts w:asciiTheme="majorHAnsi" w:hAnsiTheme="majorHAnsi" w:cstheme="majorHAnsi"/>
          <w:sz w:val="14"/>
        </w:rPr>
      </w:pPr>
      <w:r w:rsidRPr="008617FF">
        <w:rPr>
          <w:rFonts w:asciiTheme="majorHAnsi" w:hAnsiTheme="majorHAnsi" w:cstheme="majorHAnsi"/>
          <w:sz w:val="14"/>
        </w:rPr>
        <w:t>In light of this, adopting a policy of no-first-use would have to bring powerful benefits to offset the likely harm done to stability. What might these be? Advocates of a US no-first-use policy claim that US adoption of no-first-use would lead other nuclear powers to similarly do so, and thus contribute to nuclear stability.</w:t>
      </w:r>
    </w:p>
    <w:p w14:paraId="5F0F867B" w14:textId="77777777" w:rsidR="00656FCD" w:rsidRPr="008617FF" w:rsidRDefault="00656FCD" w:rsidP="00656FCD">
      <w:pPr>
        <w:rPr>
          <w:rStyle w:val="StyleUnderline"/>
          <w:rFonts w:asciiTheme="majorHAnsi" w:hAnsiTheme="majorHAnsi" w:cstheme="majorHAnsi"/>
        </w:rPr>
      </w:pPr>
      <w:r w:rsidRPr="008617FF">
        <w:rPr>
          <w:rFonts w:asciiTheme="majorHAnsi" w:hAnsiTheme="majorHAnsi" w:cstheme="majorHAnsi"/>
          <w:sz w:val="14"/>
        </w:rPr>
        <w:t xml:space="preserve">In truth, however, there is </w:t>
      </w:r>
      <w:r w:rsidRPr="008617FF">
        <w:rPr>
          <w:rStyle w:val="StyleUnderline"/>
          <w:rFonts w:asciiTheme="majorHAnsi" w:hAnsiTheme="majorHAnsi" w:cstheme="majorHAnsi"/>
        </w:rPr>
        <w:t>zero evidence that US adoption of a no-first-use policy would lead others to mimic</w:t>
      </w:r>
      <w:r w:rsidRPr="008617FF">
        <w:rPr>
          <w:rFonts w:asciiTheme="majorHAnsi" w:hAnsiTheme="majorHAnsi" w:cstheme="majorHAnsi"/>
          <w:sz w:val="14"/>
        </w:rPr>
        <w:t xml:space="preserve"> the </w:t>
      </w:r>
      <w:r w:rsidRPr="008617FF">
        <w:rPr>
          <w:rStyle w:val="StyleUnderline"/>
          <w:rFonts w:asciiTheme="majorHAnsi" w:hAnsiTheme="majorHAnsi" w:cstheme="majorHAnsi"/>
        </w:rPr>
        <w:t>U</w:t>
      </w:r>
      <w:r w:rsidRPr="008617FF">
        <w:rPr>
          <w:rFonts w:asciiTheme="majorHAnsi" w:hAnsiTheme="majorHAnsi" w:cstheme="majorHAnsi"/>
          <w:sz w:val="14"/>
        </w:rPr>
        <w:t xml:space="preserve">nited </w:t>
      </w:r>
      <w:r w:rsidRPr="008617FF">
        <w:rPr>
          <w:rStyle w:val="StyleUnderline"/>
          <w:rFonts w:asciiTheme="majorHAnsi" w:hAnsiTheme="majorHAnsi" w:cstheme="majorHAnsi"/>
        </w:rPr>
        <w:t>S</w:t>
      </w:r>
      <w:r w:rsidRPr="008617FF">
        <w:rPr>
          <w:rFonts w:asciiTheme="majorHAnsi" w:hAnsiTheme="majorHAnsi" w:cstheme="majorHAnsi"/>
          <w:sz w:val="14"/>
        </w:rPr>
        <w:t xml:space="preserve">tates. The idea that the rest of the world follows the United States in this way is itself outdated, arrogant, and contrary to considerable evidence. The </w:t>
      </w:r>
      <w:r w:rsidRPr="008617FF">
        <w:rPr>
          <w:rStyle w:val="StyleUnderline"/>
          <w:rFonts w:asciiTheme="majorHAnsi" w:hAnsiTheme="majorHAnsi" w:cstheme="majorHAnsi"/>
        </w:rPr>
        <w:t>failure of President</w:t>
      </w:r>
      <w:r w:rsidRPr="008617FF">
        <w:rPr>
          <w:rFonts w:asciiTheme="majorHAnsi" w:hAnsiTheme="majorHAnsi" w:cstheme="majorHAnsi"/>
          <w:sz w:val="14"/>
        </w:rPr>
        <w:t xml:space="preserve"> </w:t>
      </w:r>
      <w:r w:rsidRPr="008617FF">
        <w:rPr>
          <w:rStyle w:val="StyleUnderline"/>
          <w:rFonts w:asciiTheme="majorHAnsi" w:hAnsiTheme="majorHAnsi" w:cstheme="majorHAnsi"/>
        </w:rPr>
        <w:t>Obama</w:t>
      </w:r>
      <w:r w:rsidRPr="008617FF">
        <w:rPr>
          <w:rFonts w:asciiTheme="majorHAnsi" w:hAnsiTheme="majorHAnsi" w:cstheme="majorHAnsi"/>
          <w:sz w:val="14"/>
        </w:rPr>
        <w:t xml:space="preserve">’s Prague </w:t>
      </w:r>
      <w:r w:rsidRPr="008617FF">
        <w:rPr>
          <w:rStyle w:val="StyleUnderline"/>
          <w:rFonts w:asciiTheme="majorHAnsi" w:hAnsiTheme="majorHAnsi" w:cstheme="majorHAnsi"/>
        </w:rPr>
        <w:t>Agenda to convince Russia, China, India, Pakistan, North Korea,</w:t>
      </w:r>
      <w:r w:rsidRPr="008617FF">
        <w:rPr>
          <w:rFonts w:asciiTheme="majorHAnsi" w:hAnsiTheme="majorHAnsi" w:cstheme="majorHAnsi"/>
          <w:sz w:val="14"/>
        </w:rPr>
        <w:t xml:space="preserve"> or other nuclear powers </w:t>
      </w:r>
      <w:r w:rsidRPr="008617FF">
        <w:rPr>
          <w:rStyle w:val="StyleUnderline"/>
          <w:rFonts w:asciiTheme="majorHAnsi" w:hAnsiTheme="majorHAnsi" w:cstheme="majorHAnsi"/>
        </w:rPr>
        <w:t>to reduce</w:t>
      </w:r>
      <w:r w:rsidRPr="008617FF">
        <w:rPr>
          <w:rFonts w:asciiTheme="majorHAnsi" w:hAnsiTheme="majorHAnsi" w:cstheme="majorHAnsi"/>
          <w:sz w:val="14"/>
        </w:rPr>
        <w:t xml:space="preserve"> the role </w:t>
      </w:r>
      <w:r w:rsidRPr="008617FF">
        <w:rPr>
          <w:rStyle w:val="StyleUnderline"/>
          <w:rFonts w:asciiTheme="majorHAnsi" w:hAnsiTheme="majorHAnsi" w:cstheme="majorHAnsi"/>
        </w:rPr>
        <w:t>nuclear weapons</w:t>
      </w:r>
      <w:r w:rsidRPr="008617FF">
        <w:rPr>
          <w:rFonts w:asciiTheme="majorHAnsi" w:hAnsiTheme="majorHAnsi" w:cstheme="majorHAnsi"/>
          <w:sz w:val="14"/>
        </w:rPr>
        <w:t xml:space="preserve"> play in their respective security </w:t>
      </w:r>
      <w:r w:rsidRPr="008617FF">
        <w:rPr>
          <w:rStyle w:val="StyleUnderline"/>
          <w:rFonts w:asciiTheme="majorHAnsi" w:hAnsiTheme="majorHAnsi" w:cstheme="majorHAnsi"/>
        </w:rPr>
        <w:t>policies is a powerful testament to this fact.</w:t>
      </w:r>
    </w:p>
    <w:p w14:paraId="71A6F2C6" w14:textId="77777777" w:rsidR="00656FCD" w:rsidRPr="008617FF" w:rsidRDefault="00656FCD" w:rsidP="00656FCD">
      <w:pPr>
        <w:rPr>
          <w:rFonts w:asciiTheme="majorHAnsi" w:hAnsiTheme="majorHAnsi" w:cstheme="majorHAnsi"/>
          <w:sz w:val="14"/>
        </w:rPr>
      </w:pPr>
      <w:r w:rsidRPr="008617FF">
        <w:rPr>
          <w:rFonts w:asciiTheme="majorHAnsi" w:hAnsiTheme="majorHAnsi" w:cstheme="majorHAnsi"/>
          <w:sz w:val="14"/>
        </w:rPr>
        <w:t>Russia by its own open statements is now committed to a policy of coercive and unambiguous nuclear first-use threats and possible employment to support an expansionist agenda in Europe—which means it hardly would follow a US no-first-use agenda. Indeed, a senior Russian official recently responded to US arms control overtures by observing that Russian nuclear policies are driven strictly by Russian security needs, not by “mythical universal human values.” Other nuclear powers similarly pursue their own paths and “do not seek to emulate” the United States. And, based on China’s own open statements about its potential use of nuclear weapons, China’s existing supposed no-first-use policy is wholly ambiguous and uncertain; China cannot seriously be considered to have a no-first-use policy.         </w:t>
      </w:r>
    </w:p>
    <w:p w14:paraId="2CBC8AD2" w14:textId="71D9AF74" w:rsidR="00656FCD" w:rsidRPr="008617FF" w:rsidRDefault="00656FCD" w:rsidP="00656FCD">
      <w:pPr>
        <w:rPr>
          <w:rFonts w:asciiTheme="majorHAnsi" w:hAnsiTheme="majorHAnsi" w:cstheme="majorHAnsi"/>
          <w:sz w:val="14"/>
        </w:rPr>
      </w:pPr>
      <w:r w:rsidRPr="008617FF">
        <w:rPr>
          <w:rFonts w:asciiTheme="majorHAnsi" w:hAnsiTheme="majorHAnsi" w:cstheme="majorHAnsi"/>
          <w:sz w:val="14"/>
        </w:rPr>
        <w:t xml:space="preserve">In 2009, the </w:t>
      </w:r>
      <w:r w:rsidRPr="008617FF">
        <w:rPr>
          <w:rStyle w:val="Emphasis"/>
          <w:rFonts w:asciiTheme="majorHAnsi" w:hAnsiTheme="majorHAnsi" w:cstheme="majorHAnsi"/>
        </w:rPr>
        <w:t>high level and bipartisan</w:t>
      </w:r>
      <w:r w:rsidRPr="008617FF">
        <w:rPr>
          <w:rFonts w:asciiTheme="majorHAnsi" w:hAnsiTheme="majorHAnsi" w:cstheme="majorHAnsi"/>
          <w:sz w:val="14"/>
        </w:rPr>
        <w:t xml:space="preserve"> </w:t>
      </w:r>
      <w:r w:rsidRPr="008617FF">
        <w:rPr>
          <w:rStyle w:val="StyleUnderline"/>
          <w:rFonts w:asciiTheme="majorHAnsi" w:hAnsiTheme="majorHAnsi" w:cstheme="majorHAnsi"/>
        </w:rPr>
        <w:t>Congressional Strategic Posture Commission</w:t>
      </w:r>
      <w:r w:rsidRPr="008617FF">
        <w:rPr>
          <w:rFonts w:asciiTheme="majorHAnsi" w:hAnsiTheme="majorHAnsi" w:cstheme="majorHAnsi"/>
          <w:sz w:val="14"/>
        </w:rPr>
        <w:t xml:space="preserve">, also known as the Perry-Schlesinger Commission, </w:t>
      </w:r>
      <w:r w:rsidRPr="008617FF">
        <w:rPr>
          <w:rStyle w:val="StyleUnderline"/>
          <w:rFonts w:asciiTheme="majorHAnsi" w:hAnsiTheme="majorHAnsi" w:cstheme="majorHAnsi"/>
        </w:rPr>
        <w:t>concluded</w:t>
      </w:r>
      <w:r w:rsidRPr="008617FF">
        <w:rPr>
          <w:rFonts w:asciiTheme="majorHAnsi" w:hAnsiTheme="majorHAnsi" w:cstheme="majorHAnsi"/>
          <w:sz w:val="14"/>
        </w:rPr>
        <w:t xml:space="preserve"> that the </w:t>
      </w:r>
      <w:r w:rsidRPr="008617FF">
        <w:rPr>
          <w:rStyle w:val="StyleUnderline"/>
          <w:rFonts w:asciiTheme="majorHAnsi" w:hAnsiTheme="majorHAnsi" w:cstheme="majorHAnsi"/>
        </w:rPr>
        <w:t>United States should not adopt no-first-use</w:t>
      </w:r>
      <w:r w:rsidRPr="008617FF">
        <w:rPr>
          <w:rFonts w:asciiTheme="majorHAnsi" w:hAnsiTheme="majorHAnsi" w:cstheme="majorHAnsi"/>
          <w:sz w:val="14"/>
        </w:rPr>
        <w:t xml:space="preserve">. In 2010, the Obama administration’s own Nuclear Posture Review reached the same conclusion. Since then, the international security situation has deteriorated. The </w:t>
      </w:r>
      <w:r w:rsidRPr="008617FF">
        <w:rPr>
          <w:rStyle w:val="StyleUnderline"/>
          <w:rFonts w:asciiTheme="majorHAnsi" w:hAnsiTheme="majorHAnsi" w:cstheme="majorHAnsi"/>
          <w:highlight w:val="green"/>
        </w:rPr>
        <w:t>spectrum of military threats</w:t>
      </w:r>
      <w:r w:rsidRPr="008617FF">
        <w:rPr>
          <w:rStyle w:val="StyleUnderline"/>
          <w:rFonts w:asciiTheme="majorHAnsi" w:hAnsiTheme="majorHAnsi" w:cstheme="majorHAnsi"/>
        </w:rPr>
        <w:t xml:space="preserve"> to the U</w:t>
      </w:r>
      <w:r w:rsidRPr="008617FF">
        <w:rPr>
          <w:rFonts w:asciiTheme="majorHAnsi" w:hAnsiTheme="majorHAnsi" w:cstheme="majorHAnsi"/>
          <w:sz w:val="14"/>
        </w:rPr>
        <w:t xml:space="preserve">nited </w:t>
      </w:r>
      <w:r w:rsidRPr="008617FF">
        <w:rPr>
          <w:rStyle w:val="StyleUnderline"/>
          <w:rFonts w:asciiTheme="majorHAnsi" w:hAnsiTheme="majorHAnsi" w:cstheme="majorHAnsi"/>
        </w:rPr>
        <w:t>S</w:t>
      </w:r>
      <w:r w:rsidRPr="008617FF">
        <w:rPr>
          <w:rFonts w:asciiTheme="majorHAnsi" w:hAnsiTheme="majorHAnsi" w:cstheme="majorHAnsi"/>
          <w:sz w:val="14"/>
        </w:rPr>
        <w:t>tates</w:t>
      </w:r>
      <w:r w:rsidRPr="008617FF">
        <w:rPr>
          <w:rStyle w:val="StyleUnderline"/>
          <w:rFonts w:asciiTheme="majorHAnsi" w:hAnsiTheme="majorHAnsi" w:cstheme="majorHAnsi"/>
        </w:rPr>
        <w:t xml:space="preserve"> and our allies </w:t>
      </w:r>
      <w:r w:rsidRPr="008617FF">
        <w:rPr>
          <w:rStyle w:val="StyleUnderline"/>
          <w:rFonts w:asciiTheme="majorHAnsi" w:hAnsiTheme="majorHAnsi" w:cstheme="majorHAnsi"/>
          <w:highlight w:val="green"/>
        </w:rPr>
        <w:t>has expanded</w:t>
      </w:r>
      <w:r w:rsidRPr="008617FF">
        <w:rPr>
          <w:rStyle w:val="StyleUnderline"/>
          <w:rFonts w:asciiTheme="majorHAnsi" w:hAnsiTheme="majorHAnsi" w:cstheme="majorHAnsi"/>
        </w:rPr>
        <w:t xml:space="preserve"> considerably</w:t>
      </w:r>
      <w:r w:rsidRPr="008617FF">
        <w:rPr>
          <w:rFonts w:asciiTheme="majorHAnsi" w:hAnsiTheme="majorHAnsi" w:cstheme="majorHAnsi"/>
          <w:sz w:val="14"/>
        </w:rPr>
        <w:t xml:space="preserve"> as Russia and China have pursued military buildups and aggressive policies in Europe and Asia respectively. US </w:t>
      </w:r>
      <w:r w:rsidRPr="008617FF">
        <w:rPr>
          <w:rStyle w:val="StyleUnderline"/>
          <w:rFonts w:asciiTheme="majorHAnsi" w:hAnsiTheme="majorHAnsi" w:cstheme="majorHAnsi"/>
        </w:rPr>
        <w:t>adoption of</w:t>
      </w:r>
      <w:r w:rsidRPr="008617FF">
        <w:rPr>
          <w:rFonts w:asciiTheme="majorHAnsi" w:hAnsiTheme="majorHAnsi" w:cstheme="majorHAnsi"/>
          <w:sz w:val="14"/>
        </w:rPr>
        <w:t xml:space="preserve"> a </w:t>
      </w:r>
      <w:r w:rsidRPr="008617FF">
        <w:rPr>
          <w:rStyle w:val="StyleUnderline"/>
          <w:rFonts w:asciiTheme="majorHAnsi" w:hAnsiTheme="majorHAnsi" w:cstheme="majorHAnsi"/>
          <w:highlight w:val="green"/>
        </w:rPr>
        <w:t>no-first-use</w:t>
      </w:r>
      <w:r w:rsidRPr="008617FF">
        <w:rPr>
          <w:rStyle w:val="StyleUnderline"/>
          <w:rFonts w:asciiTheme="majorHAnsi" w:hAnsiTheme="majorHAnsi" w:cstheme="majorHAnsi"/>
        </w:rPr>
        <w:t xml:space="preserve"> policy</w:t>
      </w:r>
      <w:r w:rsidRPr="008617FF">
        <w:rPr>
          <w:rFonts w:asciiTheme="majorHAnsi" w:hAnsiTheme="majorHAnsi" w:cstheme="majorHAnsi"/>
          <w:sz w:val="14"/>
        </w:rPr>
        <w:t xml:space="preserve"> now would only </w:t>
      </w:r>
      <w:r w:rsidRPr="008617FF">
        <w:rPr>
          <w:rStyle w:val="StyleUnderline"/>
          <w:rFonts w:asciiTheme="majorHAnsi" w:hAnsiTheme="majorHAnsi" w:cstheme="majorHAnsi"/>
          <w:highlight w:val="green"/>
        </w:rPr>
        <w:t>reflect</w:t>
      </w:r>
      <w:r w:rsidRPr="008617FF">
        <w:rPr>
          <w:rFonts w:asciiTheme="majorHAnsi" w:hAnsiTheme="majorHAnsi" w:cstheme="majorHAnsi"/>
          <w:sz w:val="14"/>
        </w:rPr>
        <w:t xml:space="preserve"> </w:t>
      </w:r>
      <w:r w:rsidRPr="008617FF">
        <w:rPr>
          <w:rStyle w:val="Emphasis"/>
          <w:rFonts w:asciiTheme="majorHAnsi" w:hAnsiTheme="majorHAnsi" w:cstheme="majorHAnsi"/>
          <w:highlight w:val="green"/>
        </w:rPr>
        <w:t>willful</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US detachment from</w:t>
      </w:r>
      <w:r w:rsidRPr="008617FF">
        <w:rPr>
          <w:rStyle w:val="Emphasis"/>
          <w:rFonts w:asciiTheme="majorHAnsi" w:hAnsiTheme="majorHAnsi" w:cstheme="majorHAnsi"/>
        </w:rPr>
        <w:t xml:space="preserve"> these global </w:t>
      </w:r>
      <w:r w:rsidRPr="008617FF">
        <w:rPr>
          <w:rStyle w:val="Emphasis"/>
          <w:rFonts w:asciiTheme="majorHAnsi" w:hAnsiTheme="majorHAnsi" w:cstheme="majorHAnsi"/>
          <w:highlight w:val="green"/>
        </w:rPr>
        <w:t>realities</w:t>
      </w:r>
      <w:r w:rsidRPr="008617FF">
        <w:rPr>
          <w:rFonts w:asciiTheme="majorHAnsi" w:hAnsiTheme="majorHAnsi" w:cstheme="majorHAnsi"/>
          <w:sz w:val="14"/>
        </w:rPr>
        <w:t>, and would be perceived as such by friends and foes alike.</w:t>
      </w:r>
    </w:p>
    <w:p w14:paraId="472CF63E" w14:textId="22EF812A" w:rsidR="004E3270" w:rsidRPr="008617FF" w:rsidRDefault="004E3270" w:rsidP="00656FCD">
      <w:pPr>
        <w:rPr>
          <w:rFonts w:asciiTheme="majorHAnsi" w:hAnsiTheme="majorHAnsi" w:cstheme="majorHAnsi"/>
          <w:sz w:val="14"/>
        </w:rPr>
      </w:pPr>
    </w:p>
    <w:p w14:paraId="60E87385" w14:textId="6FF9993E" w:rsidR="001B6569" w:rsidRPr="008617FF" w:rsidRDefault="001B6569" w:rsidP="004E3270">
      <w:pPr>
        <w:pStyle w:val="Heading3"/>
        <w:rPr>
          <w:rFonts w:asciiTheme="majorHAnsi" w:hAnsiTheme="majorHAnsi" w:cstheme="majorHAnsi"/>
        </w:rPr>
      </w:pPr>
      <w:r w:rsidRPr="008617FF">
        <w:rPr>
          <w:rFonts w:asciiTheme="majorHAnsi" w:hAnsiTheme="majorHAnsi" w:cstheme="majorHAnsi"/>
        </w:rPr>
        <w:lastRenderedPageBreak/>
        <w:t>1AR – AT: NFU</w:t>
      </w:r>
    </w:p>
    <w:p w14:paraId="15715F42" w14:textId="77777777" w:rsidR="001B6569" w:rsidRPr="008617FF" w:rsidRDefault="001B6569" w:rsidP="001B6569">
      <w:pPr>
        <w:pStyle w:val="Heading4"/>
        <w:rPr>
          <w:rFonts w:asciiTheme="majorHAnsi" w:hAnsiTheme="majorHAnsi" w:cstheme="majorHAnsi"/>
        </w:rPr>
      </w:pPr>
      <w:bookmarkStart w:id="58" w:name="_Hlk77934744"/>
      <w:r w:rsidRPr="008617FF">
        <w:rPr>
          <w:rFonts w:asciiTheme="majorHAnsi" w:hAnsiTheme="majorHAnsi" w:cstheme="majorHAnsi"/>
        </w:rPr>
        <w:t xml:space="preserve">NFU </w:t>
      </w:r>
      <w:r w:rsidRPr="008617FF">
        <w:rPr>
          <w:rFonts w:asciiTheme="majorHAnsi" w:hAnsiTheme="majorHAnsi" w:cstheme="majorHAnsi"/>
          <w:u w:val="single"/>
        </w:rPr>
        <w:t>links</w:t>
      </w:r>
      <w:r w:rsidRPr="008617FF">
        <w:rPr>
          <w:rFonts w:asciiTheme="majorHAnsi" w:hAnsiTheme="majorHAnsi" w:cstheme="majorHAnsi"/>
        </w:rPr>
        <w:t xml:space="preserve"> and causes </w:t>
      </w:r>
      <w:r w:rsidRPr="008617FF">
        <w:rPr>
          <w:rFonts w:asciiTheme="majorHAnsi" w:hAnsiTheme="majorHAnsi" w:cstheme="majorHAnsi"/>
          <w:u w:val="single"/>
        </w:rPr>
        <w:t>war</w:t>
      </w:r>
      <w:r w:rsidRPr="008617FF">
        <w:rPr>
          <w:rFonts w:asciiTheme="majorHAnsi" w:hAnsiTheme="majorHAnsi" w:cstheme="majorHAnsi"/>
        </w:rPr>
        <w:t xml:space="preserve">. </w:t>
      </w:r>
    </w:p>
    <w:p w14:paraId="39601416" w14:textId="77777777" w:rsidR="001B6569" w:rsidRPr="008617FF" w:rsidRDefault="001B6569" w:rsidP="001B6569">
      <w:pPr>
        <w:rPr>
          <w:rFonts w:asciiTheme="majorHAnsi" w:hAnsiTheme="majorHAnsi" w:cstheme="majorHAnsi"/>
        </w:rPr>
      </w:pPr>
      <w:r w:rsidRPr="008617FF">
        <w:rPr>
          <w:rStyle w:val="Style13ptBold"/>
          <w:rFonts w:asciiTheme="majorHAnsi" w:hAnsiTheme="majorHAnsi" w:cstheme="majorHAnsi"/>
        </w:rPr>
        <w:t>Miller '16</w:t>
      </w:r>
      <w:r w:rsidRPr="008617FF">
        <w:rPr>
          <w:rFonts w:asciiTheme="majorHAnsi" w:hAnsiTheme="majorHAnsi" w:cstheme="majorHAnsi"/>
        </w:rPr>
        <w:t xml:space="preserve"> [Franklin C. Miller; a principal of The Scowcroft Group. He is a retired civil servant, having served 22 years in senior positions in the Department of Defense and four additional years on the National Security Council staff as a special assistant to the President. A member of the Defense Policy Board and the US Strategic Command Senior Advisory Group; Keith B. Payne; president and co-founder of the National Institute for Public Policy, and professor and department head at the Graduate School of Defense and Strategic Studies at Missouri State University (Washington campus), and chair of the US Strategic Command Senior Advisory Group, Strategy and Policy Panel. He has served as deputy assistant secretary of defense, a commissioner on the Perry-Schlesinger Commission, and as a member of the State Department’s International Security Advisory Board; 8-22-2016; "The dangers of no-first-use"; Bulletin of the Atomic Scientists; https://thebulletin.org/2016/08/the-dangers-of-no-first-use/] KL 4-10-2021</w:t>
      </w:r>
    </w:p>
    <w:p w14:paraId="35EF50CE" w14:textId="77777777" w:rsidR="001B6569" w:rsidRPr="008617FF" w:rsidRDefault="001B6569" w:rsidP="001B6569">
      <w:pPr>
        <w:rPr>
          <w:rFonts w:asciiTheme="majorHAnsi" w:hAnsiTheme="majorHAnsi" w:cstheme="majorHAnsi"/>
          <w:sz w:val="16"/>
        </w:rPr>
      </w:pPr>
      <w:r w:rsidRPr="008617FF">
        <w:rPr>
          <w:rStyle w:val="Emphasis"/>
          <w:rFonts w:asciiTheme="majorHAnsi" w:hAnsiTheme="majorHAnsi" w:cstheme="majorHAnsi"/>
          <w:highlight w:val="green"/>
        </w:rPr>
        <w:t>US</w:t>
      </w:r>
      <w:r w:rsidRPr="008617FF">
        <w:rPr>
          <w:rStyle w:val="StyleUnderline"/>
          <w:rFonts w:asciiTheme="majorHAnsi" w:hAnsiTheme="majorHAnsi" w:cstheme="majorHAnsi"/>
        </w:rPr>
        <w:t xml:space="preserve"> adoption of</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n</w:t>
      </w:r>
      <w:r w:rsidRPr="008617FF">
        <w:rPr>
          <w:rStyle w:val="StyleUnderline"/>
          <w:rFonts w:asciiTheme="majorHAnsi" w:hAnsiTheme="majorHAnsi" w:cstheme="majorHAnsi"/>
        </w:rPr>
        <w:t>o-</w:t>
      </w:r>
      <w:r w:rsidRPr="008617FF">
        <w:rPr>
          <w:rStyle w:val="Emphasis"/>
          <w:rFonts w:asciiTheme="majorHAnsi" w:hAnsiTheme="majorHAnsi" w:cstheme="majorHAnsi"/>
          <w:highlight w:val="green"/>
        </w:rPr>
        <w:t>f</w:t>
      </w:r>
      <w:r w:rsidRPr="008617FF">
        <w:rPr>
          <w:rStyle w:val="StyleUnderline"/>
          <w:rFonts w:asciiTheme="majorHAnsi" w:hAnsiTheme="majorHAnsi" w:cstheme="majorHAnsi"/>
        </w:rPr>
        <w:t>irst-</w:t>
      </w:r>
      <w:r w:rsidRPr="008617FF">
        <w:rPr>
          <w:rStyle w:val="Emphasis"/>
          <w:rFonts w:asciiTheme="majorHAnsi" w:hAnsiTheme="majorHAnsi" w:cstheme="majorHAnsi"/>
          <w:highlight w:val="green"/>
        </w:rPr>
        <w:t>u</w:t>
      </w:r>
      <w:r w:rsidRPr="008617FF">
        <w:rPr>
          <w:rStyle w:val="StyleUnderline"/>
          <w:rFonts w:asciiTheme="majorHAnsi" w:hAnsiTheme="majorHAnsi" w:cstheme="majorHAnsi"/>
        </w:rPr>
        <w:t xml:space="preserve">se would also </w:t>
      </w:r>
      <w:r w:rsidRPr="008617FF">
        <w:rPr>
          <w:rStyle w:val="Emphasis"/>
          <w:rFonts w:asciiTheme="majorHAnsi" w:hAnsiTheme="majorHAnsi" w:cstheme="majorHAnsi"/>
        </w:rPr>
        <w:t xml:space="preserve">severely </w:t>
      </w:r>
      <w:r w:rsidRPr="008617FF">
        <w:rPr>
          <w:rStyle w:val="Emphasis"/>
          <w:rFonts w:asciiTheme="majorHAnsi" w:hAnsiTheme="majorHAnsi" w:cstheme="majorHAnsi"/>
          <w:highlight w:val="green"/>
        </w:rPr>
        <w:t>shake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allied confidence</w:t>
      </w:r>
      <w:r w:rsidRPr="008617FF">
        <w:rPr>
          <w:rFonts w:asciiTheme="majorHAnsi" w:hAnsiTheme="majorHAnsi" w:cstheme="majorHAnsi"/>
          <w:sz w:val="16"/>
        </w:rPr>
        <w:t xml:space="preserve"> in our security guarantees to them. In fact, </w:t>
      </w:r>
      <w:r w:rsidRPr="008617FF">
        <w:rPr>
          <w:rStyle w:val="StyleUnderline"/>
          <w:rFonts w:asciiTheme="majorHAnsi" w:hAnsiTheme="majorHAnsi" w:cstheme="majorHAnsi"/>
        </w:rPr>
        <w:t xml:space="preserve">US </w:t>
      </w:r>
      <w:r w:rsidRPr="008617FF">
        <w:rPr>
          <w:rStyle w:val="StyleUnderline"/>
          <w:rFonts w:asciiTheme="majorHAnsi" w:hAnsiTheme="majorHAnsi" w:cstheme="majorHAnsi"/>
          <w:highlight w:val="green"/>
        </w:rPr>
        <w:t>allies</w:t>
      </w:r>
      <w:r w:rsidRPr="008617FF">
        <w:rPr>
          <w:rStyle w:val="StyleUnderline"/>
          <w:rFonts w:asciiTheme="majorHAnsi" w:hAnsiTheme="majorHAnsi" w:cstheme="majorHAnsi"/>
        </w:rPr>
        <w:t xml:space="preserve"> Japan, South Korea, Great Britain, and France</w:t>
      </w:r>
      <w:r w:rsidRPr="008617FF">
        <w:rPr>
          <w:rFonts w:asciiTheme="majorHAnsi" w:hAnsiTheme="majorHAnsi" w:cstheme="majorHAnsi"/>
          <w:sz w:val="16"/>
        </w:rPr>
        <w:t xml:space="preserve"> reportedly have recently </w:t>
      </w:r>
      <w:r w:rsidRPr="008617FF">
        <w:rPr>
          <w:rStyle w:val="StyleUnderline"/>
          <w:rFonts w:asciiTheme="majorHAnsi" w:hAnsiTheme="majorHAnsi" w:cstheme="majorHAnsi"/>
          <w:highlight w:val="green"/>
        </w:rPr>
        <w:t>informed</w:t>
      </w:r>
      <w:r w:rsidRPr="008617FF">
        <w:rPr>
          <w:rStyle w:val="StyleUnderline"/>
          <w:rFonts w:asciiTheme="majorHAnsi" w:hAnsiTheme="majorHAnsi" w:cstheme="majorHAnsi"/>
        </w:rPr>
        <w:t xml:space="preserve"> the</w:t>
      </w:r>
      <w:r w:rsidRPr="008617FF">
        <w:rPr>
          <w:rFonts w:asciiTheme="majorHAnsi" w:hAnsiTheme="majorHAnsi" w:cstheme="majorHAnsi"/>
          <w:sz w:val="16"/>
        </w:rPr>
        <w:t xml:space="preserve"> Obama </w:t>
      </w:r>
      <w:r w:rsidRPr="008617FF">
        <w:rPr>
          <w:rStyle w:val="StyleUnderline"/>
          <w:rFonts w:asciiTheme="majorHAnsi" w:hAnsiTheme="majorHAnsi" w:cstheme="majorHAnsi"/>
          <w:highlight w:val="green"/>
        </w:rPr>
        <w:t xml:space="preserve">administration that </w:t>
      </w:r>
      <w:r w:rsidRPr="008617FF">
        <w:rPr>
          <w:rStyle w:val="StyleUnderline"/>
          <w:rFonts w:asciiTheme="majorHAnsi" w:hAnsiTheme="majorHAnsi" w:cstheme="majorHAnsi"/>
        </w:rPr>
        <w:t xml:space="preserve">a </w:t>
      </w:r>
      <w:r w:rsidRPr="008617FF">
        <w:rPr>
          <w:rStyle w:val="Emphasis"/>
          <w:rFonts w:asciiTheme="majorHAnsi" w:hAnsiTheme="majorHAnsi" w:cstheme="majorHAnsi"/>
          <w:highlight w:val="green"/>
        </w:rPr>
        <w:t>n</w:t>
      </w:r>
      <w:r w:rsidRPr="008617FF">
        <w:rPr>
          <w:rStyle w:val="StyleUnderline"/>
          <w:rFonts w:asciiTheme="majorHAnsi" w:hAnsiTheme="majorHAnsi" w:cstheme="majorHAnsi"/>
        </w:rPr>
        <w:t>o-</w:t>
      </w:r>
      <w:r w:rsidRPr="008617FF">
        <w:rPr>
          <w:rStyle w:val="Emphasis"/>
          <w:rFonts w:asciiTheme="majorHAnsi" w:hAnsiTheme="majorHAnsi" w:cstheme="majorHAnsi"/>
          <w:highlight w:val="green"/>
        </w:rPr>
        <w:t>f</w:t>
      </w:r>
      <w:r w:rsidRPr="008617FF">
        <w:rPr>
          <w:rStyle w:val="StyleUnderline"/>
          <w:rFonts w:asciiTheme="majorHAnsi" w:hAnsiTheme="majorHAnsi" w:cstheme="majorHAnsi"/>
        </w:rPr>
        <w:t>irst-</w:t>
      </w:r>
      <w:r w:rsidRPr="008617FF">
        <w:rPr>
          <w:rStyle w:val="Emphasis"/>
          <w:rFonts w:asciiTheme="majorHAnsi" w:hAnsiTheme="majorHAnsi" w:cstheme="majorHAnsi"/>
          <w:highlight w:val="green"/>
        </w:rPr>
        <w:t>u</w:t>
      </w:r>
      <w:r w:rsidRPr="008617FF">
        <w:rPr>
          <w:rStyle w:val="StyleUnderline"/>
          <w:rFonts w:asciiTheme="majorHAnsi" w:hAnsiTheme="majorHAnsi" w:cstheme="majorHAnsi"/>
        </w:rPr>
        <w:t xml:space="preserve">se policy </w:t>
      </w:r>
      <w:r w:rsidRPr="008617FF">
        <w:rPr>
          <w:rStyle w:val="StyleUnderline"/>
          <w:rFonts w:asciiTheme="majorHAnsi" w:hAnsiTheme="majorHAnsi" w:cstheme="majorHAnsi"/>
          <w:highlight w:val="green"/>
        </w:rPr>
        <w:t xml:space="preserve">would be </w:t>
      </w:r>
      <w:r w:rsidRPr="008617FF">
        <w:rPr>
          <w:rStyle w:val="Emphasis"/>
          <w:rFonts w:asciiTheme="majorHAnsi" w:hAnsiTheme="majorHAnsi" w:cstheme="majorHAnsi"/>
          <w:highlight w:val="green"/>
        </w:rPr>
        <w:t>detrimental</w:t>
      </w:r>
      <w:r w:rsidRPr="008617FF">
        <w:rPr>
          <w:rStyle w:val="StyleUnderline"/>
          <w:rFonts w:asciiTheme="majorHAnsi" w:hAnsiTheme="majorHAnsi" w:cstheme="majorHAnsi"/>
        </w:rPr>
        <w:t xml:space="preserve"> to their security</w:t>
      </w:r>
      <w:r w:rsidRPr="008617FF">
        <w:rPr>
          <w:rFonts w:asciiTheme="majorHAnsi" w:hAnsiTheme="majorHAnsi" w:cstheme="majorHAnsi"/>
          <w:sz w:val="16"/>
        </w:rPr>
        <w:t xml:space="preserve">. The vast majority of our treaty allies depend, at least in part, on a credible US nuclear deterrence “umbrella” for their security. US adoption of a no-first-use policy would compel some to take steps </w:t>
      </w:r>
      <w:r w:rsidRPr="008617FF">
        <w:rPr>
          <w:rStyle w:val="StyleUnderline"/>
          <w:rFonts w:asciiTheme="majorHAnsi" w:hAnsiTheme="majorHAnsi" w:cstheme="majorHAnsi"/>
        </w:rPr>
        <w:t>to mitigate the degradation</w:t>
      </w:r>
      <w:r w:rsidRPr="008617FF">
        <w:rPr>
          <w:rFonts w:asciiTheme="majorHAnsi" w:hAnsiTheme="majorHAnsi" w:cstheme="majorHAnsi"/>
          <w:sz w:val="16"/>
        </w:rPr>
        <w:t xml:space="preserve"> of the US nuclear deterrent which has heretofore protected them. </w:t>
      </w:r>
      <w:r w:rsidRPr="008617FF">
        <w:rPr>
          <w:rStyle w:val="StyleUnderline"/>
          <w:rFonts w:asciiTheme="majorHAnsi" w:hAnsiTheme="majorHAnsi" w:cstheme="majorHAnsi"/>
        </w:rPr>
        <w:t xml:space="preserve">One such </w:t>
      </w:r>
      <w:r w:rsidRPr="008617FF">
        <w:rPr>
          <w:rStyle w:val="StyleUnderline"/>
          <w:rFonts w:asciiTheme="majorHAnsi" w:hAnsiTheme="majorHAnsi" w:cstheme="majorHAnsi"/>
          <w:highlight w:val="green"/>
        </w:rPr>
        <w:t>avenue would be</w:t>
      </w:r>
      <w:r w:rsidRPr="008617FF">
        <w:rPr>
          <w:rStyle w:val="StyleUnderline"/>
          <w:rFonts w:asciiTheme="majorHAnsi" w:hAnsiTheme="majorHAnsi" w:cstheme="majorHAnsi"/>
        </w:rPr>
        <w:t xml:space="preserve"> the possible </w:t>
      </w:r>
      <w:r w:rsidRPr="008617FF">
        <w:rPr>
          <w:rStyle w:val="Emphasis"/>
          <w:rFonts w:asciiTheme="majorHAnsi" w:hAnsiTheme="majorHAnsi" w:cstheme="majorHAnsi"/>
          <w:highlight w:val="green"/>
        </w:rPr>
        <w:t>acquisition</w:t>
      </w:r>
      <w:r w:rsidRPr="008617FF">
        <w:rPr>
          <w:rFonts w:asciiTheme="majorHAnsi" w:hAnsiTheme="majorHAnsi" w:cstheme="majorHAnsi"/>
          <w:sz w:val="16"/>
        </w:rPr>
        <w:t xml:space="preserve"> or creation </w:t>
      </w:r>
      <w:r w:rsidRPr="008617FF">
        <w:rPr>
          <w:rStyle w:val="StyleUnderline"/>
          <w:rFonts w:asciiTheme="majorHAnsi" w:hAnsiTheme="majorHAnsi" w:cstheme="majorHAnsi"/>
        </w:rPr>
        <w:t>of</w:t>
      </w:r>
      <w:r w:rsidRPr="008617FF">
        <w:rPr>
          <w:rFonts w:asciiTheme="majorHAnsi" w:hAnsiTheme="majorHAnsi" w:cstheme="majorHAnsi"/>
          <w:sz w:val="16"/>
        </w:rPr>
        <w:t xml:space="preserve"> their own </w:t>
      </w:r>
      <w:r w:rsidRPr="008617FF">
        <w:rPr>
          <w:rStyle w:val="StyleUnderline"/>
          <w:rFonts w:asciiTheme="majorHAnsi" w:hAnsiTheme="majorHAnsi" w:cstheme="majorHAnsi"/>
        </w:rPr>
        <w:t>independent</w:t>
      </w:r>
      <w:r w:rsidRPr="008617FF">
        <w:rPr>
          <w:rFonts w:asciiTheme="majorHAnsi" w:hAnsiTheme="majorHAnsi" w:cstheme="majorHAnsi"/>
          <w:sz w:val="16"/>
        </w:rPr>
        <w:t xml:space="preserve"> nuclear </w:t>
      </w:r>
      <w:r w:rsidRPr="008617FF">
        <w:rPr>
          <w:rStyle w:val="StyleUnderline"/>
          <w:rFonts w:asciiTheme="majorHAnsi" w:hAnsiTheme="majorHAnsi" w:cstheme="majorHAnsi"/>
        </w:rPr>
        <w:t xml:space="preserve">weapons. There already appears to be considerable popular </w:t>
      </w:r>
      <w:r w:rsidRPr="008617FF">
        <w:rPr>
          <w:rStyle w:val="Emphasis"/>
          <w:rFonts w:asciiTheme="majorHAnsi" w:hAnsiTheme="majorHAnsi" w:cstheme="majorHAnsi"/>
        </w:rPr>
        <w:t>support</w:t>
      </w:r>
      <w:r w:rsidRPr="008617FF">
        <w:rPr>
          <w:rFonts w:asciiTheme="majorHAnsi" w:hAnsiTheme="majorHAnsi" w:cstheme="majorHAnsi"/>
          <w:sz w:val="16"/>
        </w:rPr>
        <w:t xml:space="preserve"> today </w:t>
      </w:r>
      <w:r w:rsidRPr="008617FF">
        <w:rPr>
          <w:rStyle w:val="StyleUnderline"/>
          <w:rFonts w:asciiTheme="majorHAnsi" w:hAnsiTheme="majorHAnsi" w:cstheme="majorHAnsi"/>
        </w:rPr>
        <w:t>for</w:t>
      </w:r>
      <w:r w:rsidRPr="008617FF">
        <w:rPr>
          <w:rFonts w:asciiTheme="majorHAnsi" w:hAnsiTheme="majorHAnsi" w:cstheme="majorHAnsi"/>
          <w:sz w:val="16"/>
        </w:rPr>
        <w:t xml:space="preserve"> the development of </w:t>
      </w:r>
      <w:r w:rsidRPr="008617FF">
        <w:rPr>
          <w:rStyle w:val="StyleUnderline"/>
          <w:rFonts w:asciiTheme="majorHAnsi" w:hAnsiTheme="majorHAnsi" w:cstheme="majorHAnsi"/>
        </w:rPr>
        <w:t>nuclear weapons in South Korea</w:t>
      </w:r>
      <w:r w:rsidRPr="008617FF">
        <w:rPr>
          <w:rFonts w:asciiTheme="majorHAnsi" w:hAnsiTheme="majorHAnsi" w:cstheme="majorHAnsi"/>
          <w:sz w:val="16"/>
        </w:rPr>
        <w:t xml:space="preserve">; US adoption of no-first-use would only increase that motivation. A policy of </w:t>
      </w:r>
      <w:r w:rsidRPr="008617FF">
        <w:rPr>
          <w:rStyle w:val="Emphasis"/>
          <w:rFonts w:asciiTheme="majorHAnsi" w:hAnsiTheme="majorHAnsi" w:cstheme="majorHAnsi"/>
          <w:highlight w:val="green"/>
        </w:rPr>
        <w:t>n</w:t>
      </w:r>
      <w:r w:rsidRPr="008617FF">
        <w:rPr>
          <w:rStyle w:val="StyleUnderline"/>
          <w:rFonts w:asciiTheme="majorHAnsi" w:hAnsiTheme="majorHAnsi" w:cstheme="majorHAnsi"/>
        </w:rPr>
        <w:t>o-</w:t>
      </w:r>
      <w:r w:rsidRPr="008617FF">
        <w:rPr>
          <w:rStyle w:val="Emphasis"/>
          <w:rFonts w:asciiTheme="majorHAnsi" w:hAnsiTheme="majorHAnsi" w:cstheme="majorHAnsi"/>
          <w:highlight w:val="green"/>
        </w:rPr>
        <w:t>f</w:t>
      </w:r>
      <w:r w:rsidRPr="008617FF">
        <w:rPr>
          <w:rStyle w:val="StyleUnderline"/>
          <w:rFonts w:asciiTheme="majorHAnsi" w:hAnsiTheme="majorHAnsi" w:cstheme="majorHAnsi"/>
        </w:rPr>
        <w:t>irst-</w:t>
      </w:r>
      <w:r w:rsidRPr="008617FF">
        <w:rPr>
          <w:rStyle w:val="Emphasis"/>
          <w:rFonts w:asciiTheme="majorHAnsi" w:hAnsiTheme="majorHAnsi" w:cstheme="majorHAnsi"/>
          <w:highlight w:val="green"/>
        </w:rPr>
        <w:t>u</w:t>
      </w:r>
      <w:r w:rsidRPr="008617FF">
        <w:rPr>
          <w:rStyle w:val="StyleUnderline"/>
          <w:rFonts w:asciiTheme="majorHAnsi" w:hAnsiTheme="majorHAnsi" w:cstheme="majorHAnsi"/>
        </w:rPr>
        <w:t>se</w:t>
      </w:r>
      <w:r w:rsidRPr="008617FF">
        <w:rPr>
          <w:rFonts w:asciiTheme="majorHAnsi" w:hAnsiTheme="majorHAnsi" w:cstheme="majorHAnsi"/>
          <w:sz w:val="16"/>
        </w:rPr>
        <w:t xml:space="preserve"> now would likely </w:t>
      </w:r>
      <w:r w:rsidRPr="008617FF">
        <w:rPr>
          <w:rStyle w:val="StyleUnderline"/>
          <w:rFonts w:asciiTheme="majorHAnsi" w:hAnsiTheme="majorHAnsi" w:cstheme="majorHAnsi"/>
          <w:highlight w:val="green"/>
        </w:rPr>
        <w:t>increase</w:t>
      </w:r>
      <w:r w:rsidRPr="008617FF">
        <w:rPr>
          <w:rStyle w:val="StyleUnderline"/>
          <w:rFonts w:asciiTheme="majorHAnsi" w:hAnsiTheme="majorHAnsi" w:cstheme="majorHAnsi"/>
        </w:rPr>
        <w:t xml:space="preserve"> the prospect for new nuclear powers in </w:t>
      </w:r>
      <w:r w:rsidRPr="008617FF">
        <w:rPr>
          <w:rStyle w:val="Emphasis"/>
          <w:rFonts w:asciiTheme="majorHAnsi" w:hAnsiTheme="majorHAnsi" w:cstheme="majorHAnsi"/>
        </w:rPr>
        <w:t>Asia</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Europe</w:t>
      </w:r>
      <w:r w:rsidRPr="008617FF">
        <w:rPr>
          <w:rStyle w:val="StyleUnderline"/>
          <w:rFonts w:asciiTheme="majorHAnsi" w:hAnsiTheme="majorHAnsi" w:cstheme="majorHAnsi"/>
        </w:rPr>
        <w:t>, which would</w:t>
      </w:r>
      <w:r w:rsidRPr="008617FF">
        <w:rPr>
          <w:rFonts w:asciiTheme="majorHAnsi" w:hAnsiTheme="majorHAnsi" w:cstheme="majorHAnsi"/>
          <w:sz w:val="16"/>
        </w:rPr>
        <w:t xml:space="preserve"> severely </w:t>
      </w:r>
      <w:r w:rsidRPr="008617FF">
        <w:rPr>
          <w:rStyle w:val="StyleUnderline"/>
          <w:rFonts w:asciiTheme="majorHAnsi" w:hAnsiTheme="majorHAnsi" w:cstheme="majorHAnsi"/>
        </w:rPr>
        <w:t xml:space="preserve">undercut the Nuclear </w:t>
      </w:r>
      <w:r w:rsidRPr="008617FF">
        <w:rPr>
          <w:rStyle w:val="Emphasis"/>
          <w:rFonts w:asciiTheme="majorHAnsi" w:hAnsiTheme="majorHAnsi" w:cstheme="majorHAnsi"/>
        </w:rPr>
        <w:t>N</w:t>
      </w:r>
      <w:r w:rsidRPr="008617FF">
        <w:rPr>
          <w:rStyle w:val="StyleUnderline"/>
          <w:rFonts w:asciiTheme="majorHAnsi" w:hAnsiTheme="majorHAnsi" w:cstheme="majorHAnsi"/>
        </w:rPr>
        <w:t>on-</w:t>
      </w:r>
      <w:r w:rsidRPr="008617FF">
        <w:rPr>
          <w:rStyle w:val="Emphasis"/>
          <w:rFonts w:asciiTheme="majorHAnsi" w:hAnsiTheme="majorHAnsi" w:cstheme="majorHAnsi"/>
        </w:rPr>
        <w:t>P</w:t>
      </w:r>
      <w:r w:rsidRPr="008617FF">
        <w:rPr>
          <w:rStyle w:val="StyleUnderline"/>
          <w:rFonts w:asciiTheme="majorHAnsi" w:hAnsiTheme="majorHAnsi" w:cstheme="majorHAnsi"/>
        </w:rPr>
        <w:t xml:space="preserve">roliferation Treaty and be extremely </w:t>
      </w:r>
      <w:r w:rsidRPr="008617FF">
        <w:rPr>
          <w:rStyle w:val="StyleUnderline"/>
          <w:rFonts w:asciiTheme="majorHAnsi" w:hAnsiTheme="majorHAnsi" w:cstheme="majorHAnsi"/>
          <w:highlight w:val="green"/>
        </w:rPr>
        <w:t>destabilizing</w:t>
      </w:r>
      <w:r w:rsidRPr="008617FF">
        <w:rPr>
          <w:rStyle w:val="StyleUnderline"/>
          <w:rFonts w:asciiTheme="majorHAnsi" w:hAnsiTheme="majorHAnsi" w:cstheme="majorHAnsi"/>
        </w:rPr>
        <w:t>, given</w:t>
      </w:r>
      <w:r w:rsidRPr="008617FF">
        <w:rPr>
          <w:rFonts w:asciiTheme="majorHAnsi" w:hAnsiTheme="majorHAnsi" w:cstheme="majorHAnsi"/>
          <w:sz w:val="16"/>
        </w:rPr>
        <w:t xml:space="preserve"> the likely severe </w:t>
      </w:r>
      <w:r w:rsidRPr="008617FF">
        <w:rPr>
          <w:rStyle w:val="Emphasis"/>
          <w:rFonts w:asciiTheme="majorHAnsi" w:hAnsiTheme="majorHAnsi" w:cstheme="majorHAnsi"/>
          <w:highlight w:val="green"/>
        </w:rPr>
        <w:t>Chinese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and </w:t>
      </w:r>
      <w:r w:rsidRPr="008617FF">
        <w:rPr>
          <w:rStyle w:val="Emphasis"/>
          <w:rFonts w:asciiTheme="majorHAnsi" w:hAnsiTheme="majorHAnsi" w:cstheme="majorHAnsi"/>
          <w:highlight w:val="green"/>
        </w:rPr>
        <w:t>Russian</w:t>
      </w:r>
      <w:r w:rsidRPr="008617FF">
        <w:rPr>
          <w:rStyle w:val="StyleUnderline"/>
          <w:rFonts w:asciiTheme="majorHAnsi" w:hAnsiTheme="majorHAnsi" w:cstheme="majorHAnsi"/>
          <w:highlight w:val="green"/>
        </w:rPr>
        <w:t xml:space="preserve"> responses</w:t>
      </w:r>
      <w:r w:rsidRPr="008617FF">
        <w:rPr>
          <w:rFonts w:asciiTheme="majorHAnsi" w:hAnsiTheme="majorHAnsi" w:cstheme="majorHAnsi"/>
          <w:sz w:val="16"/>
        </w:rPr>
        <w:t>.</w:t>
      </w:r>
    </w:p>
    <w:bookmarkEnd w:id="58"/>
    <w:p w14:paraId="5578C6D9" w14:textId="77777777" w:rsidR="001B6569" w:rsidRPr="008617FF" w:rsidRDefault="001B6569" w:rsidP="001B6569">
      <w:pPr>
        <w:rPr>
          <w:rFonts w:asciiTheme="majorHAnsi" w:hAnsiTheme="majorHAnsi" w:cstheme="majorHAnsi"/>
        </w:rPr>
      </w:pPr>
    </w:p>
    <w:p w14:paraId="471CF2A5" w14:textId="3BEF2843" w:rsidR="004E3270" w:rsidRPr="008617FF" w:rsidRDefault="004E3270" w:rsidP="004E3270">
      <w:pPr>
        <w:pStyle w:val="Heading3"/>
        <w:rPr>
          <w:rFonts w:asciiTheme="majorHAnsi" w:hAnsiTheme="majorHAnsi" w:cstheme="majorHAnsi"/>
        </w:rPr>
      </w:pPr>
      <w:r w:rsidRPr="008617FF">
        <w:rPr>
          <w:rFonts w:asciiTheme="majorHAnsi" w:hAnsiTheme="majorHAnsi" w:cstheme="majorHAnsi"/>
        </w:rPr>
        <w:lastRenderedPageBreak/>
        <w:t xml:space="preserve">1AR --- AT: Adv CP </w:t>
      </w:r>
    </w:p>
    <w:p w14:paraId="3C956C2C" w14:textId="77777777" w:rsidR="004E3270" w:rsidRPr="008617FF" w:rsidRDefault="004E3270" w:rsidP="004E3270">
      <w:pPr>
        <w:pStyle w:val="Heading4"/>
        <w:rPr>
          <w:rFonts w:asciiTheme="majorHAnsi" w:hAnsiTheme="majorHAnsi" w:cstheme="majorHAnsi"/>
        </w:rPr>
      </w:pPr>
      <w:r w:rsidRPr="008617FF">
        <w:rPr>
          <w:rFonts w:asciiTheme="majorHAnsi" w:hAnsiTheme="majorHAnsi" w:cstheme="majorHAnsi"/>
          <w:u w:val="single"/>
        </w:rPr>
        <w:t>Counterplan links</w:t>
      </w:r>
      <w:r w:rsidRPr="008617FF">
        <w:rPr>
          <w:rFonts w:asciiTheme="majorHAnsi" w:hAnsiTheme="majorHAnsi" w:cstheme="majorHAnsi"/>
        </w:rPr>
        <w:t>.</w:t>
      </w:r>
    </w:p>
    <w:p w14:paraId="4B63B1B8" w14:textId="77777777" w:rsidR="004E3270" w:rsidRPr="008617FF" w:rsidRDefault="004E3270" w:rsidP="004E3270">
      <w:pPr>
        <w:rPr>
          <w:rFonts w:asciiTheme="majorHAnsi" w:hAnsiTheme="majorHAnsi" w:cstheme="majorHAnsi"/>
        </w:rPr>
      </w:pPr>
      <w:r w:rsidRPr="008617FF">
        <w:rPr>
          <w:rFonts w:asciiTheme="majorHAnsi" w:hAnsiTheme="majorHAnsi" w:cstheme="majorHAnsi"/>
        </w:rPr>
        <w:t xml:space="preserve">John R. </w:t>
      </w:r>
      <w:r w:rsidRPr="008617FF">
        <w:rPr>
          <w:rStyle w:val="Style13ptBold"/>
          <w:rFonts w:asciiTheme="majorHAnsi" w:hAnsiTheme="majorHAnsi" w:cstheme="majorHAnsi"/>
        </w:rPr>
        <w:t>Harvey</w:t>
      </w:r>
      <w:r w:rsidRPr="008617FF">
        <w:rPr>
          <w:rFonts w:asciiTheme="majorHAnsi" w:hAnsiTheme="majorHAnsi" w:cstheme="majorHAnsi"/>
        </w:rPr>
        <w:t>, 7-5-20</w:t>
      </w:r>
      <w:r w:rsidRPr="008617FF">
        <w:rPr>
          <w:rStyle w:val="Style13ptBold"/>
          <w:rFonts w:asciiTheme="majorHAnsi" w:hAnsiTheme="majorHAnsi" w:cstheme="majorHAnsi"/>
        </w:rPr>
        <w:t>19</w:t>
      </w:r>
      <w:r w:rsidRPr="008617FF">
        <w:rPr>
          <w:rFonts w:asciiTheme="majorHAnsi" w:hAnsiTheme="majorHAnsi" w:cstheme="majorHAnsi"/>
        </w:rPr>
        <w:t xml:space="preserve">, (Assistant to the Secretary of Defense for Nuclear and Chemical and Biological Defense Programs, "Assessing the Risks of a Nuclear ‘No First Use’ Policy," War on the Rocks, </w:t>
      </w:r>
      <w:hyperlink r:id="rId98" w:history="1">
        <w:r w:rsidRPr="008617FF">
          <w:rPr>
            <w:rStyle w:val="Hyperlink"/>
            <w:rFonts w:asciiTheme="majorHAnsi" w:hAnsiTheme="majorHAnsi" w:cstheme="majorHAnsi"/>
          </w:rPr>
          <w:t>https://warontherocks.com/2019/07/assessing-the-risks-of-a-nuclear-no-first-use-policy/</w:t>
        </w:r>
      </w:hyperlink>
      <w:r w:rsidRPr="008617FF">
        <w:rPr>
          <w:rFonts w:asciiTheme="majorHAnsi" w:hAnsiTheme="majorHAnsi" w:cstheme="majorHAnsi"/>
        </w:rPr>
        <w:t>) ym</w:t>
      </w:r>
    </w:p>
    <w:p w14:paraId="4AA5C299" w14:textId="77777777" w:rsidR="004E3270" w:rsidRPr="008617FF" w:rsidRDefault="004E3270" w:rsidP="004E3270">
      <w:pPr>
        <w:rPr>
          <w:rFonts w:asciiTheme="majorHAnsi" w:hAnsiTheme="majorHAnsi" w:cstheme="majorHAnsi"/>
        </w:rPr>
      </w:pPr>
      <w:r w:rsidRPr="008617FF">
        <w:rPr>
          <w:rStyle w:val="Emphasis"/>
          <w:rFonts w:asciiTheme="majorHAnsi" w:hAnsiTheme="majorHAnsi" w:cstheme="majorHAnsi"/>
          <w:highlight w:val="yellow"/>
        </w:rPr>
        <w:t>Assurance</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Nonproliferation</w:t>
      </w:r>
      <w:r w:rsidRPr="008617FF">
        <w:rPr>
          <w:rFonts w:asciiTheme="majorHAnsi" w:hAnsiTheme="majorHAnsi" w:cstheme="majorHAnsi"/>
        </w:rPr>
        <w:t xml:space="preserve"> </w:t>
      </w:r>
      <w:r w:rsidRPr="008617FF">
        <w:rPr>
          <w:rStyle w:val="Emphasis"/>
          <w:rFonts w:asciiTheme="majorHAnsi" w:hAnsiTheme="majorHAnsi" w:cstheme="majorHAnsi"/>
          <w:highlight w:val="yellow"/>
        </w:rPr>
        <w:t>Risks</w:t>
      </w:r>
    </w:p>
    <w:p w14:paraId="542750DB" w14:textId="77777777" w:rsidR="004E3270" w:rsidRPr="008617FF" w:rsidRDefault="004E3270" w:rsidP="004E3270">
      <w:pPr>
        <w:rPr>
          <w:rFonts w:asciiTheme="majorHAnsi" w:hAnsiTheme="majorHAnsi" w:cstheme="majorHAnsi"/>
        </w:rPr>
      </w:pPr>
      <w:r w:rsidRPr="008617FF">
        <w:rPr>
          <w:rStyle w:val="StyleUnderline"/>
          <w:rFonts w:asciiTheme="majorHAnsi" w:hAnsiTheme="majorHAnsi" w:cstheme="majorHAnsi"/>
        </w:rPr>
        <w:t>Building</w:t>
      </w:r>
      <w:r w:rsidRPr="008617FF">
        <w:rPr>
          <w:rFonts w:asciiTheme="majorHAnsi" w:hAnsiTheme="majorHAnsi" w:cstheme="majorHAnsi"/>
        </w:rPr>
        <w:t xml:space="preserve"> and maintaining strong </w:t>
      </w:r>
      <w:r w:rsidRPr="008617FF">
        <w:rPr>
          <w:rStyle w:val="Emphasis"/>
          <w:rFonts w:asciiTheme="majorHAnsi" w:hAnsiTheme="majorHAnsi" w:cstheme="majorHAnsi"/>
          <w:highlight w:val="yellow"/>
        </w:rPr>
        <w:t>alliances</w:t>
      </w:r>
      <w:r w:rsidRPr="008617FF">
        <w:rPr>
          <w:rStyle w:val="StyleUnderline"/>
          <w:rFonts w:asciiTheme="majorHAnsi" w:hAnsiTheme="majorHAnsi" w:cstheme="majorHAnsi"/>
        </w:rPr>
        <w:t xml:space="preserve"> has been </w:t>
      </w:r>
      <w:r w:rsidRPr="008617FF">
        <w:rPr>
          <w:rStyle w:val="StyleUnderline"/>
          <w:rFonts w:asciiTheme="majorHAnsi" w:hAnsiTheme="majorHAnsi" w:cstheme="majorHAnsi"/>
          <w:highlight w:val="yellow"/>
        </w:rPr>
        <w:t xml:space="preserve">a </w:t>
      </w:r>
      <w:r w:rsidRPr="008617FF">
        <w:rPr>
          <w:rStyle w:val="Emphasis"/>
          <w:rFonts w:asciiTheme="majorHAnsi" w:hAnsiTheme="majorHAnsi" w:cstheme="majorHAnsi"/>
          <w:highlight w:val="yellow"/>
        </w:rPr>
        <w:t>centerpiece</w:t>
      </w:r>
      <w:r w:rsidRPr="008617FF">
        <w:rPr>
          <w:rStyle w:val="StyleUnderline"/>
          <w:rFonts w:asciiTheme="majorHAnsi" w:hAnsiTheme="majorHAnsi" w:cstheme="majorHAnsi"/>
        </w:rPr>
        <w:t xml:space="preserve"> of</w:t>
      </w:r>
      <w:r w:rsidRPr="008617FF">
        <w:rPr>
          <w:rFonts w:asciiTheme="majorHAnsi" w:hAnsiTheme="majorHAnsi" w:cstheme="majorHAnsi"/>
        </w:rPr>
        <w:t xml:space="preserve"> America’s </w:t>
      </w:r>
      <w:r w:rsidRPr="008617FF">
        <w:rPr>
          <w:rStyle w:val="Emphasis"/>
          <w:rFonts w:asciiTheme="majorHAnsi" w:hAnsiTheme="majorHAnsi" w:cstheme="majorHAnsi"/>
          <w:highlight w:val="yellow"/>
        </w:rPr>
        <w:t>effort</w:t>
      </w:r>
      <w:r w:rsidRPr="008617FF">
        <w:rPr>
          <w:rStyle w:val="StyleUnderline"/>
          <w:rFonts w:asciiTheme="majorHAnsi" w:hAnsiTheme="majorHAnsi" w:cstheme="majorHAnsi"/>
          <w:highlight w:val="yellow"/>
        </w:rPr>
        <w:t xml:space="preserve"> to produce</w:t>
      </w:r>
      <w:r w:rsidRPr="008617FF">
        <w:rPr>
          <w:rStyle w:val="StyleUnderline"/>
          <w:rFonts w:asciiTheme="majorHAnsi" w:hAnsiTheme="majorHAnsi" w:cstheme="majorHAnsi"/>
        </w:rPr>
        <w:t xml:space="preserve"> and sustain a more </w:t>
      </w:r>
      <w:r w:rsidRPr="008617FF">
        <w:rPr>
          <w:rStyle w:val="Emphasis"/>
          <w:rFonts w:asciiTheme="majorHAnsi" w:hAnsiTheme="majorHAnsi" w:cstheme="majorHAnsi"/>
          <w:highlight w:val="yellow"/>
        </w:rPr>
        <w:t>peaceful</w:t>
      </w:r>
      <w:r w:rsidRPr="008617FF">
        <w:rPr>
          <w:rStyle w:val="StyleUnderline"/>
          <w:rFonts w:asciiTheme="majorHAnsi" w:hAnsiTheme="majorHAnsi" w:cstheme="majorHAnsi"/>
          <w:highlight w:val="yellow"/>
        </w:rPr>
        <w:t xml:space="preserve"> world</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yellow"/>
        </w:rPr>
        <w:t>Critical</w:t>
      </w:r>
      <w:r w:rsidRPr="008617FF">
        <w:rPr>
          <w:rStyle w:val="StyleUnderline"/>
          <w:rFonts w:asciiTheme="majorHAnsi" w:hAnsiTheme="majorHAnsi" w:cstheme="majorHAnsi"/>
        </w:rPr>
        <w:t xml:space="preserve"> to this </w:t>
      </w:r>
      <w:r w:rsidRPr="008617FF">
        <w:rPr>
          <w:rStyle w:val="StyleUnderline"/>
          <w:rFonts w:asciiTheme="majorHAnsi" w:hAnsiTheme="majorHAnsi" w:cstheme="majorHAnsi"/>
          <w:highlight w:val="yellow"/>
        </w:rPr>
        <w:t xml:space="preserve">is </w:t>
      </w:r>
      <w:r w:rsidRPr="008617FF">
        <w:rPr>
          <w:rStyle w:val="Emphasis"/>
          <w:rFonts w:asciiTheme="majorHAnsi" w:hAnsiTheme="majorHAnsi" w:cstheme="majorHAnsi"/>
          <w:highlight w:val="yellow"/>
        </w:rPr>
        <w:t>assurin</w:t>
      </w:r>
      <w:r w:rsidRPr="008617FF">
        <w:rPr>
          <w:rStyle w:val="Emphasis"/>
          <w:rFonts w:asciiTheme="majorHAnsi" w:hAnsiTheme="majorHAnsi" w:cstheme="majorHAnsi"/>
        </w:rPr>
        <w:t>g</w:t>
      </w:r>
      <w:r w:rsidRPr="008617FF">
        <w:rPr>
          <w:rStyle w:val="StyleUnderline"/>
          <w:rFonts w:asciiTheme="majorHAnsi" w:hAnsiTheme="majorHAnsi" w:cstheme="majorHAnsi"/>
        </w:rPr>
        <w:t xml:space="preserve"> U.S. </w:t>
      </w:r>
      <w:r w:rsidRPr="008617FF">
        <w:rPr>
          <w:rStyle w:val="Emphasis"/>
          <w:rFonts w:asciiTheme="majorHAnsi" w:hAnsiTheme="majorHAnsi" w:cstheme="majorHAnsi"/>
          <w:highlight w:val="yellow"/>
        </w:rPr>
        <w:t>allies</w:t>
      </w:r>
      <w:r w:rsidRPr="008617FF">
        <w:rPr>
          <w:rFonts w:asciiTheme="majorHAnsi" w:hAnsiTheme="majorHAnsi" w:cstheme="majorHAnsi"/>
        </w:rPr>
        <w:t xml:space="preserve"> of America’s </w:t>
      </w:r>
      <w:r w:rsidRPr="008617FF">
        <w:rPr>
          <w:rStyle w:val="Emphasis"/>
          <w:rFonts w:asciiTheme="majorHAnsi" w:hAnsiTheme="majorHAnsi" w:cstheme="majorHAnsi"/>
        </w:rPr>
        <w:t>commitment</w:t>
      </w:r>
      <w:r w:rsidRPr="008617FF">
        <w:rPr>
          <w:rStyle w:val="StyleUnderline"/>
          <w:rFonts w:asciiTheme="majorHAnsi" w:hAnsiTheme="majorHAnsi" w:cstheme="majorHAnsi"/>
        </w:rPr>
        <w:t xml:space="preserve"> to their </w:t>
      </w:r>
      <w:r w:rsidRPr="008617FF">
        <w:rPr>
          <w:rStyle w:val="Emphasis"/>
          <w:rFonts w:asciiTheme="majorHAnsi" w:hAnsiTheme="majorHAnsi" w:cstheme="majorHAnsi"/>
        </w:rPr>
        <w:t>defense</w:t>
      </w:r>
      <w:r w:rsidRPr="008617FF">
        <w:rPr>
          <w:rFonts w:asciiTheme="majorHAnsi" w:hAnsiTheme="majorHAnsi" w:cstheme="majorHAnsi"/>
        </w:rPr>
        <w:t xml:space="preserve"> by extending to them the full </w:t>
      </w:r>
      <w:r w:rsidRPr="008617FF">
        <w:rPr>
          <w:rStyle w:val="Emphasis"/>
          <w:rFonts w:asciiTheme="majorHAnsi" w:hAnsiTheme="majorHAnsi" w:cstheme="majorHAnsi"/>
        </w:rPr>
        <w:t>range</w:t>
      </w:r>
      <w:r w:rsidRPr="008617FF">
        <w:rPr>
          <w:rFonts w:asciiTheme="majorHAnsi" w:hAnsiTheme="majorHAnsi" w:cstheme="majorHAnsi"/>
        </w:rPr>
        <w:t xml:space="preserve"> of U.S. </w:t>
      </w:r>
      <w:r w:rsidRPr="008617FF">
        <w:rPr>
          <w:rStyle w:val="Emphasis"/>
          <w:rFonts w:asciiTheme="majorHAnsi" w:hAnsiTheme="majorHAnsi" w:cstheme="majorHAnsi"/>
        </w:rPr>
        <w:t>military</w:t>
      </w:r>
      <w:r w:rsidRPr="008617FF">
        <w:rPr>
          <w:rFonts w:asciiTheme="majorHAnsi" w:hAnsiTheme="majorHAnsi" w:cstheme="majorHAnsi"/>
        </w:rPr>
        <w:t xml:space="preserve"> power.</w:t>
      </w:r>
    </w:p>
    <w:p w14:paraId="0355C345" w14:textId="77777777" w:rsidR="004E3270" w:rsidRPr="008617FF" w:rsidRDefault="004E3270" w:rsidP="004E3270">
      <w:pPr>
        <w:rPr>
          <w:rFonts w:asciiTheme="majorHAnsi" w:hAnsiTheme="majorHAnsi" w:cstheme="majorHAnsi"/>
        </w:rPr>
      </w:pPr>
      <w:r w:rsidRPr="008617FF">
        <w:rPr>
          <w:rFonts w:asciiTheme="majorHAnsi" w:hAnsiTheme="majorHAnsi" w:cstheme="majorHAnsi"/>
        </w:rPr>
        <w:t xml:space="preserve">Many </w:t>
      </w:r>
      <w:r w:rsidRPr="008617FF">
        <w:rPr>
          <w:rStyle w:val="Emphasis"/>
          <w:rFonts w:asciiTheme="majorHAnsi" w:hAnsiTheme="majorHAnsi" w:cstheme="majorHAnsi"/>
          <w:highlight w:val="yellow"/>
        </w:rPr>
        <w:t>countries</w:t>
      </w:r>
      <w:r w:rsidRPr="008617FF">
        <w:rPr>
          <w:rStyle w:val="StyleUnderline"/>
          <w:rFonts w:asciiTheme="majorHAnsi" w:hAnsiTheme="majorHAnsi" w:cstheme="majorHAnsi"/>
        </w:rPr>
        <w:t xml:space="preserve">, including those that share a </w:t>
      </w:r>
      <w:r w:rsidRPr="008617FF">
        <w:rPr>
          <w:rStyle w:val="Emphasis"/>
          <w:rFonts w:asciiTheme="majorHAnsi" w:hAnsiTheme="majorHAnsi" w:cstheme="majorHAnsi"/>
        </w:rPr>
        <w:t>border</w:t>
      </w:r>
      <w:r w:rsidRPr="008617FF">
        <w:rPr>
          <w:rStyle w:val="StyleUnderline"/>
          <w:rFonts w:asciiTheme="majorHAnsi" w:hAnsiTheme="majorHAnsi" w:cstheme="majorHAnsi"/>
        </w:rPr>
        <w:t xml:space="preserve"> with an </w:t>
      </w:r>
      <w:r w:rsidRPr="008617FF">
        <w:rPr>
          <w:rStyle w:val="Emphasis"/>
          <w:rFonts w:asciiTheme="majorHAnsi" w:hAnsiTheme="majorHAnsi" w:cstheme="majorHAnsi"/>
        </w:rPr>
        <w:t>adversary</w:t>
      </w:r>
      <w:r w:rsidRPr="008617FF">
        <w:rPr>
          <w:rFonts w:asciiTheme="majorHAnsi" w:hAnsiTheme="majorHAnsi" w:cstheme="majorHAnsi"/>
        </w:rPr>
        <w:t xml:space="preserve"> that presents a threat to their very existence, </w:t>
      </w:r>
      <w:r w:rsidRPr="008617FF">
        <w:rPr>
          <w:rStyle w:val="StyleUnderline"/>
          <w:rFonts w:asciiTheme="majorHAnsi" w:hAnsiTheme="majorHAnsi" w:cstheme="majorHAnsi"/>
          <w:highlight w:val="yellow"/>
        </w:rPr>
        <w:t xml:space="preserve">see </w:t>
      </w:r>
      <w:r w:rsidRPr="008617FF">
        <w:rPr>
          <w:rStyle w:val="Emphasis"/>
          <w:rFonts w:asciiTheme="majorHAnsi" w:hAnsiTheme="majorHAnsi" w:cstheme="majorHAnsi"/>
          <w:highlight w:val="yellow"/>
        </w:rPr>
        <w:t>no-first-use</w:t>
      </w:r>
      <w:r w:rsidRPr="008617FF">
        <w:rPr>
          <w:rStyle w:val="StyleUnderline"/>
          <w:rFonts w:asciiTheme="majorHAnsi" w:hAnsiTheme="majorHAnsi" w:cstheme="majorHAnsi"/>
          <w:highlight w:val="yellow"/>
        </w:rPr>
        <w:t xml:space="preserve"> as</w:t>
      </w:r>
      <w:r w:rsidRPr="008617FF">
        <w:rPr>
          <w:rStyle w:val="StyleUnderline"/>
          <w:rFonts w:asciiTheme="majorHAnsi" w:hAnsiTheme="majorHAnsi" w:cstheme="majorHAnsi"/>
        </w:rPr>
        <w:t xml:space="preserve"> a </w:t>
      </w:r>
      <w:r w:rsidRPr="008617FF">
        <w:rPr>
          <w:rStyle w:val="Emphasis"/>
          <w:rFonts w:asciiTheme="majorHAnsi" w:hAnsiTheme="majorHAnsi" w:cstheme="majorHAnsi"/>
          <w:highlight w:val="yellow"/>
        </w:rPr>
        <w:t>weakening</w:t>
      </w:r>
      <w:r w:rsidRPr="008617FF">
        <w:rPr>
          <w:rStyle w:val="StyleUnderline"/>
          <w:rFonts w:asciiTheme="majorHAnsi" w:hAnsiTheme="majorHAnsi" w:cstheme="majorHAnsi"/>
        </w:rPr>
        <w:t xml:space="preserve">, symbolic or otherwise, </w:t>
      </w:r>
      <w:r w:rsidRPr="008617FF">
        <w:rPr>
          <w:rStyle w:val="Emphasis"/>
          <w:rFonts w:asciiTheme="majorHAnsi" w:hAnsiTheme="majorHAnsi" w:cstheme="majorHAnsi"/>
        </w:rPr>
        <w:t xml:space="preserve">of </w:t>
      </w:r>
      <w:r w:rsidRPr="008617FF">
        <w:rPr>
          <w:rStyle w:val="Emphasis"/>
          <w:rFonts w:asciiTheme="majorHAnsi" w:hAnsiTheme="majorHAnsi" w:cstheme="majorHAnsi"/>
          <w:highlight w:val="yellow"/>
        </w:rPr>
        <w:t>U.S</w:t>
      </w:r>
      <w:r w:rsidRPr="008617FF">
        <w:rPr>
          <w:rStyle w:val="StyleUnderline"/>
          <w:rFonts w:asciiTheme="majorHAnsi" w:hAnsiTheme="majorHAnsi" w:cstheme="majorHAnsi"/>
        </w:rPr>
        <w:t xml:space="preserve">. extended </w:t>
      </w:r>
      <w:r w:rsidRPr="008617FF">
        <w:rPr>
          <w:rStyle w:val="Emphasis"/>
          <w:rFonts w:asciiTheme="majorHAnsi" w:hAnsiTheme="majorHAnsi" w:cstheme="majorHAnsi"/>
          <w:highlight w:val="yellow"/>
        </w:rPr>
        <w:t>deterrence</w:t>
      </w:r>
      <w:r w:rsidRPr="008617FF">
        <w:rPr>
          <w:rFonts w:asciiTheme="majorHAnsi" w:hAnsiTheme="majorHAnsi" w:cstheme="majorHAnsi"/>
        </w:rPr>
        <w:t xml:space="preserve">. In response to Chinese provocations in the western Pacific and North Korea’s nuclear tests and missile launches, Japan regularly seeks, both in official consultations and ongoing military cooperation, assurances that America will continue to fulfill its security commitments to protect the island nation. </w:t>
      </w:r>
      <w:r w:rsidRPr="008617FF">
        <w:rPr>
          <w:rStyle w:val="StyleUnderline"/>
          <w:rFonts w:asciiTheme="majorHAnsi" w:hAnsiTheme="majorHAnsi" w:cstheme="majorHAnsi"/>
        </w:rPr>
        <w:t xml:space="preserve">Some in </w:t>
      </w:r>
      <w:r w:rsidRPr="008617FF">
        <w:rPr>
          <w:rStyle w:val="Emphasis"/>
          <w:rFonts w:asciiTheme="majorHAnsi" w:hAnsiTheme="majorHAnsi" w:cstheme="majorHAnsi"/>
        </w:rPr>
        <w:t>South Korea</w:t>
      </w:r>
      <w:r w:rsidRPr="008617FF">
        <w:rPr>
          <w:rStyle w:val="StyleUnderline"/>
          <w:rFonts w:asciiTheme="majorHAnsi" w:hAnsiTheme="majorHAnsi" w:cstheme="majorHAnsi"/>
        </w:rPr>
        <w:t xml:space="preserve"> have already </w:t>
      </w:r>
      <w:r w:rsidRPr="008617FF">
        <w:rPr>
          <w:rStyle w:val="Emphasis"/>
          <w:rFonts w:asciiTheme="majorHAnsi" w:hAnsiTheme="majorHAnsi" w:cstheme="majorHAnsi"/>
        </w:rPr>
        <w:t>pressed</w:t>
      </w:r>
      <w:r w:rsidRPr="008617FF">
        <w:rPr>
          <w:rStyle w:val="StyleUnderline"/>
          <w:rFonts w:asciiTheme="majorHAnsi" w:hAnsiTheme="majorHAnsi" w:cstheme="majorHAnsi"/>
        </w:rPr>
        <w:t xml:space="preserve"> to </w:t>
      </w:r>
      <w:hyperlink r:id="rId99" w:history="1">
        <w:r w:rsidRPr="008617FF">
          <w:rPr>
            <w:rStyle w:val="Emphasis"/>
            <w:rFonts w:asciiTheme="majorHAnsi" w:hAnsiTheme="majorHAnsi" w:cstheme="majorHAnsi"/>
          </w:rPr>
          <w:t>explore an increased U.S. nuclear presence</w:t>
        </w:r>
      </w:hyperlink>
      <w:r w:rsidRPr="008617FF">
        <w:rPr>
          <w:rStyle w:val="StyleUnderline"/>
          <w:rFonts w:asciiTheme="majorHAnsi" w:hAnsiTheme="majorHAnsi" w:cstheme="majorHAnsi"/>
        </w:rPr>
        <w:t xml:space="preserve"> in their country to further </w:t>
      </w:r>
      <w:r w:rsidRPr="008617FF">
        <w:rPr>
          <w:rStyle w:val="Emphasis"/>
          <w:rFonts w:asciiTheme="majorHAnsi" w:hAnsiTheme="majorHAnsi" w:cstheme="majorHAnsi"/>
        </w:rPr>
        <w:t>deter</w:t>
      </w:r>
      <w:r w:rsidRPr="008617FF">
        <w:rPr>
          <w:rStyle w:val="StyleUnderline"/>
          <w:rFonts w:asciiTheme="majorHAnsi" w:hAnsiTheme="majorHAnsi" w:cstheme="majorHAnsi"/>
        </w:rPr>
        <w:t xml:space="preserve"> regional threats</w:t>
      </w:r>
      <w:r w:rsidRPr="008617FF">
        <w:rPr>
          <w:rStyle w:val="StyleUnderline"/>
          <w:rFonts w:asciiTheme="majorHAnsi" w:hAnsiTheme="majorHAnsi" w:cstheme="majorHAnsi"/>
          <w:highlight w:val="yellow"/>
        </w:rPr>
        <w:t xml:space="preserve">. Loss of </w:t>
      </w:r>
      <w:r w:rsidRPr="008617FF">
        <w:rPr>
          <w:rStyle w:val="Emphasis"/>
          <w:rFonts w:asciiTheme="majorHAnsi" w:hAnsiTheme="majorHAnsi" w:cstheme="majorHAnsi"/>
          <w:highlight w:val="yellow"/>
        </w:rPr>
        <w:t>confidence</w:t>
      </w:r>
      <w:r w:rsidRPr="008617FF">
        <w:rPr>
          <w:rStyle w:val="StyleUnderline"/>
          <w:rFonts w:asciiTheme="majorHAnsi" w:hAnsiTheme="majorHAnsi" w:cstheme="majorHAnsi"/>
          <w:highlight w:val="yellow"/>
        </w:rPr>
        <w:t xml:space="preserve"> in</w:t>
      </w:r>
      <w:r w:rsidRPr="008617FF">
        <w:rPr>
          <w:rStyle w:val="StyleUnderline"/>
          <w:rFonts w:asciiTheme="majorHAnsi" w:hAnsiTheme="majorHAnsi" w:cstheme="majorHAnsi"/>
        </w:rPr>
        <w:t xml:space="preserve"> U.S. </w:t>
      </w:r>
      <w:r w:rsidRPr="008617FF">
        <w:rPr>
          <w:rStyle w:val="StyleUnderline"/>
          <w:rFonts w:asciiTheme="majorHAnsi" w:hAnsiTheme="majorHAnsi" w:cstheme="majorHAnsi"/>
          <w:highlight w:val="yellow"/>
        </w:rPr>
        <w:t>security commitments</w:t>
      </w:r>
      <w:r w:rsidRPr="008617FF">
        <w:rPr>
          <w:rStyle w:val="StyleUnderline"/>
          <w:rFonts w:asciiTheme="majorHAnsi" w:hAnsiTheme="majorHAnsi" w:cstheme="majorHAnsi"/>
        </w:rPr>
        <w:t xml:space="preserve"> could </w:t>
      </w:r>
      <w:r w:rsidRPr="008617FF">
        <w:rPr>
          <w:rStyle w:val="Emphasis"/>
          <w:rFonts w:asciiTheme="majorHAnsi" w:hAnsiTheme="majorHAnsi" w:cstheme="majorHAnsi"/>
          <w:highlight w:val="yellow"/>
        </w:rPr>
        <w:t>cause</w:t>
      </w:r>
      <w:r w:rsidRPr="008617FF">
        <w:rPr>
          <w:rFonts w:asciiTheme="majorHAnsi" w:hAnsiTheme="majorHAnsi" w:cstheme="majorHAnsi"/>
        </w:rPr>
        <w:t xml:space="preserve"> some </w:t>
      </w:r>
      <w:r w:rsidRPr="008617FF">
        <w:rPr>
          <w:rStyle w:val="StyleUnderline"/>
          <w:rFonts w:asciiTheme="majorHAnsi" w:hAnsiTheme="majorHAnsi" w:cstheme="majorHAnsi"/>
        </w:rPr>
        <w:t xml:space="preserve">allies to seek </w:t>
      </w:r>
      <w:r w:rsidRPr="008617FF">
        <w:rPr>
          <w:rStyle w:val="Emphasis"/>
          <w:rFonts w:asciiTheme="majorHAnsi" w:hAnsiTheme="majorHAnsi" w:cstheme="majorHAnsi"/>
        </w:rPr>
        <w:t>accommodation</w:t>
      </w:r>
      <w:r w:rsidRPr="008617FF">
        <w:rPr>
          <w:rStyle w:val="StyleUnderline"/>
          <w:rFonts w:asciiTheme="majorHAnsi" w:hAnsiTheme="majorHAnsi" w:cstheme="majorHAnsi"/>
        </w:rPr>
        <w:t xml:space="preserve"> with regional </w:t>
      </w:r>
      <w:r w:rsidRPr="008617FF">
        <w:rPr>
          <w:rStyle w:val="Emphasis"/>
          <w:rFonts w:asciiTheme="majorHAnsi" w:hAnsiTheme="majorHAnsi" w:cstheme="majorHAnsi"/>
        </w:rPr>
        <w:t>adversaries</w:t>
      </w:r>
      <w:r w:rsidRPr="008617FF">
        <w:rPr>
          <w:rStyle w:val="StyleUnderline"/>
          <w:rFonts w:asciiTheme="majorHAnsi" w:hAnsiTheme="majorHAnsi" w:cstheme="majorHAnsi"/>
        </w:rPr>
        <w:t xml:space="preserve"> in ways that run counter to U.S. interests</w:t>
      </w:r>
      <w:r w:rsidRPr="008617FF">
        <w:rPr>
          <w:rFonts w:asciiTheme="majorHAnsi" w:hAnsiTheme="majorHAnsi" w:cstheme="majorHAnsi"/>
        </w:rPr>
        <w:t>.</w:t>
      </w:r>
    </w:p>
    <w:p w14:paraId="0C30DC27" w14:textId="77777777" w:rsidR="004E3270" w:rsidRPr="008617FF" w:rsidRDefault="004E3270" w:rsidP="004E3270">
      <w:pPr>
        <w:rPr>
          <w:rStyle w:val="StyleUnderline"/>
          <w:rFonts w:asciiTheme="majorHAnsi" w:hAnsiTheme="majorHAnsi" w:cstheme="majorHAnsi"/>
        </w:rPr>
      </w:pPr>
      <w:r w:rsidRPr="008617FF">
        <w:rPr>
          <w:rFonts w:asciiTheme="majorHAnsi" w:hAnsiTheme="majorHAnsi" w:cstheme="majorHAnsi"/>
        </w:rPr>
        <w:t xml:space="preserve">Moreover, </w:t>
      </w:r>
      <w:r w:rsidRPr="008617FF">
        <w:rPr>
          <w:rStyle w:val="StyleUnderline"/>
          <w:rFonts w:asciiTheme="majorHAnsi" w:hAnsiTheme="majorHAnsi" w:cstheme="majorHAnsi"/>
        </w:rPr>
        <w:t xml:space="preserve">both </w:t>
      </w:r>
      <w:r w:rsidRPr="008617FF">
        <w:rPr>
          <w:rStyle w:val="Emphasis"/>
          <w:rFonts w:asciiTheme="majorHAnsi" w:hAnsiTheme="majorHAnsi" w:cstheme="majorHAnsi"/>
          <w:highlight w:val="yellow"/>
        </w:rPr>
        <w:t>South Korea and Japan</w:t>
      </w:r>
      <w:r w:rsidRPr="008617FF">
        <w:rPr>
          <w:rStyle w:val="StyleUnderline"/>
          <w:rFonts w:asciiTheme="majorHAnsi" w:hAnsiTheme="majorHAnsi" w:cstheme="majorHAnsi"/>
        </w:rPr>
        <w:t xml:space="preserve">, similar to many NATO allies, </w:t>
      </w:r>
      <w:r w:rsidRPr="008617FF">
        <w:rPr>
          <w:rStyle w:val="StyleUnderline"/>
          <w:rFonts w:asciiTheme="majorHAnsi" w:hAnsiTheme="majorHAnsi" w:cstheme="majorHAnsi"/>
          <w:highlight w:val="yellow"/>
        </w:rPr>
        <w:t xml:space="preserve">have </w:t>
      </w:r>
      <w:r w:rsidRPr="008617FF">
        <w:rPr>
          <w:rStyle w:val="Emphasis"/>
          <w:rFonts w:asciiTheme="majorHAnsi" w:hAnsiTheme="majorHAnsi" w:cstheme="majorHAnsi"/>
        </w:rPr>
        <w:t>latent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yellow"/>
        </w:rPr>
        <w:t xml:space="preserve">nuclear </w:t>
      </w:r>
      <w:r w:rsidRPr="008617FF">
        <w:rPr>
          <w:rStyle w:val="Emphasis"/>
          <w:rFonts w:asciiTheme="majorHAnsi" w:hAnsiTheme="majorHAnsi" w:cstheme="majorHAnsi"/>
          <w:highlight w:val="yellow"/>
        </w:rPr>
        <w:t>weapons</w:t>
      </w:r>
      <w:r w:rsidRPr="008617FF">
        <w:rPr>
          <w:rStyle w:val="StyleUnderline"/>
          <w:rFonts w:asciiTheme="majorHAnsi" w:hAnsiTheme="majorHAnsi" w:cstheme="majorHAnsi"/>
          <w:highlight w:val="yellow"/>
        </w:rPr>
        <w:t xml:space="preserve"> </w:t>
      </w:r>
      <w:r w:rsidRPr="008617FF">
        <w:rPr>
          <w:rStyle w:val="StyleUnderline"/>
          <w:rFonts w:asciiTheme="majorHAnsi" w:hAnsiTheme="majorHAnsi" w:cstheme="majorHAnsi"/>
        </w:rPr>
        <w:t xml:space="preserve">capabilities characteristic of </w:t>
      </w:r>
      <w:r w:rsidRPr="008617FF">
        <w:rPr>
          <w:rStyle w:val="Emphasis"/>
          <w:rFonts w:asciiTheme="majorHAnsi" w:hAnsiTheme="majorHAnsi" w:cstheme="majorHAnsi"/>
        </w:rPr>
        <w:t>advanced industrial economies</w:t>
      </w:r>
      <w:r w:rsidRPr="008617FF">
        <w:rPr>
          <w:rStyle w:val="StyleUnderline"/>
          <w:rFonts w:asciiTheme="majorHAnsi" w:hAnsiTheme="majorHAnsi" w:cstheme="majorHAnsi"/>
        </w:rPr>
        <w:t xml:space="preserve"> </w:t>
      </w:r>
      <w:r w:rsidRPr="008617FF">
        <w:rPr>
          <w:rFonts w:asciiTheme="majorHAnsi" w:hAnsiTheme="majorHAnsi" w:cstheme="majorHAnsi"/>
        </w:rPr>
        <w:t xml:space="preserve">with commercial nuclear power. </w:t>
      </w:r>
      <w:r w:rsidRPr="008617FF">
        <w:rPr>
          <w:rStyle w:val="StyleUnderline"/>
          <w:rFonts w:asciiTheme="majorHAnsi" w:hAnsiTheme="majorHAnsi" w:cstheme="majorHAnsi"/>
        </w:rPr>
        <w:t>Any perceived wavering of U.S. security commitments could cause allies to develop and field their own nuclear weapons.</w:t>
      </w:r>
    </w:p>
    <w:p w14:paraId="497A6C7B" w14:textId="77777777" w:rsidR="004E3270" w:rsidRPr="008617FF" w:rsidRDefault="004E3270" w:rsidP="004E3270">
      <w:pPr>
        <w:rPr>
          <w:rStyle w:val="StyleUnderline"/>
          <w:rFonts w:asciiTheme="majorHAnsi" w:hAnsiTheme="majorHAnsi" w:cstheme="majorHAnsi"/>
        </w:rPr>
      </w:pPr>
      <w:r w:rsidRPr="008617FF">
        <w:rPr>
          <w:rFonts w:asciiTheme="majorHAnsi" w:hAnsiTheme="majorHAnsi" w:cstheme="majorHAnsi"/>
        </w:rPr>
        <w:t xml:space="preserve">Further, </w:t>
      </w:r>
      <w:r w:rsidRPr="008617FF">
        <w:rPr>
          <w:rStyle w:val="StyleUnderline"/>
          <w:rFonts w:asciiTheme="majorHAnsi" w:hAnsiTheme="majorHAnsi" w:cstheme="majorHAnsi"/>
        </w:rPr>
        <w:t xml:space="preserve">America’s </w:t>
      </w:r>
      <w:r w:rsidRPr="008617FF">
        <w:rPr>
          <w:rStyle w:val="Emphasis"/>
          <w:rFonts w:asciiTheme="majorHAnsi" w:hAnsiTheme="majorHAnsi" w:cstheme="majorHAnsi"/>
          <w:highlight w:val="yellow"/>
        </w:rPr>
        <w:t>allies</w:t>
      </w:r>
      <w:r w:rsidRPr="008617FF">
        <w:rPr>
          <w:rStyle w:val="StyleUnderline"/>
          <w:rFonts w:asciiTheme="majorHAnsi" w:hAnsiTheme="majorHAnsi" w:cstheme="majorHAnsi"/>
        </w:rPr>
        <w:t xml:space="preserve"> have </w:t>
      </w:r>
      <w:r w:rsidRPr="008617FF">
        <w:rPr>
          <w:rStyle w:val="StyleUnderline"/>
          <w:rFonts w:asciiTheme="majorHAnsi" w:hAnsiTheme="majorHAnsi" w:cstheme="majorHAnsi"/>
          <w:highlight w:val="yellow"/>
        </w:rPr>
        <w:t>made</w:t>
      </w:r>
      <w:r w:rsidRPr="008617FF">
        <w:rPr>
          <w:rStyle w:val="StyleUnderline"/>
          <w:rFonts w:asciiTheme="majorHAnsi" w:hAnsiTheme="majorHAnsi" w:cstheme="majorHAnsi"/>
        </w:rPr>
        <w:t xml:space="preserve"> their </w:t>
      </w:r>
      <w:r w:rsidRPr="008617FF">
        <w:rPr>
          <w:rStyle w:val="StyleUnderline"/>
          <w:rFonts w:asciiTheme="majorHAnsi" w:hAnsiTheme="majorHAnsi" w:cstheme="majorHAnsi"/>
          <w:highlight w:val="yellow"/>
        </w:rPr>
        <w:t>feelings</w:t>
      </w:r>
      <w:r w:rsidRPr="008617FF">
        <w:rPr>
          <w:rStyle w:val="StyleUnderline"/>
          <w:rFonts w:asciiTheme="majorHAnsi" w:hAnsiTheme="majorHAnsi" w:cstheme="majorHAnsi"/>
        </w:rPr>
        <w:t xml:space="preserve"> about America </w:t>
      </w:r>
      <w:r w:rsidRPr="008617FF">
        <w:rPr>
          <w:rStyle w:val="Emphasis"/>
          <w:rFonts w:asciiTheme="majorHAnsi" w:hAnsiTheme="majorHAnsi" w:cstheme="majorHAnsi"/>
        </w:rPr>
        <w:t>adopting</w:t>
      </w:r>
      <w:r w:rsidRPr="008617FF">
        <w:rPr>
          <w:rStyle w:val="StyleUnderline"/>
          <w:rFonts w:asciiTheme="majorHAnsi" w:hAnsiTheme="majorHAnsi" w:cstheme="majorHAnsi"/>
        </w:rPr>
        <w:t xml:space="preserve"> a </w:t>
      </w:r>
      <w:r w:rsidRPr="008617FF">
        <w:rPr>
          <w:rStyle w:val="Emphasis"/>
          <w:rFonts w:asciiTheme="majorHAnsi" w:hAnsiTheme="majorHAnsi" w:cstheme="majorHAnsi"/>
        </w:rPr>
        <w:t xml:space="preserve">no-first-use policy </w:t>
      </w:r>
      <w:r w:rsidRPr="008617FF">
        <w:rPr>
          <w:rStyle w:val="Emphasis"/>
          <w:rFonts w:asciiTheme="majorHAnsi" w:hAnsiTheme="majorHAnsi" w:cstheme="majorHAnsi"/>
          <w:highlight w:val="yellow"/>
        </w:rPr>
        <w:t>known</w:t>
      </w:r>
      <w:r w:rsidRPr="008617FF">
        <w:rPr>
          <w:rStyle w:val="StyleUnderline"/>
          <w:rFonts w:asciiTheme="majorHAnsi" w:hAnsiTheme="majorHAnsi" w:cstheme="majorHAnsi"/>
        </w:rPr>
        <w:t>.</w:t>
      </w:r>
      <w:r w:rsidRPr="008617FF">
        <w:rPr>
          <w:rFonts w:asciiTheme="majorHAnsi" w:hAnsiTheme="majorHAnsi" w:cstheme="majorHAnsi"/>
        </w:rPr>
        <w:t xml:space="preserve"> U.S. officials consulted America’s allies extensively in the lead up to the 2010 and 2018 nuclear posture reviews. This dialogue has been rich and productive and, in some ways, surprising in its candor</w:t>
      </w:r>
      <w:r w:rsidRPr="008617FF">
        <w:rPr>
          <w:rStyle w:val="StyleUnderline"/>
          <w:rFonts w:asciiTheme="majorHAnsi" w:hAnsiTheme="majorHAnsi" w:cstheme="majorHAnsi"/>
        </w:rPr>
        <w:t xml:space="preserve">. For example, in 2009, </w:t>
      </w:r>
      <w:r w:rsidRPr="008617FF">
        <w:rPr>
          <w:rStyle w:val="Emphasis"/>
          <w:rFonts w:asciiTheme="majorHAnsi" w:hAnsiTheme="majorHAnsi" w:cstheme="majorHAnsi"/>
        </w:rPr>
        <w:t>Japanese</w:t>
      </w:r>
      <w:r w:rsidRPr="008617FF">
        <w:rPr>
          <w:rStyle w:val="StyleUnderline"/>
          <w:rFonts w:asciiTheme="majorHAnsi" w:hAnsiTheme="majorHAnsi" w:cstheme="majorHAnsi"/>
        </w:rPr>
        <w:t xml:space="preserve"> officials briefed the Perry-Schlesinger Commission</w:t>
      </w:r>
      <w:r w:rsidRPr="008617FF">
        <w:rPr>
          <w:rFonts w:asciiTheme="majorHAnsi" w:hAnsiTheme="majorHAnsi" w:cstheme="majorHAnsi"/>
        </w:rPr>
        <w:t xml:space="preserve">, established by Congress to seek a bipartisan approach to the U.S. nuclear posture, </w:t>
      </w:r>
      <w:r w:rsidRPr="008617FF">
        <w:rPr>
          <w:rStyle w:val="StyleUnderline"/>
          <w:rFonts w:asciiTheme="majorHAnsi" w:hAnsiTheme="majorHAnsi" w:cstheme="majorHAnsi"/>
        </w:rPr>
        <w:t>on specific features and capabilities of the U.S. nuclear deterrent that </w:t>
      </w:r>
      <w:hyperlink r:id="rId100" w:history="1">
        <w:r w:rsidRPr="008617FF">
          <w:rPr>
            <w:rStyle w:val="StyleUnderline"/>
            <w:rFonts w:asciiTheme="majorHAnsi" w:hAnsiTheme="majorHAnsi" w:cstheme="majorHAnsi"/>
          </w:rPr>
          <w:t xml:space="preserve">Japan </w:t>
        </w:r>
        <w:r w:rsidRPr="008617FF">
          <w:rPr>
            <w:rStyle w:val="Emphasis"/>
            <w:rFonts w:asciiTheme="majorHAnsi" w:hAnsiTheme="majorHAnsi" w:cstheme="majorHAnsi"/>
          </w:rPr>
          <w:t>viewed as critical to its security</w:t>
        </w:r>
      </w:hyperlink>
      <w:r w:rsidRPr="008617FF">
        <w:rPr>
          <w:rFonts w:asciiTheme="majorHAnsi" w:hAnsiTheme="majorHAnsi" w:cstheme="majorHAnsi"/>
        </w:rPr>
        <w:t xml:space="preserve">. In related dialogue, many foreign counterparts to U.S. officials, </w:t>
      </w:r>
      <w:r w:rsidRPr="008617FF">
        <w:rPr>
          <w:rStyle w:val="Emphasis"/>
          <w:rFonts w:asciiTheme="majorHAnsi" w:hAnsiTheme="majorHAnsi" w:cstheme="majorHAnsi"/>
        </w:rPr>
        <w:t>including</w:t>
      </w:r>
      <w:r w:rsidRPr="008617FF">
        <w:rPr>
          <w:rStyle w:val="StyleUnderline"/>
          <w:rFonts w:asciiTheme="majorHAnsi" w:hAnsiTheme="majorHAnsi" w:cstheme="majorHAnsi"/>
        </w:rPr>
        <w:t xml:space="preserve"> those of </w:t>
      </w:r>
      <w:r w:rsidRPr="008617FF">
        <w:rPr>
          <w:rStyle w:val="StyleUnderline"/>
          <w:rFonts w:asciiTheme="majorHAnsi" w:hAnsiTheme="majorHAnsi" w:cstheme="majorHAnsi"/>
          <w:highlight w:val="yellow"/>
        </w:rPr>
        <w:t>Japan</w:t>
      </w:r>
      <w:r w:rsidRPr="008617FF">
        <w:rPr>
          <w:rStyle w:val="StyleUnderline"/>
          <w:rFonts w:asciiTheme="majorHAnsi" w:hAnsiTheme="majorHAnsi" w:cstheme="majorHAnsi"/>
        </w:rPr>
        <w:t>, </w:t>
      </w:r>
      <w:hyperlink r:id="rId101" w:history="1">
        <w:r w:rsidRPr="008617FF">
          <w:rPr>
            <w:rStyle w:val="StyleUnderline"/>
            <w:rFonts w:asciiTheme="majorHAnsi" w:hAnsiTheme="majorHAnsi" w:cstheme="majorHAnsi"/>
          </w:rPr>
          <w:t xml:space="preserve">have </w:t>
        </w:r>
        <w:r w:rsidRPr="008617FF">
          <w:rPr>
            <w:rStyle w:val="Emphasis"/>
            <w:rFonts w:asciiTheme="majorHAnsi" w:hAnsiTheme="majorHAnsi" w:cstheme="majorHAnsi"/>
            <w:highlight w:val="yellow"/>
          </w:rPr>
          <w:t>urged</w:t>
        </w:r>
        <w:r w:rsidRPr="008617FF">
          <w:rPr>
            <w:rStyle w:val="StyleUnderline"/>
            <w:rFonts w:asciiTheme="majorHAnsi" w:hAnsiTheme="majorHAnsi" w:cstheme="majorHAnsi"/>
          </w:rPr>
          <w:t xml:space="preserve"> the United States</w:t>
        </w:r>
      </w:hyperlink>
      <w:r w:rsidRPr="008617FF">
        <w:rPr>
          <w:rStyle w:val="StyleUnderline"/>
          <w:rFonts w:asciiTheme="majorHAnsi" w:hAnsiTheme="majorHAnsi" w:cstheme="majorHAnsi"/>
        </w:rPr>
        <w:t> </w:t>
      </w:r>
      <w:r w:rsidRPr="008617FF">
        <w:rPr>
          <w:rStyle w:val="Emphasis"/>
          <w:rFonts w:asciiTheme="majorHAnsi" w:hAnsiTheme="majorHAnsi" w:cstheme="majorHAnsi"/>
          <w:highlight w:val="yellow"/>
        </w:rPr>
        <w:t>not to adopt</w:t>
      </w:r>
      <w:r w:rsidRPr="008617FF">
        <w:rPr>
          <w:rStyle w:val="StyleUnderline"/>
          <w:rFonts w:asciiTheme="majorHAnsi" w:hAnsiTheme="majorHAnsi" w:cstheme="majorHAnsi"/>
          <w:highlight w:val="yellow"/>
        </w:rPr>
        <w:t xml:space="preserve"> a n</w:t>
      </w:r>
      <w:r w:rsidRPr="008617FF">
        <w:rPr>
          <w:rStyle w:val="StyleUnderline"/>
          <w:rFonts w:asciiTheme="majorHAnsi" w:hAnsiTheme="majorHAnsi" w:cstheme="majorHAnsi"/>
        </w:rPr>
        <w:t>o-</w:t>
      </w:r>
      <w:r w:rsidRPr="008617FF">
        <w:rPr>
          <w:rStyle w:val="StyleUnderline"/>
          <w:rFonts w:asciiTheme="majorHAnsi" w:hAnsiTheme="majorHAnsi" w:cstheme="majorHAnsi"/>
          <w:highlight w:val="yellow"/>
        </w:rPr>
        <w:t>f</w:t>
      </w:r>
      <w:r w:rsidRPr="008617FF">
        <w:rPr>
          <w:rStyle w:val="StyleUnderline"/>
          <w:rFonts w:asciiTheme="majorHAnsi" w:hAnsiTheme="majorHAnsi" w:cstheme="majorHAnsi"/>
        </w:rPr>
        <w:t>irst-</w:t>
      </w:r>
      <w:r w:rsidRPr="008617FF">
        <w:rPr>
          <w:rStyle w:val="StyleUnderline"/>
          <w:rFonts w:asciiTheme="majorHAnsi" w:hAnsiTheme="majorHAnsi" w:cstheme="majorHAnsi"/>
          <w:highlight w:val="yellow"/>
        </w:rPr>
        <w:t>u</w:t>
      </w:r>
      <w:r w:rsidRPr="008617FF">
        <w:rPr>
          <w:rStyle w:val="StyleUnderline"/>
          <w:rFonts w:asciiTheme="majorHAnsi" w:hAnsiTheme="majorHAnsi" w:cstheme="majorHAnsi"/>
        </w:rPr>
        <w:t>se policy.</w:t>
      </w:r>
    </w:p>
    <w:p w14:paraId="78A079E1" w14:textId="77777777" w:rsidR="004E3270" w:rsidRPr="008617FF" w:rsidRDefault="004E3270" w:rsidP="004E3270">
      <w:pPr>
        <w:pStyle w:val="Heading4"/>
        <w:rPr>
          <w:rFonts w:asciiTheme="majorHAnsi" w:hAnsiTheme="majorHAnsi" w:cstheme="majorHAnsi"/>
          <w:u w:val="single"/>
        </w:rPr>
      </w:pPr>
      <w:r w:rsidRPr="008617FF">
        <w:rPr>
          <w:rFonts w:asciiTheme="majorHAnsi" w:hAnsiTheme="majorHAnsi" w:cstheme="majorHAnsi"/>
        </w:rPr>
        <w:t xml:space="preserve">Counterplan </w:t>
      </w:r>
      <w:r w:rsidRPr="008617FF">
        <w:rPr>
          <w:rFonts w:asciiTheme="majorHAnsi" w:hAnsiTheme="majorHAnsi" w:cstheme="majorHAnsi"/>
          <w:u w:val="single"/>
        </w:rPr>
        <w:t>links to net benefit</w:t>
      </w:r>
      <w:r w:rsidRPr="008617FF">
        <w:rPr>
          <w:rFonts w:asciiTheme="majorHAnsi" w:hAnsiTheme="majorHAnsi" w:cstheme="majorHAnsi"/>
        </w:rPr>
        <w:t xml:space="preserve"> and </w:t>
      </w:r>
      <w:r w:rsidRPr="008617FF">
        <w:rPr>
          <w:rFonts w:asciiTheme="majorHAnsi" w:hAnsiTheme="majorHAnsi" w:cstheme="majorHAnsi"/>
          <w:u w:val="single"/>
        </w:rPr>
        <w:t>kills deterrence.</w:t>
      </w:r>
    </w:p>
    <w:p w14:paraId="3F70ACB7" w14:textId="77777777" w:rsidR="004E3270" w:rsidRPr="008617FF" w:rsidRDefault="004E3270" w:rsidP="004E3270">
      <w:pPr>
        <w:rPr>
          <w:rFonts w:asciiTheme="majorHAnsi" w:hAnsiTheme="majorHAnsi" w:cstheme="majorHAnsi"/>
        </w:rPr>
      </w:pPr>
      <w:r w:rsidRPr="008617FF">
        <w:rPr>
          <w:rFonts w:asciiTheme="majorHAnsi" w:hAnsiTheme="majorHAnsi" w:cstheme="majorHAnsi"/>
        </w:rPr>
        <w:t xml:space="preserve">Amy F. </w:t>
      </w:r>
      <w:r w:rsidRPr="008617FF">
        <w:rPr>
          <w:rStyle w:val="Style13ptBold"/>
          <w:rFonts w:asciiTheme="majorHAnsi" w:hAnsiTheme="majorHAnsi" w:cstheme="majorHAnsi"/>
        </w:rPr>
        <w:t>Woolf 21</w:t>
      </w:r>
      <w:r w:rsidRPr="008617FF">
        <w:rPr>
          <w:rFonts w:asciiTheme="majorHAnsi" w:hAnsiTheme="majorHAnsi" w:cstheme="majorHAnsi"/>
        </w:rPr>
        <w:t xml:space="preserve"> (Specialist in Nuclear Weapons Policy, “U.S. Nuclear Weapons Policy: Considering “No First Use”,  April 16, 2021, Congressional Research Service, </w:t>
      </w:r>
      <w:hyperlink r:id="rId102" w:history="1">
        <w:r w:rsidRPr="008617FF">
          <w:rPr>
            <w:rStyle w:val="Hyperlink"/>
            <w:rFonts w:asciiTheme="majorHAnsi" w:hAnsiTheme="majorHAnsi" w:cstheme="majorHAnsi"/>
          </w:rPr>
          <w:t>https://fas.org/sgp/crs/nuke/IN10553.pdf</w:t>
        </w:r>
      </w:hyperlink>
      <w:r w:rsidRPr="008617FF">
        <w:rPr>
          <w:rFonts w:asciiTheme="majorHAnsi" w:hAnsiTheme="majorHAnsi" w:cstheme="majorHAnsi"/>
        </w:rPr>
        <w:t>) ym</w:t>
      </w:r>
    </w:p>
    <w:p w14:paraId="609ECB9C" w14:textId="77777777" w:rsidR="004E3270" w:rsidRPr="008617FF" w:rsidRDefault="004E3270" w:rsidP="004E3270">
      <w:pPr>
        <w:rPr>
          <w:rStyle w:val="Emphasis"/>
          <w:rFonts w:asciiTheme="majorHAnsi" w:hAnsiTheme="majorHAnsi" w:cstheme="majorHAnsi"/>
        </w:rPr>
      </w:pPr>
      <w:r w:rsidRPr="008617FF">
        <w:rPr>
          <w:rFonts w:asciiTheme="majorHAnsi" w:hAnsiTheme="majorHAnsi" w:cstheme="majorHAnsi"/>
        </w:rPr>
        <w:t xml:space="preserve">Although the United States does not rule out the first use of nuclear weapons, the </w:t>
      </w:r>
      <w:r w:rsidRPr="008617FF">
        <w:rPr>
          <w:rStyle w:val="Emphasis"/>
          <w:rFonts w:asciiTheme="majorHAnsi" w:hAnsiTheme="majorHAnsi" w:cstheme="majorHAnsi"/>
          <w:highlight w:val="yellow"/>
        </w:rPr>
        <w:t>absence of</w:t>
      </w:r>
      <w:r w:rsidRPr="008617FF">
        <w:rPr>
          <w:rStyle w:val="Emphasis"/>
          <w:rFonts w:asciiTheme="majorHAnsi" w:hAnsiTheme="majorHAnsi" w:cstheme="majorHAnsi"/>
        </w:rPr>
        <w:t xml:space="preserve"> a “</w:t>
      </w:r>
      <w:r w:rsidRPr="008617FF">
        <w:rPr>
          <w:rStyle w:val="Emphasis"/>
          <w:rFonts w:asciiTheme="majorHAnsi" w:hAnsiTheme="majorHAnsi" w:cstheme="majorHAnsi"/>
          <w:highlight w:val="yellow"/>
        </w:rPr>
        <w:t>n</w:t>
      </w:r>
      <w:r w:rsidRPr="008617FF">
        <w:rPr>
          <w:rStyle w:val="Emphasis"/>
          <w:rFonts w:asciiTheme="majorHAnsi" w:hAnsiTheme="majorHAnsi" w:cstheme="majorHAnsi"/>
        </w:rPr>
        <w:t xml:space="preserve">o </w:t>
      </w:r>
      <w:r w:rsidRPr="008617FF">
        <w:rPr>
          <w:rStyle w:val="Emphasis"/>
          <w:rFonts w:asciiTheme="majorHAnsi" w:hAnsiTheme="majorHAnsi" w:cstheme="majorHAnsi"/>
          <w:highlight w:val="yellow"/>
        </w:rPr>
        <w:t>f</w:t>
      </w:r>
      <w:r w:rsidRPr="008617FF">
        <w:rPr>
          <w:rStyle w:val="Emphasis"/>
          <w:rFonts w:asciiTheme="majorHAnsi" w:hAnsiTheme="majorHAnsi" w:cstheme="majorHAnsi"/>
        </w:rPr>
        <w:t xml:space="preserve">irst </w:t>
      </w:r>
      <w:r w:rsidRPr="008617FF">
        <w:rPr>
          <w:rStyle w:val="Emphasis"/>
          <w:rFonts w:asciiTheme="majorHAnsi" w:hAnsiTheme="majorHAnsi" w:cstheme="majorHAnsi"/>
          <w:highlight w:val="yellow"/>
        </w:rPr>
        <w:t>u</w:t>
      </w:r>
      <w:r w:rsidRPr="008617FF">
        <w:rPr>
          <w:rStyle w:val="Emphasis"/>
          <w:rFonts w:asciiTheme="majorHAnsi" w:hAnsiTheme="majorHAnsi" w:cstheme="majorHAnsi"/>
        </w:rPr>
        <w:t>se</w:t>
      </w:r>
      <w:r w:rsidRPr="008617FF">
        <w:rPr>
          <w:rFonts w:asciiTheme="majorHAnsi" w:hAnsiTheme="majorHAnsi" w:cstheme="majorHAnsi"/>
        </w:rPr>
        <w:t xml:space="preserve">” pledge </w:t>
      </w:r>
      <w:r w:rsidRPr="008617FF">
        <w:rPr>
          <w:rStyle w:val="StyleUnderline"/>
          <w:rFonts w:asciiTheme="majorHAnsi" w:hAnsiTheme="majorHAnsi" w:cstheme="majorHAnsi"/>
        </w:rPr>
        <w:t xml:space="preserve">is </w:t>
      </w:r>
      <w:r w:rsidRPr="008617FF">
        <w:rPr>
          <w:rStyle w:val="StyleUnderline"/>
          <w:rFonts w:asciiTheme="majorHAnsi" w:hAnsiTheme="majorHAnsi" w:cstheme="majorHAnsi"/>
          <w:highlight w:val="yellow"/>
        </w:rPr>
        <w:t>less about</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rPr>
        <w:t>perceived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yellow"/>
        </w:rPr>
        <w:t>need to employ</w:t>
      </w:r>
      <w:r w:rsidRPr="008617FF">
        <w:rPr>
          <w:rFonts w:asciiTheme="majorHAnsi" w:hAnsiTheme="majorHAnsi" w:cstheme="majorHAnsi"/>
        </w:rPr>
        <w:t xml:space="preserve"> </w:t>
      </w:r>
      <w:r w:rsidRPr="008617FF">
        <w:rPr>
          <w:rStyle w:val="StyleUnderline"/>
          <w:rFonts w:asciiTheme="majorHAnsi" w:hAnsiTheme="majorHAnsi" w:cstheme="majorHAnsi"/>
        </w:rPr>
        <w:t xml:space="preserve">these </w:t>
      </w:r>
      <w:r w:rsidRPr="008617FF">
        <w:rPr>
          <w:rStyle w:val="Emphasis"/>
          <w:rFonts w:asciiTheme="majorHAnsi" w:hAnsiTheme="majorHAnsi" w:cstheme="majorHAnsi"/>
          <w:highlight w:val="yellow"/>
        </w:rPr>
        <w:t>weapons</w:t>
      </w:r>
      <w:r w:rsidRPr="008617FF">
        <w:rPr>
          <w:rStyle w:val="StyleUnderline"/>
          <w:rFonts w:asciiTheme="majorHAnsi" w:hAnsiTheme="majorHAnsi" w:cstheme="majorHAnsi"/>
        </w:rPr>
        <w:t xml:space="preserve"> first in a conflict </w:t>
      </w:r>
      <w:r w:rsidRPr="008617FF">
        <w:rPr>
          <w:rStyle w:val="StyleUnderline"/>
          <w:rFonts w:asciiTheme="majorHAnsi" w:hAnsiTheme="majorHAnsi" w:cstheme="majorHAnsi"/>
          <w:highlight w:val="yellow"/>
        </w:rPr>
        <w:t>than</w:t>
      </w:r>
      <w:r w:rsidRPr="008617FF">
        <w:rPr>
          <w:rFonts w:asciiTheme="majorHAnsi" w:hAnsiTheme="majorHAnsi" w:cstheme="majorHAnsi"/>
        </w:rPr>
        <w:t xml:space="preserve"> it is about the view that the threat of nuclear escalation </w:t>
      </w:r>
      <w:r w:rsidRPr="008617FF">
        <w:rPr>
          <w:rStyle w:val="StyleUnderline"/>
          <w:rFonts w:asciiTheme="majorHAnsi" w:hAnsiTheme="majorHAnsi" w:cstheme="majorHAnsi"/>
          <w:highlight w:val="yellow"/>
        </w:rPr>
        <w:t>continues to serve as</w:t>
      </w:r>
      <w:r w:rsidRPr="008617FF">
        <w:rPr>
          <w:rStyle w:val="StyleUnderline"/>
          <w:rFonts w:asciiTheme="majorHAnsi" w:hAnsiTheme="majorHAnsi" w:cstheme="majorHAnsi"/>
        </w:rPr>
        <w:t xml:space="preserve"> a </w:t>
      </w:r>
      <w:r w:rsidRPr="008617FF">
        <w:rPr>
          <w:rStyle w:val="Emphasis"/>
          <w:rFonts w:asciiTheme="majorHAnsi" w:hAnsiTheme="majorHAnsi" w:cstheme="majorHAnsi"/>
          <w:highlight w:val="yellow"/>
        </w:rPr>
        <w:t>deterrent</w:t>
      </w:r>
      <w:r w:rsidRPr="008617FF">
        <w:rPr>
          <w:rStyle w:val="StyleUnderline"/>
          <w:rFonts w:asciiTheme="majorHAnsi" w:hAnsiTheme="majorHAnsi" w:cstheme="majorHAnsi"/>
        </w:rPr>
        <w:t xml:space="preserve"> to large-scale </w:t>
      </w:r>
      <w:r w:rsidRPr="008617FF">
        <w:rPr>
          <w:rStyle w:val="Emphasis"/>
          <w:rFonts w:asciiTheme="majorHAnsi" w:hAnsiTheme="majorHAnsi" w:cstheme="majorHAnsi"/>
        </w:rPr>
        <w:t>conventional</w:t>
      </w:r>
      <w:r w:rsidRPr="008617FF">
        <w:rPr>
          <w:rStyle w:val="StyleUnderline"/>
          <w:rFonts w:asciiTheme="majorHAnsi" w:hAnsiTheme="majorHAnsi" w:cstheme="majorHAnsi"/>
        </w:rPr>
        <w:t xml:space="preserve"> war</w:t>
      </w:r>
      <w:r w:rsidRPr="008617FF">
        <w:rPr>
          <w:rFonts w:asciiTheme="majorHAnsi" w:hAnsiTheme="majorHAnsi" w:cstheme="majorHAnsi"/>
        </w:rPr>
        <w:t xml:space="preserve"> or the use of chemical and biological weapons. Supporters of the </w:t>
      </w:r>
      <w:r w:rsidRPr="008617FF">
        <w:rPr>
          <w:rStyle w:val="StyleUnderline"/>
          <w:rFonts w:asciiTheme="majorHAnsi" w:hAnsiTheme="majorHAnsi" w:cstheme="majorHAnsi"/>
        </w:rPr>
        <w:t xml:space="preserve">current policy </w:t>
      </w:r>
      <w:r w:rsidRPr="008617FF">
        <w:rPr>
          <w:rStyle w:val="Emphasis"/>
          <w:rFonts w:asciiTheme="majorHAnsi" w:hAnsiTheme="majorHAnsi" w:cstheme="majorHAnsi"/>
        </w:rPr>
        <w:t>argue</w:t>
      </w:r>
      <w:r w:rsidRPr="008617FF">
        <w:rPr>
          <w:rFonts w:asciiTheme="majorHAnsi" w:hAnsiTheme="majorHAnsi" w:cstheme="majorHAnsi"/>
        </w:rPr>
        <w:t xml:space="preserve"> that </w:t>
      </w:r>
      <w:r w:rsidRPr="008617FF">
        <w:rPr>
          <w:rStyle w:val="Emphasis"/>
          <w:rFonts w:asciiTheme="majorHAnsi" w:hAnsiTheme="majorHAnsi" w:cstheme="majorHAnsi"/>
        </w:rPr>
        <w:t>removing</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highlight w:val="yellow"/>
        </w:rPr>
        <w:t>threat</w:t>
      </w:r>
      <w:r w:rsidRPr="008617FF">
        <w:rPr>
          <w:rStyle w:val="StyleUnderline"/>
          <w:rFonts w:asciiTheme="majorHAnsi" w:hAnsiTheme="majorHAnsi" w:cstheme="majorHAnsi"/>
          <w:highlight w:val="yellow"/>
        </w:rPr>
        <w:t xml:space="preserve"> of</w:t>
      </w:r>
      <w:r w:rsidRPr="008617FF">
        <w:rPr>
          <w:rStyle w:val="StyleUnderline"/>
          <w:rFonts w:asciiTheme="majorHAnsi" w:hAnsiTheme="majorHAnsi" w:cstheme="majorHAnsi"/>
        </w:rPr>
        <w:t xml:space="preserve"> nuclear </w:t>
      </w:r>
      <w:r w:rsidRPr="008617FF">
        <w:rPr>
          <w:rStyle w:val="Emphasis"/>
          <w:rFonts w:asciiTheme="majorHAnsi" w:hAnsiTheme="majorHAnsi" w:cstheme="majorHAnsi"/>
          <w:highlight w:val="yellow"/>
        </w:rPr>
        <w:t>escalation</w:t>
      </w:r>
      <w:r w:rsidRPr="008617FF">
        <w:rPr>
          <w:rStyle w:val="StyleUnderline"/>
          <w:rFonts w:asciiTheme="majorHAnsi" w:hAnsiTheme="majorHAnsi" w:cstheme="majorHAnsi"/>
          <w:highlight w:val="yellow"/>
        </w:rPr>
        <w:t xml:space="preserve"> could </w:t>
      </w:r>
      <w:r w:rsidRPr="008617FF">
        <w:rPr>
          <w:rStyle w:val="Emphasis"/>
          <w:rFonts w:asciiTheme="majorHAnsi" w:hAnsiTheme="majorHAnsi" w:cstheme="majorHAnsi"/>
          <w:highlight w:val="yellow"/>
        </w:rPr>
        <w:t>embolden</w:t>
      </w:r>
      <w:r w:rsidRPr="008617FF">
        <w:rPr>
          <w:rStyle w:val="StyleUnderline"/>
          <w:rFonts w:asciiTheme="majorHAnsi" w:hAnsiTheme="majorHAnsi" w:cstheme="majorHAnsi"/>
          <w:highlight w:val="yellow"/>
        </w:rPr>
        <w:t xml:space="preserve"> countries</w:t>
      </w:r>
      <w:r w:rsidRPr="008617FF">
        <w:rPr>
          <w:rFonts w:asciiTheme="majorHAnsi" w:hAnsiTheme="majorHAnsi" w:cstheme="majorHAnsi"/>
        </w:rPr>
        <w:t xml:space="preserve"> like </w:t>
      </w:r>
      <w:r w:rsidRPr="008617FF">
        <w:rPr>
          <w:rStyle w:val="StyleUnderline"/>
          <w:rFonts w:asciiTheme="majorHAnsi" w:hAnsiTheme="majorHAnsi" w:cstheme="majorHAnsi"/>
        </w:rPr>
        <w:t xml:space="preserve">North Korea, China, or Russia, </w:t>
      </w:r>
      <w:r w:rsidRPr="008617FF">
        <w:rPr>
          <w:rStyle w:val="StyleUnderline"/>
          <w:rFonts w:asciiTheme="majorHAnsi" w:hAnsiTheme="majorHAnsi" w:cstheme="majorHAnsi"/>
          <w:highlight w:val="yellow"/>
        </w:rPr>
        <w:t xml:space="preserve">who might </w:t>
      </w:r>
      <w:r w:rsidRPr="008617FF">
        <w:rPr>
          <w:rStyle w:val="Emphasis"/>
          <w:rFonts w:asciiTheme="majorHAnsi" w:hAnsiTheme="majorHAnsi" w:cstheme="majorHAnsi"/>
          <w:highlight w:val="yellow"/>
        </w:rPr>
        <w:t>believe</w:t>
      </w:r>
      <w:r w:rsidRPr="008617FF">
        <w:rPr>
          <w:rFonts w:asciiTheme="majorHAnsi" w:hAnsiTheme="majorHAnsi" w:cstheme="majorHAnsi"/>
        </w:rPr>
        <w:t xml:space="preserve"> that </w:t>
      </w:r>
      <w:r w:rsidRPr="008617FF">
        <w:rPr>
          <w:rStyle w:val="StyleUnderline"/>
          <w:rFonts w:asciiTheme="majorHAnsi" w:hAnsiTheme="majorHAnsi" w:cstheme="majorHAnsi"/>
          <w:highlight w:val="yellow"/>
        </w:rPr>
        <w:t xml:space="preserve">they could </w:t>
      </w:r>
      <w:r w:rsidRPr="008617FF">
        <w:rPr>
          <w:rStyle w:val="Emphasis"/>
          <w:rFonts w:asciiTheme="majorHAnsi" w:hAnsiTheme="majorHAnsi" w:cstheme="majorHAnsi"/>
          <w:highlight w:val="yellow"/>
        </w:rPr>
        <w:t>overwhelm</w:t>
      </w:r>
      <w:r w:rsidRPr="008617FF">
        <w:rPr>
          <w:rStyle w:val="StyleUnderline"/>
          <w:rFonts w:asciiTheme="majorHAnsi" w:hAnsiTheme="majorHAnsi" w:cstheme="majorHAnsi"/>
          <w:highlight w:val="yellow"/>
        </w:rPr>
        <w:t xml:space="preserve"> U.S. allies</w:t>
      </w:r>
      <w:r w:rsidRPr="008617FF">
        <w:rPr>
          <w:rFonts w:asciiTheme="majorHAnsi" w:hAnsiTheme="majorHAnsi" w:cstheme="majorHAnsi"/>
        </w:rPr>
        <w:t xml:space="preserve"> in their regions </w:t>
      </w:r>
      <w:r w:rsidRPr="008617FF">
        <w:rPr>
          <w:rStyle w:val="StyleUnderline"/>
          <w:rFonts w:asciiTheme="majorHAnsi" w:hAnsiTheme="majorHAnsi" w:cstheme="majorHAnsi"/>
        </w:rPr>
        <w:t xml:space="preserve">and take advantage of </w:t>
      </w:r>
      <w:r w:rsidRPr="008617FF">
        <w:rPr>
          <w:rStyle w:val="StyleUnderline"/>
          <w:rFonts w:asciiTheme="majorHAnsi" w:hAnsiTheme="majorHAnsi" w:cstheme="majorHAnsi"/>
        </w:rPr>
        <w:lastRenderedPageBreak/>
        <w:t>local or regional conventional advantages before the United States or its allies could respond</w:t>
      </w:r>
      <w:r w:rsidRPr="008617FF">
        <w:rPr>
          <w:rFonts w:asciiTheme="majorHAnsi" w:hAnsiTheme="majorHAnsi" w:cstheme="majorHAnsi"/>
        </w:rPr>
        <w:t xml:space="preserve">. In such a scenario, some argue, </w:t>
      </w:r>
      <w:r w:rsidRPr="008617FF">
        <w:rPr>
          <w:rStyle w:val="StyleUnderline"/>
          <w:rFonts w:asciiTheme="majorHAnsi" w:hAnsiTheme="majorHAnsi" w:cstheme="majorHAnsi"/>
          <w:highlight w:val="yellow"/>
        </w:rPr>
        <w:t>the “</w:t>
      </w:r>
      <w:r w:rsidRPr="008617FF">
        <w:rPr>
          <w:rStyle w:val="Emphasis"/>
          <w:rFonts w:asciiTheme="majorHAnsi" w:hAnsiTheme="majorHAnsi" w:cstheme="majorHAnsi"/>
          <w:highlight w:val="yellow"/>
        </w:rPr>
        <w:t>no first use” pledge</w:t>
      </w:r>
      <w:r w:rsidRPr="008617FF">
        <w:rPr>
          <w:rStyle w:val="StyleUnderline"/>
          <w:rFonts w:asciiTheme="majorHAnsi" w:hAnsiTheme="majorHAnsi" w:cstheme="majorHAnsi"/>
          <w:highlight w:val="yellow"/>
        </w:rPr>
        <w:t xml:space="preserve"> would not only </w:t>
      </w:r>
      <w:r w:rsidRPr="008617FF">
        <w:rPr>
          <w:rStyle w:val="Emphasis"/>
          <w:rFonts w:asciiTheme="majorHAnsi" w:hAnsiTheme="majorHAnsi" w:cstheme="majorHAnsi"/>
          <w:highlight w:val="yellow"/>
        </w:rPr>
        <w:t>undermine</w:t>
      </w:r>
      <w:r w:rsidRPr="008617FF">
        <w:rPr>
          <w:rStyle w:val="StyleUnderline"/>
          <w:rFonts w:asciiTheme="majorHAnsi" w:hAnsiTheme="majorHAnsi" w:cstheme="majorHAnsi"/>
          <w:highlight w:val="yellow"/>
        </w:rPr>
        <w:t xml:space="preserve"> </w:t>
      </w:r>
      <w:r w:rsidRPr="008617FF">
        <w:rPr>
          <w:rStyle w:val="Emphasis"/>
          <w:rFonts w:asciiTheme="majorHAnsi" w:hAnsiTheme="majorHAnsi" w:cstheme="majorHAnsi"/>
          <w:highlight w:val="yellow"/>
        </w:rPr>
        <w:t>deterrence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yellow"/>
        </w:rPr>
        <w:t xml:space="preserve">but could also </w:t>
      </w:r>
      <w:r w:rsidRPr="008617FF">
        <w:rPr>
          <w:rStyle w:val="Emphasis"/>
          <w:rFonts w:asciiTheme="majorHAnsi" w:hAnsiTheme="majorHAnsi" w:cstheme="majorHAnsi"/>
          <w:highlight w:val="yellow"/>
        </w:rPr>
        <w:t>increase the risk</w:t>
      </w:r>
      <w:r w:rsidRPr="008617FF">
        <w:rPr>
          <w:rStyle w:val="StyleUnderline"/>
          <w:rFonts w:asciiTheme="majorHAnsi" w:hAnsiTheme="majorHAnsi" w:cstheme="majorHAnsi"/>
        </w:rPr>
        <w:t xml:space="preserve"> that a </w:t>
      </w:r>
      <w:r w:rsidRPr="008617FF">
        <w:rPr>
          <w:rStyle w:val="Emphasis"/>
          <w:rFonts w:asciiTheme="majorHAnsi" w:hAnsiTheme="majorHAnsi" w:cstheme="majorHAnsi"/>
          <w:highlight w:val="yellow"/>
        </w:rPr>
        <w:t>conventional</w:t>
      </w:r>
      <w:r w:rsidRPr="008617FF">
        <w:rPr>
          <w:rStyle w:val="StyleUnderline"/>
          <w:rFonts w:asciiTheme="majorHAnsi" w:hAnsiTheme="majorHAnsi" w:cstheme="majorHAnsi"/>
          <w:highlight w:val="yellow"/>
        </w:rPr>
        <w:t xml:space="preserve"> war could escalate </w:t>
      </w:r>
      <w:r w:rsidRPr="008617FF">
        <w:rPr>
          <w:rStyle w:val="Emphasis"/>
          <w:rFonts w:asciiTheme="majorHAnsi" w:hAnsiTheme="majorHAnsi" w:cstheme="majorHAnsi"/>
          <w:highlight w:val="yellow"/>
        </w:rPr>
        <w:t>and</w:t>
      </w:r>
      <w:r w:rsidRPr="008617FF">
        <w:rPr>
          <w:rStyle w:val="StyleUnderline"/>
          <w:rFonts w:asciiTheme="majorHAnsi" w:hAnsiTheme="majorHAnsi" w:cstheme="majorHAnsi"/>
          <w:highlight w:val="yellow"/>
        </w:rPr>
        <w:t xml:space="preserve"> involve nuclear weapons</w:t>
      </w:r>
      <w:r w:rsidRPr="008617FF">
        <w:rPr>
          <w:rStyle w:val="StyleUnderline"/>
          <w:rFonts w:asciiTheme="majorHAnsi" w:hAnsiTheme="majorHAnsi" w:cstheme="majorHAnsi"/>
        </w:rPr>
        <w:t xml:space="preserve"> use</w:t>
      </w:r>
      <w:r w:rsidRPr="008617FF">
        <w:rPr>
          <w:rFonts w:asciiTheme="majorHAnsi" w:hAnsiTheme="majorHAnsi" w:cstheme="majorHAnsi"/>
        </w:rPr>
        <w:t xml:space="preserve">. Moreover, </w:t>
      </w:r>
      <w:r w:rsidRPr="008617FF">
        <w:rPr>
          <w:rStyle w:val="StyleUnderline"/>
          <w:rFonts w:asciiTheme="majorHAnsi" w:hAnsiTheme="majorHAnsi" w:cstheme="majorHAnsi"/>
        </w:rPr>
        <w:t xml:space="preserve">because the </w:t>
      </w:r>
      <w:r w:rsidRPr="008617FF">
        <w:rPr>
          <w:rStyle w:val="Emphasis"/>
          <w:rFonts w:asciiTheme="majorHAnsi" w:hAnsiTheme="majorHAnsi" w:cstheme="majorHAnsi"/>
        </w:rPr>
        <w:t>United States</w:t>
      </w:r>
      <w:r w:rsidRPr="008617FF">
        <w:rPr>
          <w:rStyle w:val="StyleUnderline"/>
          <w:rFonts w:asciiTheme="majorHAnsi" w:hAnsiTheme="majorHAnsi" w:cstheme="majorHAnsi"/>
        </w:rPr>
        <w:t xml:space="preserve"> has </w:t>
      </w:r>
      <w:r w:rsidRPr="008617FF">
        <w:rPr>
          <w:rStyle w:val="Emphasis"/>
          <w:rFonts w:asciiTheme="majorHAnsi" w:hAnsiTheme="majorHAnsi" w:cstheme="majorHAnsi"/>
        </w:rPr>
        <w:t>pledged</w:t>
      </w:r>
      <w:r w:rsidRPr="008617FF">
        <w:rPr>
          <w:rStyle w:val="StyleUnderline"/>
          <w:rFonts w:asciiTheme="majorHAnsi" w:hAnsiTheme="majorHAnsi" w:cstheme="majorHAnsi"/>
        </w:rPr>
        <w:t xml:space="preserve"> to use all means necessary, including nuclear weapons, to </w:t>
      </w:r>
      <w:r w:rsidRPr="008617FF">
        <w:rPr>
          <w:rStyle w:val="Emphasis"/>
          <w:rFonts w:asciiTheme="majorHAnsi" w:hAnsiTheme="majorHAnsi" w:cstheme="majorHAnsi"/>
        </w:rPr>
        <w:t>defend allies</w:t>
      </w:r>
      <w:r w:rsidRPr="008617FF">
        <w:rPr>
          <w:rStyle w:val="StyleUnderline"/>
          <w:rFonts w:asciiTheme="majorHAnsi" w:hAnsiTheme="majorHAnsi" w:cstheme="majorHAnsi"/>
        </w:rPr>
        <w:t xml:space="preserve"> in Europe and Asia,</w:t>
      </w:r>
      <w:r w:rsidRPr="008617FF">
        <w:rPr>
          <w:rFonts w:asciiTheme="majorHAnsi" w:hAnsiTheme="majorHAnsi" w:cstheme="majorHAnsi"/>
        </w:rPr>
        <w:t xml:space="preserve"> this </w:t>
      </w:r>
      <w:r w:rsidRPr="008617FF">
        <w:rPr>
          <w:rStyle w:val="Emphasis"/>
          <w:rFonts w:asciiTheme="majorHAnsi" w:hAnsiTheme="majorHAnsi" w:cstheme="majorHAnsi"/>
          <w:highlight w:val="yellow"/>
        </w:rPr>
        <w:t>change</w:t>
      </w:r>
      <w:r w:rsidRPr="008617FF">
        <w:rPr>
          <w:rStyle w:val="StyleUnderline"/>
          <w:rFonts w:asciiTheme="majorHAnsi" w:hAnsiTheme="majorHAnsi" w:cstheme="majorHAnsi"/>
          <w:highlight w:val="yellow"/>
        </w:rPr>
        <w:t xml:space="preserve"> in U.S. </w:t>
      </w:r>
      <w:r w:rsidRPr="008617FF">
        <w:rPr>
          <w:rStyle w:val="Emphasis"/>
          <w:rFonts w:asciiTheme="majorHAnsi" w:hAnsiTheme="majorHAnsi" w:cstheme="majorHAnsi"/>
          <w:highlight w:val="yellow"/>
        </w:rPr>
        <w:t>declaratory policy</w:t>
      </w:r>
      <w:r w:rsidRPr="008617FF">
        <w:rPr>
          <w:rStyle w:val="StyleUnderline"/>
          <w:rFonts w:asciiTheme="majorHAnsi" w:hAnsiTheme="majorHAnsi" w:cstheme="majorHAnsi"/>
          <w:highlight w:val="yellow"/>
        </w:rPr>
        <w:t xml:space="preserve"> could </w:t>
      </w:r>
      <w:r w:rsidRPr="008617FF">
        <w:rPr>
          <w:rStyle w:val="Emphasis"/>
          <w:rFonts w:asciiTheme="majorHAnsi" w:hAnsiTheme="majorHAnsi" w:cstheme="majorHAnsi"/>
          <w:highlight w:val="yellow"/>
        </w:rPr>
        <w:t>undermine</w:t>
      </w:r>
      <w:r w:rsidRPr="008617FF">
        <w:rPr>
          <w:rStyle w:val="StyleUnderline"/>
          <w:rFonts w:asciiTheme="majorHAnsi" w:hAnsiTheme="majorHAnsi" w:cstheme="majorHAnsi"/>
          <w:highlight w:val="yellow"/>
        </w:rPr>
        <w:t xml:space="preserve"> </w:t>
      </w:r>
      <w:r w:rsidRPr="008617FF">
        <w:rPr>
          <w:rStyle w:val="Emphasis"/>
          <w:rFonts w:asciiTheme="majorHAnsi" w:hAnsiTheme="majorHAnsi" w:cstheme="majorHAnsi"/>
          <w:highlight w:val="yellow"/>
        </w:rPr>
        <w:t>allies’ confidence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yellow"/>
        </w:rPr>
        <w:t>in</w:t>
      </w:r>
      <w:r w:rsidRPr="008617FF">
        <w:rPr>
          <w:rStyle w:val="StyleUnderline"/>
          <w:rFonts w:asciiTheme="majorHAnsi" w:hAnsiTheme="majorHAnsi" w:cstheme="majorHAnsi"/>
        </w:rPr>
        <w:t xml:space="preserve"> the U</w:t>
      </w:r>
      <w:r w:rsidRPr="008617FF">
        <w:rPr>
          <w:rStyle w:val="StyleUnderline"/>
          <w:rFonts w:asciiTheme="majorHAnsi" w:hAnsiTheme="majorHAnsi" w:cstheme="majorHAnsi"/>
          <w:highlight w:val="yellow"/>
        </w:rPr>
        <w:t xml:space="preserve">.S. </w:t>
      </w:r>
      <w:r w:rsidRPr="008617FF">
        <w:rPr>
          <w:rStyle w:val="Emphasis"/>
          <w:rFonts w:asciiTheme="majorHAnsi" w:hAnsiTheme="majorHAnsi" w:cstheme="majorHAnsi"/>
          <w:highlight w:val="yellow"/>
        </w:rPr>
        <w:t>commitment</w:t>
      </w:r>
      <w:r w:rsidRPr="008617FF">
        <w:rPr>
          <w:rFonts w:asciiTheme="majorHAnsi" w:hAnsiTheme="majorHAnsi" w:cstheme="majorHAnsi"/>
        </w:rPr>
        <w:t xml:space="preserve"> to their defense and possibly spur them to acquire their own nuclear weapons. As a result, </w:t>
      </w:r>
      <w:r w:rsidRPr="008617FF">
        <w:rPr>
          <w:rStyle w:val="StyleUnderline"/>
          <w:rFonts w:asciiTheme="majorHAnsi" w:hAnsiTheme="majorHAnsi" w:cstheme="majorHAnsi"/>
        </w:rPr>
        <w:t xml:space="preserve">in this view, a </w:t>
      </w:r>
      <w:r w:rsidRPr="008617FF">
        <w:rPr>
          <w:rStyle w:val="Emphasis"/>
          <w:rFonts w:asciiTheme="majorHAnsi" w:hAnsiTheme="majorHAnsi" w:cstheme="majorHAnsi"/>
        </w:rPr>
        <w:t xml:space="preserve">“no first use” </w:t>
      </w:r>
      <w:r w:rsidRPr="008617FF">
        <w:rPr>
          <w:rStyle w:val="Emphasis"/>
          <w:rFonts w:asciiTheme="majorHAnsi" w:hAnsiTheme="majorHAnsi" w:cstheme="majorHAnsi"/>
          <w:highlight w:val="yellow"/>
        </w:rPr>
        <w:t>policy could</w:t>
      </w:r>
      <w:r w:rsidRPr="008617FF">
        <w:rPr>
          <w:rStyle w:val="StyleUnderline"/>
          <w:rFonts w:asciiTheme="majorHAnsi" w:hAnsiTheme="majorHAnsi" w:cstheme="majorHAnsi"/>
          <w:highlight w:val="yellow"/>
        </w:rPr>
        <w:t xml:space="preserve"> </w:t>
      </w:r>
      <w:r w:rsidRPr="008617FF">
        <w:rPr>
          <w:rStyle w:val="Emphasis"/>
          <w:rFonts w:asciiTheme="majorHAnsi" w:hAnsiTheme="majorHAnsi" w:cstheme="majorHAnsi"/>
          <w:highlight w:val="yellow"/>
        </w:rPr>
        <w:t>undermine</w:t>
      </w:r>
      <w:r w:rsidRPr="008617FF">
        <w:rPr>
          <w:rStyle w:val="StyleUnderline"/>
          <w:rFonts w:asciiTheme="majorHAnsi" w:hAnsiTheme="majorHAnsi" w:cstheme="majorHAnsi"/>
        </w:rPr>
        <w:t xml:space="preserve"> U.S. nuclear </w:t>
      </w:r>
      <w:r w:rsidRPr="008617FF">
        <w:rPr>
          <w:rStyle w:val="Emphasis"/>
          <w:rFonts w:asciiTheme="majorHAnsi" w:hAnsiTheme="majorHAnsi" w:cstheme="majorHAnsi"/>
          <w:highlight w:val="yellow"/>
        </w:rPr>
        <w:t>nonproliferation goals.</w:t>
      </w:r>
    </w:p>
    <w:p w14:paraId="4BE1EB18" w14:textId="77777777" w:rsidR="00E14CCE" w:rsidRPr="008617FF" w:rsidRDefault="00E14CCE" w:rsidP="00E14CCE">
      <w:pPr>
        <w:pStyle w:val="Heading2"/>
        <w:rPr>
          <w:rFonts w:asciiTheme="majorHAnsi" w:hAnsiTheme="majorHAnsi" w:cstheme="majorHAnsi"/>
        </w:rPr>
      </w:pPr>
      <w:r w:rsidRPr="008617FF">
        <w:rPr>
          <w:rFonts w:asciiTheme="majorHAnsi" w:hAnsiTheme="majorHAnsi" w:cstheme="majorHAnsi"/>
        </w:rPr>
        <w:lastRenderedPageBreak/>
        <w:t>AT – NEPA CP</w:t>
      </w:r>
    </w:p>
    <w:p w14:paraId="3504D9E0" w14:textId="77777777" w:rsidR="00E14CCE" w:rsidRPr="008617FF" w:rsidRDefault="00E14CCE" w:rsidP="00E14CCE">
      <w:pPr>
        <w:pStyle w:val="Heading3"/>
        <w:rPr>
          <w:rFonts w:asciiTheme="majorHAnsi" w:hAnsiTheme="majorHAnsi" w:cstheme="majorHAnsi"/>
        </w:rPr>
      </w:pPr>
      <w:r w:rsidRPr="008617FF">
        <w:rPr>
          <w:rFonts w:asciiTheme="majorHAnsi" w:hAnsiTheme="majorHAnsi" w:cstheme="majorHAnsi"/>
        </w:rPr>
        <w:lastRenderedPageBreak/>
        <w:t>1AR – SD – Military</w:t>
      </w:r>
    </w:p>
    <w:p w14:paraId="16273E45" w14:textId="77777777" w:rsidR="00E14CCE" w:rsidRPr="008617FF" w:rsidRDefault="00E14CCE" w:rsidP="00E14CCE">
      <w:pPr>
        <w:pStyle w:val="Heading4"/>
        <w:rPr>
          <w:rStyle w:val="Strong"/>
          <w:rFonts w:asciiTheme="majorHAnsi" w:hAnsiTheme="majorHAnsi" w:cstheme="majorHAnsi"/>
        </w:rPr>
      </w:pPr>
      <w:r w:rsidRPr="008617FF">
        <w:rPr>
          <w:rStyle w:val="Strong"/>
          <w:rFonts w:asciiTheme="majorHAnsi" w:hAnsiTheme="majorHAnsi" w:cstheme="majorHAnsi"/>
          <w:b/>
        </w:rPr>
        <w:t xml:space="preserve">The CP </w:t>
      </w:r>
      <w:r w:rsidRPr="008617FF">
        <w:rPr>
          <w:rStyle w:val="Strong"/>
          <w:rFonts w:asciiTheme="majorHAnsi" w:hAnsiTheme="majorHAnsi" w:cstheme="majorHAnsi"/>
          <w:b/>
          <w:u w:val="single"/>
        </w:rPr>
        <w:t>forces</w:t>
      </w:r>
      <w:r w:rsidRPr="008617FF">
        <w:rPr>
          <w:rStyle w:val="Strong"/>
          <w:rFonts w:asciiTheme="majorHAnsi" w:hAnsiTheme="majorHAnsi" w:cstheme="majorHAnsi"/>
          <w:b/>
        </w:rPr>
        <w:t xml:space="preserve"> all military law to undergo NEPA, which</w:t>
      </w:r>
      <w:r w:rsidRPr="008617FF">
        <w:rPr>
          <w:rStyle w:val="Strong"/>
          <w:rFonts w:asciiTheme="majorHAnsi" w:hAnsiTheme="majorHAnsi" w:cstheme="majorHAnsi"/>
          <w:b/>
          <w:u w:val="single"/>
        </w:rPr>
        <w:t xml:space="preserve"> wrecks</w:t>
      </w:r>
      <w:r w:rsidRPr="008617FF">
        <w:rPr>
          <w:rStyle w:val="Strong"/>
          <w:rFonts w:asciiTheme="majorHAnsi" w:hAnsiTheme="majorHAnsi" w:cstheme="majorHAnsi"/>
          <w:b/>
        </w:rPr>
        <w:t xml:space="preserve"> long-term readiness. </w:t>
      </w:r>
      <w:r w:rsidRPr="008617FF">
        <w:rPr>
          <w:rStyle w:val="Strong"/>
          <w:rFonts w:asciiTheme="majorHAnsi" w:hAnsiTheme="majorHAnsi" w:cstheme="majorHAnsi"/>
        </w:rPr>
        <w:t xml:space="preserve">Requests for exemption would be </w:t>
      </w:r>
      <w:r w:rsidRPr="008617FF">
        <w:rPr>
          <w:rStyle w:val="Strong"/>
          <w:rFonts w:asciiTheme="majorHAnsi" w:hAnsiTheme="majorHAnsi" w:cstheme="majorHAnsi"/>
          <w:u w:val="single"/>
        </w:rPr>
        <w:t>struck down</w:t>
      </w:r>
      <w:r w:rsidRPr="008617FF">
        <w:rPr>
          <w:rStyle w:val="Strong"/>
          <w:rFonts w:asciiTheme="majorHAnsi" w:hAnsiTheme="majorHAnsi" w:cstheme="majorHAnsi"/>
        </w:rPr>
        <w:t xml:space="preserve"> by SCOTUS.</w:t>
      </w:r>
    </w:p>
    <w:p w14:paraId="7A8C9303" w14:textId="77777777" w:rsidR="00E14CCE" w:rsidRPr="008617FF" w:rsidRDefault="00E14CCE" w:rsidP="00E14CCE">
      <w:pPr>
        <w:pStyle w:val="AuthorQuals"/>
        <w:rPr>
          <w:rFonts w:asciiTheme="majorHAnsi" w:hAnsiTheme="majorHAnsi" w:cstheme="majorHAnsi"/>
        </w:rPr>
      </w:pPr>
      <w:r w:rsidRPr="008617FF">
        <w:rPr>
          <w:rStyle w:val="Style13ptBold"/>
          <w:rFonts w:asciiTheme="majorHAnsi" w:hAnsiTheme="majorHAnsi" w:cstheme="majorHAnsi"/>
        </w:rPr>
        <w:t>Navy, ‘12</w:t>
      </w:r>
      <w:r w:rsidRPr="008617FF">
        <w:rPr>
          <w:rFonts w:asciiTheme="majorHAnsi" w:hAnsiTheme="majorHAnsi" w:cstheme="majorHAnsi"/>
        </w:rPr>
        <w:t xml:space="preserve"> (Navy is a branch of the US military, "The Emergency Alternative to the National Environmental Protection Act," Navy Law Review, 6-1-2012, </w:t>
      </w:r>
      <w:hyperlink r:id="rId103" w:history="1">
        <w:r w:rsidRPr="008617FF">
          <w:rPr>
            <w:rStyle w:val="Hyperlink"/>
            <w:rFonts w:asciiTheme="majorHAnsi" w:hAnsiTheme="majorHAnsi" w:cstheme="majorHAnsi"/>
          </w:rPr>
          <w:t>https://www.jag.navy.mil/documents/navylawreview/NLRVolume61.pdf</w:t>
        </w:r>
      </w:hyperlink>
      <w:r w:rsidRPr="008617FF">
        <w:rPr>
          <w:rFonts w:asciiTheme="majorHAnsi" w:hAnsiTheme="majorHAnsi" w:cstheme="majorHAnsi"/>
        </w:rPr>
        <w:t>, Accessed 08-04-2021)//ILake-NoC</w:t>
      </w:r>
    </w:p>
    <w:p w14:paraId="7DF0D1E6" w14:textId="77777777" w:rsidR="00E14CCE" w:rsidRPr="008617FF" w:rsidRDefault="00E14CCE" w:rsidP="00E14CCE">
      <w:pPr>
        <w:rPr>
          <w:rStyle w:val="StyleUnderline"/>
          <w:rFonts w:asciiTheme="majorHAnsi" w:hAnsiTheme="majorHAnsi" w:cstheme="majorHAnsi"/>
        </w:rPr>
      </w:pPr>
      <w:r w:rsidRPr="008617FF">
        <w:rPr>
          <w:rFonts w:asciiTheme="majorHAnsi" w:hAnsiTheme="majorHAnsi" w:cstheme="majorHAnsi"/>
          <w:sz w:val="16"/>
        </w:rPr>
        <w:t xml:space="preserve">While some </w:t>
      </w:r>
      <w:r w:rsidRPr="008617FF">
        <w:rPr>
          <w:rStyle w:val="StyleUnderline"/>
          <w:rFonts w:asciiTheme="majorHAnsi" w:hAnsiTheme="majorHAnsi" w:cstheme="majorHAnsi"/>
        </w:rPr>
        <w:t>environmental laws have</w:t>
      </w:r>
      <w:r w:rsidRPr="008617FF">
        <w:rPr>
          <w:rFonts w:asciiTheme="majorHAnsi" w:hAnsiTheme="majorHAnsi" w:cstheme="majorHAnsi"/>
          <w:sz w:val="16"/>
        </w:rPr>
        <w:t xml:space="preserve"> emergency exceptions, a far greater number have </w:t>
      </w:r>
      <w:r w:rsidRPr="008617FF">
        <w:rPr>
          <w:rStyle w:val="StyleUnderline"/>
          <w:rFonts w:asciiTheme="majorHAnsi" w:hAnsiTheme="majorHAnsi" w:cstheme="majorHAnsi"/>
        </w:rPr>
        <w:t>national security exceptions</w:t>
      </w:r>
      <w:r w:rsidRPr="008617FF">
        <w:rPr>
          <w:rFonts w:asciiTheme="majorHAnsi" w:hAnsiTheme="majorHAnsi" w:cstheme="majorHAnsi"/>
          <w:sz w:val="16"/>
        </w:rPr>
        <w:t xml:space="preserve">. It can be argued that national security interests are a particular type of emergency, and of course, not every emergency is a national security interest. But is every national security situation an emergency? </w:t>
      </w:r>
      <w:r w:rsidRPr="008617FF">
        <w:rPr>
          <w:rStyle w:val="Emphasis"/>
          <w:rFonts w:asciiTheme="majorHAnsi" w:hAnsiTheme="majorHAnsi" w:cstheme="majorHAnsi"/>
          <w:highlight w:val="green"/>
        </w:rPr>
        <w:t>Conflicts</w:t>
      </w:r>
      <w:r w:rsidRPr="008617FF">
        <w:rPr>
          <w:rFonts w:asciiTheme="majorHAnsi" w:hAnsiTheme="majorHAnsi" w:cstheme="majorHAnsi"/>
          <w:sz w:val="16"/>
        </w:rPr>
        <w:t xml:space="preserve"> certainly </w:t>
      </w:r>
      <w:r w:rsidRPr="008617FF">
        <w:rPr>
          <w:rStyle w:val="Emphasis"/>
          <w:rFonts w:asciiTheme="majorHAnsi" w:hAnsiTheme="majorHAnsi" w:cstheme="majorHAnsi"/>
          <w:highlight w:val="green"/>
        </w:rPr>
        <w:t>exist</w:t>
      </w:r>
      <w:r w:rsidRPr="008617FF">
        <w:rPr>
          <w:rFonts w:asciiTheme="majorHAnsi" w:hAnsiTheme="majorHAnsi" w:cstheme="majorHAnsi"/>
          <w:sz w:val="16"/>
          <w:highlight w:val="green"/>
        </w:rPr>
        <w:t xml:space="preserve"> </w:t>
      </w:r>
      <w:r w:rsidRPr="008617FF">
        <w:rPr>
          <w:rStyle w:val="Emphasis"/>
          <w:rFonts w:asciiTheme="majorHAnsi" w:hAnsiTheme="majorHAnsi" w:cstheme="majorHAnsi"/>
          <w:highlight w:val="green"/>
        </w:rPr>
        <w:t>between</w:t>
      </w:r>
      <w:r w:rsidRPr="008617FF">
        <w:rPr>
          <w:rFonts w:asciiTheme="majorHAnsi" w:hAnsiTheme="majorHAnsi" w:cstheme="majorHAnsi"/>
          <w:sz w:val="16"/>
        </w:rPr>
        <w:t xml:space="preserve"> the </w:t>
      </w:r>
      <w:r w:rsidRPr="008617FF">
        <w:rPr>
          <w:rStyle w:val="Emphasis"/>
          <w:rFonts w:asciiTheme="majorHAnsi" w:hAnsiTheme="majorHAnsi" w:cstheme="majorHAnsi"/>
        </w:rPr>
        <w:t xml:space="preserve">requirements of </w:t>
      </w:r>
      <w:r w:rsidRPr="008617FF">
        <w:rPr>
          <w:rStyle w:val="Emphasis"/>
          <w:rFonts w:asciiTheme="majorHAnsi" w:hAnsiTheme="majorHAnsi" w:cstheme="majorHAnsi"/>
          <w:highlight w:val="green"/>
        </w:rPr>
        <w:t>environmental laws</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and</w:t>
      </w:r>
      <w:r w:rsidRPr="008617FF">
        <w:rPr>
          <w:rFonts w:asciiTheme="majorHAnsi" w:hAnsiTheme="majorHAnsi" w:cstheme="majorHAnsi"/>
          <w:sz w:val="16"/>
        </w:rPr>
        <w:t xml:space="preserve"> the protection of </w:t>
      </w:r>
      <w:r w:rsidRPr="008617FF">
        <w:rPr>
          <w:rStyle w:val="Emphasis"/>
          <w:rFonts w:asciiTheme="majorHAnsi" w:hAnsiTheme="majorHAnsi" w:cstheme="majorHAnsi"/>
          <w:highlight w:val="green"/>
        </w:rPr>
        <w:t>national security</w:t>
      </w:r>
      <w:r w:rsidRPr="008617FF">
        <w:rPr>
          <w:rFonts w:asciiTheme="majorHAnsi" w:hAnsiTheme="majorHAnsi" w:cstheme="majorHAnsi"/>
          <w:sz w:val="16"/>
          <w:highlight w:val="green"/>
        </w:rPr>
        <w:t>,</w:t>
      </w:r>
      <w:r w:rsidRPr="008617FF">
        <w:rPr>
          <w:rFonts w:asciiTheme="majorHAnsi" w:hAnsiTheme="majorHAnsi" w:cstheme="majorHAnsi"/>
          <w:sz w:val="16"/>
        </w:rPr>
        <w:t xml:space="preserve"> although there are some who believe that such conflicts are avoidable with proper planning and foresight.479 </w:t>
      </w:r>
      <w:r w:rsidRPr="008617FF">
        <w:rPr>
          <w:rStyle w:val="StyleUnderline"/>
          <w:rFonts w:asciiTheme="majorHAnsi" w:hAnsiTheme="majorHAnsi" w:cstheme="majorHAnsi"/>
        </w:rPr>
        <w:t>We face numerous challenges</w:t>
      </w:r>
      <w:r w:rsidRPr="008617FF">
        <w:rPr>
          <w:rFonts w:asciiTheme="majorHAnsi" w:hAnsiTheme="majorHAnsi" w:cstheme="majorHAnsi"/>
          <w:sz w:val="16"/>
        </w:rPr>
        <w:t xml:space="preserve"> and adversaries that threaten our way of life. The President has directed us to ‘be ready’ to face this challenge. To fulfill this directive, we must conduct comprehensive and realistic combat training—providing our sailors with the experience and proficiency to carry out their missions. This requires appropriate use of our training ranges and operating area and testing weapon systems. The </w:t>
      </w:r>
      <w:r w:rsidRPr="008617FF">
        <w:rPr>
          <w:rStyle w:val="StyleUnderline"/>
          <w:rFonts w:asciiTheme="majorHAnsi" w:hAnsiTheme="majorHAnsi" w:cstheme="majorHAnsi"/>
        </w:rPr>
        <w:t>Navy</w:t>
      </w:r>
      <w:r w:rsidRPr="008617FF">
        <w:rPr>
          <w:rFonts w:asciiTheme="majorHAnsi" w:hAnsiTheme="majorHAnsi" w:cstheme="majorHAnsi"/>
          <w:sz w:val="16"/>
        </w:rPr>
        <w:t xml:space="preserve"> has </w:t>
      </w:r>
      <w:r w:rsidRPr="008617FF">
        <w:rPr>
          <w:rStyle w:val="StyleUnderline"/>
          <w:rFonts w:asciiTheme="majorHAnsi" w:hAnsiTheme="majorHAnsi" w:cstheme="majorHAnsi"/>
        </w:rPr>
        <w:t>demonstrated stewardship of</w:t>
      </w:r>
      <w:r w:rsidRPr="008617FF">
        <w:rPr>
          <w:rFonts w:asciiTheme="majorHAnsi" w:hAnsiTheme="majorHAnsi" w:cstheme="majorHAnsi"/>
          <w:sz w:val="16"/>
        </w:rPr>
        <w:t xml:space="preserve"> our </w:t>
      </w:r>
      <w:r w:rsidRPr="008617FF">
        <w:rPr>
          <w:rStyle w:val="StyleUnderline"/>
          <w:rFonts w:asciiTheme="majorHAnsi" w:hAnsiTheme="majorHAnsi" w:cstheme="majorHAnsi"/>
        </w:rPr>
        <w:t>natural resources</w:t>
      </w:r>
      <w:r w:rsidRPr="008617FF">
        <w:rPr>
          <w:rFonts w:asciiTheme="majorHAnsi" w:hAnsiTheme="majorHAnsi" w:cstheme="majorHAnsi"/>
          <w:sz w:val="16"/>
        </w:rPr>
        <w:t xml:space="preserve">. We will continue to promote the health of lands entrusted to our care. We recognize the responsibility to the nation in both these areas and seek your assistance in balancing these two requirements. The military understands this conflict only too well. As Rear Admiral (Upper Half) (RADM) Robert T. Moeller, Deputy Chief of Staff, Operations, Plans and Policy, U.S. Pacific Fleet, stated in 2003: Although NEPA does not have a specific national security exemption from its requirement to prepare an environmental review of major federal actions significantly affecting the environment, the Act does contain language that could be viewed as allowing federal agencies sufficient flexibility to prevent it from being a showstopper to national security goals.481 As an example, 42 U.S.C. § 4331(b) provides that the Government shall “use all practicable means, consistent with other essential considerations of national policy” and § 4332 only requires that a federal agency conduct environmental reviews “to the fullest extent possible.”482 </w:t>
      </w:r>
      <w:r w:rsidRPr="008617FF">
        <w:rPr>
          <w:rStyle w:val="Emphasis"/>
          <w:rFonts w:asciiTheme="majorHAnsi" w:hAnsiTheme="majorHAnsi" w:cstheme="majorHAnsi"/>
        </w:rPr>
        <w:t>Courts have</w:t>
      </w:r>
      <w:r w:rsidRPr="008617FF">
        <w:rPr>
          <w:rStyle w:val="StyleUnderline"/>
          <w:rFonts w:asciiTheme="majorHAnsi" w:hAnsiTheme="majorHAnsi" w:cstheme="majorHAnsi"/>
        </w:rPr>
        <w:t xml:space="preserve"> generally </w:t>
      </w:r>
      <w:r w:rsidRPr="008617FF">
        <w:rPr>
          <w:rStyle w:val="Emphasis"/>
          <w:rFonts w:asciiTheme="majorHAnsi" w:hAnsiTheme="majorHAnsi" w:cstheme="majorHAnsi"/>
        </w:rPr>
        <w:t>been protective of the military</w:t>
      </w:r>
      <w:r w:rsidRPr="008617FF">
        <w:rPr>
          <w:rFonts w:asciiTheme="majorHAnsi" w:hAnsiTheme="majorHAnsi" w:cstheme="majorHAnsi"/>
          <w:sz w:val="16"/>
        </w:rPr>
        <w:t xml:space="preserve"> </w:t>
      </w:r>
      <w:r w:rsidRPr="008617FF">
        <w:rPr>
          <w:rStyle w:val="StyleUnderline"/>
          <w:rFonts w:asciiTheme="majorHAnsi" w:hAnsiTheme="majorHAnsi" w:cstheme="majorHAnsi"/>
        </w:rPr>
        <w:t>when faced with</w:t>
      </w:r>
      <w:r w:rsidRPr="008617FF">
        <w:rPr>
          <w:rFonts w:asciiTheme="majorHAnsi" w:hAnsiTheme="majorHAnsi" w:cstheme="majorHAnsi"/>
          <w:sz w:val="16"/>
        </w:rPr>
        <w:t xml:space="preserve"> a </w:t>
      </w:r>
      <w:r w:rsidRPr="008617FF">
        <w:rPr>
          <w:rStyle w:val="StyleUnderline"/>
          <w:rFonts w:asciiTheme="majorHAnsi" w:hAnsiTheme="majorHAnsi" w:cstheme="majorHAnsi"/>
        </w:rPr>
        <w:t xml:space="preserve">conflict between </w:t>
      </w:r>
      <w:r w:rsidRPr="008617FF">
        <w:rPr>
          <w:rStyle w:val="StyleUnderline"/>
          <w:rFonts w:asciiTheme="majorHAnsi" w:hAnsiTheme="majorHAnsi" w:cstheme="majorHAnsi"/>
          <w:highlight w:val="green"/>
        </w:rPr>
        <w:t>NEPA</w:t>
      </w:r>
      <w:r w:rsidRPr="008617FF">
        <w:rPr>
          <w:rFonts w:asciiTheme="majorHAnsi" w:hAnsiTheme="majorHAnsi" w:cstheme="majorHAnsi"/>
          <w:sz w:val="16"/>
        </w:rPr>
        <w:t xml:space="preserve"> mandates </w:t>
      </w:r>
      <w:r w:rsidRPr="008617FF">
        <w:rPr>
          <w:rStyle w:val="StyleUnderline"/>
          <w:rFonts w:asciiTheme="majorHAnsi" w:hAnsiTheme="majorHAnsi" w:cstheme="majorHAnsi"/>
          <w:highlight w:val="green"/>
        </w:rPr>
        <w:t>and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military needs</w:t>
      </w:r>
      <w:r w:rsidRPr="008617FF">
        <w:rPr>
          <w:rFonts w:asciiTheme="majorHAnsi" w:hAnsiTheme="majorHAnsi" w:cstheme="majorHAnsi"/>
          <w:sz w:val="16"/>
        </w:rPr>
        <w:t xml:space="preserve">.483 However, critics are quick to point out that “[t]o the military, training and operations are on-going needs—not an emergency exception.”484 Other environmental </w:t>
      </w:r>
      <w:r w:rsidRPr="008617FF">
        <w:rPr>
          <w:rStyle w:val="StyleUnderline"/>
          <w:rFonts w:asciiTheme="majorHAnsi" w:hAnsiTheme="majorHAnsi" w:cstheme="majorHAnsi"/>
          <w:highlight w:val="green"/>
        </w:rPr>
        <w:t>statutes have</w:t>
      </w:r>
      <w:r w:rsidRPr="008617FF">
        <w:rPr>
          <w:rFonts w:asciiTheme="majorHAnsi" w:hAnsiTheme="majorHAnsi" w:cstheme="majorHAnsi"/>
          <w:sz w:val="16"/>
        </w:rPr>
        <w:t xml:space="preserve"> specific </w:t>
      </w:r>
      <w:r w:rsidRPr="008617FF">
        <w:rPr>
          <w:rStyle w:val="StyleUnderline"/>
          <w:rFonts w:asciiTheme="majorHAnsi" w:hAnsiTheme="majorHAnsi" w:cstheme="majorHAnsi"/>
          <w:highlight w:val="green"/>
        </w:rPr>
        <w:t>exemptions</w:t>
      </w:r>
      <w:r w:rsidRPr="008617FF">
        <w:rPr>
          <w:rFonts w:asciiTheme="majorHAnsi" w:hAnsiTheme="majorHAnsi" w:cstheme="majorHAnsi"/>
          <w:sz w:val="14"/>
        </w:rPr>
        <w:t xml:space="preserve"> for military action, and the </w:t>
      </w:r>
      <w:r w:rsidRPr="008617FF">
        <w:rPr>
          <w:rStyle w:val="StyleUnderline"/>
          <w:rFonts w:asciiTheme="majorHAnsi" w:hAnsiTheme="majorHAnsi" w:cstheme="majorHAnsi"/>
          <w:highlight w:val="green"/>
        </w:rPr>
        <w:t>lack of one in NEPA</w:t>
      </w:r>
      <w:r w:rsidRPr="008617FF">
        <w:rPr>
          <w:rFonts w:asciiTheme="majorHAnsi" w:hAnsiTheme="majorHAnsi" w:cstheme="majorHAnsi"/>
          <w:sz w:val="14"/>
        </w:rPr>
        <w:t xml:space="preserve"> could be </w:t>
      </w:r>
      <w:r w:rsidRPr="008617FF">
        <w:rPr>
          <w:rStyle w:val="StyleUnderline"/>
          <w:rFonts w:asciiTheme="majorHAnsi" w:hAnsiTheme="majorHAnsi" w:cstheme="majorHAnsi"/>
        </w:rPr>
        <w:t xml:space="preserve">interpreted to </w:t>
      </w:r>
      <w:r w:rsidRPr="008617FF">
        <w:rPr>
          <w:rStyle w:val="StyleUnderline"/>
          <w:rFonts w:asciiTheme="majorHAnsi" w:hAnsiTheme="majorHAnsi" w:cstheme="majorHAnsi"/>
          <w:highlight w:val="green"/>
        </w:rPr>
        <w:t>mean</w:t>
      </w:r>
      <w:r w:rsidRPr="008617FF">
        <w:rPr>
          <w:rFonts w:asciiTheme="majorHAnsi" w:hAnsiTheme="majorHAnsi" w:cstheme="majorHAnsi"/>
          <w:sz w:val="14"/>
        </w:rPr>
        <w:t xml:space="preserve"> that </w:t>
      </w:r>
      <w:r w:rsidRPr="008617FF">
        <w:rPr>
          <w:rStyle w:val="StyleUnderline"/>
          <w:rFonts w:asciiTheme="majorHAnsi" w:hAnsiTheme="majorHAnsi" w:cstheme="majorHAnsi"/>
          <w:highlight w:val="green"/>
        </w:rPr>
        <w:t>Congress intended</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military</w:t>
      </w:r>
      <w:r w:rsidRPr="008617FF">
        <w:rPr>
          <w:rFonts w:asciiTheme="majorHAnsi" w:hAnsiTheme="majorHAnsi" w:cstheme="majorHAnsi"/>
          <w:sz w:val="14"/>
          <w:highlight w:val="green"/>
        </w:rPr>
        <w:t xml:space="preserve"> </w:t>
      </w:r>
      <w:r w:rsidRPr="008617FF">
        <w:rPr>
          <w:rStyle w:val="StyleUnderline"/>
          <w:rFonts w:asciiTheme="majorHAnsi" w:hAnsiTheme="majorHAnsi" w:cstheme="majorHAnsi"/>
          <w:highlight w:val="green"/>
        </w:rPr>
        <w:t>to</w:t>
      </w:r>
      <w:r w:rsidRPr="008617FF">
        <w:rPr>
          <w:rFonts w:asciiTheme="majorHAnsi" w:hAnsiTheme="majorHAnsi" w:cstheme="majorHAnsi"/>
          <w:sz w:val="14"/>
          <w:highlight w:val="green"/>
        </w:rPr>
        <w:t xml:space="preserve"> </w:t>
      </w:r>
      <w:r w:rsidRPr="008617FF">
        <w:rPr>
          <w:rStyle w:val="Emphasis"/>
          <w:rFonts w:asciiTheme="majorHAnsi" w:hAnsiTheme="majorHAnsi" w:cstheme="majorHAnsi"/>
          <w:highlight w:val="green"/>
        </w:rPr>
        <w:t>comply</w:t>
      </w:r>
      <w:r w:rsidRPr="008617FF">
        <w:rPr>
          <w:rStyle w:val="Emphasis"/>
          <w:rFonts w:asciiTheme="majorHAnsi" w:hAnsiTheme="majorHAnsi" w:cstheme="majorHAnsi"/>
        </w:rPr>
        <w:t xml:space="preserve"> fully with NEPA </w:t>
      </w:r>
      <w:r w:rsidRPr="008617FF">
        <w:rPr>
          <w:rStyle w:val="Emphasis"/>
          <w:rFonts w:asciiTheme="majorHAnsi" w:hAnsiTheme="majorHAnsi" w:cstheme="majorHAnsi"/>
          <w:highlight w:val="green"/>
        </w:rPr>
        <w:t>under all circumstances</w:t>
      </w:r>
      <w:r w:rsidRPr="008617FF">
        <w:rPr>
          <w:rFonts w:asciiTheme="majorHAnsi" w:hAnsiTheme="majorHAnsi" w:cstheme="majorHAnsi"/>
          <w:sz w:val="14"/>
        </w:rPr>
        <w:t xml:space="preserve">. Conversely, the fact that Congress has seen forty-one instances of the CEQ granting alternative arrangements under the emergency exception, nine of which have gone to the DOD, This argument certainly cuts against the Navy’s position in Winter v. NRDC. 485 and not taken legislative action486 The exemptions to federal environmental laws that Congress has granted provide authority for suspending compliance requirements for actions at federal facilities on a case-by-case basis. could mean that Congress acquiesces. 487 Some are specific to military installations rather than all federal facilities.488 Most of the exemptions can only be granted by the President </w:t>
      </w:r>
      <w:r w:rsidRPr="008617FF">
        <w:rPr>
          <w:rFonts w:asciiTheme="majorHAnsi" w:hAnsiTheme="majorHAnsi" w:cstheme="majorHAnsi"/>
          <w:sz w:val="16"/>
        </w:rPr>
        <w:t xml:space="preserve">and not the head of the agency or department.489 </w:t>
      </w:r>
      <w:r w:rsidRPr="008617FF">
        <w:rPr>
          <w:rStyle w:val="StyleUnderline"/>
          <w:rFonts w:asciiTheme="majorHAnsi" w:hAnsiTheme="majorHAnsi" w:cstheme="majorHAnsi"/>
        </w:rPr>
        <w:t>Most are for activities</w:t>
      </w:r>
      <w:r w:rsidRPr="008617FF">
        <w:rPr>
          <w:rFonts w:asciiTheme="majorHAnsi" w:hAnsiTheme="majorHAnsi" w:cstheme="majorHAnsi"/>
          <w:sz w:val="16"/>
        </w:rPr>
        <w:t xml:space="preserve"> that are </w:t>
      </w:r>
      <w:r w:rsidRPr="008617FF">
        <w:rPr>
          <w:rStyle w:val="StyleUnderline"/>
          <w:rFonts w:asciiTheme="majorHAnsi" w:hAnsiTheme="majorHAnsi" w:cstheme="majorHAnsi"/>
        </w:rPr>
        <w:t>in</w:t>
      </w:r>
      <w:r w:rsidRPr="008617FF">
        <w:rPr>
          <w:rFonts w:asciiTheme="majorHAnsi" w:hAnsiTheme="majorHAnsi" w:cstheme="majorHAnsi"/>
          <w:sz w:val="16"/>
        </w:rPr>
        <w:t xml:space="preserve"> the “</w:t>
      </w:r>
      <w:r w:rsidRPr="008617FF">
        <w:rPr>
          <w:rStyle w:val="Emphasis"/>
          <w:rFonts w:asciiTheme="majorHAnsi" w:hAnsiTheme="majorHAnsi" w:cstheme="majorHAnsi"/>
        </w:rPr>
        <w:t>paramount interest</w:t>
      </w:r>
      <w:r w:rsidRPr="008617FF">
        <w:rPr>
          <w:rFonts w:asciiTheme="majorHAnsi" w:hAnsiTheme="majorHAnsi" w:cstheme="majorHAnsi"/>
          <w:sz w:val="16"/>
        </w:rPr>
        <w:t xml:space="preserve"> </w:t>
      </w:r>
      <w:r w:rsidRPr="008617FF">
        <w:rPr>
          <w:rStyle w:val="StyleUnderline"/>
          <w:rFonts w:asciiTheme="majorHAnsi" w:hAnsiTheme="majorHAnsi" w:cstheme="majorHAnsi"/>
        </w:rPr>
        <w:t>of the U</w:t>
      </w:r>
      <w:r w:rsidRPr="008617FF">
        <w:rPr>
          <w:rFonts w:asciiTheme="majorHAnsi" w:hAnsiTheme="majorHAnsi" w:cstheme="majorHAnsi"/>
          <w:sz w:val="16"/>
        </w:rPr>
        <w:t xml:space="preserve">nited </w:t>
      </w:r>
      <w:r w:rsidRPr="008617FF">
        <w:rPr>
          <w:rStyle w:val="StyleUnderline"/>
          <w:rFonts w:asciiTheme="majorHAnsi" w:hAnsiTheme="majorHAnsi" w:cstheme="majorHAnsi"/>
        </w:rPr>
        <w:t>S</w:t>
      </w:r>
      <w:r w:rsidRPr="008617FF">
        <w:rPr>
          <w:rFonts w:asciiTheme="majorHAnsi" w:hAnsiTheme="majorHAnsi" w:cstheme="majorHAnsi"/>
          <w:sz w:val="16"/>
        </w:rPr>
        <w:t xml:space="preserve">tates” and some are specific to national security or national defense. applicable threshold.491 The President or other authorized decision-maker has the discretion to make this determination, depending on the statute.492 The </w:t>
      </w:r>
      <w:r w:rsidRPr="008617FF">
        <w:rPr>
          <w:rStyle w:val="StyleUnderline"/>
          <w:rFonts w:asciiTheme="majorHAnsi" w:hAnsiTheme="majorHAnsi" w:cstheme="majorHAnsi"/>
        </w:rPr>
        <w:t>DOD’s</w:t>
      </w:r>
      <w:r w:rsidRPr="008617FF">
        <w:rPr>
          <w:rFonts w:asciiTheme="majorHAnsi" w:hAnsiTheme="majorHAnsi" w:cstheme="majorHAnsi"/>
          <w:sz w:val="16"/>
        </w:rPr>
        <w:t xml:space="preserve"> position is that </w:t>
      </w:r>
      <w:r w:rsidRPr="008617FF">
        <w:rPr>
          <w:rStyle w:val="StyleUnderline"/>
          <w:rFonts w:asciiTheme="majorHAnsi" w:hAnsiTheme="majorHAnsi" w:cstheme="majorHAnsi"/>
        </w:rPr>
        <w:t xml:space="preserve">obtaining exemptions on </w:t>
      </w:r>
      <w:r w:rsidRPr="008617FF">
        <w:rPr>
          <w:rFonts w:asciiTheme="majorHAnsi" w:hAnsiTheme="majorHAnsi" w:cstheme="majorHAnsi"/>
          <w:sz w:val="16"/>
        </w:rPr>
        <w:t xml:space="preserve">a </w:t>
      </w:r>
      <w:r w:rsidRPr="008617FF">
        <w:rPr>
          <w:rStyle w:val="StyleUnderline"/>
          <w:rFonts w:asciiTheme="majorHAnsi" w:hAnsiTheme="majorHAnsi" w:cstheme="majorHAnsi"/>
        </w:rPr>
        <w:t>case-by-case basis</w:t>
      </w:r>
      <w:r w:rsidRPr="008617FF">
        <w:rPr>
          <w:rFonts w:asciiTheme="majorHAnsi" w:hAnsiTheme="majorHAnsi" w:cstheme="majorHAnsi"/>
          <w:sz w:val="16"/>
        </w:rPr>
        <w:t xml:space="preserve"> is onerous due to the large number of training exercises routinely conducted on hundreds of military installations.493 A separate argument is that the time limits placed on most exemptions, which generally are one or two years, are incompatible with ongoing or recurring training activities.494 Under the MMPA, </w:t>
      </w:r>
      <w:r w:rsidRPr="008617FF">
        <w:rPr>
          <w:rStyle w:val="StyleUnderline"/>
          <w:rFonts w:asciiTheme="majorHAnsi" w:hAnsiTheme="majorHAnsi" w:cstheme="majorHAnsi"/>
        </w:rPr>
        <w:t>maritime military actions</w:t>
      </w:r>
      <w:r w:rsidRPr="008617FF">
        <w:rPr>
          <w:rFonts w:asciiTheme="majorHAnsi" w:hAnsiTheme="majorHAnsi" w:cstheme="majorHAnsi"/>
          <w:sz w:val="16"/>
        </w:rPr>
        <w:t xml:space="preserve"> may be </w:t>
      </w:r>
      <w:r w:rsidRPr="008617FF">
        <w:rPr>
          <w:rStyle w:val="StyleUnderline"/>
          <w:rFonts w:asciiTheme="majorHAnsi" w:hAnsiTheme="majorHAnsi" w:cstheme="majorHAnsi"/>
        </w:rPr>
        <w:t>exempted if</w:t>
      </w:r>
      <w:r w:rsidRPr="008617FF">
        <w:rPr>
          <w:rFonts w:asciiTheme="majorHAnsi" w:hAnsiTheme="majorHAnsi" w:cstheme="majorHAnsi"/>
          <w:sz w:val="16"/>
        </w:rPr>
        <w:t xml:space="preserve"> the Secretary of Defense, after conferring with the Secretary of Commerce, </w:t>
      </w:r>
      <w:r w:rsidRPr="008617FF">
        <w:rPr>
          <w:rStyle w:val="StyleUnderline"/>
          <w:rFonts w:asciiTheme="majorHAnsi" w:hAnsiTheme="majorHAnsi" w:cstheme="majorHAnsi"/>
        </w:rPr>
        <w:t>determines that the action is necessary for national defense</w:t>
      </w:r>
      <w:r w:rsidRPr="008617FF">
        <w:rPr>
          <w:rFonts w:asciiTheme="majorHAnsi" w:hAnsiTheme="majorHAnsi" w:cstheme="majorHAnsi"/>
          <w:sz w:val="16"/>
        </w:rPr>
        <w:t xml:space="preserve">.495 The </w:t>
      </w:r>
      <w:r w:rsidRPr="008617FF">
        <w:rPr>
          <w:rStyle w:val="StyleUnderline"/>
          <w:rFonts w:asciiTheme="majorHAnsi" w:hAnsiTheme="majorHAnsi" w:cstheme="majorHAnsi"/>
        </w:rPr>
        <w:t>exemption is good for up to two</w:t>
      </w:r>
      <w:r w:rsidRPr="008617FF">
        <w:rPr>
          <w:rFonts w:asciiTheme="majorHAnsi" w:hAnsiTheme="majorHAnsi" w:cstheme="majorHAnsi"/>
          <w:sz w:val="16"/>
        </w:rPr>
        <w:t xml:space="preserve"> years, and additional exemption periods are allowed.496 The MMPA contains other accommodations for military actions. For example, it has a different definition of “harassment” when the action is part of military readiness activities, which effectively means that more harm is required before the action rises to the level of statutory harassment.497 Finally, under the MMPA’s DOD “incidental take permits” provisions, the factors considered in determining the “least practical adverse impact” include personnel safety, practicality of implementation, and impact on the effectiveness of the activity.498 While not particular to the military, CZMA has an exemption for compliance with a state Coastal Management Program if the action is in the paramount interest of the United States.499 However, this determination must be made by the President, not the head of the federal agency, and is not available until after a court has ruled against the agency.500 The President, if he finds that it is necessary in the interest of national defense or security, can waive compliance with the Toxic Substance Control Act,501 CERCLA,502 491 Id. at CRS-2. and the Emergency Planning and Community Right-to Know Act.503 The </w:t>
      </w:r>
      <w:r w:rsidRPr="008617FF">
        <w:rPr>
          <w:rStyle w:val="StyleUnderline"/>
          <w:rFonts w:asciiTheme="majorHAnsi" w:hAnsiTheme="majorHAnsi" w:cstheme="majorHAnsi"/>
        </w:rPr>
        <w:t xml:space="preserve">Noise Control Act allows </w:t>
      </w:r>
      <w:r w:rsidRPr="008617FF">
        <w:rPr>
          <w:rStyle w:val="StyleUnderline"/>
          <w:rFonts w:asciiTheme="majorHAnsi" w:hAnsiTheme="majorHAnsi" w:cstheme="majorHAnsi"/>
          <w:highlight w:val="green"/>
        </w:rPr>
        <w:t xml:space="preserve">exemptions for reasons </w:t>
      </w:r>
      <w:r w:rsidRPr="008617FF">
        <w:rPr>
          <w:rStyle w:val="Emphasis"/>
          <w:rFonts w:asciiTheme="majorHAnsi" w:hAnsiTheme="majorHAnsi" w:cstheme="majorHAnsi"/>
          <w:highlight w:val="green"/>
        </w:rPr>
        <w:t>of</w:t>
      </w:r>
      <w:r w:rsidRPr="008617FF">
        <w:rPr>
          <w:rStyle w:val="Emphasis"/>
          <w:rFonts w:asciiTheme="majorHAnsi" w:hAnsiTheme="majorHAnsi" w:cstheme="majorHAnsi"/>
        </w:rPr>
        <w:t xml:space="preserve"> national </w:t>
      </w:r>
      <w:r w:rsidRPr="008617FF">
        <w:rPr>
          <w:rStyle w:val="Emphasis"/>
          <w:rFonts w:asciiTheme="majorHAnsi" w:hAnsiTheme="majorHAnsi" w:cstheme="majorHAnsi"/>
          <w:highlight w:val="green"/>
        </w:rPr>
        <w:t>security</w:t>
      </w:r>
      <w:r w:rsidRPr="008617FF">
        <w:rPr>
          <w:rStyle w:val="Emphasis"/>
          <w:rFonts w:asciiTheme="majorHAnsi" w:hAnsiTheme="majorHAnsi" w:cstheme="majorHAnsi"/>
        </w:rPr>
        <w:t>.504</w:t>
      </w:r>
      <w:r w:rsidRPr="008617FF">
        <w:rPr>
          <w:rFonts w:asciiTheme="majorHAnsi" w:hAnsiTheme="majorHAnsi" w:cstheme="majorHAnsi"/>
          <w:sz w:val="16"/>
        </w:rPr>
        <w:t xml:space="preserve"> The ESA states that the Committee shall grant an exemption from prohibited takes for any agency action, if the Secretary of Defense finds it necessary for reasons of national security.505 Provisions in the CAA allow for exemptions in the interest of national security506 or in the paramount interest of the United States.507 The President can </w:t>
      </w:r>
      <w:r w:rsidRPr="008617FF">
        <w:rPr>
          <w:rStyle w:val="StyleUnderline"/>
          <w:rFonts w:asciiTheme="majorHAnsi" w:hAnsiTheme="majorHAnsi" w:cstheme="majorHAnsi"/>
        </w:rPr>
        <w:t>grant relief to federal agencies from the</w:t>
      </w:r>
      <w:r w:rsidRPr="008617FF">
        <w:rPr>
          <w:rFonts w:asciiTheme="majorHAnsi" w:hAnsiTheme="majorHAnsi" w:cstheme="majorHAnsi"/>
          <w:sz w:val="16"/>
        </w:rPr>
        <w:t xml:space="preserve"> </w:t>
      </w:r>
      <w:r w:rsidRPr="008617FF">
        <w:rPr>
          <w:rStyle w:val="StyleUnderline"/>
          <w:rFonts w:asciiTheme="majorHAnsi" w:hAnsiTheme="majorHAnsi" w:cstheme="majorHAnsi"/>
        </w:rPr>
        <w:t>requirements of</w:t>
      </w:r>
      <w:r w:rsidRPr="008617FF">
        <w:rPr>
          <w:rFonts w:asciiTheme="majorHAnsi" w:hAnsiTheme="majorHAnsi" w:cstheme="majorHAnsi"/>
          <w:sz w:val="16"/>
        </w:rPr>
        <w:t xml:space="preserve"> the Safe Drinking </w:t>
      </w:r>
      <w:r w:rsidRPr="008617FF">
        <w:rPr>
          <w:rStyle w:val="StyleUnderline"/>
          <w:rFonts w:asciiTheme="majorHAnsi" w:hAnsiTheme="majorHAnsi" w:cstheme="majorHAnsi"/>
        </w:rPr>
        <w:t xml:space="preserve">Water Act </w:t>
      </w:r>
      <w:r w:rsidRPr="008617FF">
        <w:rPr>
          <w:rFonts w:asciiTheme="majorHAnsi" w:hAnsiTheme="majorHAnsi" w:cstheme="majorHAnsi"/>
          <w:sz w:val="16"/>
        </w:rPr>
        <w:t xml:space="preserve">when it </w:t>
      </w:r>
      <w:r w:rsidRPr="008617FF">
        <w:rPr>
          <w:rStyle w:val="StyleUnderline"/>
          <w:rFonts w:asciiTheme="majorHAnsi" w:hAnsiTheme="majorHAnsi" w:cstheme="majorHAnsi"/>
        </w:rPr>
        <w:t xml:space="preserve">would be </w:t>
      </w:r>
      <w:r w:rsidRPr="008617FF">
        <w:rPr>
          <w:rStyle w:val="StyleUnderline"/>
          <w:rFonts w:asciiTheme="majorHAnsi" w:hAnsiTheme="majorHAnsi" w:cstheme="majorHAnsi"/>
          <w:highlight w:val="green"/>
        </w:rPr>
        <w:t>in</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paramount interest of</w:t>
      </w:r>
      <w:r w:rsidRPr="008617FF">
        <w:rPr>
          <w:rStyle w:val="StyleUnderline"/>
          <w:rFonts w:asciiTheme="majorHAnsi" w:hAnsiTheme="majorHAnsi" w:cstheme="majorHAnsi"/>
        </w:rPr>
        <w:t xml:space="preserve"> national </w:t>
      </w:r>
      <w:r w:rsidRPr="008617FF">
        <w:rPr>
          <w:rStyle w:val="StyleUnderline"/>
          <w:rFonts w:asciiTheme="majorHAnsi" w:hAnsiTheme="majorHAnsi" w:cstheme="majorHAnsi"/>
          <w:highlight w:val="green"/>
        </w:rPr>
        <w:t>defense</w:t>
      </w:r>
      <w:r w:rsidRPr="008617FF">
        <w:rPr>
          <w:rFonts w:asciiTheme="majorHAnsi" w:hAnsiTheme="majorHAnsi" w:cstheme="majorHAnsi"/>
          <w:sz w:val="16"/>
        </w:rPr>
        <w:t xml:space="preserve">.508 Under the Resource Conservation and Recovery Act, the President can determine it to be in the paramount interest </w:t>
      </w:r>
      <w:r w:rsidRPr="008617FF">
        <w:rPr>
          <w:rFonts w:asciiTheme="majorHAnsi" w:hAnsiTheme="majorHAnsi" w:cstheme="majorHAnsi"/>
          <w:sz w:val="16"/>
        </w:rPr>
        <w:lastRenderedPageBreak/>
        <w:t xml:space="preserve">of the country to exempt any federal solid waste management facility509 or underground storage tanks from compliance. 510 The </w:t>
      </w:r>
      <w:r w:rsidRPr="008617FF">
        <w:rPr>
          <w:rStyle w:val="StyleUnderline"/>
          <w:rFonts w:asciiTheme="majorHAnsi" w:hAnsiTheme="majorHAnsi" w:cstheme="majorHAnsi"/>
        </w:rPr>
        <w:t>CWA has act of God and act of war exemptions511</w:t>
      </w:r>
      <w:r w:rsidRPr="008617FF">
        <w:rPr>
          <w:rFonts w:asciiTheme="majorHAnsi" w:hAnsiTheme="majorHAnsi" w:cstheme="majorHAnsi"/>
          <w:sz w:val="16"/>
        </w:rPr>
        <w:t xml:space="preserve"> and defines “act of God” as meaning an act “occasioned by an unanticipated grave natural disaster.”512 Similarly, CERCLA513 and “act of war” defenses.514 The National Historic Protection Act allows for disaster and national security threat waivers. 515 Executive Order 12,114, </w:t>
      </w:r>
      <w:r w:rsidRPr="008617FF">
        <w:rPr>
          <w:rStyle w:val="StyleUnderline"/>
          <w:rFonts w:asciiTheme="majorHAnsi" w:hAnsiTheme="majorHAnsi" w:cstheme="majorHAnsi"/>
        </w:rPr>
        <w:t>Environmental Effects Abroad</w:t>
      </w:r>
      <w:r w:rsidRPr="008617FF">
        <w:rPr>
          <w:rFonts w:asciiTheme="majorHAnsi" w:hAnsiTheme="majorHAnsi" w:cstheme="majorHAnsi"/>
          <w:sz w:val="16"/>
        </w:rPr>
        <w:t xml:space="preserve"> of Major Federal Actions, </w:t>
      </w:r>
      <w:r w:rsidRPr="008617FF">
        <w:rPr>
          <w:rStyle w:val="StyleUnderline"/>
          <w:rFonts w:asciiTheme="majorHAnsi" w:hAnsiTheme="majorHAnsi" w:cstheme="majorHAnsi"/>
        </w:rPr>
        <w:t>contains</w:t>
      </w:r>
      <w:r w:rsidRPr="008617FF">
        <w:rPr>
          <w:rFonts w:asciiTheme="majorHAnsi" w:hAnsiTheme="majorHAnsi" w:cstheme="majorHAnsi"/>
          <w:sz w:val="16"/>
        </w:rPr>
        <w:t xml:space="preserve"> a </w:t>
      </w:r>
      <w:r w:rsidRPr="008617FF">
        <w:rPr>
          <w:rStyle w:val="StyleUnderline"/>
          <w:rFonts w:asciiTheme="majorHAnsi" w:hAnsiTheme="majorHAnsi" w:cstheme="majorHAnsi"/>
        </w:rPr>
        <w:t xml:space="preserve">disaster exemption </w:t>
      </w:r>
      <w:r w:rsidRPr="008617FF">
        <w:rPr>
          <w:rFonts w:asciiTheme="majorHAnsi" w:hAnsiTheme="majorHAnsi" w:cstheme="majorHAnsi"/>
          <w:sz w:val="16"/>
        </w:rPr>
        <w:t xml:space="preserve">and an exemption for “actions taken by or pursuant to the direction of the President or Cabinet officer when the national security or interest is involved or when the action occurs in the course of an armed conflict.”516 The </w:t>
      </w:r>
      <w:r w:rsidRPr="008617FF">
        <w:rPr>
          <w:rStyle w:val="StyleUnderline"/>
          <w:rFonts w:asciiTheme="majorHAnsi" w:hAnsiTheme="majorHAnsi" w:cstheme="majorHAnsi"/>
        </w:rPr>
        <w:t>APA has a semblance of a national security exemption.</w:t>
      </w:r>
      <w:r w:rsidRPr="008617FF">
        <w:rPr>
          <w:rFonts w:asciiTheme="majorHAnsi" w:hAnsiTheme="majorHAnsi" w:cstheme="majorHAnsi"/>
          <w:sz w:val="16"/>
        </w:rPr>
        <w:t xml:space="preserve">517 It excludes from the definition of “agency” any “military authority exercised in the field in the time of war or in occupied territory.”518 </w:t>
      </w:r>
      <w:r w:rsidRPr="008617FF">
        <w:rPr>
          <w:rStyle w:val="StyleUnderline"/>
          <w:rFonts w:asciiTheme="majorHAnsi" w:hAnsiTheme="majorHAnsi" w:cstheme="majorHAnsi"/>
        </w:rPr>
        <w:t>However</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courts</w:t>
      </w:r>
      <w:r w:rsidRPr="008617FF">
        <w:rPr>
          <w:rStyle w:val="Emphasis"/>
          <w:rFonts w:asciiTheme="majorHAnsi" w:hAnsiTheme="majorHAnsi" w:cstheme="majorHAnsi"/>
        </w:rPr>
        <w:t xml:space="preserve"> have </w:t>
      </w:r>
      <w:r w:rsidRPr="008617FF">
        <w:rPr>
          <w:rStyle w:val="Emphasis"/>
          <w:rFonts w:asciiTheme="majorHAnsi" w:hAnsiTheme="majorHAnsi" w:cstheme="majorHAnsi"/>
          <w:highlight w:val="green"/>
        </w:rPr>
        <w:t>narrowly interpreted</w:t>
      </w:r>
      <w:r w:rsidRPr="008617FF">
        <w:rPr>
          <w:rStyle w:val="Emphasis"/>
          <w:rFonts w:asciiTheme="majorHAnsi" w:hAnsiTheme="majorHAnsi" w:cstheme="majorHAnsi"/>
        </w:rPr>
        <w:t xml:space="preserve"> this </w:t>
      </w:r>
      <w:r w:rsidRPr="008617FF">
        <w:rPr>
          <w:rStyle w:val="Emphasis"/>
          <w:rFonts w:asciiTheme="majorHAnsi" w:hAnsiTheme="majorHAnsi" w:cstheme="majorHAnsi"/>
          <w:highlight w:val="green"/>
        </w:rPr>
        <w:t>provision</w:t>
      </w:r>
      <w:r w:rsidRPr="008617FF">
        <w:rPr>
          <w:rFonts w:asciiTheme="majorHAnsi" w:hAnsiTheme="majorHAnsi" w:cstheme="majorHAnsi"/>
          <w:sz w:val="16"/>
        </w:rPr>
        <w:t xml:space="preserve">.519 For example, </w:t>
      </w:r>
      <w:r w:rsidRPr="008617FF">
        <w:rPr>
          <w:rStyle w:val="StyleUnderline"/>
          <w:rFonts w:asciiTheme="majorHAnsi" w:hAnsiTheme="majorHAnsi" w:cstheme="majorHAnsi"/>
        </w:rPr>
        <w:t xml:space="preserve">courts have expressed </w:t>
      </w:r>
      <w:r w:rsidRPr="008617FF">
        <w:rPr>
          <w:rFonts w:asciiTheme="majorHAnsi" w:hAnsiTheme="majorHAnsi" w:cstheme="majorHAnsi"/>
          <w:sz w:val="16"/>
        </w:rPr>
        <w:t xml:space="preserve">a </w:t>
      </w:r>
      <w:r w:rsidRPr="008617FF">
        <w:rPr>
          <w:rStyle w:val="StyleUnderline"/>
          <w:rFonts w:asciiTheme="majorHAnsi" w:hAnsiTheme="majorHAnsi" w:cstheme="majorHAnsi"/>
          <w:highlight w:val="green"/>
        </w:rPr>
        <w:t xml:space="preserve">reluctance to interfere </w:t>
      </w:r>
      <w:r w:rsidRPr="008617FF">
        <w:rPr>
          <w:rStyle w:val="StyleUnderline"/>
          <w:rFonts w:asciiTheme="majorHAnsi" w:hAnsiTheme="majorHAnsi" w:cstheme="majorHAnsi"/>
        </w:rPr>
        <w:t>with command relationships520</w:t>
      </w:r>
      <w:r w:rsidRPr="008617FF">
        <w:rPr>
          <w:rFonts w:asciiTheme="majorHAnsi" w:hAnsiTheme="majorHAnsi" w:cstheme="majorHAnsi"/>
          <w:sz w:val="16"/>
        </w:rPr>
        <w:t xml:space="preserve"> or second guess decisions on military training and equipping.521 On the other hand, the </w:t>
      </w:r>
      <w:r w:rsidRPr="008617FF">
        <w:rPr>
          <w:rStyle w:val="Emphasis"/>
          <w:rFonts w:asciiTheme="majorHAnsi" w:hAnsiTheme="majorHAnsi" w:cstheme="majorHAnsi"/>
          <w:highlight w:val="green"/>
        </w:rPr>
        <w:t>military has not been given</w:t>
      </w:r>
      <w:r w:rsidRPr="008617FF">
        <w:rPr>
          <w:rStyle w:val="Emphasis"/>
          <w:rFonts w:asciiTheme="majorHAnsi" w:hAnsiTheme="majorHAnsi" w:cstheme="majorHAnsi"/>
        </w:rPr>
        <w:t xml:space="preserve"> much </w:t>
      </w:r>
      <w:r w:rsidRPr="008617FF">
        <w:rPr>
          <w:rStyle w:val="Emphasis"/>
          <w:rFonts w:asciiTheme="majorHAnsi" w:hAnsiTheme="majorHAnsi" w:cstheme="majorHAnsi"/>
          <w:highlight w:val="green"/>
        </w:rPr>
        <w:t>deference</w:t>
      </w:r>
      <w:r w:rsidRPr="008617FF">
        <w:rPr>
          <w:rFonts w:asciiTheme="majorHAnsi" w:hAnsiTheme="majorHAnsi" w:cstheme="majorHAnsi"/>
          <w:sz w:val="16"/>
        </w:rPr>
        <w:t xml:space="preserve"> </w:t>
      </w:r>
      <w:r w:rsidRPr="008617FF">
        <w:rPr>
          <w:rStyle w:val="StyleUnderline"/>
          <w:rFonts w:asciiTheme="majorHAnsi" w:hAnsiTheme="majorHAnsi" w:cstheme="majorHAnsi"/>
        </w:rPr>
        <w:t>in</w:t>
      </w:r>
      <w:r w:rsidRPr="008617FF">
        <w:rPr>
          <w:rFonts w:asciiTheme="majorHAnsi" w:hAnsiTheme="majorHAnsi" w:cstheme="majorHAnsi"/>
          <w:sz w:val="16"/>
        </w:rPr>
        <w:t xml:space="preserve"> its </w:t>
      </w:r>
      <w:r w:rsidRPr="008617FF">
        <w:rPr>
          <w:rStyle w:val="StyleUnderline"/>
          <w:rFonts w:asciiTheme="majorHAnsi" w:hAnsiTheme="majorHAnsi" w:cstheme="majorHAnsi"/>
        </w:rPr>
        <w:t>application of other statutory schemes.522</w:t>
      </w:r>
    </w:p>
    <w:p w14:paraId="1AB14F7B" w14:textId="77777777" w:rsidR="00E14CCE" w:rsidRPr="008617FF" w:rsidRDefault="00E14CCE" w:rsidP="00E14CCE">
      <w:pPr>
        <w:rPr>
          <w:rFonts w:asciiTheme="majorHAnsi" w:hAnsiTheme="majorHAnsi" w:cstheme="majorHAnsi"/>
        </w:rPr>
      </w:pPr>
    </w:p>
    <w:p w14:paraId="1F42DCF4" w14:textId="77777777" w:rsidR="00E14CCE" w:rsidRPr="008617FF" w:rsidRDefault="00E14CCE" w:rsidP="00E14CCE">
      <w:pPr>
        <w:rPr>
          <w:rFonts w:asciiTheme="majorHAnsi" w:hAnsiTheme="majorHAnsi" w:cstheme="majorHAnsi"/>
        </w:rPr>
      </w:pPr>
    </w:p>
    <w:p w14:paraId="593AFD86" w14:textId="77777777" w:rsidR="004E3270" w:rsidRPr="008617FF" w:rsidRDefault="004E3270" w:rsidP="00656FCD">
      <w:pPr>
        <w:rPr>
          <w:rFonts w:asciiTheme="majorHAnsi" w:hAnsiTheme="majorHAnsi" w:cstheme="majorHAnsi"/>
          <w:sz w:val="14"/>
        </w:rPr>
      </w:pPr>
    </w:p>
    <w:p w14:paraId="2FECAB69" w14:textId="77777777" w:rsidR="00656FCD" w:rsidRPr="008617FF" w:rsidRDefault="00656FCD" w:rsidP="00656FCD">
      <w:pPr>
        <w:rPr>
          <w:rFonts w:asciiTheme="majorHAnsi" w:hAnsiTheme="majorHAnsi" w:cstheme="majorHAnsi"/>
        </w:rPr>
      </w:pPr>
    </w:p>
    <w:p w14:paraId="1E85B746" w14:textId="36690553" w:rsidR="002A0519" w:rsidRPr="008617FF" w:rsidRDefault="002A0519" w:rsidP="002A0519">
      <w:pPr>
        <w:pStyle w:val="Heading2"/>
        <w:rPr>
          <w:rFonts w:asciiTheme="majorHAnsi" w:hAnsiTheme="majorHAnsi" w:cstheme="majorHAnsi"/>
        </w:rPr>
      </w:pPr>
      <w:r w:rsidRPr="008617FF">
        <w:rPr>
          <w:rFonts w:asciiTheme="majorHAnsi" w:hAnsiTheme="majorHAnsi" w:cstheme="majorHAnsi"/>
        </w:rPr>
        <w:lastRenderedPageBreak/>
        <w:t xml:space="preserve">AT – States Sue CP </w:t>
      </w:r>
    </w:p>
    <w:p w14:paraId="2E086ED9" w14:textId="77777777" w:rsidR="002A0519" w:rsidRPr="008617FF" w:rsidRDefault="002A0519" w:rsidP="002A0519">
      <w:pPr>
        <w:pStyle w:val="Heading2"/>
        <w:rPr>
          <w:rFonts w:asciiTheme="majorHAnsi" w:hAnsiTheme="majorHAnsi" w:cstheme="majorHAnsi"/>
        </w:rPr>
      </w:pPr>
      <w:r w:rsidRPr="008617FF">
        <w:rPr>
          <w:rFonts w:asciiTheme="majorHAnsi" w:hAnsiTheme="majorHAnsi" w:cstheme="majorHAnsi"/>
        </w:rPr>
        <w:lastRenderedPageBreak/>
        <w:t>AT – States Sue</w:t>
      </w:r>
    </w:p>
    <w:p w14:paraId="14913B33" w14:textId="77777777" w:rsidR="002A0519" w:rsidRPr="008617FF" w:rsidRDefault="002A0519" w:rsidP="002A0519">
      <w:pPr>
        <w:pStyle w:val="Heading3"/>
        <w:rPr>
          <w:rFonts w:asciiTheme="majorHAnsi" w:hAnsiTheme="majorHAnsi" w:cstheme="majorHAnsi"/>
        </w:rPr>
      </w:pPr>
      <w:r w:rsidRPr="008617FF">
        <w:rPr>
          <w:rFonts w:asciiTheme="majorHAnsi" w:hAnsiTheme="majorHAnsi" w:cstheme="majorHAnsi"/>
        </w:rPr>
        <w:lastRenderedPageBreak/>
        <w:t>1AR – SD – No Standing</w:t>
      </w:r>
    </w:p>
    <w:p w14:paraId="2298C821" w14:textId="77777777" w:rsidR="002A0519" w:rsidRPr="008617FF" w:rsidRDefault="002A0519" w:rsidP="002A0519">
      <w:pPr>
        <w:pStyle w:val="Heading4"/>
        <w:rPr>
          <w:rFonts w:asciiTheme="majorHAnsi" w:hAnsiTheme="majorHAnsi" w:cstheme="majorHAnsi"/>
          <w:b w:val="0"/>
        </w:rPr>
      </w:pPr>
      <w:r w:rsidRPr="008617FF">
        <w:rPr>
          <w:rFonts w:asciiTheme="majorHAnsi" w:hAnsiTheme="majorHAnsi" w:cstheme="majorHAnsi"/>
        </w:rPr>
        <w:t xml:space="preserve">Suits fail in areas of </w:t>
      </w:r>
      <w:r w:rsidRPr="008617FF">
        <w:rPr>
          <w:rFonts w:asciiTheme="majorHAnsi" w:hAnsiTheme="majorHAnsi" w:cstheme="majorHAnsi"/>
          <w:u w:val="single"/>
        </w:rPr>
        <w:t>exclusive federal authority</w:t>
      </w:r>
      <w:r w:rsidRPr="008617FF">
        <w:rPr>
          <w:rFonts w:asciiTheme="majorHAnsi" w:hAnsiTheme="majorHAnsi" w:cstheme="majorHAnsi"/>
        </w:rPr>
        <w:t xml:space="preserve"> </w:t>
      </w:r>
      <w:r w:rsidRPr="008617FF">
        <w:rPr>
          <w:rFonts w:asciiTheme="majorHAnsi" w:hAnsiTheme="majorHAnsi" w:cstheme="majorHAnsi"/>
          <w:b w:val="0"/>
        </w:rPr>
        <w:t>– includes nukes.</w:t>
      </w:r>
    </w:p>
    <w:p w14:paraId="5A426118" w14:textId="77777777" w:rsidR="002A0519" w:rsidRPr="008617FF" w:rsidRDefault="002A0519" w:rsidP="002A0519">
      <w:pPr>
        <w:rPr>
          <w:rFonts w:asciiTheme="majorHAnsi" w:hAnsiTheme="majorHAnsi" w:cstheme="majorHAnsi"/>
          <w:sz w:val="16"/>
        </w:rPr>
      </w:pPr>
      <w:r w:rsidRPr="008617FF">
        <w:rPr>
          <w:rStyle w:val="Style13ptBold"/>
          <w:rFonts w:asciiTheme="majorHAnsi" w:hAnsiTheme="majorHAnsi" w:cstheme="majorHAnsi"/>
        </w:rPr>
        <w:t>Grove, '16</w:t>
      </w:r>
      <w:r w:rsidRPr="008617FF">
        <w:rPr>
          <w:rFonts w:asciiTheme="majorHAnsi" w:hAnsiTheme="majorHAnsi" w:cstheme="majorHAnsi"/>
          <w:sz w:val="16"/>
        </w:rPr>
        <w:t xml:space="preserve"> (Tara Leigh Grove; Tara Leigh Grove graduated summa cum laude from Duke University and magna cum laude from Harvard Law School, where she served as a Supreme Court Chair; "When Can a State Sue the United States?"; William &amp; Mary Law School; https://scholarship.law.wm.edu/cgi/viewcontent.cgi?article=2845&amp;context=facpubs; Vol. 101:851; William &amp; Mary Law School, 2016, Accessed 8-4-2021)//ILake-NoC</w:t>
      </w:r>
    </w:p>
    <w:p w14:paraId="3F93BE05" w14:textId="77777777" w:rsidR="002A0519" w:rsidRPr="008617FF" w:rsidRDefault="002A0519" w:rsidP="002A0519">
      <w:pPr>
        <w:rPr>
          <w:rFonts w:asciiTheme="majorHAnsi" w:hAnsiTheme="majorHAnsi" w:cstheme="majorHAnsi"/>
          <w:sz w:val="16"/>
        </w:rPr>
      </w:pPr>
      <w:r w:rsidRPr="008617FF">
        <w:rPr>
          <w:rFonts w:asciiTheme="majorHAnsi" w:hAnsiTheme="majorHAnsi" w:cstheme="majorHAnsi"/>
          <w:sz w:val="16"/>
        </w:rPr>
        <w:t xml:space="preserve">But </w:t>
      </w:r>
      <w:r w:rsidRPr="008617FF">
        <w:rPr>
          <w:rFonts w:asciiTheme="majorHAnsi" w:hAnsiTheme="majorHAnsi" w:cstheme="majorHAnsi"/>
          <w:sz w:val="14"/>
        </w:rPr>
        <w:t xml:space="preserve">this </w:t>
      </w:r>
      <w:r w:rsidRPr="008617FF">
        <w:rPr>
          <w:rStyle w:val="StyleUnderline"/>
          <w:rFonts w:asciiTheme="majorHAnsi" w:hAnsiTheme="majorHAnsi" w:cstheme="majorHAnsi"/>
        </w:rPr>
        <w:t>argument overlooks</w:t>
      </w:r>
      <w:r w:rsidRPr="008617FF">
        <w:rPr>
          <w:rFonts w:asciiTheme="majorHAnsi" w:hAnsiTheme="majorHAnsi" w:cstheme="majorHAnsi"/>
          <w:sz w:val="14"/>
        </w:rPr>
        <w:t xml:space="preserve"> a </w:t>
      </w:r>
      <w:r w:rsidRPr="008617FF">
        <w:rPr>
          <w:rStyle w:val="StyleUnderline"/>
          <w:rFonts w:asciiTheme="majorHAnsi" w:hAnsiTheme="majorHAnsi" w:cstheme="majorHAnsi"/>
          <w:highlight w:val="green"/>
        </w:rPr>
        <w:t>crucial feature of standing</w:t>
      </w:r>
      <w:r w:rsidRPr="008617FF">
        <w:rPr>
          <w:rStyle w:val="StyleUnderline"/>
          <w:rFonts w:asciiTheme="majorHAnsi" w:hAnsiTheme="majorHAnsi" w:cstheme="majorHAnsi"/>
        </w:rPr>
        <w:t xml:space="preserve"> doctrine</w:t>
      </w:r>
      <w:r w:rsidRPr="008617FF">
        <w:rPr>
          <w:rFonts w:asciiTheme="majorHAnsi" w:hAnsiTheme="majorHAnsi" w:cstheme="majorHAnsi"/>
          <w:sz w:val="14"/>
        </w:rPr>
        <w:t xml:space="preserve">: </w:t>
      </w:r>
      <w:r w:rsidRPr="008617FF">
        <w:rPr>
          <w:rStyle w:val="StyleUnderline"/>
          <w:rFonts w:asciiTheme="majorHAnsi" w:hAnsiTheme="majorHAnsi" w:cstheme="majorHAnsi"/>
        </w:rPr>
        <w:t>there</w:t>
      </w:r>
      <w:r w:rsidRPr="008617FF">
        <w:rPr>
          <w:rFonts w:asciiTheme="majorHAnsi" w:hAnsiTheme="majorHAnsi" w:cstheme="majorHAnsi"/>
          <w:sz w:val="14"/>
        </w:rPr>
        <w:t xml:space="preserve"> </w:t>
      </w:r>
      <w:r w:rsidRPr="008617FF">
        <w:rPr>
          <w:rStyle w:val="StyleUnderline"/>
          <w:rFonts w:asciiTheme="majorHAnsi" w:hAnsiTheme="majorHAnsi" w:cstheme="majorHAnsi"/>
          <w:highlight w:val="green"/>
        </w:rPr>
        <w:t>must be</w:t>
      </w:r>
      <w:r w:rsidRPr="008617FF">
        <w:rPr>
          <w:rFonts w:asciiTheme="majorHAnsi" w:hAnsiTheme="majorHAnsi" w:cstheme="majorHAnsi"/>
          <w:sz w:val="14"/>
        </w:rPr>
        <w:t xml:space="preserve"> a </w:t>
      </w:r>
      <w:r w:rsidRPr="008617FF">
        <w:rPr>
          <w:rStyle w:val="Emphasis"/>
          <w:rFonts w:asciiTheme="majorHAnsi" w:hAnsiTheme="majorHAnsi" w:cstheme="majorHAnsi"/>
          <w:highlight w:val="green"/>
        </w:rPr>
        <w:t>link between</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injury and</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request</w:t>
      </w:r>
      <w:r w:rsidRPr="008617FF">
        <w:rPr>
          <w:rFonts w:asciiTheme="majorHAnsi" w:hAnsiTheme="majorHAnsi" w:cstheme="majorHAnsi"/>
          <w:sz w:val="16"/>
        </w:rPr>
        <w:t xml:space="preserve"> for relief.187 In cases like Colorado v. Toll and Gonzales v. Oregon, the States had standing to contest federal agency action that undermined (that is, caused harm to) state law and to seek redress for that harm. Accordingly, Colorado objected to federal regulations that preempted—and thus rendered ineffective—its own state regulations of the tourism industry.188 Oregon challenged action by the federal Attorney General that would have rendered inoperable its Death with Dignity Act.189 In each case, a favorable court decision would redress the State’s sovereign injury; as soon as the court invalidated the federal agency action, each State could once again enforce and apply its state law as it saw fit.</w:t>
      </w:r>
    </w:p>
    <w:p w14:paraId="21ED99AA" w14:textId="77777777" w:rsidR="002A0519" w:rsidRPr="008617FF" w:rsidRDefault="002A0519" w:rsidP="002A0519">
      <w:pPr>
        <w:rPr>
          <w:rFonts w:asciiTheme="majorHAnsi" w:hAnsiTheme="majorHAnsi" w:cstheme="majorHAnsi"/>
          <w:sz w:val="16"/>
        </w:rPr>
      </w:pPr>
      <w:r w:rsidRPr="008617FF">
        <w:rPr>
          <w:rFonts w:asciiTheme="majorHAnsi" w:hAnsiTheme="majorHAnsi" w:cstheme="majorHAnsi"/>
          <w:sz w:val="16"/>
        </w:rPr>
        <w:t xml:space="preserve">By contrast, in </w:t>
      </w:r>
      <w:r w:rsidRPr="008617FF">
        <w:rPr>
          <w:rStyle w:val="StyleUnderline"/>
          <w:rFonts w:asciiTheme="majorHAnsi" w:hAnsiTheme="majorHAnsi" w:cstheme="majorHAnsi"/>
          <w:highlight w:val="green"/>
        </w:rPr>
        <w:t>Massachusetts v. EPA</w:t>
      </w:r>
      <w:r w:rsidRPr="008617FF">
        <w:rPr>
          <w:rStyle w:val="StyleUnderline"/>
          <w:rFonts w:asciiTheme="majorHAnsi" w:hAnsiTheme="majorHAnsi" w:cstheme="majorHAnsi"/>
        </w:rPr>
        <w:t>,</w:t>
      </w:r>
      <w:r w:rsidRPr="008617FF">
        <w:rPr>
          <w:rFonts w:asciiTheme="majorHAnsi" w:hAnsiTheme="majorHAnsi" w:cstheme="majorHAnsi"/>
          <w:sz w:val="16"/>
        </w:rPr>
        <w:t xml:space="preserve"> the State’s sovereign injury—the inability to regulate—</w:t>
      </w:r>
      <w:r w:rsidRPr="008617FF">
        <w:rPr>
          <w:rStyle w:val="StyleUnderline"/>
          <w:rFonts w:asciiTheme="majorHAnsi" w:hAnsiTheme="majorHAnsi" w:cstheme="majorHAnsi"/>
        </w:rPr>
        <w:t>was caused not by the EPA’s inaction, but by</w:t>
      </w:r>
      <w:r w:rsidRPr="008617FF">
        <w:rPr>
          <w:rFonts w:asciiTheme="majorHAnsi" w:hAnsiTheme="majorHAnsi" w:cstheme="majorHAnsi"/>
          <w:sz w:val="16"/>
        </w:rPr>
        <w:t xml:space="preserve"> the provision of the </w:t>
      </w:r>
      <w:r w:rsidRPr="008617FF">
        <w:rPr>
          <w:rStyle w:val="StyleUnderline"/>
          <w:rFonts w:asciiTheme="majorHAnsi" w:hAnsiTheme="majorHAnsi" w:cstheme="majorHAnsi"/>
        </w:rPr>
        <w:t>Clean Air Act</w:t>
      </w:r>
      <w:r w:rsidRPr="008617FF">
        <w:rPr>
          <w:rFonts w:asciiTheme="majorHAnsi" w:hAnsiTheme="majorHAnsi" w:cstheme="majorHAnsi"/>
          <w:sz w:val="14"/>
        </w:rPr>
        <w:t xml:space="preserve"> that prohibits Massachusetts from regulating motor vehicle emissions. And the </w:t>
      </w:r>
      <w:r w:rsidRPr="008617FF">
        <w:rPr>
          <w:rStyle w:val="StyleUnderline"/>
          <w:rFonts w:asciiTheme="majorHAnsi" w:hAnsiTheme="majorHAnsi" w:cstheme="majorHAnsi"/>
          <w:highlight w:val="green"/>
        </w:rPr>
        <w:t>only way to redress</w:t>
      </w:r>
      <w:r w:rsidRPr="008617FF">
        <w:rPr>
          <w:rFonts w:asciiTheme="majorHAnsi" w:hAnsiTheme="majorHAnsi" w:cstheme="majorHAnsi"/>
          <w:sz w:val="14"/>
        </w:rPr>
        <w:t xml:space="preserve"> the State’s sovereign </w:t>
      </w:r>
      <w:r w:rsidRPr="008617FF">
        <w:rPr>
          <w:rStyle w:val="StyleUnderline"/>
          <w:rFonts w:asciiTheme="majorHAnsi" w:hAnsiTheme="majorHAnsi" w:cstheme="majorHAnsi"/>
          <w:highlight w:val="green"/>
        </w:rPr>
        <w:t>injury</w:t>
      </w:r>
      <w:r w:rsidRPr="008617FF">
        <w:rPr>
          <w:rFonts w:asciiTheme="majorHAnsi" w:hAnsiTheme="majorHAnsi" w:cstheme="majorHAnsi"/>
          <w:sz w:val="14"/>
          <w:highlight w:val="green"/>
        </w:rPr>
        <w:t xml:space="preserve"> </w:t>
      </w:r>
      <w:r w:rsidRPr="008617FF">
        <w:rPr>
          <w:rStyle w:val="Emphasis"/>
          <w:rFonts w:asciiTheme="majorHAnsi" w:hAnsiTheme="majorHAnsi" w:cstheme="majorHAnsi"/>
          <w:highlight w:val="green"/>
        </w:rPr>
        <w:t>was to</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lift</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preemption</w:t>
      </w:r>
      <w:r w:rsidRPr="008617FF">
        <w:rPr>
          <w:rFonts w:asciiTheme="majorHAnsi" w:hAnsiTheme="majorHAnsi" w:cstheme="majorHAnsi"/>
          <w:sz w:val="14"/>
        </w:rPr>
        <w:t xml:space="preserve">—and thereby allow the State to “exercise . . . its police powers” to regulate motor vehicle emissions itself.190 The </w:t>
      </w:r>
      <w:r w:rsidRPr="008617FF">
        <w:rPr>
          <w:rStyle w:val="StyleUnderline"/>
          <w:rFonts w:asciiTheme="majorHAnsi" w:hAnsiTheme="majorHAnsi" w:cstheme="majorHAnsi"/>
          <w:highlight w:val="green"/>
        </w:rPr>
        <w:t xml:space="preserve">State </w:t>
      </w:r>
      <w:r w:rsidRPr="008617FF">
        <w:rPr>
          <w:rStyle w:val="StyleUnderline"/>
          <w:rFonts w:asciiTheme="majorHAnsi" w:hAnsiTheme="majorHAnsi" w:cstheme="majorHAnsi"/>
        </w:rPr>
        <w:t xml:space="preserve">would </w:t>
      </w:r>
      <w:r w:rsidRPr="008617FF">
        <w:rPr>
          <w:rStyle w:val="Emphasis"/>
          <w:rFonts w:asciiTheme="majorHAnsi" w:hAnsiTheme="majorHAnsi" w:cstheme="majorHAnsi"/>
          <w:highlight w:val="green"/>
        </w:rPr>
        <w:t>continue to suffer</w:t>
      </w:r>
      <w:r w:rsidRPr="008617FF">
        <w:rPr>
          <w:rStyle w:val="Emphasis"/>
          <w:rFonts w:asciiTheme="majorHAnsi" w:hAnsiTheme="majorHAnsi" w:cstheme="majorHAnsi"/>
        </w:rPr>
        <w:t xml:space="preserve"> the injury</w:t>
      </w:r>
      <w:r w:rsidRPr="008617FF">
        <w:rPr>
          <w:rFonts w:asciiTheme="majorHAnsi" w:hAnsiTheme="majorHAnsi" w:cstheme="majorHAnsi"/>
          <w:sz w:val="14"/>
        </w:rPr>
        <w:t xml:space="preserve"> identified by Professors Metzger and Nash—</w:t>
      </w: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green"/>
        </w:rPr>
        <w:t>inability to regulate</w:t>
      </w:r>
      <w:r w:rsidRPr="008617FF">
        <w:rPr>
          <w:rFonts w:asciiTheme="majorHAnsi" w:hAnsiTheme="majorHAnsi" w:cstheme="majorHAnsi"/>
          <w:sz w:val="14"/>
        </w:rPr>
        <w:t>—no matter what the EPA did (or failed to do).191</w:t>
      </w:r>
    </w:p>
    <w:p w14:paraId="332CCC0D" w14:textId="77777777" w:rsidR="002A0519" w:rsidRPr="008617FF" w:rsidRDefault="002A0519" w:rsidP="002A0519">
      <w:pPr>
        <w:rPr>
          <w:rStyle w:val="StyleUnderline"/>
          <w:rFonts w:asciiTheme="majorHAnsi" w:hAnsiTheme="majorHAnsi" w:cstheme="majorHAnsi"/>
        </w:rPr>
      </w:pPr>
      <w:r w:rsidRPr="008617FF">
        <w:rPr>
          <w:rFonts w:asciiTheme="majorHAnsi" w:hAnsiTheme="majorHAnsi" w:cstheme="majorHAnsi"/>
          <w:sz w:val="16"/>
        </w:rPr>
        <w:t xml:space="preserve">This point can be expanded to other contexts. In recent years, a number of </w:t>
      </w:r>
      <w:r w:rsidRPr="008617FF">
        <w:rPr>
          <w:rStyle w:val="StyleUnderline"/>
          <w:rFonts w:asciiTheme="majorHAnsi" w:hAnsiTheme="majorHAnsi" w:cstheme="majorHAnsi"/>
        </w:rPr>
        <w:t>States have brought suit against</w:t>
      </w:r>
      <w:r w:rsidRPr="008617FF">
        <w:rPr>
          <w:rFonts w:asciiTheme="majorHAnsi" w:hAnsiTheme="majorHAnsi" w:cstheme="majorHAnsi"/>
          <w:sz w:val="16"/>
        </w:rPr>
        <w:t xml:space="preserve"> the </w:t>
      </w:r>
      <w:r w:rsidRPr="008617FF">
        <w:rPr>
          <w:rStyle w:val="StyleUnderline"/>
          <w:rFonts w:asciiTheme="majorHAnsi" w:hAnsiTheme="majorHAnsi" w:cstheme="majorHAnsi"/>
        </w:rPr>
        <w:t>federal executive</w:t>
      </w:r>
      <w:r w:rsidRPr="008617FF">
        <w:rPr>
          <w:rFonts w:asciiTheme="majorHAnsi" w:hAnsiTheme="majorHAnsi" w:cstheme="majorHAnsi"/>
          <w:sz w:val="16"/>
        </w:rPr>
        <w:t xml:space="preserve">, alleging that the executive failed to properly “secure the nation’s borders against illegal immigration.”192 Notably, </w:t>
      </w:r>
      <w:r w:rsidRPr="008617FF">
        <w:rPr>
          <w:rStyle w:val="StyleUnderline"/>
          <w:rFonts w:asciiTheme="majorHAnsi" w:hAnsiTheme="majorHAnsi" w:cstheme="majorHAnsi"/>
          <w:highlight w:val="green"/>
        </w:rPr>
        <w:t>federal</w:t>
      </w:r>
      <w:r w:rsidRPr="008617FF">
        <w:rPr>
          <w:rFonts w:asciiTheme="majorHAnsi" w:hAnsiTheme="majorHAnsi" w:cstheme="majorHAnsi"/>
          <w:sz w:val="16"/>
        </w:rPr>
        <w:t xml:space="preserve"> immigration </w:t>
      </w:r>
      <w:r w:rsidRPr="008617FF">
        <w:rPr>
          <w:rStyle w:val="StyleUnderline"/>
          <w:rFonts w:asciiTheme="majorHAnsi" w:hAnsiTheme="majorHAnsi" w:cstheme="majorHAnsi"/>
          <w:highlight w:val="green"/>
        </w:rPr>
        <w:t>law</w:t>
      </w:r>
      <w:r w:rsidRPr="008617FF">
        <w:rPr>
          <w:rFonts w:asciiTheme="majorHAnsi" w:hAnsiTheme="majorHAnsi" w:cstheme="majorHAnsi"/>
          <w:sz w:val="16"/>
        </w:rPr>
        <w:t xml:space="preserve"> largely </w:t>
      </w:r>
      <w:r w:rsidRPr="008617FF">
        <w:rPr>
          <w:rStyle w:val="StyleUnderline"/>
          <w:rFonts w:asciiTheme="majorHAnsi" w:hAnsiTheme="majorHAnsi" w:cstheme="majorHAnsi"/>
        </w:rPr>
        <w:t xml:space="preserve">occupies the field and </w:t>
      </w:r>
      <w:r w:rsidRPr="008617FF">
        <w:rPr>
          <w:rStyle w:val="StyleUnderline"/>
          <w:rFonts w:asciiTheme="majorHAnsi" w:hAnsiTheme="majorHAnsi" w:cstheme="majorHAnsi"/>
          <w:highlight w:val="green"/>
        </w:rPr>
        <w:t>allows little room for state regulation</w:t>
      </w:r>
      <w:r w:rsidRPr="008617FF">
        <w:rPr>
          <w:rFonts w:asciiTheme="majorHAnsi" w:hAnsiTheme="majorHAnsi" w:cstheme="majorHAnsi"/>
          <w:sz w:val="16"/>
        </w:rPr>
        <w:t xml:space="preserve">.193 Accordingly, in this context as well, a </w:t>
      </w:r>
      <w:r w:rsidRPr="008617FF">
        <w:rPr>
          <w:rStyle w:val="StyleUnderline"/>
          <w:rFonts w:asciiTheme="majorHAnsi" w:hAnsiTheme="majorHAnsi" w:cstheme="majorHAnsi"/>
        </w:rPr>
        <w:t>State could argue that</w:t>
      </w:r>
      <w:r w:rsidRPr="008617FF">
        <w:rPr>
          <w:rFonts w:asciiTheme="majorHAnsi" w:hAnsiTheme="majorHAnsi" w:cstheme="majorHAnsi"/>
          <w:sz w:val="16"/>
        </w:rPr>
        <w:t xml:space="preserve">, because </w:t>
      </w:r>
      <w:r w:rsidRPr="008617FF">
        <w:rPr>
          <w:rStyle w:val="StyleUnderline"/>
          <w:rFonts w:asciiTheme="majorHAnsi" w:hAnsiTheme="majorHAnsi" w:cstheme="majorHAnsi"/>
        </w:rPr>
        <w:t>it has been “disarmed from regulating,</w:t>
      </w:r>
      <w:r w:rsidRPr="008617FF">
        <w:rPr>
          <w:rFonts w:asciiTheme="majorHAnsi" w:hAnsiTheme="majorHAnsi" w:cstheme="majorHAnsi"/>
          <w:sz w:val="16"/>
        </w:rPr>
        <w:t xml:space="preserve">”194 it has a special interest in ensuring that the federal executive properly implements federal immigration law. </w:t>
      </w:r>
      <w:r w:rsidRPr="008617FF">
        <w:rPr>
          <w:rStyle w:val="StyleUnderline"/>
          <w:rFonts w:asciiTheme="majorHAnsi" w:hAnsiTheme="majorHAnsi" w:cstheme="majorHAnsi"/>
        </w:rPr>
        <w:t>But</w:t>
      </w:r>
      <w:r w:rsidRPr="008617FF">
        <w:rPr>
          <w:rFonts w:asciiTheme="majorHAnsi" w:hAnsiTheme="majorHAnsi" w:cstheme="majorHAnsi"/>
          <w:sz w:val="16"/>
        </w:rPr>
        <w:t xml:space="preserve"> here, again, the </w:t>
      </w:r>
      <w:r w:rsidRPr="008617FF">
        <w:rPr>
          <w:rStyle w:val="Emphasis"/>
          <w:rFonts w:asciiTheme="majorHAnsi" w:hAnsiTheme="majorHAnsi" w:cstheme="majorHAnsi"/>
        </w:rPr>
        <w:t>State would suffer the same sovereign injury</w:t>
      </w:r>
      <w:r w:rsidRPr="008617FF">
        <w:rPr>
          <w:rFonts w:asciiTheme="majorHAnsi" w:hAnsiTheme="majorHAnsi" w:cstheme="majorHAnsi"/>
          <w:sz w:val="16"/>
        </w:rPr>
        <w:t xml:space="preserve">—the inability to regulate—whether the federal executive took an aggressive approach to “secur[ing] the nation’s borders”195 or instead opted, perhaps on humanitarian grounds, to allow many undocumented immigrants to remain in the country. A </w:t>
      </w:r>
      <w:r w:rsidRPr="008617FF">
        <w:rPr>
          <w:rStyle w:val="Emphasis"/>
          <w:rFonts w:asciiTheme="majorHAnsi" w:hAnsiTheme="majorHAnsi" w:cstheme="majorHAnsi"/>
          <w:highlight w:val="green"/>
        </w:rPr>
        <w:t>State lacks</w:t>
      </w:r>
      <w:r w:rsidRPr="008617FF">
        <w:rPr>
          <w:rStyle w:val="Emphasis"/>
          <w:rFonts w:asciiTheme="majorHAnsi" w:hAnsiTheme="majorHAnsi" w:cstheme="majorHAnsi"/>
        </w:rPr>
        <w:t xml:space="preserve"> a </w:t>
      </w:r>
      <w:r w:rsidRPr="008617FF">
        <w:rPr>
          <w:rStyle w:val="Emphasis"/>
          <w:rFonts w:asciiTheme="majorHAnsi" w:hAnsiTheme="majorHAnsi" w:cstheme="majorHAnsi"/>
          <w:highlight w:val="green"/>
        </w:rPr>
        <w:t>special interest</w:t>
      </w:r>
      <w:r w:rsidRPr="008617FF">
        <w:rPr>
          <w:rFonts w:asciiTheme="majorHAnsi" w:hAnsiTheme="majorHAnsi" w:cstheme="majorHAnsi"/>
          <w:sz w:val="16"/>
        </w:rPr>
        <w:t xml:space="preserve"> </w:t>
      </w:r>
      <w:r w:rsidRPr="008617FF">
        <w:rPr>
          <w:rStyle w:val="StyleUnderline"/>
          <w:rFonts w:asciiTheme="majorHAnsi" w:hAnsiTheme="majorHAnsi" w:cstheme="majorHAnsi"/>
        </w:rPr>
        <w:t>in</w:t>
      </w:r>
      <w:r w:rsidRPr="008617FF">
        <w:rPr>
          <w:rFonts w:asciiTheme="majorHAnsi" w:hAnsiTheme="majorHAnsi" w:cstheme="majorHAnsi"/>
          <w:sz w:val="16"/>
        </w:rPr>
        <w:t xml:space="preserve"> the federal executive’s </w:t>
      </w:r>
      <w:r w:rsidRPr="008617FF">
        <w:rPr>
          <w:rStyle w:val="StyleUnderline"/>
          <w:rFonts w:asciiTheme="majorHAnsi" w:hAnsiTheme="majorHAnsi" w:cstheme="majorHAnsi"/>
        </w:rPr>
        <w:t>implementation of federal law</w:t>
      </w:r>
      <w:r w:rsidRPr="008617FF">
        <w:rPr>
          <w:rFonts w:asciiTheme="majorHAnsi" w:hAnsiTheme="majorHAnsi" w:cstheme="majorHAnsi"/>
          <w:sz w:val="16"/>
        </w:rPr>
        <w:t xml:space="preserve">, simply </w:t>
      </w:r>
      <w:r w:rsidRPr="008617FF">
        <w:rPr>
          <w:rStyle w:val="StyleUnderline"/>
          <w:rFonts w:asciiTheme="majorHAnsi" w:hAnsiTheme="majorHAnsi" w:cstheme="majorHAnsi"/>
          <w:highlight w:val="green"/>
        </w:rPr>
        <w:t>because</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state law is </w:t>
      </w:r>
      <w:r w:rsidRPr="008617FF">
        <w:rPr>
          <w:rStyle w:val="Emphasis"/>
          <w:rFonts w:asciiTheme="majorHAnsi" w:hAnsiTheme="majorHAnsi" w:cstheme="majorHAnsi"/>
          <w:highlight w:val="green"/>
        </w:rPr>
        <w:t>preempted</w:t>
      </w:r>
      <w:r w:rsidRPr="008617FF">
        <w:rPr>
          <w:rStyle w:val="StyleUnderline"/>
          <w:rFonts w:asciiTheme="majorHAnsi" w:hAnsiTheme="majorHAnsi" w:cstheme="majorHAnsi"/>
        </w:rPr>
        <w:t>.</w:t>
      </w:r>
    </w:p>
    <w:p w14:paraId="589CD887" w14:textId="77777777" w:rsidR="002A0519" w:rsidRPr="008617FF" w:rsidRDefault="002A0519" w:rsidP="002A0519">
      <w:pPr>
        <w:rPr>
          <w:rFonts w:asciiTheme="majorHAnsi" w:hAnsiTheme="majorHAnsi" w:cstheme="majorHAnsi"/>
          <w:sz w:val="14"/>
        </w:rPr>
      </w:pPr>
      <w:r w:rsidRPr="008617FF">
        <w:rPr>
          <w:rFonts w:asciiTheme="majorHAnsi" w:hAnsiTheme="majorHAnsi" w:cstheme="majorHAnsi"/>
          <w:sz w:val="14"/>
        </w:rPr>
        <w:t>2. Federal Agencies and State Interests</w:t>
      </w:r>
    </w:p>
    <w:p w14:paraId="142B89AA" w14:textId="77777777" w:rsidR="002A0519" w:rsidRPr="008617FF" w:rsidRDefault="002A0519" w:rsidP="002A0519">
      <w:pPr>
        <w:rPr>
          <w:rFonts w:asciiTheme="majorHAnsi" w:hAnsiTheme="majorHAnsi" w:cstheme="majorHAnsi"/>
          <w:sz w:val="14"/>
        </w:rPr>
      </w:pPr>
      <w:r w:rsidRPr="008617FF">
        <w:rPr>
          <w:rFonts w:asciiTheme="majorHAnsi" w:hAnsiTheme="majorHAnsi" w:cstheme="majorHAnsi"/>
          <w:sz w:val="14"/>
        </w:rPr>
        <w:t xml:space="preserve">Some commentary suggests that States should have special standing to sue federal agencies in order to “preserve constitutional federalism in the administrative era.”196 This argument builds on a common assumption that </w:t>
      </w:r>
      <w:r w:rsidRPr="008617FF">
        <w:rPr>
          <w:rStyle w:val="StyleUnderline"/>
          <w:rFonts w:asciiTheme="majorHAnsi" w:hAnsiTheme="majorHAnsi" w:cstheme="majorHAnsi"/>
          <w:highlight w:val="green"/>
        </w:rPr>
        <w:t>federal agencies have</w:t>
      </w:r>
      <w:r w:rsidRPr="008617FF">
        <w:rPr>
          <w:rFonts w:asciiTheme="majorHAnsi" w:hAnsiTheme="majorHAnsi" w:cstheme="majorHAnsi"/>
          <w:sz w:val="14"/>
          <w:highlight w:val="green"/>
        </w:rPr>
        <w:t xml:space="preserve"> </w:t>
      </w:r>
      <w:r w:rsidRPr="008617FF">
        <w:rPr>
          <w:rStyle w:val="Emphasis"/>
          <w:rFonts w:asciiTheme="majorHAnsi" w:hAnsiTheme="majorHAnsi" w:cstheme="majorHAnsi"/>
          <w:highlight w:val="green"/>
        </w:rPr>
        <w:t>few</w:t>
      </w:r>
      <w:r w:rsidRPr="008617FF">
        <w:rPr>
          <w:rStyle w:val="Emphasis"/>
          <w:rFonts w:asciiTheme="majorHAnsi" w:hAnsiTheme="majorHAnsi" w:cstheme="majorHAnsi"/>
        </w:rPr>
        <w:t xml:space="preserve"> institutional </w:t>
      </w:r>
      <w:r w:rsidRPr="008617FF">
        <w:rPr>
          <w:rStyle w:val="Emphasis"/>
          <w:rFonts w:asciiTheme="majorHAnsi" w:hAnsiTheme="majorHAnsi" w:cstheme="majorHAnsi"/>
          <w:highlight w:val="green"/>
        </w:rPr>
        <w:t>pressures</w:t>
      </w:r>
      <w:r w:rsidRPr="008617FF">
        <w:rPr>
          <w:rFonts w:asciiTheme="majorHAnsi" w:hAnsiTheme="majorHAnsi" w:cstheme="majorHAnsi"/>
          <w:sz w:val="14"/>
        </w:rPr>
        <w:t xml:space="preserve"> or other </w:t>
      </w:r>
      <w:r w:rsidRPr="008617FF">
        <w:rPr>
          <w:rStyle w:val="StyleUnderline"/>
          <w:rFonts w:asciiTheme="majorHAnsi" w:hAnsiTheme="majorHAnsi" w:cstheme="majorHAnsi"/>
        </w:rPr>
        <w:t xml:space="preserve">incentives </w:t>
      </w:r>
      <w:r w:rsidRPr="008617FF">
        <w:rPr>
          <w:rStyle w:val="StyleUnderline"/>
          <w:rFonts w:asciiTheme="majorHAnsi" w:hAnsiTheme="majorHAnsi" w:cstheme="majorHAnsi"/>
          <w:highlight w:val="green"/>
        </w:rPr>
        <w:t>to pay heed to state interests</w:t>
      </w:r>
      <w:r w:rsidRPr="008617FF">
        <w:rPr>
          <w:rFonts w:asciiTheme="majorHAnsi" w:hAnsiTheme="majorHAnsi" w:cstheme="majorHAnsi"/>
          <w:sz w:val="14"/>
        </w:rPr>
        <w:t>, at least as compared to Congress.197 proved California’s long-standing bid to set its own tough standards for vehicle emissions”).</w:t>
      </w:r>
    </w:p>
    <w:p w14:paraId="654CF155" w14:textId="77777777" w:rsidR="002A0519" w:rsidRPr="008617FF" w:rsidRDefault="002A0519" w:rsidP="002A0519">
      <w:pPr>
        <w:rPr>
          <w:rFonts w:asciiTheme="majorHAnsi" w:hAnsiTheme="majorHAnsi" w:cstheme="majorHAnsi"/>
          <w:sz w:val="16"/>
        </w:rPr>
      </w:pPr>
      <w:r w:rsidRPr="008617FF">
        <w:rPr>
          <w:rFonts w:asciiTheme="majorHAnsi" w:hAnsiTheme="majorHAnsi" w:cstheme="majorHAnsi"/>
          <w:sz w:val="14"/>
        </w:rPr>
        <w:t xml:space="preserve">Although </w:t>
      </w:r>
      <w:r w:rsidRPr="008617FF">
        <w:rPr>
          <w:rStyle w:val="StyleUnderline"/>
          <w:rFonts w:asciiTheme="majorHAnsi" w:hAnsiTheme="majorHAnsi" w:cstheme="majorHAnsi"/>
        </w:rPr>
        <w:t>States</w:t>
      </w:r>
      <w:r w:rsidRPr="008617FF">
        <w:rPr>
          <w:rFonts w:asciiTheme="majorHAnsi" w:hAnsiTheme="majorHAnsi" w:cstheme="majorHAnsi"/>
          <w:sz w:val="14"/>
        </w:rPr>
        <w:t xml:space="preserve"> can influence the federal legislative process through their representation in the Senate198 and </w:t>
      </w:r>
      <w:r w:rsidRPr="008617FF">
        <w:rPr>
          <w:rFonts w:asciiTheme="majorHAnsi" w:hAnsiTheme="majorHAnsi" w:cstheme="majorHAnsi"/>
          <w:sz w:val="16"/>
        </w:rPr>
        <w:t xml:space="preserve">through powerful lobbies,199 they </w:t>
      </w:r>
      <w:r w:rsidRPr="008617FF">
        <w:rPr>
          <w:rStyle w:val="StyleUnderline"/>
          <w:rFonts w:asciiTheme="majorHAnsi" w:hAnsiTheme="majorHAnsi" w:cstheme="majorHAnsi"/>
        </w:rPr>
        <w:t>have less of a voice in</w:t>
      </w:r>
      <w:r w:rsidRPr="008617FF">
        <w:rPr>
          <w:rFonts w:asciiTheme="majorHAnsi" w:hAnsiTheme="majorHAnsi" w:cstheme="majorHAnsi"/>
          <w:sz w:val="16"/>
        </w:rPr>
        <w:t xml:space="preserve"> the </w:t>
      </w:r>
      <w:r w:rsidRPr="008617FF">
        <w:rPr>
          <w:rStyle w:val="StyleUnderline"/>
          <w:rFonts w:asciiTheme="majorHAnsi" w:hAnsiTheme="majorHAnsi" w:cstheme="majorHAnsi"/>
        </w:rPr>
        <w:t>federal</w:t>
      </w:r>
      <w:r w:rsidRPr="008617FF">
        <w:rPr>
          <w:rFonts w:asciiTheme="majorHAnsi" w:hAnsiTheme="majorHAnsi" w:cstheme="majorHAnsi"/>
          <w:sz w:val="16"/>
        </w:rPr>
        <w:t xml:space="preserve"> </w:t>
      </w:r>
      <w:r w:rsidRPr="008617FF">
        <w:rPr>
          <w:rStyle w:val="StyleUnderline"/>
          <w:rFonts w:asciiTheme="majorHAnsi" w:hAnsiTheme="majorHAnsi" w:cstheme="majorHAnsi"/>
        </w:rPr>
        <w:t>administrative process</w:t>
      </w:r>
      <w:r w:rsidRPr="008617FF">
        <w:rPr>
          <w:rFonts w:asciiTheme="majorHAnsi" w:hAnsiTheme="majorHAnsi" w:cstheme="majorHAnsi"/>
          <w:sz w:val="16"/>
        </w:rPr>
        <w:t xml:space="preserve">.200 Accordingly, </w:t>
      </w:r>
      <w:r w:rsidRPr="008617FF">
        <w:rPr>
          <w:rStyle w:val="StyleUnderline"/>
          <w:rFonts w:asciiTheme="majorHAnsi" w:hAnsiTheme="majorHAnsi" w:cstheme="majorHAnsi"/>
        </w:rPr>
        <w:t>scholars in the state standing literature h</w:t>
      </w:r>
      <w:r w:rsidRPr="008617FF">
        <w:rPr>
          <w:rFonts w:asciiTheme="majorHAnsi" w:hAnsiTheme="majorHAnsi" w:cstheme="majorHAnsi"/>
          <w:sz w:val="16"/>
        </w:rPr>
        <w:t xml:space="preserve">ave </w:t>
      </w:r>
      <w:r w:rsidRPr="008617FF">
        <w:rPr>
          <w:rStyle w:val="StyleUnderline"/>
          <w:rFonts w:asciiTheme="majorHAnsi" w:hAnsiTheme="majorHAnsi" w:cstheme="majorHAnsi"/>
        </w:rPr>
        <w:t xml:space="preserve">reasoned, in an era of </w:t>
      </w:r>
      <w:r w:rsidRPr="008617FF">
        <w:rPr>
          <w:rStyle w:val="Emphasis"/>
          <w:rFonts w:asciiTheme="majorHAnsi" w:hAnsiTheme="majorHAnsi" w:cstheme="majorHAnsi"/>
        </w:rPr>
        <w:t>extensive delegation to administrative agencies</w:t>
      </w:r>
      <w:r w:rsidRPr="008617FF">
        <w:rPr>
          <w:rFonts w:asciiTheme="majorHAnsi" w:hAnsiTheme="majorHAnsi" w:cstheme="majorHAnsi"/>
          <w:sz w:val="16"/>
        </w:rPr>
        <w:t>, States should have special standing to challenge delegated authority. In fact, “ensuring states access to federal court to challenge federal administrative action” may be “necessary to preserve constitutional federalism.”201</w:t>
      </w:r>
    </w:p>
    <w:p w14:paraId="53D33B05" w14:textId="77777777" w:rsidR="002A0519" w:rsidRPr="008617FF" w:rsidRDefault="002A0519" w:rsidP="002A0519">
      <w:pPr>
        <w:rPr>
          <w:rFonts w:asciiTheme="majorHAnsi" w:hAnsiTheme="majorHAnsi" w:cstheme="majorHAnsi"/>
          <w:sz w:val="16"/>
        </w:rPr>
      </w:pPr>
      <w:r w:rsidRPr="008617FF">
        <w:rPr>
          <w:rFonts w:asciiTheme="majorHAnsi" w:hAnsiTheme="majorHAnsi" w:cstheme="majorHAnsi"/>
          <w:sz w:val="16"/>
        </w:rPr>
        <w:t>I believe these considerations strongly support state standing to protect state law from interference by federal agencies. When the federal executive “nullifies” a state experiment—like Oregon’s Death with Dignity Act or Wyoming’s expungement law—a State should have the authority to bring suit to protect the continued enforceability of its law. Indeed, one of the central purposes of this Article is to show that both longstanding 1936–41 (2008) (noting that most scholars assert that “agency power to displace state lawmaking should be more limited than Congress’s power to do so” but disputing this point and arguing that courts should defer to agency preemption determinations).</w:t>
      </w:r>
    </w:p>
    <w:p w14:paraId="698C134B" w14:textId="77777777" w:rsidR="002A0519" w:rsidRPr="008617FF" w:rsidRDefault="002A0519" w:rsidP="002A0519">
      <w:pPr>
        <w:rPr>
          <w:rFonts w:asciiTheme="majorHAnsi" w:hAnsiTheme="majorHAnsi" w:cstheme="majorHAnsi"/>
          <w:sz w:val="16"/>
        </w:rPr>
      </w:pPr>
      <w:r w:rsidRPr="008617FF">
        <w:rPr>
          <w:rFonts w:asciiTheme="majorHAnsi" w:hAnsiTheme="majorHAnsi" w:cstheme="majorHAnsi"/>
          <w:sz w:val="16"/>
        </w:rPr>
        <w:t xml:space="preserve">Indeed, this issue may be the most significant separation of powers concern today.205 Many state officials undoubtedly feel strongly about particular instances (or general policies) of nonenforcement—as do private organizations, individuals, and federal legislators. But such concerns </w:t>
      </w:r>
      <w:r w:rsidRPr="008617FF">
        <w:rPr>
          <w:rFonts w:asciiTheme="majorHAnsi" w:hAnsiTheme="majorHAnsi" w:cstheme="majorHAnsi"/>
          <w:sz w:val="16"/>
        </w:rPr>
        <w:lastRenderedPageBreak/>
        <w:t>do not give States, any more than other groups, a special interest in ensuring that the federal executive “take[s] Care that the Laws be faithfully executed.”206 States have broad standing to protect federalism principles, not the constitutional separation of powers.</w:t>
      </w:r>
    </w:p>
    <w:p w14:paraId="3DCD1457" w14:textId="77777777" w:rsidR="002A0519" w:rsidRPr="008617FF" w:rsidRDefault="002A0519" w:rsidP="002A0519">
      <w:pPr>
        <w:rPr>
          <w:rFonts w:asciiTheme="majorHAnsi" w:hAnsiTheme="majorHAnsi" w:cstheme="majorHAnsi"/>
          <w:sz w:val="16"/>
        </w:rPr>
      </w:pPr>
      <w:r w:rsidRPr="008617FF">
        <w:rPr>
          <w:rFonts w:asciiTheme="majorHAnsi" w:hAnsiTheme="majorHAnsi" w:cstheme="majorHAnsi"/>
          <w:sz w:val="16"/>
        </w:rPr>
        <w:t>3. Modern Day Application: Texas v. United States</w:t>
      </w:r>
    </w:p>
    <w:p w14:paraId="7F921D40" w14:textId="77777777" w:rsidR="002A0519" w:rsidRPr="008617FF" w:rsidRDefault="002A0519" w:rsidP="002A0519">
      <w:pPr>
        <w:rPr>
          <w:rFonts w:asciiTheme="majorHAnsi" w:hAnsiTheme="majorHAnsi" w:cstheme="majorHAnsi"/>
          <w:sz w:val="16"/>
        </w:rPr>
      </w:pPr>
      <w:r w:rsidRPr="008617FF">
        <w:rPr>
          <w:rFonts w:asciiTheme="majorHAnsi" w:hAnsiTheme="majorHAnsi" w:cstheme="majorHAnsi"/>
          <w:sz w:val="16"/>
        </w:rPr>
        <w:t xml:space="preserve">These </w:t>
      </w:r>
      <w:r w:rsidRPr="008617FF">
        <w:rPr>
          <w:rStyle w:val="StyleUnderline"/>
          <w:rFonts w:asciiTheme="majorHAnsi" w:hAnsiTheme="majorHAnsi" w:cstheme="majorHAnsi"/>
        </w:rPr>
        <w:t xml:space="preserve">principles help shed light on recent litigation over </w:t>
      </w:r>
      <w:r w:rsidRPr="008617FF">
        <w:rPr>
          <w:rFonts w:asciiTheme="majorHAnsi" w:hAnsiTheme="majorHAnsi" w:cstheme="majorHAnsi"/>
          <w:sz w:val="16"/>
        </w:rPr>
        <w:t xml:space="preserve">the </w:t>
      </w:r>
      <w:r w:rsidRPr="008617FF">
        <w:rPr>
          <w:rStyle w:val="StyleUnderline"/>
          <w:rFonts w:asciiTheme="majorHAnsi" w:hAnsiTheme="majorHAnsi" w:cstheme="majorHAnsi"/>
        </w:rPr>
        <w:t>federal executive’s immigration program</w:t>
      </w:r>
      <w:r w:rsidRPr="008617FF">
        <w:rPr>
          <w:rFonts w:asciiTheme="majorHAnsi" w:hAnsiTheme="majorHAnsi" w:cstheme="majorHAnsi"/>
          <w:sz w:val="16"/>
        </w:rPr>
        <w:t>. Under the Deferred Action for Parents of Americans and Lawful Permanent</w:t>
      </w:r>
    </w:p>
    <w:p w14:paraId="237923AD" w14:textId="77777777" w:rsidR="002A0519" w:rsidRPr="008617FF" w:rsidRDefault="002A0519" w:rsidP="002A0519">
      <w:pPr>
        <w:rPr>
          <w:rFonts w:asciiTheme="majorHAnsi" w:hAnsiTheme="majorHAnsi" w:cstheme="majorHAnsi"/>
          <w:sz w:val="16"/>
        </w:rPr>
      </w:pPr>
      <w:r w:rsidRPr="008617FF">
        <w:rPr>
          <w:rFonts w:asciiTheme="majorHAnsi" w:hAnsiTheme="majorHAnsi" w:cstheme="majorHAnsi"/>
          <w:sz w:val="16"/>
        </w:rPr>
        <w:t xml:space="preserve">Residents (DAPA) program, the </w:t>
      </w:r>
      <w:r w:rsidRPr="008617FF">
        <w:rPr>
          <w:rStyle w:val="StyleUnderline"/>
          <w:rFonts w:asciiTheme="majorHAnsi" w:hAnsiTheme="majorHAnsi" w:cstheme="majorHAnsi"/>
        </w:rPr>
        <w:t>executive declines to remove undocumented immigrants</w:t>
      </w:r>
      <w:r w:rsidRPr="008617FF">
        <w:rPr>
          <w:rFonts w:asciiTheme="majorHAnsi" w:hAnsiTheme="majorHAnsi" w:cstheme="majorHAnsi"/>
          <w:sz w:val="16"/>
        </w:rPr>
        <w:t xml:space="preserve"> with close ties to the United States, because their children are U.S. citizens or lawful permanent residents.207 The program also allows eligible individuals to apply for work permits.208 In 2014, </w:t>
      </w:r>
      <w:r w:rsidRPr="008617FF">
        <w:rPr>
          <w:rStyle w:val="Emphasis"/>
          <w:rFonts w:asciiTheme="majorHAnsi" w:hAnsiTheme="majorHAnsi" w:cstheme="majorHAnsi"/>
          <w:highlight w:val="green"/>
        </w:rPr>
        <w:t>Texas and twenty-five</w:t>
      </w:r>
      <w:r w:rsidRPr="008617FF">
        <w:rPr>
          <w:rStyle w:val="Emphasis"/>
          <w:rFonts w:asciiTheme="majorHAnsi" w:hAnsiTheme="majorHAnsi" w:cstheme="majorHAnsi"/>
        </w:rPr>
        <w:t xml:space="preserve"> other States </w:t>
      </w:r>
      <w:r w:rsidRPr="008617FF">
        <w:rPr>
          <w:rStyle w:val="Emphasis"/>
          <w:rFonts w:asciiTheme="majorHAnsi" w:hAnsiTheme="majorHAnsi" w:cstheme="majorHAnsi"/>
          <w:highlight w:val="green"/>
        </w:rPr>
        <w:t>brought suit</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rPr>
        <w:t>arguing</w:t>
      </w:r>
      <w:r w:rsidRPr="008617FF">
        <w:rPr>
          <w:rFonts w:asciiTheme="majorHAnsi" w:hAnsiTheme="majorHAnsi" w:cstheme="majorHAnsi"/>
          <w:sz w:val="16"/>
        </w:rPr>
        <w:t xml:space="preserve"> that the </w:t>
      </w:r>
      <w:r w:rsidRPr="008617FF">
        <w:rPr>
          <w:rStyle w:val="StyleUnderline"/>
          <w:rFonts w:asciiTheme="majorHAnsi" w:hAnsiTheme="majorHAnsi" w:cstheme="majorHAnsi"/>
        </w:rPr>
        <w:t>DAPA</w:t>
      </w:r>
      <w:r w:rsidRPr="008617FF">
        <w:rPr>
          <w:rFonts w:asciiTheme="majorHAnsi" w:hAnsiTheme="majorHAnsi" w:cstheme="majorHAnsi"/>
          <w:sz w:val="16"/>
        </w:rPr>
        <w:t xml:space="preserve"> program </w:t>
      </w:r>
      <w:r w:rsidRPr="008617FF">
        <w:rPr>
          <w:rStyle w:val="StyleUnderline"/>
          <w:rFonts w:asciiTheme="majorHAnsi" w:hAnsiTheme="majorHAnsi" w:cstheme="majorHAnsi"/>
        </w:rPr>
        <w:t>violated</w:t>
      </w:r>
      <w:r w:rsidRPr="008617FF">
        <w:rPr>
          <w:rFonts w:asciiTheme="majorHAnsi" w:hAnsiTheme="majorHAnsi" w:cstheme="majorHAnsi"/>
          <w:sz w:val="16"/>
        </w:rPr>
        <w:t xml:space="preserve"> both the </w:t>
      </w:r>
      <w:r w:rsidRPr="008617FF">
        <w:rPr>
          <w:rStyle w:val="StyleUnderline"/>
          <w:rFonts w:asciiTheme="majorHAnsi" w:hAnsiTheme="majorHAnsi" w:cstheme="majorHAnsi"/>
        </w:rPr>
        <w:t>Administrative Procedure Act and</w:t>
      </w:r>
      <w:r w:rsidRPr="008617FF">
        <w:rPr>
          <w:rFonts w:asciiTheme="majorHAnsi" w:hAnsiTheme="majorHAnsi" w:cstheme="majorHAnsi"/>
          <w:sz w:val="16"/>
        </w:rPr>
        <w:t xml:space="preserve"> the </w:t>
      </w:r>
      <w:r w:rsidRPr="008617FF">
        <w:rPr>
          <w:rStyle w:val="StyleUnderline"/>
          <w:rFonts w:asciiTheme="majorHAnsi" w:hAnsiTheme="majorHAnsi" w:cstheme="majorHAnsi"/>
        </w:rPr>
        <w:t>executive’s</w:t>
      </w:r>
      <w:r w:rsidRPr="008617FF">
        <w:rPr>
          <w:rFonts w:asciiTheme="majorHAnsi" w:hAnsiTheme="majorHAnsi" w:cstheme="majorHAnsi"/>
          <w:sz w:val="16"/>
        </w:rPr>
        <w:t xml:space="preserve"> limited non-enforcement </w:t>
      </w:r>
      <w:r w:rsidRPr="008617FF">
        <w:rPr>
          <w:rStyle w:val="StyleUnderline"/>
          <w:rFonts w:asciiTheme="majorHAnsi" w:hAnsiTheme="majorHAnsi" w:cstheme="majorHAnsi"/>
        </w:rPr>
        <w:t>power</w:t>
      </w:r>
      <w:r w:rsidRPr="008617FF">
        <w:rPr>
          <w:rFonts w:asciiTheme="majorHAnsi" w:hAnsiTheme="majorHAnsi" w:cstheme="majorHAnsi"/>
          <w:sz w:val="16"/>
        </w:rPr>
        <w:t xml:space="preserve"> and that, absent congressional authorization, the executive branch cannot adopt policies of non-enforcement “for entire categories of offenders”). constitutional duty to “take Care that the Laws be faithfully executed.”209</w:t>
      </w:r>
    </w:p>
    <w:p w14:paraId="795A6E66" w14:textId="77777777" w:rsidR="002A0519" w:rsidRPr="008617FF" w:rsidRDefault="002A0519" w:rsidP="002A0519">
      <w:pPr>
        <w:rPr>
          <w:rFonts w:asciiTheme="majorHAnsi" w:hAnsiTheme="majorHAnsi" w:cstheme="majorHAnsi"/>
        </w:rPr>
      </w:pPr>
    </w:p>
    <w:p w14:paraId="75FE0B67" w14:textId="77777777" w:rsidR="002A0519" w:rsidRPr="008617FF" w:rsidRDefault="002A0519" w:rsidP="002A0519">
      <w:pPr>
        <w:rPr>
          <w:rFonts w:asciiTheme="majorHAnsi" w:hAnsiTheme="majorHAnsi" w:cstheme="majorHAnsi"/>
        </w:rPr>
      </w:pPr>
    </w:p>
    <w:p w14:paraId="46A30EAA" w14:textId="72F73628" w:rsidR="00460C6F" w:rsidRPr="008617FF" w:rsidRDefault="00460C6F" w:rsidP="00460C6F">
      <w:pPr>
        <w:pStyle w:val="Heading1"/>
        <w:rPr>
          <w:rFonts w:asciiTheme="majorHAnsi" w:hAnsiTheme="majorHAnsi" w:cstheme="majorHAnsi"/>
        </w:rPr>
      </w:pPr>
      <w:r w:rsidRPr="008617FF">
        <w:rPr>
          <w:rFonts w:asciiTheme="majorHAnsi" w:hAnsiTheme="majorHAnsi" w:cstheme="majorHAnsi"/>
        </w:rPr>
        <w:lastRenderedPageBreak/>
        <w:t>DA</w:t>
      </w:r>
    </w:p>
    <w:p w14:paraId="3B6BF801" w14:textId="2A84E071" w:rsidR="00642A7E" w:rsidRPr="008617FF" w:rsidRDefault="00642A7E" w:rsidP="00642A7E">
      <w:pPr>
        <w:pStyle w:val="Heading2"/>
        <w:rPr>
          <w:rFonts w:asciiTheme="majorHAnsi" w:hAnsiTheme="majorHAnsi" w:cstheme="majorHAnsi"/>
        </w:rPr>
      </w:pPr>
      <w:r w:rsidRPr="008617FF">
        <w:rPr>
          <w:rFonts w:asciiTheme="majorHAnsi" w:hAnsiTheme="majorHAnsi" w:cstheme="majorHAnsi"/>
        </w:rPr>
        <w:lastRenderedPageBreak/>
        <w:t>AT Assurance</w:t>
      </w:r>
    </w:p>
    <w:p w14:paraId="1FD6D6F9" w14:textId="3A6D2C09" w:rsidR="00CD08E7" w:rsidRDefault="00CD08E7" w:rsidP="001C6549">
      <w:pPr>
        <w:pStyle w:val="Heading3"/>
        <w:rPr>
          <w:rFonts w:asciiTheme="majorHAnsi" w:hAnsiTheme="majorHAnsi" w:cstheme="majorHAnsi"/>
        </w:rPr>
      </w:pPr>
      <w:r>
        <w:rPr>
          <w:rFonts w:asciiTheme="majorHAnsi" w:hAnsiTheme="majorHAnsi" w:cstheme="majorHAnsi"/>
        </w:rPr>
        <w:lastRenderedPageBreak/>
        <w:t>2AC/1AR – NL – Minutemen Solve</w:t>
      </w:r>
    </w:p>
    <w:p w14:paraId="546A2019" w14:textId="77777777" w:rsidR="00CD08E7" w:rsidRPr="00102C7C" w:rsidRDefault="00CD08E7" w:rsidP="00CD08E7">
      <w:pPr>
        <w:pStyle w:val="Heading4"/>
        <w:rPr>
          <w:u w:val="single"/>
        </w:rPr>
      </w:pPr>
      <w:r w:rsidRPr="00102C7C">
        <w:t xml:space="preserve">Minutemen III’s are a sufficient </w:t>
      </w:r>
      <w:r w:rsidRPr="00102C7C">
        <w:rPr>
          <w:u w:val="single"/>
        </w:rPr>
        <w:t xml:space="preserve">deterrent </w:t>
      </w:r>
      <w:r w:rsidRPr="00102C7C">
        <w:t xml:space="preserve">and </w:t>
      </w:r>
      <w:r w:rsidRPr="00102C7C">
        <w:rPr>
          <w:u w:val="single"/>
        </w:rPr>
        <w:t xml:space="preserve">reassure allies </w:t>
      </w:r>
    </w:p>
    <w:p w14:paraId="065E42BE" w14:textId="77777777" w:rsidR="00CD08E7" w:rsidRPr="00102C7C" w:rsidRDefault="00CD08E7" w:rsidP="00CD08E7">
      <w:r w:rsidRPr="00102C7C">
        <w:rPr>
          <w:rFonts w:eastAsiaTheme="majorEastAsia" w:cstheme="majorBidi"/>
          <w:b/>
          <w:bCs/>
          <w:sz w:val="26"/>
          <w:szCs w:val="26"/>
        </w:rPr>
        <w:t>Okula 2-24</w:t>
      </w:r>
      <w:r w:rsidRPr="00102C7C">
        <w:t xml:space="preserve"> (Chris Okula is a freelance reporter focusing on engeneering, "Minuteman III test launch demonstrates safe, reliable deterrent," U.S. Air Force, 2-24-2021, https://www.af.mil/News/Article-Display/Article/2513349/minuteman-iii-test-launch-demonstrates-safe-reliable-deterrent/ )//ILake-VP</w:t>
      </w:r>
    </w:p>
    <w:p w14:paraId="69331676" w14:textId="77777777" w:rsidR="00CD08E7" w:rsidRPr="00102C7C" w:rsidRDefault="00CD08E7" w:rsidP="00CD08E7">
      <w:pPr>
        <w:rPr>
          <w:sz w:val="16"/>
        </w:rPr>
      </w:pPr>
      <w:r w:rsidRPr="00102C7C">
        <w:rPr>
          <w:sz w:val="16"/>
        </w:rPr>
        <w:t xml:space="preserve">An Air Force Global Strike Command unarmed </w:t>
      </w:r>
      <w:r w:rsidRPr="00102C7C">
        <w:rPr>
          <w:highlight w:val="green"/>
          <w:u w:val="single"/>
        </w:rPr>
        <w:t>Minuteman III</w:t>
      </w:r>
      <w:r w:rsidRPr="00102C7C">
        <w:rPr>
          <w:sz w:val="16"/>
        </w:rPr>
        <w:t xml:space="preserve"> intercontinental ballistic missile launches during an operation test at 11:49 p.m. PT Feb. 23, 2021, at Vandenberg Air Force Base, Calif. ICBM </w:t>
      </w:r>
      <w:r w:rsidRPr="00102C7C">
        <w:rPr>
          <w:u w:val="single"/>
        </w:rPr>
        <w:t xml:space="preserve">test </w:t>
      </w:r>
      <w:r w:rsidRPr="00102C7C">
        <w:rPr>
          <w:highlight w:val="green"/>
          <w:u w:val="single"/>
        </w:rPr>
        <w:t>launches demonstrate</w:t>
      </w:r>
      <w:r w:rsidRPr="00102C7C">
        <w:rPr>
          <w:u w:val="single"/>
        </w:rPr>
        <w:t xml:space="preserve"> the U.S. nuclear enterprise is </w:t>
      </w:r>
      <w:r w:rsidRPr="00102C7C">
        <w:rPr>
          <w:highlight w:val="green"/>
          <w:u w:val="single"/>
        </w:rPr>
        <w:t xml:space="preserve">safe, secure, effective and </w:t>
      </w:r>
      <w:r w:rsidRPr="00102C7C">
        <w:rPr>
          <w:b/>
          <w:highlight w:val="green"/>
          <w:u w:val="single"/>
        </w:rPr>
        <w:t>ready to defend</w:t>
      </w:r>
      <w:r w:rsidRPr="00102C7C">
        <w:rPr>
          <w:b/>
          <w:u w:val="single"/>
        </w:rPr>
        <w:t xml:space="preserve"> the </w:t>
      </w:r>
      <w:r w:rsidRPr="00102C7C">
        <w:rPr>
          <w:b/>
          <w:highlight w:val="green"/>
          <w:u w:val="single"/>
        </w:rPr>
        <w:t>U</w:t>
      </w:r>
      <w:r w:rsidRPr="00102C7C">
        <w:rPr>
          <w:b/>
          <w:u w:val="single"/>
        </w:rPr>
        <w:t xml:space="preserve">nited </w:t>
      </w:r>
      <w:r w:rsidRPr="00102C7C">
        <w:rPr>
          <w:b/>
          <w:highlight w:val="green"/>
          <w:u w:val="single"/>
        </w:rPr>
        <w:t>S</w:t>
      </w:r>
      <w:r w:rsidRPr="00102C7C">
        <w:rPr>
          <w:b/>
          <w:u w:val="single"/>
        </w:rPr>
        <w:t xml:space="preserve">tates </w:t>
      </w:r>
      <w:r w:rsidRPr="00102C7C">
        <w:rPr>
          <w:b/>
          <w:highlight w:val="green"/>
          <w:u w:val="single"/>
        </w:rPr>
        <w:t>and</w:t>
      </w:r>
      <w:r w:rsidRPr="00102C7C">
        <w:rPr>
          <w:b/>
          <w:u w:val="single"/>
        </w:rPr>
        <w:t xml:space="preserve"> its </w:t>
      </w:r>
      <w:r w:rsidRPr="00102C7C">
        <w:rPr>
          <w:b/>
          <w:highlight w:val="green"/>
          <w:u w:val="single"/>
        </w:rPr>
        <w:t>allies</w:t>
      </w:r>
      <w:r w:rsidRPr="00102C7C">
        <w:rPr>
          <w:sz w:val="16"/>
        </w:rPr>
        <w:t>. ICBMs provide the U.S. and its allies the necessary deterrent capability to maintain freedom to operate and navigate globally in accordance with international laws and norms. (U.S. Space Force photo by Chris Okula)</w:t>
      </w:r>
    </w:p>
    <w:p w14:paraId="67F1A9D8" w14:textId="77777777" w:rsidR="00CD08E7" w:rsidRPr="00102C7C" w:rsidRDefault="00CD08E7" w:rsidP="00CD08E7">
      <w:pPr>
        <w:rPr>
          <w:sz w:val="16"/>
        </w:rPr>
      </w:pPr>
      <w:r w:rsidRPr="00102C7C">
        <w:rPr>
          <w:sz w:val="16"/>
        </w:rPr>
        <w:t>A team of </w:t>
      </w:r>
      <w:hyperlink r:id="rId104" w:tgtFrame="_blank" w:history="1">
        <w:r w:rsidRPr="00102C7C">
          <w:rPr>
            <w:rStyle w:val="Hyperlink"/>
            <w:sz w:val="16"/>
          </w:rPr>
          <w:t>Air Force Global Strike Command</w:t>
        </w:r>
      </w:hyperlink>
      <w:r w:rsidRPr="00102C7C">
        <w:rPr>
          <w:sz w:val="16"/>
        </w:rPr>
        <w:t> Airmen launched an unarmed </w:t>
      </w:r>
      <w:hyperlink r:id="rId105" w:tgtFrame="_blank" w:history="1">
        <w:r w:rsidRPr="00102C7C">
          <w:rPr>
            <w:rStyle w:val="Hyperlink"/>
            <w:sz w:val="16"/>
          </w:rPr>
          <w:t>Minuteman III</w:t>
        </w:r>
      </w:hyperlink>
      <w:r w:rsidRPr="00102C7C">
        <w:rPr>
          <w:sz w:val="16"/>
        </w:rPr>
        <w:t> intercontinental ballistic missile equipped with a test reentry vehicle at 11:47 p.m. Pacific Time Feb. 24 from </w:t>
      </w:r>
      <w:hyperlink r:id="rId106" w:tgtFrame="_blank" w:history="1">
        <w:r w:rsidRPr="00102C7C">
          <w:rPr>
            <w:rStyle w:val="Hyperlink"/>
            <w:sz w:val="16"/>
          </w:rPr>
          <w:t>Vandenberg Air Force Base</w:t>
        </w:r>
      </w:hyperlink>
      <w:r w:rsidRPr="00102C7C">
        <w:rPr>
          <w:sz w:val="16"/>
        </w:rPr>
        <w:t>, California.</w:t>
      </w:r>
      <w:r w:rsidRPr="00102C7C">
        <w:rPr>
          <w:sz w:val="16"/>
        </w:rPr>
        <w:br/>
      </w:r>
      <w:r w:rsidRPr="00102C7C">
        <w:rPr>
          <w:sz w:val="16"/>
        </w:rPr>
        <w:br/>
        <w:t xml:space="preserve">The </w:t>
      </w:r>
      <w:r w:rsidRPr="00102C7C">
        <w:rPr>
          <w:u w:val="single"/>
        </w:rPr>
        <w:t xml:space="preserve">test demonstrates that the United States’ </w:t>
      </w:r>
      <w:r w:rsidRPr="00102C7C">
        <w:rPr>
          <w:highlight w:val="green"/>
          <w:u w:val="single"/>
        </w:rPr>
        <w:t>nuc</w:t>
      </w:r>
      <w:r w:rsidRPr="00102C7C">
        <w:rPr>
          <w:u w:val="single"/>
        </w:rPr>
        <w:t>lear</w:t>
      </w:r>
      <w:r w:rsidRPr="00102C7C">
        <w:rPr>
          <w:b/>
          <w:u w:val="single"/>
        </w:rPr>
        <w:t xml:space="preserve"> </w:t>
      </w:r>
      <w:r w:rsidRPr="00102C7C">
        <w:rPr>
          <w:b/>
          <w:highlight w:val="green"/>
          <w:u w:val="single"/>
        </w:rPr>
        <w:t>deterrent is</w:t>
      </w:r>
      <w:r w:rsidRPr="00102C7C">
        <w:rPr>
          <w:b/>
          <w:u w:val="single"/>
        </w:rPr>
        <w:t xml:space="preserve"> safe, secure, reliable and</w:t>
      </w:r>
      <w:r w:rsidRPr="00102C7C">
        <w:rPr>
          <w:b/>
          <w:highlight w:val="green"/>
          <w:u w:val="single"/>
        </w:rPr>
        <w:t xml:space="preserve"> effective</w:t>
      </w:r>
      <w:r w:rsidRPr="00102C7C">
        <w:rPr>
          <w:highlight w:val="green"/>
          <w:u w:val="single"/>
        </w:rPr>
        <w:t xml:space="preserve"> to deter</w:t>
      </w:r>
      <w:r w:rsidRPr="00102C7C">
        <w:rPr>
          <w:u w:val="single"/>
        </w:rPr>
        <w:t xml:space="preserve"> twenty-first century </w:t>
      </w:r>
      <w:r w:rsidRPr="00102C7C">
        <w:rPr>
          <w:highlight w:val="green"/>
          <w:u w:val="single"/>
        </w:rPr>
        <w:t xml:space="preserve">threats and </w:t>
      </w:r>
      <w:r w:rsidRPr="00102C7C">
        <w:rPr>
          <w:b/>
          <w:highlight w:val="green"/>
          <w:u w:val="single"/>
        </w:rPr>
        <w:t>reassure</w:t>
      </w:r>
      <w:r w:rsidRPr="00102C7C">
        <w:rPr>
          <w:b/>
          <w:u w:val="single"/>
        </w:rPr>
        <w:t xml:space="preserve"> our </w:t>
      </w:r>
      <w:r w:rsidRPr="00102C7C">
        <w:rPr>
          <w:b/>
          <w:highlight w:val="green"/>
          <w:u w:val="single"/>
        </w:rPr>
        <w:t>allies.</w:t>
      </w:r>
      <w:r w:rsidRPr="00102C7C">
        <w:rPr>
          <w:b/>
          <w:u w:val="single"/>
        </w:rPr>
        <w:br/>
      </w:r>
      <w:r w:rsidRPr="00102C7C">
        <w:rPr>
          <w:sz w:val="16"/>
        </w:rPr>
        <w:br/>
        <w:t>“Our nation’s ICBM fleet stands ready 24/7,” said </w:t>
      </w:r>
      <w:hyperlink r:id="rId107" w:tgtFrame="_blank" w:history="1">
        <w:r w:rsidRPr="00102C7C">
          <w:rPr>
            <w:rStyle w:val="Hyperlink"/>
            <w:sz w:val="16"/>
          </w:rPr>
          <w:t>Lt. Gen. Anthony Cotton</w:t>
        </w:r>
      </w:hyperlink>
      <w:r w:rsidRPr="00102C7C">
        <w:rPr>
          <w:sz w:val="16"/>
        </w:rPr>
        <w:t>, deputy commander of Air Force Global Strike Command. “</w:t>
      </w:r>
      <w:r w:rsidRPr="00102C7C">
        <w:rPr>
          <w:u w:val="single"/>
        </w:rPr>
        <w:t xml:space="preserve">Operational tests </w:t>
      </w:r>
      <w:r w:rsidRPr="00102C7C">
        <w:rPr>
          <w:highlight w:val="green"/>
          <w:u w:val="single"/>
        </w:rPr>
        <w:t>validate</w:t>
      </w:r>
      <w:r w:rsidRPr="00102C7C">
        <w:rPr>
          <w:u w:val="single"/>
        </w:rPr>
        <w:t xml:space="preserve"> our </w:t>
      </w:r>
      <w:r w:rsidRPr="00102C7C">
        <w:rPr>
          <w:highlight w:val="green"/>
          <w:u w:val="single"/>
        </w:rPr>
        <w:t>Minuteman</w:t>
      </w:r>
      <w:r w:rsidRPr="00102C7C">
        <w:rPr>
          <w:u w:val="single"/>
        </w:rPr>
        <w:t xml:space="preserve"> III </w:t>
      </w:r>
      <w:r w:rsidRPr="00102C7C">
        <w:rPr>
          <w:highlight w:val="green"/>
          <w:u w:val="single"/>
        </w:rPr>
        <w:t>readiness and reliability</w:t>
      </w:r>
      <w:r w:rsidRPr="00102C7C">
        <w:rPr>
          <w:sz w:val="16"/>
        </w:rPr>
        <w:t xml:space="preserve">. It </w:t>
      </w:r>
      <w:r w:rsidRPr="00102C7C">
        <w:rPr>
          <w:u w:val="single"/>
        </w:rPr>
        <w:t>further demonstrates to our citizens, our allies</w:t>
      </w:r>
      <w:r w:rsidRPr="00102C7C">
        <w:rPr>
          <w:sz w:val="16"/>
        </w:rPr>
        <w:t xml:space="preserve"> and our partners that men and women across three missile wings </w:t>
      </w:r>
      <w:r w:rsidRPr="00102C7C">
        <w:rPr>
          <w:highlight w:val="green"/>
          <w:u w:val="single"/>
        </w:rPr>
        <w:t xml:space="preserve">provide </w:t>
      </w:r>
      <w:r w:rsidRPr="00102C7C">
        <w:rPr>
          <w:b/>
          <w:highlight w:val="green"/>
          <w:u w:val="single"/>
        </w:rPr>
        <w:t>credible overwatch</w:t>
      </w:r>
      <w:r w:rsidRPr="00102C7C">
        <w:rPr>
          <w:highlight w:val="green"/>
          <w:u w:val="single"/>
        </w:rPr>
        <w:t xml:space="preserve"> with</w:t>
      </w:r>
      <w:r w:rsidRPr="00102C7C">
        <w:rPr>
          <w:u w:val="single"/>
        </w:rPr>
        <w:t xml:space="preserve"> a strategic deterrent that is safe, secure and effective.</w:t>
      </w:r>
      <w:r w:rsidRPr="00102C7C">
        <w:rPr>
          <w:sz w:val="16"/>
        </w:rPr>
        <w:t>”</w:t>
      </w:r>
      <w:r w:rsidRPr="00102C7C">
        <w:rPr>
          <w:sz w:val="16"/>
        </w:rPr>
        <w:br/>
      </w:r>
      <w:r w:rsidRPr="00102C7C">
        <w:rPr>
          <w:sz w:val="16"/>
        </w:rPr>
        <w:br/>
        <w:t>During this test, the ICBM's reentry vehicle traveled approximately 4,200 miles to the Kwajalein Atoll in the Marshall Islands. These test launches verify the accuracy and reliability of the ICBM weapon system, providing valuable data to ensure a continued safe, secure and effective nuclear deterrent.</w:t>
      </w:r>
      <w:r w:rsidRPr="00102C7C">
        <w:rPr>
          <w:sz w:val="16"/>
        </w:rPr>
        <w:br/>
      </w:r>
      <w:r w:rsidRPr="00102C7C">
        <w:rPr>
          <w:sz w:val="16"/>
        </w:rPr>
        <w:br/>
        <w:t>“Over the last year, our highly professional and dedicated team of Airmen, civilians and contractors have showcased phenomenal initiative and adaptability while continuing to run a successful ICBM test launch program despite the challenges of a world-wide pandemic,” said Col. Omar Colbert, </w:t>
      </w:r>
      <w:hyperlink r:id="rId108" w:tgtFrame="_blank" w:history="1">
        <w:r w:rsidRPr="00102C7C">
          <w:rPr>
            <w:rStyle w:val="Hyperlink"/>
            <w:sz w:val="16"/>
          </w:rPr>
          <w:t>576th Flight Test Squadron</w:t>
        </w:r>
      </w:hyperlink>
      <w:r w:rsidRPr="00102C7C">
        <w:rPr>
          <w:sz w:val="16"/>
        </w:rPr>
        <w:t xml:space="preserve"> commander. “Today’s launch sends a </w:t>
      </w:r>
      <w:r w:rsidRPr="00102C7C">
        <w:rPr>
          <w:b/>
          <w:highlight w:val="green"/>
          <w:u w:val="single"/>
        </w:rPr>
        <w:t>visible message of deterrence to the world</w:t>
      </w:r>
      <w:r w:rsidRPr="00102C7C">
        <w:rPr>
          <w:sz w:val="16"/>
        </w:rPr>
        <w:t>, and I couldn’t be more proud of our team, which includes task force members from the three ICBM wings along with key expertise and support from Headquarters Air Force Global Strike Command, Headquarters </w:t>
      </w:r>
      <w:hyperlink r:id="rId109" w:tgtFrame="_blank" w:history="1">
        <w:r w:rsidRPr="00102C7C">
          <w:rPr>
            <w:rStyle w:val="Hyperlink"/>
            <w:sz w:val="16"/>
          </w:rPr>
          <w:t>Twentieth Air Force</w:t>
        </w:r>
      </w:hyperlink>
      <w:r w:rsidRPr="00102C7C">
        <w:rPr>
          <w:sz w:val="16"/>
        </w:rPr>
        <w:t> and the </w:t>
      </w:r>
      <w:hyperlink r:id="rId110" w:tgtFrame="_blank" w:history="1">
        <w:r w:rsidRPr="00102C7C">
          <w:rPr>
            <w:rStyle w:val="Hyperlink"/>
            <w:sz w:val="16"/>
          </w:rPr>
          <w:t>Air Force Nuclear Weapons Center</w:t>
        </w:r>
      </w:hyperlink>
      <w:r w:rsidRPr="00102C7C">
        <w:rPr>
          <w:sz w:val="16"/>
        </w:rPr>
        <w:t>.”</w:t>
      </w:r>
      <w:r w:rsidRPr="00102C7C">
        <w:rPr>
          <w:sz w:val="16"/>
        </w:rPr>
        <w:br/>
      </w:r>
      <w:r w:rsidRPr="00102C7C">
        <w:rPr>
          <w:sz w:val="16"/>
        </w:rPr>
        <w:br/>
        <w:t>The test launch is a culmination of months of preparation that involved multiple government partners and demonstrates that even during the pandemic, AFGSC maintains various levels of redundant capability to assure a national deterrent. The missile came from the 341st Missile Wing, with men and women supporting the launch from all three AFGSC missile wings as well as the 576th Flight Test Squadron.</w:t>
      </w:r>
      <w:r w:rsidRPr="00102C7C">
        <w:rPr>
          <w:sz w:val="16"/>
        </w:rPr>
        <w:br/>
      </w:r>
      <w:r w:rsidRPr="00102C7C">
        <w:rPr>
          <w:sz w:val="16"/>
        </w:rPr>
        <w:br/>
        <w:t xml:space="preserve">“The Task Force traveled from all three operational missile wings and executed a successful test launch. The maintenance members showcased the resourcefulness and technical expertise that make them the backbone of the ICBM mission,” said Maj. Jesse Haskett, Task Force commander. “The </w:t>
      </w:r>
      <w:r w:rsidRPr="00102C7C">
        <w:rPr>
          <w:u w:val="single"/>
        </w:rPr>
        <w:t>operators delivered an on-time on-target sortie and provided yet another reminder of the readiness and reliability of the Minuteman III weapon system.</w:t>
      </w:r>
      <w:r w:rsidRPr="00102C7C">
        <w:rPr>
          <w:sz w:val="16"/>
        </w:rPr>
        <w:t xml:space="preserve"> We’re all truly honored to conduct this mission in conjunction with the 576th Flight Test Squadron and proud to represent the numerous men and women that </w:t>
      </w:r>
      <w:r w:rsidRPr="00102C7C">
        <w:rPr>
          <w:u w:val="single"/>
        </w:rPr>
        <w:t>support the nuclear deterrence mission</w:t>
      </w:r>
      <w:r w:rsidRPr="00102C7C">
        <w:rPr>
          <w:sz w:val="16"/>
        </w:rPr>
        <w:t>.”</w:t>
      </w:r>
      <w:r w:rsidRPr="00102C7C">
        <w:rPr>
          <w:sz w:val="16"/>
        </w:rPr>
        <w:br/>
      </w:r>
      <w:r w:rsidRPr="00102C7C">
        <w:rPr>
          <w:sz w:val="16"/>
        </w:rPr>
        <w:br/>
        <w:t>The ICBM community, including the Department of Defense, the </w:t>
      </w:r>
      <w:hyperlink r:id="rId111" w:tgtFrame="_blank" w:history="1">
        <w:r w:rsidRPr="00102C7C">
          <w:rPr>
            <w:rStyle w:val="Hyperlink"/>
            <w:sz w:val="16"/>
          </w:rPr>
          <w:t>Department of Energy</w:t>
        </w:r>
      </w:hyperlink>
      <w:r w:rsidRPr="00102C7C">
        <w:rPr>
          <w:sz w:val="16"/>
        </w:rPr>
        <w:t>, and </w:t>
      </w:r>
      <w:hyperlink r:id="rId112" w:tgtFrame="_blank" w:history="1">
        <w:r w:rsidRPr="00102C7C">
          <w:rPr>
            <w:rStyle w:val="Hyperlink"/>
            <w:sz w:val="16"/>
          </w:rPr>
          <w:t>U.S. Strategic Command</w:t>
        </w:r>
      </w:hyperlink>
      <w:r w:rsidRPr="00102C7C">
        <w:rPr>
          <w:sz w:val="16"/>
        </w:rPr>
        <w:t xml:space="preserve">, uses data collected from test launches for continuing force development evaluation. The ICBM test launch program </w:t>
      </w:r>
      <w:r w:rsidRPr="00102C7C">
        <w:rPr>
          <w:u w:val="single"/>
        </w:rPr>
        <w:t xml:space="preserve">demonstrates the </w:t>
      </w:r>
      <w:r w:rsidRPr="00102C7C">
        <w:rPr>
          <w:b/>
          <w:highlight w:val="green"/>
          <w:u w:val="single"/>
        </w:rPr>
        <w:t>operational capability</w:t>
      </w:r>
      <w:r w:rsidRPr="00102C7C">
        <w:rPr>
          <w:u w:val="single"/>
        </w:rPr>
        <w:t xml:space="preserve"> of the Minuteman III and </w:t>
      </w:r>
      <w:r w:rsidRPr="00102C7C">
        <w:rPr>
          <w:highlight w:val="green"/>
          <w:u w:val="single"/>
        </w:rPr>
        <w:t>ensures</w:t>
      </w:r>
      <w:r w:rsidRPr="00102C7C">
        <w:rPr>
          <w:u w:val="single"/>
        </w:rPr>
        <w:t xml:space="preserve"> the </w:t>
      </w:r>
      <w:r w:rsidRPr="00102C7C">
        <w:rPr>
          <w:highlight w:val="green"/>
          <w:u w:val="single"/>
        </w:rPr>
        <w:t>U</w:t>
      </w:r>
      <w:r w:rsidRPr="00102C7C">
        <w:rPr>
          <w:u w:val="single"/>
        </w:rPr>
        <w:t xml:space="preserve">nited </w:t>
      </w:r>
      <w:r w:rsidRPr="00102C7C">
        <w:rPr>
          <w:highlight w:val="green"/>
          <w:u w:val="single"/>
        </w:rPr>
        <w:t>S</w:t>
      </w:r>
      <w:r w:rsidRPr="00102C7C">
        <w:rPr>
          <w:u w:val="single"/>
        </w:rPr>
        <w:t xml:space="preserve">tates’ </w:t>
      </w:r>
      <w:r w:rsidRPr="00102C7C">
        <w:rPr>
          <w:highlight w:val="green"/>
          <w:u w:val="single"/>
        </w:rPr>
        <w:t>ability to maintain</w:t>
      </w:r>
      <w:r w:rsidRPr="00102C7C">
        <w:rPr>
          <w:u w:val="single"/>
        </w:rPr>
        <w:t xml:space="preserve"> a </w:t>
      </w:r>
      <w:r w:rsidRPr="00102C7C">
        <w:rPr>
          <w:highlight w:val="green"/>
          <w:u w:val="single"/>
        </w:rPr>
        <w:t>strong, credible nuc</w:t>
      </w:r>
      <w:r w:rsidRPr="00102C7C">
        <w:rPr>
          <w:u w:val="single"/>
        </w:rPr>
        <w:t xml:space="preserve">lear </w:t>
      </w:r>
      <w:r w:rsidRPr="00102C7C">
        <w:rPr>
          <w:highlight w:val="green"/>
          <w:u w:val="single"/>
        </w:rPr>
        <w:t>deterrent</w:t>
      </w:r>
      <w:r w:rsidRPr="00102C7C">
        <w:rPr>
          <w:u w:val="single"/>
        </w:rPr>
        <w:t xml:space="preserve"> as a </w:t>
      </w:r>
      <w:r w:rsidRPr="00102C7C">
        <w:rPr>
          <w:b/>
          <w:highlight w:val="green"/>
          <w:u w:val="single"/>
        </w:rPr>
        <w:t>key element</w:t>
      </w:r>
      <w:r w:rsidRPr="00102C7C">
        <w:rPr>
          <w:highlight w:val="green"/>
          <w:u w:val="single"/>
        </w:rPr>
        <w:t xml:space="preserve"> of U.S. national security and</w:t>
      </w:r>
      <w:r w:rsidRPr="00102C7C">
        <w:rPr>
          <w:u w:val="single"/>
        </w:rPr>
        <w:t xml:space="preserve"> the </w:t>
      </w:r>
      <w:r w:rsidRPr="00102C7C">
        <w:rPr>
          <w:highlight w:val="green"/>
          <w:u w:val="single"/>
        </w:rPr>
        <w:t>security of</w:t>
      </w:r>
      <w:r w:rsidRPr="00102C7C">
        <w:rPr>
          <w:u w:val="single"/>
        </w:rPr>
        <w:t xml:space="preserve"> U.S</w:t>
      </w:r>
      <w:r w:rsidRPr="00102C7C">
        <w:rPr>
          <w:highlight w:val="green"/>
          <w:u w:val="single"/>
        </w:rPr>
        <w:t>. allies</w:t>
      </w:r>
      <w:r w:rsidRPr="00102C7C">
        <w:rPr>
          <w:u w:val="single"/>
        </w:rPr>
        <w:t xml:space="preserve"> and partners.</w:t>
      </w:r>
      <w:r w:rsidRPr="00102C7C">
        <w:rPr>
          <w:u w:val="single"/>
        </w:rPr>
        <w:br/>
      </w:r>
      <w:r w:rsidRPr="00102C7C">
        <w:rPr>
          <w:sz w:val="16"/>
        </w:rPr>
        <w:br/>
        <w:t>The launch calendars are built three to five years in advance, and planning for each individual launch begins six months to a year prior to launch. Test launches are not a response or reaction to world events or regional tensions.</w:t>
      </w:r>
      <w:r w:rsidRPr="00102C7C">
        <w:rPr>
          <w:sz w:val="16"/>
        </w:rPr>
        <w:br/>
      </w:r>
      <w:r w:rsidRPr="00102C7C">
        <w:rPr>
          <w:sz w:val="16"/>
        </w:rPr>
        <w:lastRenderedPageBreak/>
        <w:br/>
        <w:t>Air Force Global Strike Command comprises more than 33,700 Airmen and civilians assigned to two Numbered Air Forces, 11 wings, two geographically-separated squadrons and one detachment in the continental United States, and deployed to locations around the globe. The command oversees all bomber and Intercontinental Ballistic Missile operations for the U.S. Department of Defense.</w:t>
      </w:r>
    </w:p>
    <w:p w14:paraId="66FD9D54" w14:textId="77777777" w:rsidR="00CD08E7" w:rsidRPr="00102C7C" w:rsidRDefault="00CD08E7" w:rsidP="00CD08E7"/>
    <w:p w14:paraId="2A897E3A" w14:textId="77777777" w:rsidR="00CD08E7" w:rsidRPr="00102C7C" w:rsidRDefault="00CD08E7" w:rsidP="00CD08E7">
      <w:pPr>
        <w:pStyle w:val="Heading4"/>
      </w:pPr>
      <w:r>
        <w:t xml:space="preserve">The rest of their article says </w:t>
      </w:r>
      <w:r w:rsidRPr="009C4AD3">
        <w:rPr>
          <w:u w:val="single"/>
        </w:rPr>
        <w:t>indicts</w:t>
      </w:r>
      <w:r>
        <w:t xml:space="preserve"> the claim that minutemen can’t be extended and says extension provides for better mutual arms reduction</w:t>
      </w:r>
    </w:p>
    <w:p w14:paraId="77BC4152" w14:textId="77777777" w:rsidR="00CD08E7" w:rsidRPr="00F631F3" w:rsidRDefault="00CD08E7" w:rsidP="00CD08E7">
      <w:pPr>
        <w:pStyle w:val="AuthorQuals"/>
        <w:rPr>
          <w:rFonts w:asciiTheme="minorHAnsi" w:hAnsiTheme="minorHAnsi" w:cstheme="minorHAnsi"/>
        </w:rPr>
      </w:pPr>
      <w:r>
        <w:rPr>
          <w:rStyle w:val="Style13ptBold"/>
          <w:rFonts w:asciiTheme="minorHAnsi" w:hAnsiTheme="minorHAnsi" w:cstheme="minorHAnsi"/>
        </w:rPr>
        <w:t xml:space="preserve">1NC </w:t>
      </w:r>
      <w:r w:rsidRPr="007421C4">
        <w:rPr>
          <w:rStyle w:val="Style13ptBold"/>
          <w:rFonts w:asciiTheme="minorHAnsi" w:hAnsiTheme="minorHAnsi" w:cstheme="minorHAnsi"/>
        </w:rPr>
        <w:t>Hinck &amp; Vaddi, '21</w:t>
      </w:r>
      <w:r w:rsidRPr="007421C4">
        <w:rPr>
          <w:rFonts w:asciiTheme="minorHAnsi" w:hAnsiTheme="minorHAnsi" w:cstheme="minorHAnsi"/>
        </w:rPr>
        <w:t xml:space="preserve"> (Garrett Hinck and Pranay Vaddi; Garrett Hinck and Pranay Vaddi were research assistants with the Nuclear Policy Program at the Carnegie Endowment for International Peace; "Setting a Course Away from the Intercontinental Ballistic Missile"; War on the Rocks; https://warontherocks.com/2021/02/setting-a-course-away-from-the-intercontinental-ballistic-missile/; 02-16-2021, Accessed 7-25-2021)//ILake-</w:t>
      </w:r>
      <w:r>
        <w:rPr>
          <w:rFonts w:asciiTheme="minorHAnsi" w:hAnsiTheme="minorHAnsi" w:cstheme="minorHAnsi"/>
        </w:rPr>
        <w:t>VP</w:t>
      </w:r>
    </w:p>
    <w:p w14:paraId="0C22E738" w14:textId="77777777" w:rsidR="00CD08E7" w:rsidRPr="00102C7C" w:rsidRDefault="00CD08E7" w:rsidP="00CD08E7">
      <w:pPr>
        <w:rPr>
          <w:sz w:val="16"/>
          <w:szCs w:val="16"/>
        </w:rPr>
      </w:pPr>
      <w:r w:rsidRPr="00102C7C">
        <w:rPr>
          <w:sz w:val="16"/>
          <w:szCs w:val="16"/>
        </w:rPr>
        <w:t>Is it technically feasible to extend the Minuteman’s lifespan? Proponents of Ground Based Strategic Deterrent assert it is not. The head of U.S. Strategic Command, Adm. Charles Richard, made this point </w:t>
      </w:r>
      <w:hyperlink r:id="rId113" w:history="1">
        <w:r w:rsidRPr="00102C7C">
          <w:rPr>
            <w:rStyle w:val="Hyperlink"/>
            <w:rFonts w:eastAsiaTheme="majorEastAsia"/>
            <w:sz w:val="16"/>
            <w:szCs w:val="16"/>
          </w:rPr>
          <w:t>succinctly</w:t>
        </w:r>
      </w:hyperlink>
      <w:r w:rsidRPr="00102C7C">
        <w:rPr>
          <w:sz w:val="16"/>
          <w:szCs w:val="16"/>
        </w:rPr>
        <w:t>:</w:t>
      </w:r>
    </w:p>
    <w:p w14:paraId="320D0FB5" w14:textId="77777777" w:rsidR="00CD08E7" w:rsidRPr="00102C7C" w:rsidRDefault="00CD08E7" w:rsidP="00CD08E7">
      <w:pPr>
        <w:rPr>
          <w:sz w:val="16"/>
        </w:rPr>
      </w:pPr>
      <w:r w:rsidRPr="00102C7C">
        <w:rPr>
          <w:u w:val="single"/>
        </w:rPr>
        <w:t>You cannot life-extend Minuteman III.</w:t>
      </w:r>
      <w:r w:rsidRPr="00102C7C">
        <w:rPr>
          <w:sz w:val="16"/>
        </w:rPr>
        <w:t xml:space="preserve"> … It is getting past the point of [where] it’s not cost-effective to life-extend Minuteman III. You’re quickly getting to the point [where] you can’t do it at all.</w:t>
      </w:r>
    </w:p>
    <w:p w14:paraId="3A206DB8" w14:textId="77777777" w:rsidR="00CD08E7" w:rsidRPr="00102C7C" w:rsidRDefault="00CD08E7" w:rsidP="00CD08E7">
      <w:pPr>
        <w:rPr>
          <w:b/>
        </w:rPr>
      </w:pPr>
      <w:r w:rsidRPr="00102C7C">
        <w:rPr>
          <w:b/>
        </w:rPr>
        <w:t>====THEIR CARD ENDS ====</w:t>
      </w:r>
    </w:p>
    <w:p w14:paraId="091DF2F4" w14:textId="77777777" w:rsidR="00CD08E7" w:rsidRPr="00102C7C" w:rsidRDefault="00CD08E7" w:rsidP="00CD08E7">
      <w:pPr>
        <w:rPr>
          <w:u w:val="single"/>
        </w:rPr>
      </w:pPr>
      <w:r w:rsidRPr="00102C7C">
        <w:rPr>
          <w:sz w:val="16"/>
        </w:rPr>
        <w:t>There are, however,</w:t>
      </w:r>
      <w:r w:rsidRPr="00D70C0C">
        <w:rPr>
          <w:b/>
          <w:sz w:val="16"/>
        </w:rPr>
        <w:t xml:space="preserve"> </w:t>
      </w:r>
      <w:r w:rsidRPr="005141C4">
        <w:rPr>
          <w:b/>
          <w:highlight w:val="green"/>
          <w:u w:val="single"/>
        </w:rPr>
        <w:t>good </w:t>
      </w:r>
      <w:hyperlink r:id="rId114" w:history="1">
        <w:r w:rsidRPr="005141C4">
          <w:rPr>
            <w:rStyle w:val="Hyperlink"/>
            <w:rFonts w:eastAsiaTheme="majorEastAsia"/>
            <w:b/>
            <w:highlight w:val="green"/>
            <w:u w:val="single"/>
          </w:rPr>
          <w:t>reasons</w:t>
        </w:r>
      </w:hyperlink>
      <w:r w:rsidRPr="005141C4">
        <w:rPr>
          <w:b/>
          <w:highlight w:val="green"/>
          <w:u w:val="single"/>
        </w:rPr>
        <w:t> to doub</w:t>
      </w:r>
      <w:r w:rsidRPr="005141C4">
        <w:rPr>
          <w:b/>
          <w:szCs w:val="22"/>
          <w:highlight w:val="green"/>
        </w:rPr>
        <w:t>t</w:t>
      </w:r>
      <w:r w:rsidRPr="00102C7C">
        <w:rPr>
          <w:sz w:val="16"/>
        </w:rPr>
        <w:t xml:space="preserve"> Adm. Richard’s </w:t>
      </w:r>
      <w:r w:rsidRPr="005141C4">
        <w:rPr>
          <w:highlight w:val="green"/>
          <w:u w:val="single"/>
        </w:rPr>
        <w:t>claim</w:t>
      </w:r>
      <w:r w:rsidRPr="00102C7C">
        <w:rPr>
          <w:sz w:val="16"/>
        </w:rPr>
        <w:t xml:space="preserve">. First, the </w:t>
      </w:r>
      <w:r w:rsidRPr="00102C7C">
        <w:rPr>
          <w:u w:val="single"/>
        </w:rPr>
        <w:t xml:space="preserve">objectivity of his assessment is </w:t>
      </w:r>
      <w:r w:rsidRPr="005141C4">
        <w:rPr>
          <w:highlight w:val="green"/>
          <w:u w:val="single"/>
        </w:rPr>
        <w:t>questionable given</w:t>
      </w:r>
      <w:r w:rsidRPr="00102C7C">
        <w:rPr>
          <w:u w:val="single"/>
        </w:rPr>
        <w:t xml:space="preserve"> an unusual, </w:t>
      </w:r>
      <w:r w:rsidRPr="005141C4">
        <w:rPr>
          <w:b/>
          <w:highlight w:val="green"/>
          <w:u w:val="single"/>
        </w:rPr>
        <w:t>ongoing Air Force </w:t>
      </w:r>
      <w:hyperlink r:id="rId115" w:history="1">
        <w:r w:rsidRPr="005141C4">
          <w:rPr>
            <w:rStyle w:val="Hyperlink"/>
            <w:rFonts w:eastAsiaTheme="majorEastAsia"/>
            <w:b/>
            <w:highlight w:val="green"/>
            <w:u w:val="single"/>
          </w:rPr>
          <w:t>public relations campaign</w:t>
        </w:r>
      </w:hyperlink>
      <w:r w:rsidRPr="005141C4">
        <w:rPr>
          <w:b/>
          <w:highlight w:val="green"/>
          <w:u w:val="single"/>
        </w:rPr>
        <w:t> </w:t>
      </w:r>
      <w:r w:rsidRPr="005141C4">
        <w:rPr>
          <w:highlight w:val="green"/>
          <w:u w:val="single"/>
        </w:rPr>
        <w:t>clearly aimed</w:t>
      </w:r>
      <w:r w:rsidRPr="00102C7C">
        <w:rPr>
          <w:u w:val="single"/>
        </w:rPr>
        <w:t xml:space="preserve"> </w:t>
      </w:r>
      <w:r w:rsidRPr="00102C7C">
        <w:rPr>
          <w:sz w:val="16"/>
        </w:rPr>
        <w:t>at limiting the flexibility of the new administration</w:t>
      </w:r>
      <w:r w:rsidRPr="00102C7C">
        <w:rPr>
          <w:u w:val="single"/>
        </w:rPr>
        <w:t xml:space="preserve"> </w:t>
      </w:r>
      <w:r w:rsidRPr="00102C7C">
        <w:rPr>
          <w:sz w:val="16"/>
        </w:rPr>
        <w:t>so as</w:t>
      </w:r>
      <w:r w:rsidRPr="00102C7C">
        <w:rPr>
          <w:u w:val="single"/>
        </w:rPr>
        <w:t xml:space="preserve"> </w:t>
      </w:r>
      <w:r w:rsidRPr="005141C4">
        <w:rPr>
          <w:highlight w:val="green"/>
          <w:u w:val="single"/>
        </w:rPr>
        <w:t>to ensure</w:t>
      </w:r>
      <w:r w:rsidRPr="00102C7C">
        <w:rPr>
          <w:u w:val="single"/>
        </w:rPr>
        <w:t xml:space="preserve"> the development of a </w:t>
      </w:r>
      <w:r w:rsidRPr="005141C4">
        <w:rPr>
          <w:highlight w:val="green"/>
          <w:u w:val="single"/>
        </w:rPr>
        <w:t>new ICBM</w:t>
      </w:r>
      <w:r w:rsidRPr="00102C7C">
        <w:rPr>
          <w:u w:val="single"/>
        </w:rPr>
        <w:t xml:space="preserve">. </w:t>
      </w:r>
      <w:r w:rsidRPr="00102C7C">
        <w:rPr>
          <w:sz w:val="16"/>
        </w:rPr>
        <w:t xml:space="preserve">This </w:t>
      </w:r>
      <w:r w:rsidRPr="00102C7C">
        <w:rPr>
          <w:u w:val="single"/>
        </w:rPr>
        <w:t>media outreach</w:t>
      </w:r>
      <w:r w:rsidRPr="00102C7C">
        <w:rPr>
          <w:sz w:val="16"/>
        </w:rPr>
        <w:t xml:space="preserve"> is </w:t>
      </w:r>
      <w:r w:rsidRPr="005141C4">
        <w:rPr>
          <w:highlight w:val="green"/>
          <w:u w:val="single"/>
        </w:rPr>
        <w:t>occurring well in advance of</w:t>
      </w:r>
      <w:r w:rsidRPr="00102C7C">
        <w:rPr>
          <w:u w:val="single"/>
        </w:rPr>
        <w:t xml:space="preserve"> any broad-based, </w:t>
      </w:r>
      <w:r w:rsidRPr="005141C4">
        <w:rPr>
          <w:highlight w:val="green"/>
          <w:u w:val="single"/>
        </w:rPr>
        <w:t>D</w:t>
      </w:r>
      <w:r w:rsidRPr="00102C7C">
        <w:rPr>
          <w:sz w:val="16"/>
        </w:rPr>
        <w:t xml:space="preserve">epartment </w:t>
      </w:r>
      <w:r w:rsidRPr="005141C4">
        <w:rPr>
          <w:highlight w:val="green"/>
          <w:u w:val="single"/>
        </w:rPr>
        <w:t>o</w:t>
      </w:r>
      <w:r w:rsidRPr="005141C4">
        <w:rPr>
          <w:sz w:val="16"/>
        </w:rPr>
        <w:t>f</w:t>
      </w:r>
      <w:r w:rsidRPr="00102C7C">
        <w:rPr>
          <w:sz w:val="16"/>
        </w:rPr>
        <w:t xml:space="preserve"> </w:t>
      </w:r>
      <w:r w:rsidRPr="005141C4">
        <w:rPr>
          <w:highlight w:val="green"/>
          <w:u w:val="single"/>
        </w:rPr>
        <w:t>D</w:t>
      </w:r>
      <w:r w:rsidRPr="00102C7C">
        <w:rPr>
          <w:sz w:val="16"/>
        </w:rPr>
        <w:t>efense-</w:t>
      </w:r>
      <w:r w:rsidRPr="00102C7C">
        <w:rPr>
          <w:u w:val="single"/>
        </w:rPr>
        <w:t>led nuclear strategy review</w:t>
      </w:r>
      <w:r w:rsidRPr="00102C7C">
        <w:rPr>
          <w:sz w:val="16"/>
        </w:rPr>
        <w:t xml:space="preserve"> and </w:t>
      </w:r>
      <w:r w:rsidRPr="00102C7C">
        <w:rPr>
          <w:u w:val="single"/>
        </w:rPr>
        <w:t>before</w:t>
      </w:r>
      <w:r w:rsidRPr="00102C7C">
        <w:rPr>
          <w:sz w:val="16"/>
        </w:rPr>
        <w:t xml:space="preserve"> the </w:t>
      </w:r>
      <w:r w:rsidRPr="00102C7C">
        <w:rPr>
          <w:u w:val="single"/>
        </w:rPr>
        <w:t xml:space="preserve">appointment </w:t>
      </w:r>
      <w:r w:rsidRPr="00102C7C">
        <w:rPr>
          <w:sz w:val="16"/>
        </w:rPr>
        <w:t xml:space="preserve">and confirmation </w:t>
      </w:r>
      <w:r w:rsidRPr="00102C7C">
        <w:rPr>
          <w:u w:val="single"/>
        </w:rPr>
        <w:t xml:space="preserve">of </w:t>
      </w:r>
      <w:r w:rsidRPr="00D70C0C">
        <w:rPr>
          <w:b/>
          <w:u w:val="single"/>
        </w:rPr>
        <w:t>civilian defense advisors</w:t>
      </w:r>
      <w:r w:rsidRPr="00102C7C">
        <w:rPr>
          <w:sz w:val="16"/>
        </w:rPr>
        <w:t>. Given Secretary of Defense Lloyd Austin’s </w:t>
      </w:r>
      <w:hyperlink r:id="rId116" w:history="1">
        <w:r w:rsidRPr="00102C7C">
          <w:rPr>
            <w:rStyle w:val="Hyperlink"/>
            <w:rFonts w:eastAsiaTheme="majorEastAsia"/>
            <w:sz w:val="16"/>
          </w:rPr>
          <w:t>commitment</w:t>
        </w:r>
      </w:hyperlink>
      <w:r w:rsidRPr="00102C7C">
        <w:rPr>
          <w:sz w:val="16"/>
        </w:rPr>
        <w:t xml:space="preserve"> to civilian oversight and “ensuring strategic and operational decisions are informed by policy,” civilian </w:t>
      </w:r>
      <w:r w:rsidRPr="005141C4">
        <w:rPr>
          <w:highlight w:val="green"/>
          <w:u w:val="single"/>
        </w:rPr>
        <w:t xml:space="preserve">policymakers should </w:t>
      </w:r>
      <w:r w:rsidRPr="005141C4">
        <w:rPr>
          <w:b/>
          <w:highlight w:val="green"/>
          <w:u w:val="single"/>
        </w:rPr>
        <w:t>carefully scrutinize</w:t>
      </w:r>
      <w:r w:rsidRPr="00102C7C">
        <w:rPr>
          <w:u w:val="single"/>
        </w:rPr>
        <w:t xml:space="preserve"> the </w:t>
      </w:r>
      <w:r w:rsidRPr="005141C4">
        <w:rPr>
          <w:highlight w:val="green"/>
          <w:u w:val="single"/>
        </w:rPr>
        <w:t>Air Force’s claims.</w:t>
      </w:r>
    </w:p>
    <w:p w14:paraId="5CFE3C93" w14:textId="77777777" w:rsidR="00CD08E7" w:rsidRPr="00102C7C" w:rsidRDefault="00CD08E7" w:rsidP="00CD08E7">
      <w:pPr>
        <w:rPr>
          <w:sz w:val="16"/>
        </w:rPr>
      </w:pPr>
      <w:r w:rsidRPr="00102C7C">
        <w:rPr>
          <w:sz w:val="16"/>
        </w:rPr>
        <w:t xml:space="preserve">Adm. Richard’s </w:t>
      </w:r>
      <w:r w:rsidRPr="00102C7C">
        <w:rPr>
          <w:u w:val="single"/>
        </w:rPr>
        <w:t xml:space="preserve">assessment is </w:t>
      </w:r>
      <w:r w:rsidRPr="005141C4">
        <w:rPr>
          <w:highlight w:val="green"/>
          <w:u w:val="single"/>
        </w:rPr>
        <w:t xml:space="preserve">also </w:t>
      </w:r>
      <w:r w:rsidRPr="005141C4">
        <w:rPr>
          <w:b/>
          <w:highlight w:val="green"/>
          <w:u w:val="single"/>
        </w:rPr>
        <w:t>doubtful on technical merits</w:t>
      </w:r>
      <w:r w:rsidRPr="00102C7C">
        <w:rPr>
          <w:u w:val="single"/>
        </w:rPr>
        <w:t>.</w:t>
      </w:r>
      <w:r w:rsidRPr="00102C7C">
        <w:rPr>
          <w:sz w:val="16"/>
        </w:rPr>
        <w:t xml:space="preserve"> In 2014, the </w:t>
      </w:r>
      <w:r w:rsidRPr="00102C7C">
        <w:rPr>
          <w:u w:val="single"/>
        </w:rPr>
        <w:t>Air Force conducted a study</w:t>
      </w:r>
      <w:r w:rsidRPr="00102C7C">
        <w:rPr>
          <w:sz w:val="16"/>
        </w:rPr>
        <w:t xml:space="preserve"> — termed an “</w:t>
      </w:r>
      <w:hyperlink r:id="rId117" w:history="1">
        <w:r w:rsidRPr="00102C7C">
          <w:rPr>
            <w:rStyle w:val="Hyperlink"/>
            <w:rFonts w:eastAsiaTheme="majorEastAsia"/>
            <w:sz w:val="16"/>
          </w:rPr>
          <w:t>analysis of alternatives</w:t>
        </w:r>
      </w:hyperlink>
      <w:r w:rsidRPr="00102C7C">
        <w:rPr>
          <w:sz w:val="16"/>
        </w:rPr>
        <w:t xml:space="preserve">” — </w:t>
      </w:r>
      <w:r w:rsidRPr="00102C7C">
        <w:rPr>
          <w:u w:val="single"/>
        </w:rPr>
        <w:t xml:space="preserve">that considered </w:t>
      </w:r>
      <w:r w:rsidRPr="00102C7C">
        <w:rPr>
          <w:sz w:val="16"/>
        </w:rPr>
        <w:t>variou</w:t>
      </w:r>
      <w:r w:rsidRPr="00102C7C">
        <w:rPr>
          <w:u w:val="single"/>
        </w:rPr>
        <w:t>s options for ICBM modernization</w:t>
      </w:r>
      <w:r w:rsidRPr="00102C7C">
        <w:rPr>
          <w:sz w:val="16"/>
        </w:rPr>
        <w:t xml:space="preserve">. The </w:t>
      </w:r>
      <w:r w:rsidRPr="00102C7C">
        <w:rPr>
          <w:u w:val="single"/>
        </w:rPr>
        <w:t xml:space="preserve">conclusion was </w:t>
      </w:r>
      <w:r w:rsidRPr="00102C7C">
        <w:rPr>
          <w:sz w:val="16"/>
        </w:rPr>
        <w:t xml:space="preserve">that a </w:t>
      </w:r>
      <w:r w:rsidRPr="00102C7C">
        <w:rPr>
          <w:u w:val="single"/>
        </w:rPr>
        <w:t xml:space="preserve">replacement </w:t>
      </w:r>
      <w:r w:rsidRPr="00102C7C">
        <w:rPr>
          <w:sz w:val="16"/>
        </w:rPr>
        <w:t xml:space="preserve">was the </w:t>
      </w:r>
      <w:r w:rsidRPr="00102C7C">
        <w:rPr>
          <w:u w:val="single"/>
        </w:rPr>
        <w:t>most desirable</w:t>
      </w:r>
      <w:r w:rsidRPr="00102C7C">
        <w:rPr>
          <w:sz w:val="16"/>
        </w:rPr>
        <w:t xml:space="preserve">. </w:t>
      </w:r>
      <w:r w:rsidRPr="00102C7C">
        <w:rPr>
          <w:u w:val="single"/>
        </w:rPr>
        <w:t xml:space="preserve">However, the </w:t>
      </w:r>
      <w:r w:rsidRPr="005141C4">
        <w:rPr>
          <w:highlight w:val="green"/>
          <w:u w:val="single"/>
        </w:rPr>
        <w:t>study</w:t>
      </w:r>
      <w:r w:rsidRPr="00102C7C">
        <w:rPr>
          <w:u w:val="single"/>
        </w:rPr>
        <w:t xml:space="preserve"> was </w:t>
      </w:r>
      <w:r w:rsidRPr="005141C4">
        <w:rPr>
          <w:highlight w:val="green"/>
          <w:u w:val="single"/>
        </w:rPr>
        <w:t>premised on</w:t>
      </w:r>
      <w:r w:rsidRPr="00102C7C">
        <w:rPr>
          <w:u w:val="single"/>
        </w:rPr>
        <w:t xml:space="preserve"> an Air Force </w:t>
      </w:r>
      <w:r w:rsidRPr="005141C4">
        <w:rPr>
          <w:highlight w:val="green"/>
          <w:u w:val="single"/>
        </w:rPr>
        <w:t>requirement</w:t>
      </w:r>
      <w:r w:rsidRPr="00102C7C">
        <w:rPr>
          <w:u w:val="single"/>
        </w:rPr>
        <w:t xml:space="preserve"> </w:t>
      </w:r>
      <w:r w:rsidRPr="005141C4">
        <w:rPr>
          <w:highlight w:val="green"/>
          <w:u w:val="single"/>
        </w:rPr>
        <w:t xml:space="preserve">to maintain </w:t>
      </w:r>
      <w:r w:rsidRPr="005141C4">
        <w:rPr>
          <w:b/>
          <w:highlight w:val="green"/>
          <w:u w:val="single"/>
        </w:rPr>
        <w:t>400 deployed ICBMs through 2075</w:t>
      </w:r>
      <w:r w:rsidRPr="005141C4">
        <w:rPr>
          <w:highlight w:val="green"/>
          <w:u w:val="single"/>
        </w:rPr>
        <w:t>. Both</w:t>
      </w:r>
      <w:r w:rsidRPr="00102C7C">
        <w:rPr>
          <w:u w:val="single"/>
        </w:rPr>
        <w:t xml:space="preserve"> the </w:t>
      </w:r>
      <w:r w:rsidRPr="005141C4">
        <w:rPr>
          <w:highlight w:val="green"/>
          <w:u w:val="single"/>
        </w:rPr>
        <w:t>number</w:t>
      </w:r>
      <w:r w:rsidRPr="00102C7C">
        <w:rPr>
          <w:u w:val="single"/>
        </w:rPr>
        <w:t xml:space="preserve"> of missiles and the target date were essentially </w:t>
      </w:r>
      <w:r w:rsidRPr="005141C4">
        <w:rPr>
          <w:b/>
          <w:highlight w:val="green"/>
          <w:u w:val="single"/>
        </w:rPr>
        <w:t>arbitrary</w:t>
      </w:r>
      <w:r w:rsidRPr="005141C4">
        <w:rPr>
          <w:sz w:val="16"/>
          <w:highlight w:val="green"/>
        </w:rPr>
        <w:t>.</w:t>
      </w:r>
      <w:r w:rsidRPr="00102C7C">
        <w:rPr>
          <w:sz w:val="16"/>
        </w:rPr>
        <w:t xml:space="preserve"> The United States reduced its deployed ICBM force to 400 to comply with the numerical ceiling set by the New START treaty. But </w:t>
      </w:r>
      <w:r w:rsidRPr="00102C7C">
        <w:rPr>
          <w:u w:val="single"/>
        </w:rPr>
        <w:t>given</w:t>
      </w:r>
      <w:r w:rsidRPr="00102C7C">
        <w:rPr>
          <w:sz w:val="16"/>
        </w:rPr>
        <w:t xml:space="preserve"> the possibility of substituting </w:t>
      </w:r>
      <w:r w:rsidRPr="005141C4">
        <w:rPr>
          <w:b/>
          <w:highlight w:val="green"/>
          <w:u w:val="single"/>
        </w:rPr>
        <w:t>highly capable sub</w:t>
      </w:r>
      <w:r w:rsidRPr="00A35B55">
        <w:rPr>
          <w:b/>
          <w:u w:val="single"/>
        </w:rPr>
        <w:t xml:space="preserve">marine- </w:t>
      </w:r>
      <w:r w:rsidRPr="005141C4">
        <w:rPr>
          <w:b/>
          <w:highlight w:val="green"/>
          <w:u w:val="single"/>
        </w:rPr>
        <w:t>or bomber</w:t>
      </w:r>
      <w:r w:rsidRPr="00A35B55">
        <w:rPr>
          <w:b/>
          <w:u w:val="single"/>
        </w:rPr>
        <w:t>-launched weapons</w:t>
      </w:r>
      <w:r w:rsidRPr="00102C7C">
        <w:rPr>
          <w:sz w:val="16"/>
        </w:rPr>
        <w:t xml:space="preserve">, the </w:t>
      </w:r>
      <w:r w:rsidRPr="00102C7C">
        <w:rPr>
          <w:u w:val="single"/>
        </w:rPr>
        <w:t>treaty does not set a floor</w:t>
      </w:r>
      <w:r w:rsidRPr="00102C7C">
        <w:rPr>
          <w:sz w:val="16"/>
        </w:rPr>
        <w:t xml:space="preserve"> to the size of the Minuteman force. Public </w:t>
      </w:r>
      <w:r w:rsidRPr="00102C7C">
        <w:rPr>
          <w:u w:val="single"/>
        </w:rPr>
        <w:t xml:space="preserve">explanations of the </w:t>
      </w:r>
      <w:r w:rsidRPr="005141C4">
        <w:rPr>
          <w:highlight w:val="green"/>
          <w:u w:val="single"/>
        </w:rPr>
        <w:t>2075</w:t>
      </w:r>
      <w:r w:rsidRPr="00102C7C">
        <w:rPr>
          <w:u w:val="single"/>
        </w:rPr>
        <w:t xml:space="preserve"> requirement</w:t>
      </w:r>
      <w:r w:rsidRPr="00102C7C">
        <w:rPr>
          <w:sz w:val="16"/>
        </w:rPr>
        <w:t xml:space="preserve">, in turn, </w:t>
      </w:r>
      <w:r w:rsidRPr="00102C7C">
        <w:rPr>
          <w:u w:val="single"/>
        </w:rPr>
        <w:t xml:space="preserve">have been </w:t>
      </w:r>
      <w:r w:rsidRPr="005141C4">
        <w:rPr>
          <w:b/>
          <w:highlight w:val="green"/>
          <w:u w:val="single"/>
        </w:rPr>
        <w:t>severely lacking</w:t>
      </w:r>
      <w:r w:rsidRPr="00102C7C">
        <w:rPr>
          <w:sz w:val="16"/>
        </w:rPr>
        <w:t>. Air Force personnel only reiterate that the Ground Based Strategic Deterrent program office </w:t>
      </w:r>
      <w:hyperlink r:id="rId118" w:history="1">
        <w:r w:rsidRPr="00102C7C">
          <w:rPr>
            <w:rStyle w:val="Hyperlink"/>
            <w:rFonts w:eastAsiaTheme="majorEastAsia"/>
            <w:sz w:val="16"/>
          </w:rPr>
          <w:t>was asked</w:t>
        </w:r>
      </w:hyperlink>
      <w:r w:rsidRPr="00102C7C">
        <w:rPr>
          <w:sz w:val="16"/>
        </w:rPr>
        <w:t> to “build a system that’s going to last [until] 2075.”</w:t>
      </w:r>
    </w:p>
    <w:p w14:paraId="2066CD9D" w14:textId="77777777" w:rsidR="00CD08E7" w:rsidRPr="00102C7C" w:rsidRDefault="00CD08E7" w:rsidP="00CD08E7">
      <w:pPr>
        <w:rPr>
          <w:sz w:val="16"/>
        </w:rPr>
      </w:pPr>
      <w:r w:rsidRPr="00102C7C">
        <w:rPr>
          <w:u w:val="single"/>
        </w:rPr>
        <w:t>As a result of the 400/2075 requirements</w:t>
      </w:r>
      <w:r w:rsidRPr="00102C7C">
        <w:rPr>
          <w:sz w:val="16"/>
        </w:rPr>
        <w:t xml:space="preserve">, the </w:t>
      </w:r>
      <w:r w:rsidRPr="00102C7C">
        <w:rPr>
          <w:u w:val="single"/>
        </w:rPr>
        <w:t xml:space="preserve">Air Force </w:t>
      </w:r>
      <w:r w:rsidRPr="005141C4">
        <w:rPr>
          <w:highlight w:val="green"/>
          <w:u w:val="single"/>
        </w:rPr>
        <w:t>did not examine</w:t>
      </w:r>
      <w:r w:rsidRPr="00102C7C">
        <w:rPr>
          <w:u w:val="single"/>
        </w:rPr>
        <w:t xml:space="preserve"> whether</w:t>
      </w:r>
      <w:r w:rsidRPr="00102C7C">
        <w:rPr>
          <w:sz w:val="16"/>
        </w:rPr>
        <w:t xml:space="preserve"> a </w:t>
      </w:r>
      <w:r w:rsidRPr="005141C4">
        <w:rPr>
          <w:highlight w:val="green"/>
          <w:u w:val="single"/>
        </w:rPr>
        <w:t>life extension</w:t>
      </w:r>
      <w:r w:rsidRPr="00102C7C">
        <w:rPr>
          <w:u w:val="single"/>
        </w:rPr>
        <w:t xml:space="preserve"> could add</w:t>
      </w:r>
      <w:r w:rsidRPr="00102C7C">
        <w:rPr>
          <w:sz w:val="16"/>
        </w:rPr>
        <w:t xml:space="preserve"> “just” two or three</w:t>
      </w:r>
      <w:r w:rsidRPr="00102C7C">
        <w:rPr>
          <w:u w:val="single"/>
        </w:rPr>
        <w:t xml:space="preserve"> decades to </w:t>
      </w:r>
      <w:r w:rsidRPr="00102C7C">
        <w:rPr>
          <w:sz w:val="16"/>
        </w:rPr>
        <w:t xml:space="preserve">the Minuteman’s </w:t>
      </w:r>
      <w:r w:rsidRPr="00102C7C">
        <w:rPr>
          <w:u w:val="single"/>
        </w:rPr>
        <w:t>lifes</w:t>
      </w:r>
      <w:r w:rsidRPr="00F54F3D">
        <w:rPr>
          <w:u w:val="single"/>
        </w:rPr>
        <w:t>pan</w:t>
      </w:r>
      <w:r w:rsidRPr="00102C7C">
        <w:rPr>
          <w:sz w:val="16"/>
        </w:rPr>
        <w:t>, especially if there were fewer total missiles. Since safely extending the Minuteman’s lifespan until 2075 may indeed be impossible, this meant the study concluded that developing the Ground Based Strategic Deterrent program was inevitable and it would be more cost-effective to start it sooner rather than later.</w:t>
      </w:r>
    </w:p>
    <w:p w14:paraId="22EABD54" w14:textId="77777777" w:rsidR="00CD08E7" w:rsidRPr="00102C7C" w:rsidRDefault="00E8673B" w:rsidP="00CD08E7">
      <w:pPr>
        <w:rPr>
          <w:sz w:val="16"/>
        </w:rPr>
      </w:pPr>
      <w:hyperlink r:id="rId119" w:history="1">
        <w:r w:rsidR="00CD08E7" w:rsidRPr="00102C7C">
          <w:rPr>
            <w:rStyle w:val="Hyperlink"/>
            <w:rFonts w:eastAsiaTheme="majorEastAsia"/>
            <w:u w:val="single"/>
          </w:rPr>
          <w:t>Experts</w:t>
        </w:r>
      </w:hyperlink>
      <w:r w:rsidR="00CD08E7" w:rsidRPr="00102C7C">
        <w:rPr>
          <w:u w:val="single"/>
        </w:rPr>
        <w:t> suggest</w:t>
      </w:r>
      <w:r w:rsidR="00CD08E7" w:rsidRPr="00102C7C">
        <w:rPr>
          <w:sz w:val="16"/>
        </w:rPr>
        <w:t xml:space="preserve"> that a two- or three-</w:t>
      </w:r>
      <w:r w:rsidR="00CD08E7" w:rsidRPr="005141C4">
        <w:rPr>
          <w:highlight w:val="green"/>
          <w:u w:val="single"/>
        </w:rPr>
        <w:t>decade</w:t>
      </w:r>
      <w:r w:rsidR="00CD08E7" w:rsidRPr="00102C7C">
        <w:rPr>
          <w:u w:val="single"/>
        </w:rPr>
        <w:t xml:space="preserve"> Minuteman life </w:t>
      </w:r>
      <w:r w:rsidR="00CD08E7" w:rsidRPr="005141C4">
        <w:rPr>
          <w:highlight w:val="green"/>
          <w:u w:val="single"/>
        </w:rPr>
        <w:t xml:space="preserve">extension is </w:t>
      </w:r>
      <w:r w:rsidR="00CD08E7" w:rsidRPr="005141C4">
        <w:rPr>
          <w:b/>
          <w:highlight w:val="green"/>
          <w:u w:val="single"/>
        </w:rPr>
        <w:t>technically possible</w:t>
      </w:r>
      <w:r w:rsidR="00CD08E7" w:rsidRPr="00102C7C">
        <w:rPr>
          <w:sz w:val="16"/>
        </w:rPr>
        <w:t>. In a </w:t>
      </w:r>
      <w:hyperlink r:id="rId120" w:history="1">
        <w:r w:rsidR="00CD08E7" w:rsidRPr="00102C7C">
          <w:rPr>
            <w:rStyle w:val="Hyperlink"/>
            <w:rFonts w:eastAsiaTheme="majorEastAsia"/>
            <w:sz w:val="16"/>
          </w:rPr>
          <w:t>2019 </w:t>
        </w:r>
        <w:r w:rsidR="00CD08E7" w:rsidRPr="00102C7C">
          <w:rPr>
            <w:rStyle w:val="Hyperlink"/>
            <w:sz w:val="16"/>
          </w:rPr>
          <w:t>War on the Rocks</w:t>
        </w:r>
        <w:r w:rsidR="00CD08E7" w:rsidRPr="00102C7C">
          <w:rPr>
            <w:rStyle w:val="Hyperlink"/>
            <w:rFonts w:eastAsiaTheme="majorEastAsia"/>
            <w:sz w:val="16"/>
          </w:rPr>
          <w:t> article</w:t>
        </w:r>
      </w:hyperlink>
      <w:r w:rsidR="00CD08E7" w:rsidRPr="00102C7C">
        <w:rPr>
          <w:sz w:val="16"/>
        </w:rPr>
        <w:t xml:space="preserve">, nuclear policy analysts Kingston Reif and Steve Fetter outlined how </w:t>
      </w:r>
      <w:r w:rsidR="00CD08E7" w:rsidRPr="00102C7C">
        <w:rPr>
          <w:u w:val="single"/>
        </w:rPr>
        <w:t>modest efforts, such as replacing solid rocket propellant</w:t>
      </w:r>
      <w:r w:rsidR="00CD08E7" w:rsidRPr="00102C7C">
        <w:rPr>
          <w:sz w:val="16"/>
        </w:rPr>
        <w:t xml:space="preserve"> and </w:t>
      </w:r>
      <w:r w:rsidR="00CD08E7" w:rsidRPr="00102C7C">
        <w:rPr>
          <w:u w:val="single"/>
        </w:rPr>
        <w:t>guidance systems and reducing destructive testing</w:t>
      </w:r>
      <w:r w:rsidR="00CD08E7" w:rsidRPr="00102C7C">
        <w:rPr>
          <w:sz w:val="16"/>
        </w:rPr>
        <w:t xml:space="preserve">, would </w:t>
      </w:r>
      <w:r w:rsidR="00CD08E7" w:rsidRPr="00102C7C">
        <w:rPr>
          <w:u w:val="single"/>
        </w:rPr>
        <w:t>enable</w:t>
      </w:r>
      <w:r w:rsidR="00CD08E7" w:rsidRPr="00102C7C">
        <w:rPr>
          <w:sz w:val="16"/>
        </w:rPr>
        <w:t xml:space="preserve"> Washington </w:t>
      </w:r>
      <w:r w:rsidR="00CD08E7" w:rsidRPr="00102C7C">
        <w:rPr>
          <w:u w:val="single"/>
        </w:rPr>
        <w:t>to retain</w:t>
      </w:r>
      <w:r w:rsidR="00CD08E7" w:rsidRPr="00102C7C">
        <w:rPr>
          <w:sz w:val="16"/>
        </w:rPr>
        <w:t xml:space="preserve"> a </w:t>
      </w:r>
      <w:r w:rsidR="00CD08E7" w:rsidRPr="00102C7C">
        <w:rPr>
          <w:u w:val="single"/>
        </w:rPr>
        <w:t xml:space="preserve">substantial deployed ICBM force for years </w:t>
      </w:r>
      <w:r w:rsidR="00CD08E7" w:rsidRPr="00102C7C">
        <w:rPr>
          <w:sz w:val="16"/>
        </w:rPr>
        <w:t>(see Figure 1). A new study without the 2075 requirement would demonstrate this. Unfortunately, the House of Representatives </w:t>
      </w:r>
      <w:hyperlink r:id="rId121" w:history="1">
        <w:r w:rsidR="00CD08E7" w:rsidRPr="00102C7C">
          <w:rPr>
            <w:rStyle w:val="Hyperlink"/>
            <w:rFonts w:eastAsiaTheme="majorEastAsia"/>
            <w:sz w:val="16"/>
          </w:rPr>
          <w:t>chose not to conduct</w:t>
        </w:r>
      </w:hyperlink>
      <w:r w:rsidR="00CD08E7" w:rsidRPr="00102C7C">
        <w:rPr>
          <w:sz w:val="16"/>
        </w:rPr>
        <w:t xml:space="preserve"> such a study in 2019. </w:t>
      </w:r>
      <w:r w:rsidR="00CD08E7" w:rsidRPr="00102C7C">
        <w:rPr>
          <w:u w:val="single"/>
        </w:rPr>
        <w:t xml:space="preserve">Were </w:t>
      </w:r>
      <w:r w:rsidR="00CD08E7" w:rsidRPr="00102C7C">
        <w:rPr>
          <w:sz w:val="16"/>
        </w:rPr>
        <w:t>the president</w:t>
      </w:r>
      <w:r w:rsidR="00CD08E7" w:rsidRPr="00102C7C">
        <w:rPr>
          <w:u w:val="single"/>
        </w:rPr>
        <w:t xml:space="preserve"> to</w:t>
      </w:r>
      <w:r w:rsidR="00CD08E7" w:rsidRPr="00102C7C">
        <w:rPr>
          <w:sz w:val="16"/>
        </w:rPr>
        <w:t xml:space="preserve"> delay deploying the Ground Based Strategic Deterrent until 2050, </w:t>
      </w:r>
      <w:r w:rsidR="00CD08E7" w:rsidRPr="00102C7C">
        <w:rPr>
          <w:u w:val="single"/>
        </w:rPr>
        <w:t>then choose between extending</w:t>
      </w:r>
      <w:r w:rsidR="00CD08E7" w:rsidRPr="00102C7C">
        <w:rPr>
          <w:sz w:val="16"/>
        </w:rPr>
        <w:t xml:space="preserve"> the life of the </w:t>
      </w:r>
      <w:r w:rsidR="00CD08E7" w:rsidRPr="00102C7C">
        <w:rPr>
          <w:u w:val="single"/>
        </w:rPr>
        <w:t>Minuteman and shifting to a dyad</w:t>
      </w:r>
      <w:r w:rsidR="00CD08E7" w:rsidRPr="00102C7C">
        <w:rPr>
          <w:sz w:val="16"/>
        </w:rPr>
        <w:t xml:space="preserve"> in the intervening years, presumably Adm. </w:t>
      </w:r>
      <w:r w:rsidR="00CD08E7" w:rsidRPr="00102C7C">
        <w:rPr>
          <w:u w:val="single"/>
        </w:rPr>
        <w:t>Richard would say</w:t>
      </w:r>
      <w:r w:rsidR="00CD08E7" w:rsidRPr="00102C7C">
        <w:rPr>
          <w:sz w:val="16"/>
        </w:rPr>
        <w:t xml:space="preserve"> the </w:t>
      </w:r>
      <w:r w:rsidR="00CD08E7" w:rsidRPr="00102C7C">
        <w:rPr>
          <w:u w:val="single"/>
        </w:rPr>
        <w:t>life extension is indeed possible and preferable.</w:t>
      </w:r>
      <w:r w:rsidR="00CD08E7" w:rsidRPr="00102C7C">
        <w:rPr>
          <w:sz w:val="16"/>
        </w:rPr>
        <w:t xml:space="preserve"> </w:t>
      </w:r>
    </w:p>
    <w:p w14:paraId="226E0952" w14:textId="77777777" w:rsidR="00CD08E7" w:rsidRPr="00102C7C" w:rsidRDefault="00CD08E7" w:rsidP="00CD08E7">
      <w:pPr>
        <w:rPr>
          <w:sz w:val="16"/>
        </w:rPr>
      </w:pPr>
      <w:r w:rsidRPr="00102C7C">
        <w:rPr>
          <w:sz w:val="16"/>
        </w:rPr>
        <w:lastRenderedPageBreak/>
        <w:t xml:space="preserve">Importantly, </w:t>
      </w:r>
      <w:r w:rsidRPr="00102C7C">
        <w:rPr>
          <w:u w:val="single"/>
        </w:rPr>
        <w:t xml:space="preserve">extending the life of Minuteman </w:t>
      </w:r>
      <w:r w:rsidRPr="00102C7C">
        <w:rPr>
          <w:sz w:val="16"/>
        </w:rPr>
        <w:t>would be</w:t>
      </w:r>
      <w:r w:rsidRPr="00102C7C">
        <w:rPr>
          <w:u w:val="single"/>
        </w:rPr>
        <w:t xml:space="preserve"> </w:t>
      </w:r>
      <w:r w:rsidRPr="005141C4">
        <w:rPr>
          <w:highlight w:val="green"/>
          <w:u w:val="single"/>
        </w:rPr>
        <w:t>even more</w:t>
      </w:r>
      <w:r w:rsidRPr="00102C7C">
        <w:rPr>
          <w:u w:val="single"/>
        </w:rPr>
        <w:t xml:space="preserve"> feasible </w:t>
      </w:r>
      <w:r w:rsidRPr="005141C4">
        <w:rPr>
          <w:highlight w:val="green"/>
          <w:u w:val="single"/>
        </w:rPr>
        <w:t>if</w:t>
      </w:r>
      <w:r w:rsidRPr="00102C7C">
        <w:rPr>
          <w:u w:val="single"/>
        </w:rPr>
        <w:t xml:space="preserve"> </w:t>
      </w:r>
      <w:r w:rsidRPr="00102C7C">
        <w:rPr>
          <w:sz w:val="16"/>
        </w:rPr>
        <w:t>the</w:t>
      </w:r>
      <w:r w:rsidRPr="00102C7C">
        <w:rPr>
          <w:u w:val="single"/>
        </w:rPr>
        <w:t xml:space="preserve"> </w:t>
      </w:r>
      <w:r w:rsidRPr="005141C4">
        <w:rPr>
          <w:highlight w:val="green"/>
          <w:u w:val="single"/>
        </w:rPr>
        <w:t>overall size</w:t>
      </w:r>
      <w:r w:rsidRPr="00102C7C">
        <w:rPr>
          <w:u w:val="single"/>
        </w:rPr>
        <w:t xml:space="preserve"> of </w:t>
      </w:r>
      <w:r w:rsidRPr="00102C7C">
        <w:rPr>
          <w:sz w:val="16"/>
        </w:rPr>
        <w:t>the</w:t>
      </w:r>
      <w:r w:rsidRPr="00102C7C">
        <w:rPr>
          <w:u w:val="single"/>
        </w:rPr>
        <w:t xml:space="preserve"> ICBM force </w:t>
      </w:r>
      <w:r w:rsidRPr="00102C7C">
        <w:rPr>
          <w:sz w:val="16"/>
        </w:rPr>
        <w:t xml:space="preserve">were </w:t>
      </w:r>
      <w:r w:rsidRPr="005141C4">
        <w:rPr>
          <w:highlight w:val="green"/>
          <w:u w:val="single"/>
        </w:rPr>
        <w:t>reduced</w:t>
      </w:r>
      <w:r w:rsidRPr="00102C7C">
        <w:rPr>
          <w:u w:val="single"/>
        </w:rPr>
        <w:t>.</w:t>
      </w:r>
      <w:r w:rsidRPr="00102C7C">
        <w:rPr>
          <w:sz w:val="16"/>
        </w:rPr>
        <w:t xml:space="preserve"> The Biden administration should review whether the United States </w:t>
      </w:r>
      <w:r w:rsidRPr="00102C7C">
        <w:rPr>
          <w:u w:val="single"/>
        </w:rPr>
        <w:t>could meet</w:t>
      </w:r>
      <w:r w:rsidRPr="00102C7C">
        <w:rPr>
          <w:sz w:val="16"/>
        </w:rPr>
        <w:t xml:space="preserve"> its </w:t>
      </w:r>
      <w:r w:rsidRPr="00102C7C">
        <w:rPr>
          <w:u w:val="single"/>
        </w:rPr>
        <w:t xml:space="preserve">deterrence requirements with a lower number of </w:t>
      </w:r>
      <w:r w:rsidRPr="00102C7C">
        <w:rPr>
          <w:sz w:val="16"/>
        </w:rPr>
        <w:t xml:space="preserve">deployed </w:t>
      </w:r>
      <w:r w:rsidRPr="00102C7C">
        <w:rPr>
          <w:u w:val="single"/>
        </w:rPr>
        <w:t>warheads</w:t>
      </w:r>
      <w:r w:rsidRPr="00102C7C">
        <w:rPr>
          <w:sz w:val="16"/>
        </w:rPr>
        <w:t xml:space="preserve">. The </w:t>
      </w:r>
      <w:r w:rsidRPr="00102C7C">
        <w:rPr>
          <w:u w:val="single"/>
        </w:rPr>
        <w:t>Defense Department</w:t>
      </w:r>
      <w:r w:rsidRPr="00102C7C">
        <w:rPr>
          <w:sz w:val="16"/>
        </w:rPr>
        <w:t>’s </w:t>
      </w:r>
      <w:hyperlink r:id="rId122" w:history="1">
        <w:r w:rsidRPr="00102C7C">
          <w:rPr>
            <w:rStyle w:val="Hyperlink"/>
            <w:rFonts w:eastAsiaTheme="majorEastAsia"/>
            <w:sz w:val="16"/>
          </w:rPr>
          <w:t>2013 review of nuclear employment strategy</w:t>
        </w:r>
      </w:hyperlink>
      <w:r w:rsidRPr="00102C7C">
        <w:rPr>
          <w:sz w:val="16"/>
        </w:rPr>
        <w:t> </w:t>
      </w:r>
      <w:r w:rsidRPr="00102C7C">
        <w:rPr>
          <w:u w:val="single"/>
        </w:rPr>
        <w:t xml:space="preserve">suggests </w:t>
      </w:r>
      <w:r w:rsidRPr="00102C7C">
        <w:rPr>
          <w:sz w:val="16"/>
        </w:rPr>
        <w:t>that</w:t>
      </w:r>
      <w:r w:rsidRPr="00102C7C">
        <w:rPr>
          <w:u w:val="single"/>
        </w:rPr>
        <w:t xml:space="preserve"> it could</w:t>
      </w:r>
      <w:r w:rsidRPr="00102C7C">
        <w:rPr>
          <w:sz w:val="16"/>
        </w:rPr>
        <w:t xml:space="preserve">. If a review now reaches a similar conclusion, it would be </w:t>
      </w:r>
      <w:r w:rsidRPr="00102C7C">
        <w:rPr>
          <w:u w:val="single"/>
        </w:rPr>
        <w:t>prudent to achieve</w:t>
      </w:r>
      <w:r w:rsidRPr="00102C7C">
        <w:rPr>
          <w:sz w:val="16"/>
        </w:rPr>
        <w:t xml:space="preserve"> these </w:t>
      </w:r>
      <w:r w:rsidRPr="00102C7C">
        <w:rPr>
          <w:u w:val="single"/>
        </w:rPr>
        <w:t>reductions in</w:t>
      </w:r>
      <w:r w:rsidRPr="00102C7C">
        <w:rPr>
          <w:sz w:val="16"/>
        </w:rPr>
        <w:t xml:space="preserve"> the </w:t>
      </w:r>
      <w:r w:rsidRPr="00102C7C">
        <w:rPr>
          <w:u w:val="single"/>
        </w:rPr>
        <w:t>Minuteman force</w:t>
      </w:r>
      <w:r w:rsidRPr="00102C7C">
        <w:rPr>
          <w:sz w:val="16"/>
        </w:rPr>
        <w:t>. This would create a stockpile of additional nondeployed missile bodies to be used as spare components to refurbish ICBMs as they age. Even if the Department of Defense determined the current number of deployed warheads (</w:t>
      </w:r>
      <w:hyperlink r:id="rId123" w:history="1">
        <w:r w:rsidRPr="00102C7C">
          <w:rPr>
            <w:rStyle w:val="Hyperlink"/>
            <w:rFonts w:eastAsiaTheme="majorEastAsia"/>
            <w:sz w:val="16"/>
          </w:rPr>
          <w:t>1,457</w:t>
        </w:r>
      </w:hyperlink>
      <w:r w:rsidRPr="00102C7C">
        <w:rPr>
          <w:sz w:val="16"/>
        </w:rPr>
        <w:t>) is preferable, it could still reduce the Minuteman force and move some warheads to currently deployed Trident D5 submarine-launched ballistic missiles.</w:t>
      </w:r>
    </w:p>
    <w:p w14:paraId="72686567" w14:textId="77777777" w:rsidR="00CD08E7" w:rsidRPr="00102C7C" w:rsidRDefault="00CD08E7" w:rsidP="00CD08E7">
      <w:pPr>
        <w:rPr>
          <w:sz w:val="16"/>
          <w:szCs w:val="16"/>
        </w:rPr>
      </w:pPr>
      <w:r w:rsidRPr="00102C7C">
        <w:rPr>
          <w:sz w:val="16"/>
          <w:szCs w:val="16"/>
        </w:rPr>
        <w:t>Previewing the Review</w:t>
      </w:r>
    </w:p>
    <w:p w14:paraId="2A071FB9" w14:textId="77777777" w:rsidR="00CD08E7" w:rsidRPr="00102C7C" w:rsidRDefault="00CD08E7" w:rsidP="00CD08E7">
      <w:pPr>
        <w:rPr>
          <w:sz w:val="16"/>
        </w:rPr>
      </w:pPr>
      <w:r w:rsidRPr="00102C7C">
        <w:rPr>
          <w:sz w:val="16"/>
        </w:rPr>
        <w:t xml:space="preserve">There is, in short, </w:t>
      </w:r>
      <w:r w:rsidRPr="00102C7C">
        <w:rPr>
          <w:u w:val="single"/>
        </w:rPr>
        <w:t>good reason</w:t>
      </w:r>
      <w:r w:rsidRPr="00102C7C">
        <w:rPr>
          <w:sz w:val="16"/>
        </w:rPr>
        <w:t xml:space="preserve"> for President Joe Biden </w:t>
      </w:r>
      <w:r w:rsidRPr="00102C7C">
        <w:rPr>
          <w:u w:val="single"/>
        </w:rPr>
        <w:t xml:space="preserve">to </w:t>
      </w:r>
      <w:r w:rsidRPr="005141C4">
        <w:rPr>
          <w:highlight w:val="green"/>
          <w:u w:val="single"/>
        </w:rPr>
        <w:t>extend</w:t>
      </w:r>
      <w:r w:rsidRPr="00102C7C">
        <w:rPr>
          <w:u w:val="single"/>
        </w:rPr>
        <w:t xml:space="preserve"> the life of the </w:t>
      </w:r>
      <w:r w:rsidRPr="005141C4">
        <w:rPr>
          <w:highlight w:val="green"/>
          <w:u w:val="single"/>
        </w:rPr>
        <w:t>Minuteman with</w:t>
      </w:r>
      <w:r w:rsidRPr="00102C7C">
        <w:rPr>
          <w:u w:val="single"/>
        </w:rPr>
        <w:t xml:space="preserve"> the </w:t>
      </w:r>
      <w:r w:rsidRPr="005141C4">
        <w:rPr>
          <w:highlight w:val="green"/>
          <w:u w:val="single"/>
        </w:rPr>
        <w:t>goal of</w:t>
      </w:r>
      <w:r w:rsidRPr="00102C7C">
        <w:rPr>
          <w:u w:val="single"/>
        </w:rPr>
        <w:t xml:space="preserve"> eventually decreasing our reliance on ICBMs through </w:t>
      </w:r>
      <w:r w:rsidRPr="005141C4">
        <w:rPr>
          <w:b/>
          <w:highlight w:val="green"/>
          <w:u w:val="single"/>
        </w:rPr>
        <w:t>arms reduction agreements</w:t>
      </w:r>
      <w:r w:rsidRPr="00A35B55">
        <w:rPr>
          <w:b/>
          <w:sz w:val="16"/>
        </w:rPr>
        <w:t>.</w:t>
      </w:r>
      <w:r w:rsidRPr="00102C7C">
        <w:rPr>
          <w:sz w:val="16"/>
        </w:rPr>
        <w:t xml:space="preserve"> Reif and Fetter’s analysis raises the question: How should Biden go about doing so? A well-structured Nuclear Policy Review could build support among the entire U.S. defense establishment — and relevant international and congressional stakeholders — to endorse this middle approach. As part of this review, President Biden should task the Defense and State Departments, along with National Nuclear Security Administration and Intelligence Community, to examine three major technical and policy issues.</w:t>
      </w:r>
    </w:p>
    <w:p w14:paraId="6E58C70F" w14:textId="77777777" w:rsidR="00CD08E7" w:rsidRPr="00102C7C" w:rsidRDefault="00CD08E7" w:rsidP="00CD08E7">
      <w:pPr>
        <w:rPr>
          <w:sz w:val="16"/>
        </w:rPr>
      </w:pPr>
      <w:r w:rsidRPr="00102C7C">
        <w:rPr>
          <w:sz w:val="16"/>
        </w:rPr>
        <w:t xml:space="preserve">First, the administration </w:t>
      </w:r>
      <w:r w:rsidRPr="005141C4">
        <w:rPr>
          <w:highlight w:val="green"/>
          <w:u w:val="single"/>
        </w:rPr>
        <w:t>should order</w:t>
      </w:r>
      <w:r w:rsidRPr="00102C7C">
        <w:rPr>
          <w:sz w:val="16"/>
        </w:rPr>
        <w:t xml:space="preserve"> a review of </w:t>
      </w:r>
      <w:r w:rsidRPr="005141C4">
        <w:rPr>
          <w:u w:val="single"/>
        </w:rPr>
        <w:t>Minuteman</w:t>
      </w:r>
      <w:r w:rsidRPr="005141C4">
        <w:rPr>
          <w:highlight w:val="green"/>
          <w:u w:val="single"/>
        </w:rPr>
        <w:t xml:space="preserve"> life extension</w:t>
      </w:r>
      <w:r w:rsidRPr="00102C7C">
        <w:rPr>
          <w:u w:val="single"/>
        </w:rPr>
        <w:t xml:space="preserve"> options based on</w:t>
      </w:r>
      <w:r w:rsidRPr="00102C7C">
        <w:rPr>
          <w:sz w:val="16"/>
        </w:rPr>
        <w:t xml:space="preserve"> a wider range of parameters, considering the feasibility of </w:t>
      </w:r>
      <w:r w:rsidRPr="00102C7C">
        <w:rPr>
          <w:u w:val="single"/>
        </w:rPr>
        <w:t>deploying 100, 200, 300, or 400 ICBMs</w:t>
      </w:r>
      <w:r w:rsidRPr="00102C7C">
        <w:rPr>
          <w:sz w:val="16"/>
        </w:rPr>
        <w:t xml:space="preserve"> for a service life extending u</w:t>
      </w:r>
      <w:r w:rsidRPr="00102C7C">
        <w:rPr>
          <w:u w:val="single"/>
        </w:rPr>
        <w:t>ntil 2040</w:t>
      </w:r>
      <w:r w:rsidRPr="00102C7C">
        <w:rPr>
          <w:sz w:val="16"/>
        </w:rPr>
        <w:t>, 2075, or a date in between. The purpose of this study would be to examine the technical viability of Minuteman life extension in a range of force structures, while establishing the cost for refurbishment in scenarios where the eventual purchase of the Ground Based Strategic Deterrent was not assumed. Ideally, the Biden administration would seek input from an independent technical commission and make their work publicly available alongside the Defense Department’s own analysis.</w:t>
      </w:r>
    </w:p>
    <w:p w14:paraId="5ED975E5" w14:textId="77777777" w:rsidR="00CD08E7" w:rsidRPr="00102C7C" w:rsidRDefault="00CD08E7" w:rsidP="00CD08E7">
      <w:pPr>
        <w:rPr>
          <w:sz w:val="16"/>
        </w:rPr>
      </w:pPr>
      <w:r w:rsidRPr="00102C7C">
        <w:rPr>
          <w:sz w:val="16"/>
        </w:rPr>
        <w:t>Second, following this technical review, the administration should commission a study of alternative U.S. force structures and arms control policy similar to the 2009 </w:t>
      </w:r>
      <w:hyperlink r:id="rId124" w:history="1">
        <w:r w:rsidRPr="00102C7C">
          <w:rPr>
            <w:rStyle w:val="Hyperlink"/>
            <w:sz w:val="16"/>
          </w:rPr>
          <w:t>Nuclear Posture Review</w:t>
        </w:r>
      </w:hyperlink>
      <w:r w:rsidRPr="00102C7C">
        <w:rPr>
          <w:sz w:val="16"/>
        </w:rPr>
        <w:t xml:space="preserve">. The Department of Defense and Strategic </w:t>
      </w:r>
      <w:r w:rsidRPr="00102C7C">
        <w:rPr>
          <w:u w:val="single"/>
        </w:rPr>
        <w:t>Command should examine</w:t>
      </w:r>
      <w:r w:rsidRPr="00102C7C">
        <w:rPr>
          <w:sz w:val="16"/>
        </w:rPr>
        <w:t xml:space="preserve"> the risks of moving U.S. strategic nuclear forces to a </w:t>
      </w:r>
      <w:r w:rsidRPr="00102C7C">
        <w:rPr>
          <w:u w:val="single"/>
        </w:rPr>
        <w:t>dyad composed only of bombers and ballistic missile submarines</w:t>
      </w:r>
      <w:r w:rsidRPr="00102C7C">
        <w:rPr>
          <w:sz w:val="16"/>
        </w:rPr>
        <w:t xml:space="preserve"> based on the current rate of Minuteman retirement (that is, all missiles retiring between 2030 and 2040). Another force structure worthy of examination would be a triad with fewer — 300, 200, or 100 — deployed ICBMs.</w:t>
      </w:r>
    </w:p>
    <w:p w14:paraId="578CBE50" w14:textId="77777777" w:rsidR="00CD08E7" w:rsidRPr="00102C7C" w:rsidRDefault="00CD08E7" w:rsidP="00CD08E7">
      <w:pPr>
        <w:rPr>
          <w:sz w:val="16"/>
        </w:rPr>
      </w:pPr>
      <w:r w:rsidRPr="00102C7C">
        <w:rPr>
          <w:sz w:val="16"/>
        </w:rPr>
        <w:t xml:space="preserve">This review should also examine posture changes which could </w:t>
      </w:r>
      <w:r w:rsidRPr="005141C4">
        <w:rPr>
          <w:b/>
          <w:highlight w:val="green"/>
          <w:u w:val="single"/>
        </w:rPr>
        <w:t xml:space="preserve">offset any potential drawbacks of </w:t>
      </w:r>
      <w:r w:rsidRPr="005141C4">
        <w:rPr>
          <w:b/>
          <w:u w:val="single"/>
        </w:rPr>
        <w:t>reducing</w:t>
      </w:r>
      <w:r w:rsidRPr="00102C7C">
        <w:rPr>
          <w:u w:val="single"/>
        </w:rPr>
        <w:t xml:space="preserve"> or </w:t>
      </w:r>
      <w:r w:rsidRPr="005141C4">
        <w:rPr>
          <w:highlight w:val="green"/>
          <w:u w:val="single"/>
        </w:rPr>
        <w:t>eliminating</w:t>
      </w:r>
      <w:r w:rsidRPr="00102C7C">
        <w:rPr>
          <w:u w:val="single"/>
        </w:rPr>
        <w:t xml:space="preserve"> </w:t>
      </w:r>
      <w:r w:rsidRPr="00102C7C">
        <w:rPr>
          <w:sz w:val="16"/>
        </w:rPr>
        <w:t>the</w:t>
      </w:r>
      <w:r w:rsidRPr="00102C7C">
        <w:rPr>
          <w:u w:val="single"/>
        </w:rPr>
        <w:t xml:space="preserve"> </w:t>
      </w:r>
      <w:r w:rsidRPr="005141C4">
        <w:rPr>
          <w:highlight w:val="green"/>
          <w:u w:val="single"/>
        </w:rPr>
        <w:t>arsenal of deployed ICBMs from</w:t>
      </w:r>
      <w:r w:rsidRPr="00102C7C">
        <w:rPr>
          <w:u w:val="single"/>
        </w:rPr>
        <w:t xml:space="preserve"> </w:t>
      </w:r>
      <w:r w:rsidRPr="00102C7C">
        <w:rPr>
          <w:sz w:val="16"/>
        </w:rPr>
        <w:t>the</w:t>
      </w:r>
      <w:r w:rsidRPr="00102C7C">
        <w:rPr>
          <w:u w:val="single"/>
        </w:rPr>
        <w:t xml:space="preserve"> </w:t>
      </w:r>
      <w:r w:rsidRPr="005141C4">
        <w:rPr>
          <w:highlight w:val="green"/>
          <w:u w:val="single"/>
        </w:rPr>
        <w:t xml:space="preserve">perspective of </w:t>
      </w:r>
      <w:r w:rsidRPr="005141C4">
        <w:rPr>
          <w:b/>
          <w:highlight w:val="green"/>
          <w:u w:val="single"/>
        </w:rPr>
        <w:t>strategic stability</w:t>
      </w:r>
      <w:r w:rsidRPr="005141C4">
        <w:rPr>
          <w:highlight w:val="green"/>
          <w:u w:val="single"/>
        </w:rPr>
        <w:t>,</w:t>
      </w:r>
      <w:r w:rsidRPr="00102C7C">
        <w:rPr>
          <w:u w:val="single"/>
        </w:rPr>
        <w:t xml:space="preserve"> nuclear security </w:t>
      </w:r>
      <w:r w:rsidRPr="00102C7C">
        <w:rPr>
          <w:sz w:val="16"/>
        </w:rPr>
        <w:t>and safety</w:t>
      </w:r>
      <w:r w:rsidRPr="005141C4">
        <w:rPr>
          <w:sz w:val="16"/>
          <w:highlight w:val="green"/>
        </w:rPr>
        <w:t>,</w:t>
      </w:r>
      <w:r w:rsidRPr="005141C4">
        <w:rPr>
          <w:highlight w:val="green"/>
          <w:u w:val="single"/>
        </w:rPr>
        <w:t xml:space="preserve"> and</w:t>
      </w:r>
      <w:r w:rsidRPr="00102C7C">
        <w:rPr>
          <w:u w:val="single"/>
        </w:rPr>
        <w:t xml:space="preserve"> the </w:t>
      </w:r>
      <w:r w:rsidRPr="00A35B55">
        <w:rPr>
          <w:b/>
          <w:u w:val="single"/>
        </w:rPr>
        <w:t xml:space="preserve">concerns of </w:t>
      </w:r>
      <w:r w:rsidRPr="005141C4">
        <w:rPr>
          <w:b/>
          <w:highlight w:val="green"/>
          <w:u w:val="single"/>
        </w:rPr>
        <w:t>allies</w:t>
      </w:r>
      <w:r w:rsidRPr="00102C7C">
        <w:rPr>
          <w:sz w:val="16"/>
        </w:rPr>
        <w:t xml:space="preserve"> in Europe and Asia. Such </w:t>
      </w:r>
      <w:r w:rsidRPr="00102C7C">
        <w:rPr>
          <w:u w:val="single"/>
        </w:rPr>
        <w:t>changes could include: increasing procurement of ballistic missile submarines and/or bombers</w:t>
      </w:r>
      <w:r w:rsidRPr="00102C7C">
        <w:rPr>
          <w:sz w:val="16"/>
        </w:rPr>
        <w:t>, revising the number of ballistic missile submarines on day-to-day patrol, augmenting warhead loadouts on deployed submarine launched ballistic missiles, increasing bomber </w:t>
      </w:r>
      <w:hyperlink r:id="rId125" w:history="1">
        <w:r w:rsidRPr="00102C7C">
          <w:rPr>
            <w:rStyle w:val="Hyperlink"/>
            <w:rFonts w:eastAsiaTheme="majorEastAsia"/>
            <w:sz w:val="16"/>
          </w:rPr>
          <w:t>readiness</w:t>
        </w:r>
      </w:hyperlink>
      <w:r w:rsidRPr="00102C7C">
        <w:rPr>
          <w:sz w:val="16"/>
        </w:rPr>
        <w:t>, and forward-deploying additional </w:t>
      </w:r>
      <w:hyperlink r:id="rId126" w:history="1">
        <w:r w:rsidRPr="00102C7C">
          <w:rPr>
            <w:rStyle w:val="Hyperlink"/>
            <w:rFonts w:eastAsiaTheme="majorEastAsia"/>
            <w:sz w:val="16"/>
          </w:rPr>
          <w:t>conventional</w:t>
        </w:r>
      </w:hyperlink>
      <w:r w:rsidRPr="00102C7C">
        <w:rPr>
          <w:sz w:val="16"/>
        </w:rPr>
        <w:t> or nuclear forces.</w:t>
      </w:r>
    </w:p>
    <w:p w14:paraId="4D6DE106" w14:textId="77777777" w:rsidR="00CD08E7" w:rsidRPr="00102C7C" w:rsidRDefault="00CD08E7" w:rsidP="00CD08E7">
      <w:pPr>
        <w:rPr>
          <w:sz w:val="16"/>
        </w:rPr>
      </w:pPr>
      <w:r w:rsidRPr="00102C7C">
        <w:rPr>
          <w:sz w:val="16"/>
        </w:rPr>
        <w:t xml:space="preserve">Third, the State Department should examine how various forms of arms control could make each force structure option more viable. Policymakers should consider whether </w:t>
      </w:r>
      <w:r w:rsidRPr="00102C7C">
        <w:rPr>
          <w:u w:val="single"/>
        </w:rPr>
        <w:t>reductions in Russia’s silo ICBM force could further enable U.S. movement toward a dyad</w:t>
      </w:r>
      <w:r w:rsidRPr="00102C7C">
        <w:rPr>
          <w:sz w:val="16"/>
        </w:rPr>
        <w:t>, and what the trade-offs may be for U.S. negotiators. </w:t>
      </w:r>
      <w:hyperlink r:id="rId127" w:history="1">
        <w:r w:rsidRPr="00102C7C">
          <w:rPr>
            <w:rStyle w:val="Hyperlink"/>
            <w:rFonts w:eastAsiaTheme="majorEastAsia"/>
            <w:sz w:val="16"/>
            <w:u w:val="single"/>
          </w:rPr>
          <w:t xml:space="preserve">One priority </w:t>
        </w:r>
        <w:r w:rsidRPr="00102C7C">
          <w:rPr>
            <w:rStyle w:val="Hyperlink"/>
            <w:rFonts w:eastAsiaTheme="majorEastAsia"/>
            <w:sz w:val="16"/>
          </w:rPr>
          <w:t>for the United States</w:t>
        </w:r>
      </w:hyperlink>
      <w:r w:rsidRPr="00102C7C">
        <w:rPr>
          <w:sz w:val="16"/>
        </w:rPr>
        <w:t> </w:t>
      </w:r>
      <w:r w:rsidRPr="008241FA">
        <w:rPr>
          <w:u w:val="single"/>
        </w:rPr>
        <w:t>should</w:t>
      </w:r>
      <w:r w:rsidRPr="00102C7C">
        <w:rPr>
          <w:u w:val="single"/>
        </w:rPr>
        <w:t xml:space="preserve"> be to </w:t>
      </w:r>
      <w:r w:rsidRPr="005141C4">
        <w:rPr>
          <w:b/>
          <w:highlight w:val="green"/>
          <w:u w:val="single"/>
        </w:rPr>
        <w:t>seek Russian reductions</w:t>
      </w:r>
      <w:r w:rsidRPr="00102C7C">
        <w:rPr>
          <w:u w:val="single"/>
        </w:rPr>
        <w:t xml:space="preserve"> in </w:t>
      </w:r>
      <w:r w:rsidRPr="00102C7C">
        <w:rPr>
          <w:sz w:val="16"/>
        </w:rPr>
        <w:t>silo-based, heavy</w:t>
      </w:r>
      <w:r w:rsidRPr="00102C7C">
        <w:rPr>
          <w:u w:val="single"/>
        </w:rPr>
        <w:t xml:space="preserve"> ICBMs</w:t>
      </w:r>
      <w:r w:rsidRPr="00102C7C">
        <w:rPr>
          <w:sz w:val="16"/>
        </w:rPr>
        <w:t xml:space="preserve"> — such as the new </w:t>
      </w:r>
      <w:hyperlink r:id="rId128" w:history="1">
        <w:r w:rsidRPr="00102C7C">
          <w:rPr>
            <w:rStyle w:val="Hyperlink"/>
            <w:sz w:val="16"/>
          </w:rPr>
          <w:t>Sarmat</w:t>
        </w:r>
      </w:hyperlink>
      <w:r w:rsidRPr="00102C7C">
        <w:rPr>
          <w:sz w:val="16"/>
        </w:rPr>
        <w:t xml:space="preserve"> — and push for reducing the total number of Russia’s deployed warheads on existing multi-warhead ICBM systems. </w:t>
      </w:r>
      <w:r w:rsidRPr="00102C7C">
        <w:rPr>
          <w:u w:val="single"/>
        </w:rPr>
        <w:t xml:space="preserve">Arms control agreements that </w:t>
      </w:r>
      <w:r w:rsidRPr="008241FA">
        <w:rPr>
          <w:highlight w:val="green"/>
          <w:u w:val="single"/>
        </w:rPr>
        <w:t>shape Russia’s</w:t>
      </w:r>
      <w:r w:rsidRPr="00102C7C">
        <w:rPr>
          <w:u w:val="single"/>
        </w:rPr>
        <w:t xml:space="preserve"> nuclear </w:t>
      </w:r>
      <w:r w:rsidRPr="008241FA">
        <w:rPr>
          <w:highlight w:val="green"/>
          <w:u w:val="single"/>
        </w:rPr>
        <w:t xml:space="preserve">posture toward </w:t>
      </w:r>
      <w:r w:rsidRPr="008241FA">
        <w:rPr>
          <w:b/>
          <w:highlight w:val="green"/>
          <w:u w:val="single"/>
        </w:rPr>
        <w:t>more stabilizing weapons and policies</w:t>
      </w:r>
      <w:r w:rsidRPr="00102C7C">
        <w:rPr>
          <w:u w:val="single"/>
        </w:rPr>
        <w:t xml:space="preserve"> will do a great deal to mitigate the risks of reducing America’s ICBM arsenal.</w:t>
      </w:r>
      <w:r w:rsidRPr="00102C7C">
        <w:rPr>
          <w:sz w:val="16"/>
        </w:rPr>
        <w:t xml:space="preserve"> As was the case in 2009, the administration should consider force structure changes and arms control policy in an integrated fashion.</w:t>
      </w:r>
    </w:p>
    <w:p w14:paraId="0B5E747B" w14:textId="77777777" w:rsidR="00CD08E7" w:rsidRPr="00A81892" w:rsidRDefault="00CD08E7" w:rsidP="00CD08E7">
      <w:pPr>
        <w:rPr>
          <w:b/>
          <w:sz w:val="16"/>
        </w:rPr>
      </w:pPr>
      <w:r w:rsidRPr="00102C7C">
        <w:rPr>
          <w:sz w:val="16"/>
        </w:rPr>
        <w:t xml:space="preserve">Biden’s review of nuclear policy offers a rare opportunity to make long-overdue changes in America’s force structure and deterrence strategy. Crucially, this review should be structured in a </w:t>
      </w:r>
      <w:r w:rsidRPr="008241FA">
        <w:rPr>
          <w:b/>
          <w:highlight w:val="green"/>
          <w:u w:val="single"/>
        </w:rPr>
        <w:t>nuanced, pragmatic way</w:t>
      </w:r>
      <w:r w:rsidRPr="00102C7C">
        <w:rPr>
          <w:sz w:val="16"/>
        </w:rPr>
        <w:t xml:space="preserve"> that </w:t>
      </w:r>
      <w:r w:rsidRPr="008241FA">
        <w:rPr>
          <w:highlight w:val="green"/>
          <w:u w:val="single"/>
        </w:rPr>
        <w:t>avoids</w:t>
      </w:r>
      <w:r w:rsidRPr="00102C7C">
        <w:rPr>
          <w:u w:val="single"/>
        </w:rPr>
        <w:t xml:space="preserve"> </w:t>
      </w:r>
      <w:r w:rsidRPr="00102C7C">
        <w:rPr>
          <w:sz w:val="16"/>
        </w:rPr>
        <w:t xml:space="preserve">the </w:t>
      </w:r>
      <w:r w:rsidRPr="008241FA">
        <w:rPr>
          <w:b/>
          <w:highlight w:val="green"/>
          <w:u w:val="single"/>
        </w:rPr>
        <w:t>false choice</w:t>
      </w:r>
      <w:r w:rsidRPr="008241FA">
        <w:rPr>
          <w:highlight w:val="green"/>
          <w:u w:val="single"/>
        </w:rPr>
        <w:t xml:space="preserve"> between </w:t>
      </w:r>
      <w:r w:rsidRPr="008241FA">
        <w:rPr>
          <w:b/>
          <w:highlight w:val="green"/>
          <w:u w:val="single"/>
        </w:rPr>
        <w:t>completely replacing</w:t>
      </w:r>
      <w:r w:rsidRPr="00A81892">
        <w:rPr>
          <w:b/>
          <w:u w:val="single"/>
        </w:rPr>
        <w:t xml:space="preserve"> the </w:t>
      </w:r>
      <w:r w:rsidRPr="008241FA">
        <w:rPr>
          <w:b/>
          <w:highlight w:val="green"/>
          <w:u w:val="single"/>
        </w:rPr>
        <w:t>Minutemen and eliminating</w:t>
      </w:r>
      <w:r w:rsidRPr="00A81892">
        <w:rPr>
          <w:b/>
          <w:u w:val="single"/>
        </w:rPr>
        <w:t xml:space="preserve"> the </w:t>
      </w:r>
      <w:r w:rsidRPr="008241FA">
        <w:rPr>
          <w:b/>
          <w:highlight w:val="green"/>
          <w:u w:val="single"/>
        </w:rPr>
        <w:t>ground-leg of</w:t>
      </w:r>
      <w:r w:rsidRPr="00A81892">
        <w:rPr>
          <w:b/>
          <w:u w:val="single"/>
        </w:rPr>
        <w:t xml:space="preserve"> the </w:t>
      </w:r>
      <w:r w:rsidRPr="008241FA">
        <w:rPr>
          <w:b/>
          <w:highlight w:val="green"/>
          <w:u w:val="single"/>
        </w:rPr>
        <w:t>triad</w:t>
      </w:r>
      <w:r w:rsidRPr="00A81892">
        <w:rPr>
          <w:b/>
          <w:u w:val="single"/>
        </w:rPr>
        <w:t xml:space="preserve"> immediately</w:t>
      </w:r>
      <w:r w:rsidRPr="00102C7C">
        <w:rPr>
          <w:u w:val="single"/>
        </w:rPr>
        <w:t>.</w:t>
      </w:r>
      <w:r w:rsidRPr="00102C7C">
        <w:rPr>
          <w:sz w:val="16"/>
        </w:rPr>
        <w:t xml:space="preserve"> This </w:t>
      </w:r>
      <w:r w:rsidRPr="008241FA">
        <w:rPr>
          <w:b/>
          <w:highlight w:val="green"/>
          <w:u w:val="single"/>
        </w:rPr>
        <w:t>will better enable Washington to build on</w:t>
      </w:r>
      <w:r w:rsidRPr="00102C7C">
        <w:rPr>
          <w:sz w:val="16"/>
        </w:rPr>
        <w:t xml:space="preserve"> the </w:t>
      </w:r>
      <w:r w:rsidRPr="008241FA">
        <w:rPr>
          <w:b/>
          <w:highlight w:val="green"/>
          <w:u w:val="single"/>
        </w:rPr>
        <w:t>recently extended New START treaty</w:t>
      </w:r>
      <w:r w:rsidRPr="00A81892">
        <w:rPr>
          <w:b/>
          <w:u w:val="single"/>
        </w:rPr>
        <w:t xml:space="preserve"> in order </w:t>
      </w:r>
      <w:r w:rsidRPr="008241FA">
        <w:rPr>
          <w:b/>
          <w:highlight w:val="green"/>
          <w:u w:val="single"/>
        </w:rPr>
        <w:t>address</w:t>
      </w:r>
      <w:r w:rsidRPr="00102C7C">
        <w:rPr>
          <w:sz w:val="16"/>
        </w:rPr>
        <w:t xml:space="preserve"> the problem of aging U.S. </w:t>
      </w:r>
      <w:r w:rsidRPr="008241FA">
        <w:rPr>
          <w:b/>
          <w:highlight w:val="green"/>
          <w:u w:val="single"/>
        </w:rPr>
        <w:t>ICBMs through</w:t>
      </w:r>
      <w:r w:rsidRPr="00A81892">
        <w:rPr>
          <w:b/>
          <w:u w:val="single"/>
        </w:rPr>
        <w:t xml:space="preserve"> a </w:t>
      </w:r>
      <w:r w:rsidRPr="008241FA">
        <w:rPr>
          <w:b/>
          <w:highlight w:val="green"/>
          <w:u w:val="single"/>
        </w:rPr>
        <w:t>pause and trade strategy with Russia</w:t>
      </w:r>
      <w:r w:rsidRPr="00102C7C">
        <w:rPr>
          <w:sz w:val="16"/>
        </w:rPr>
        <w:t xml:space="preserve">. The </w:t>
      </w:r>
      <w:r w:rsidRPr="008241FA">
        <w:rPr>
          <w:highlight w:val="green"/>
          <w:u w:val="single"/>
        </w:rPr>
        <w:t>result</w:t>
      </w:r>
      <w:r w:rsidRPr="00102C7C">
        <w:rPr>
          <w:u w:val="single"/>
        </w:rPr>
        <w:t xml:space="preserve"> will be a </w:t>
      </w:r>
      <w:r w:rsidRPr="008241FA">
        <w:rPr>
          <w:b/>
          <w:highlight w:val="green"/>
          <w:u w:val="single"/>
        </w:rPr>
        <w:t>better, more flexible strategic deterrent</w:t>
      </w:r>
      <w:r w:rsidRPr="00A81892">
        <w:rPr>
          <w:b/>
          <w:u w:val="single"/>
        </w:rPr>
        <w:t>.</w:t>
      </w:r>
    </w:p>
    <w:p w14:paraId="093F1736" w14:textId="77777777" w:rsidR="00CD08E7" w:rsidRPr="00CD08E7" w:rsidRDefault="00CD08E7" w:rsidP="00CD08E7"/>
    <w:p w14:paraId="05656868" w14:textId="77777777" w:rsidR="00971942" w:rsidRPr="00AE2BE0" w:rsidRDefault="00971942" w:rsidP="00971942">
      <w:pPr>
        <w:pStyle w:val="Heading4"/>
        <w:rPr>
          <w:rFonts w:cs="Calibri"/>
        </w:rPr>
      </w:pPr>
      <w:r w:rsidRPr="00AE2BE0">
        <w:rPr>
          <w:rFonts w:cs="Calibri"/>
        </w:rPr>
        <w:lastRenderedPageBreak/>
        <w:t xml:space="preserve">Minuteman III </w:t>
      </w:r>
      <w:r w:rsidRPr="00AE2BE0">
        <w:rPr>
          <w:rFonts w:cs="Calibri"/>
          <w:u w:val="single"/>
        </w:rPr>
        <w:t>reassures allies</w:t>
      </w:r>
      <w:r w:rsidRPr="00AE2BE0">
        <w:rPr>
          <w:rFonts w:cs="Calibri"/>
        </w:rPr>
        <w:t>.</w:t>
      </w:r>
    </w:p>
    <w:p w14:paraId="1E63057F" w14:textId="77777777" w:rsidR="00971942" w:rsidRPr="00AE2BE0" w:rsidRDefault="00971942" w:rsidP="00971942">
      <w:pPr>
        <w:pStyle w:val="AuthorQuals"/>
      </w:pPr>
      <w:r w:rsidRPr="00AE2BE0">
        <w:rPr>
          <w:rStyle w:val="Style13ptBold"/>
        </w:rPr>
        <w:t>AF, '21</w:t>
      </w:r>
      <w:r w:rsidRPr="00AE2BE0">
        <w:t xml:space="preserve"> (Air Force; Air Force Global Strike Command Public Affairs; "Minuteman III test launch demonstrates safe, reliable deterrent"; U.S. Air Force; https://www.af.mil/News/Article-Display/Article/2513349/minuteman-iii-test-launch-demonstrates-safe-reliable-deterrent/; 2-24-2021, Accessed 7-25-2021)//ILake-NoC</w:t>
      </w:r>
    </w:p>
    <w:p w14:paraId="57D696F4" w14:textId="77777777" w:rsidR="00971942" w:rsidRPr="00AE2BE0" w:rsidRDefault="00971942" w:rsidP="00971942">
      <w:pPr>
        <w:rPr>
          <w:sz w:val="16"/>
        </w:rPr>
      </w:pPr>
      <w:r w:rsidRPr="00AE2BE0">
        <w:rPr>
          <w:sz w:val="16"/>
        </w:rPr>
        <w:t xml:space="preserve">A </w:t>
      </w:r>
      <w:r w:rsidRPr="00AE2BE0">
        <w:rPr>
          <w:rStyle w:val="StyleUnderline"/>
        </w:rPr>
        <w:t>team of</w:t>
      </w:r>
      <w:r w:rsidRPr="00AE2BE0">
        <w:rPr>
          <w:sz w:val="16"/>
        </w:rPr>
        <w:t xml:space="preserve"> Air Force Global Strike Command </w:t>
      </w:r>
      <w:r w:rsidRPr="00AE2BE0">
        <w:rPr>
          <w:rStyle w:val="StyleUnderline"/>
        </w:rPr>
        <w:t>Airmen</w:t>
      </w:r>
      <w:r w:rsidRPr="00AE2BE0">
        <w:rPr>
          <w:sz w:val="16"/>
        </w:rPr>
        <w:t xml:space="preserve"> </w:t>
      </w:r>
      <w:r w:rsidRPr="00AE2BE0">
        <w:rPr>
          <w:rStyle w:val="StyleUnderline"/>
        </w:rPr>
        <w:t xml:space="preserve">launched an unarmed </w:t>
      </w:r>
      <w:r w:rsidRPr="00AE2BE0">
        <w:rPr>
          <w:rStyle w:val="Emphasis"/>
        </w:rPr>
        <w:t>Minuteman III</w:t>
      </w:r>
      <w:r w:rsidRPr="00AE2BE0">
        <w:rPr>
          <w:rStyle w:val="StyleUnderline"/>
        </w:rPr>
        <w:t xml:space="preserve"> i</w:t>
      </w:r>
      <w:r w:rsidRPr="00AE2BE0">
        <w:rPr>
          <w:sz w:val="16"/>
        </w:rPr>
        <w:t>nter</w:t>
      </w:r>
      <w:r w:rsidRPr="00AE2BE0">
        <w:rPr>
          <w:rStyle w:val="StyleUnderline"/>
        </w:rPr>
        <w:t>c</w:t>
      </w:r>
      <w:r w:rsidRPr="00AE2BE0">
        <w:rPr>
          <w:sz w:val="16"/>
        </w:rPr>
        <w:t xml:space="preserve">ontinental </w:t>
      </w:r>
      <w:r w:rsidRPr="00AE2BE0">
        <w:rPr>
          <w:rStyle w:val="StyleUnderline"/>
        </w:rPr>
        <w:t>b</w:t>
      </w:r>
      <w:r w:rsidRPr="00AE2BE0">
        <w:rPr>
          <w:sz w:val="16"/>
        </w:rPr>
        <w:t xml:space="preserve">allistic </w:t>
      </w:r>
      <w:r w:rsidRPr="00AE2BE0">
        <w:rPr>
          <w:rStyle w:val="StyleUnderline"/>
        </w:rPr>
        <w:t>m</w:t>
      </w:r>
      <w:r w:rsidRPr="00AE2BE0">
        <w:rPr>
          <w:sz w:val="16"/>
        </w:rPr>
        <w:t>issile equipped with a test reentry vehicle at 11:47 p.m. Pacific Time Feb. 24 from Vandenberg Air Force Base, California.</w:t>
      </w:r>
    </w:p>
    <w:p w14:paraId="5E69E2DC" w14:textId="77777777" w:rsidR="00971942" w:rsidRPr="00AE2BE0" w:rsidRDefault="00971942" w:rsidP="00971942">
      <w:pPr>
        <w:rPr>
          <w:sz w:val="16"/>
        </w:rPr>
      </w:pPr>
      <w:r w:rsidRPr="00AE2BE0">
        <w:rPr>
          <w:sz w:val="16"/>
        </w:rPr>
        <w:t xml:space="preserve">The </w:t>
      </w:r>
      <w:r w:rsidRPr="00AE2BE0">
        <w:rPr>
          <w:rStyle w:val="StyleUnderline"/>
        </w:rPr>
        <w:t xml:space="preserve">test demonstrates that the </w:t>
      </w:r>
      <w:r w:rsidRPr="00AE2BE0">
        <w:rPr>
          <w:sz w:val="16"/>
        </w:rPr>
        <w:t xml:space="preserve">United States’ </w:t>
      </w:r>
      <w:r w:rsidRPr="00AE2BE0">
        <w:rPr>
          <w:rStyle w:val="Emphasis"/>
        </w:rPr>
        <w:t>nuclear deterrent is safe</w:t>
      </w:r>
      <w:r w:rsidRPr="00AE2BE0">
        <w:rPr>
          <w:sz w:val="16"/>
        </w:rPr>
        <w:t xml:space="preserve">, </w:t>
      </w:r>
      <w:r w:rsidRPr="00AE2BE0">
        <w:rPr>
          <w:rStyle w:val="Emphasis"/>
        </w:rPr>
        <w:t>secure, reliable and effective</w:t>
      </w:r>
      <w:r w:rsidRPr="00AE2BE0">
        <w:rPr>
          <w:sz w:val="16"/>
        </w:rPr>
        <w:t xml:space="preserve"> </w:t>
      </w:r>
      <w:r w:rsidRPr="00AE2BE0">
        <w:rPr>
          <w:rStyle w:val="StyleUnderline"/>
        </w:rPr>
        <w:t>to deter twenty-first century threats and</w:t>
      </w:r>
      <w:r w:rsidRPr="00AE2BE0">
        <w:rPr>
          <w:sz w:val="16"/>
        </w:rPr>
        <w:t xml:space="preserve"> </w:t>
      </w:r>
      <w:r w:rsidRPr="00AE2BE0">
        <w:rPr>
          <w:rStyle w:val="Emphasis"/>
        </w:rPr>
        <w:t>reassure our allies.</w:t>
      </w:r>
    </w:p>
    <w:p w14:paraId="1F30F20F" w14:textId="77777777" w:rsidR="00971942" w:rsidRPr="00AE2BE0" w:rsidRDefault="00971942" w:rsidP="00971942">
      <w:pPr>
        <w:rPr>
          <w:rStyle w:val="StyleUnderline"/>
        </w:rPr>
      </w:pPr>
      <w:r w:rsidRPr="00AE2BE0">
        <w:rPr>
          <w:sz w:val="16"/>
        </w:rPr>
        <w:t xml:space="preserve">“Our nation’s ICBM fleet stands ready 24/7,” said Lt. Gen. Anthony Cotton, deputy commander of Air Force Global Strike Command. “Operational </w:t>
      </w:r>
      <w:r w:rsidRPr="00AE2BE0">
        <w:rPr>
          <w:rStyle w:val="StyleUnderline"/>
        </w:rPr>
        <w:t>tests validate</w:t>
      </w:r>
      <w:r w:rsidRPr="00AE2BE0">
        <w:rPr>
          <w:sz w:val="16"/>
        </w:rPr>
        <w:t xml:space="preserve"> our </w:t>
      </w:r>
      <w:r w:rsidRPr="00AE2BE0">
        <w:rPr>
          <w:rStyle w:val="StyleUnderline"/>
        </w:rPr>
        <w:t>Minuteman III readiness and reliability</w:t>
      </w:r>
      <w:r w:rsidRPr="00AE2BE0">
        <w:rPr>
          <w:sz w:val="16"/>
        </w:rPr>
        <w:t xml:space="preserve">. It further </w:t>
      </w:r>
      <w:r w:rsidRPr="00AE2BE0">
        <w:rPr>
          <w:rStyle w:val="StyleUnderline"/>
        </w:rPr>
        <w:t>demonstrates to</w:t>
      </w:r>
      <w:r w:rsidRPr="00AE2BE0">
        <w:rPr>
          <w:sz w:val="16"/>
        </w:rPr>
        <w:t xml:space="preserve"> our citizens, our </w:t>
      </w:r>
      <w:r w:rsidRPr="00AE2BE0">
        <w:rPr>
          <w:rStyle w:val="StyleUnderline"/>
        </w:rPr>
        <w:t>allies</w:t>
      </w:r>
      <w:r w:rsidRPr="00AE2BE0">
        <w:rPr>
          <w:sz w:val="16"/>
        </w:rPr>
        <w:t xml:space="preserve"> and our partners </w:t>
      </w:r>
      <w:r w:rsidRPr="00AE2BE0">
        <w:rPr>
          <w:rStyle w:val="StyleUnderline"/>
        </w:rPr>
        <w:t>that</w:t>
      </w:r>
      <w:r w:rsidRPr="00AE2BE0">
        <w:rPr>
          <w:sz w:val="16"/>
        </w:rPr>
        <w:t xml:space="preserve"> men and women across three missile wings provide credible overwatch </w:t>
      </w:r>
      <w:r w:rsidRPr="00AE2BE0">
        <w:rPr>
          <w:rStyle w:val="StyleUnderline"/>
        </w:rPr>
        <w:t>with a strategic deterrent that is safe, secure and effective.”</w:t>
      </w:r>
    </w:p>
    <w:p w14:paraId="33C2DEA6" w14:textId="77777777" w:rsidR="00971942" w:rsidRPr="00AE2BE0" w:rsidRDefault="00971942" w:rsidP="00971942">
      <w:pPr>
        <w:rPr>
          <w:sz w:val="16"/>
        </w:rPr>
      </w:pPr>
      <w:r w:rsidRPr="00AE2BE0">
        <w:rPr>
          <w:sz w:val="16"/>
        </w:rPr>
        <w:t xml:space="preserve">During this test, the ICBM's reentry vehicle traveled approximately 4,200 miles to the Kwajalein Atoll in the Marshall Islands. These </w:t>
      </w:r>
      <w:r w:rsidRPr="00AE2BE0">
        <w:rPr>
          <w:rStyle w:val="StyleUnderline"/>
        </w:rPr>
        <w:t xml:space="preserve">test launches verify the </w:t>
      </w:r>
      <w:r w:rsidRPr="00AE2BE0">
        <w:rPr>
          <w:rStyle w:val="Emphasis"/>
        </w:rPr>
        <w:t>accuracy and reliability</w:t>
      </w:r>
      <w:r w:rsidRPr="00AE2BE0">
        <w:rPr>
          <w:rStyle w:val="StyleUnderline"/>
        </w:rPr>
        <w:t xml:space="preserve"> of the ICBM weapon system</w:t>
      </w:r>
      <w:r w:rsidRPr="00AE2BE0">
        <w:rPr>
          <w:sz w:val="16"/>
        </w:rPr>
        <w:t xml:space="preserve">, </w:t>
      </w:r>
      <w:r w:rsidRPr="00AE2BE0">
        <w:rPr>
          <w:rStyle w:val="StyleUnderline"/>
        </w:rPr>
        <w:t>providing</w:t>
      </w:r>
      <w:r w:rsidRPr="00AE2BE0">
        <w:rPr>
          <w:sz w:val="16"/>
        </w:rPr>
        <w:t xml:space="preserve"> </w:t>
      </w:r>
      <w:r w:rsidRPr="00AE2BE0">
        <w:rPr>
          <w:rStyle w:val="StyleUnderline"/>
        </w:rPr>
        <w:t>valuable</w:t>
      </w:r>
      <w:r w:rsidRPr="00AE2BE0">
        <w:rPr>
          <w:sz w:val="16"/>
        </w:rPr>
        <w:t xml:space="preserve"> </w:t>
      </w:r>
      <w:r w:rsidRPr="00AE2BE0">
        <w:rPr>
          <w:rStyle w:val="StyleUnderline"/>
        </w:rPr>
        <w:t>data</w:t>
      </w:r>
      <w:r w:rsidRPr="00AE2BE0">
        <w:rPr>
          <w:sz w:val="16"/>
        </w:rPr>
        <w:t xml:space="preserve"> to ensure a continued safe, secure and effective nuclear deterrent.</w:t>
      </w:r>
    </w:p>
    <w:p w14:paraId="55E45ECB" w14:textId="77777777" w:rsidR="00971942" w:rsidRPr="00AE2BE0" w:rsidRDefault="00971942" w:rsidP="00971942">
      <w:pPr>
        <w:rPr>
          <w:sz w:val="16"/>
        </w:rPr>
      </w:pPr>
      <w:r w:rsidRPr="00AE2BE0">
        <w:rPr>
          <w:sz w:val="16"/>
        </w:rPr>
        <w:t xml:space="preserve">“Over the last year, our </w:t>
      </w:r>
      <w:r w:rsidRPr="00AE2BE0">
        <w:rPr>
          <w:rStyle w:val="StyleUnderline"/>
        </w:rPr>
        <w:t>highly professional and dedicated team</w:t>
      </w:r>
      <w:r w:rsidRPr="00AE2BE0">
        <w:rPr>
          <w:sz w:val="16"/>
        </w:rPr>
        <w:t xml:space="preserve"> of Airmen, civilians and contractors have showcased phenomenal initiative and adaptability while continuing to </w:t>
      </w:r>
      <w:r w:rsidRPr="00AE2BE0">
        <w:rPr>
          <w:rStyle w:val="StyleUnderline"/>
        </w:rPr>
        <w:t>run</w:t>
      </w:r>
      <w:r w:rsidRPr="00AE2BE0">
        <w:rPr>
          <w:sz w:val="16"/>
        </w:rPr>
        <w:t xml:space="preserve"> a </w:t>
      </w:r>
      <w:r w:rsidRPr="00AE2BE0">
        <w:rPr>
          <w:rStyle w:val="StyleUnderline"/>
        </w:rPr>
        <w:t>successful ICBM test launch</w:t>
      </w:r>
      <w:r w:rsidRPr="00AE2BE0">
        <w:rPr>
          <w:sz w:val="16"/>
        </w:rPr>
        <w:t xml:space="preserve"> program despite the challenges of a world-wide pandemic,” said Col. Omar Colbert, 576th Flight Test Squadron commander. “</w:t>
      </w:r>
      <w:r w:rsidRPr="00AE2BE0">
        <w:rPr>
          <w:rStyle w:val="StyleUnderline"/>
        </w:rPr>
        <w:t xml:space="preserve">Today’s launch sends </w:t>
      </w:r>
      <w:r w:rsidRPr="00AE2BE0">
        <w:rPr>
          <w:sz w:val="16"/>
        </w:rPr>
        <w:t xml:space="preserve">a </w:t>
      </w:r>
      <w:r w:rsidRPr="00AE2BE0">
        <w:rPr>
          <w:rStyle w:val="Emphasis"/>
        </w:rPr>
        <w:t>visible message of deterrence</w:t>
      </w:r>
      <w:r w:rsidRPr="00AE2BE0">
        <w:rPr>
          <w:sz w:val="16"/>
        </w:rPr>
        <w:t xml:space="preserve"> </w:t>
      </w:r>
      <w:r w:rsidRPr="00AE2BE0">
        <w:rPr>
          <w:rStyle w:val="StyleUnderline"/>
        </w:rPr>
        <w:t>to the world</w:t>
      </w:r>
      <w:r w:rsidRPr="00AE2BE0">
        <w:rPr>
          <w:sz w:val="16"/>
        </w:rPr>
        <w:t>, and I couldn’t be more proud of our team, which includes task force members from the three ICBM wings along with key expertise and support from Headquarters Air Force Global Strike Command, Headquarters Twentieth Air Force and the Air Force Nuclear Weapons Center.”</w:t>
      </w:r>
    </w:p>
    <w:p w14:paraId="35157F71" w14:textId="77777777" w:rsidR="00971942" w:rsidRPr="00AE2BE0" w:rsidRDefault="00971942" w:rsidP="00971942">
      <w:pPr>
        <w:rPr>
          <w:sz w:val="16"/>
        </w:rPr>
      </w:pPr>
      <w:r w:rsidRPr="00AE2BE0">
        <w:rPr>
          <w:sz w:val="16"/>
        </w:rPr>
        <w:t xml:space="preserve">The test launch is a </w:t>
      </w:r>
      <w:r w:rsidRPr="00AE2BE0">
        <w:rPr>
          <w:rStyle w:val="StyleUnderline"/>
        </w:rPr>
        <w:t>culmination of months of preparation</w:t>
      </w:r>
      <w:r w:rsidRPr="00AE2BE0">
        <w:rPr>
          <w:sz w:val="16"/>
        </w:rPr>
        <w:t xml:space="preserve"> that involved multiple government partners and demonstrates that even during the pandemic, AFGSC maintains various levels of redundant capability to assure a national deterrent. The missile came from the 341st Missile Wing, with men and women supporting the launch from all three AFGSC missile wings as well as the 576th Flight Test Squadron.</w:t>
      </w:r>
    </w:p>
    <w:p w14:paraId="14C6E8E5" w14:textId="77777777" w:rsidR="00971942" w:rsidRPr="00AE2BE0" w:rsidRDefault="00971942" w:rsidP="00971942">
      <w:pPr>
        <w:rPr>
          <w:sz w:val="16"/>
        </w:rPr>
      </w:pPr>
      <w:r w:rsidRPr="00AE2BE0">
        <w:rPr>
          <w:sz w:val="16"/>
        </w:rPr>
        <w:t xml:space="preserve">“The Task Force traveled from all three operational missile wings and executed a successful test launch. The maintenance members showcased the resourcefulness and technical expertise that make them the backbone of the ICBM mission,” said Maj. Jesse Haskett, Task Force commander. “The operators delivered an on-time on-target sortie and provided yet </w:t>
      </w:r>
      <w:r w:rsidRPr="00AE2BE0">
        <w:rPr>
          <w:rStyle w:val="StyleUnderline"/>
        </w:rPr>
        <w:t xml:space="preserve">another reminder of the </w:t>
      </w:r>
      <w:r w:rsidRPr="00AE2BE0">
        <w:rPr>
          <w:rStyle w:val="Emphasis"/>
        </w:rPr>
        <w:t>readiness and reliability</w:t>
      </w:r>
      <w:r w:rsidRPr="00AE2BE0">
        <w:rPr>
          <w:sz w:val="16"/>
        </w:rPr>
        <w:t xml:space="preserve"> </w:t>
      </w:r>
      <w:r w:rsidRPr="00AE2BE0">
        <w:rPr>
          <w:rStyle w:val="StyleUnderline"/>
        </w:rPr>
        <w:t>of the Minuteman III weapon system.</w:t>
      </w:r>
      <w:r w:rsidRPr="00AE2BE0">
        <w:rPr>
          <w:sz w:val="16"/>
        </w:rPr>
        <w:t xml:space="preserve"> We’re all truly honored to conduct this mission in conjunction with the 576th Flight Test Squadron and proud to represent the numerous men and women that support the nuclear deterrence mission.”</w:t>
      </w:r>
    </w:p>
    <w:p w14:paraId="2DE160AD" w14:textId="77777777" w:rsidR="00971942" w:rsidRPr="00AE2BE0" w:rsidRDefault="00971942" w:rsidP="00971942">
      <w:pPr>
        <w:rPr>
          <w:sz w:val="16"/>
        </w:rPr>
      </w:pPr>
      <w:r w:rsidRPr="00AE2BE0">
        <w:rPr>
          <w:sz w:val="16"/>
        </w:rPr>
        <w:t xml:space="preserve">The ICBM community, including the Department of Defense, the Department of Energy, and U.S. Strategic Command, uses data collected from test launches for continuing force development evaluation. </w:t>
      </w:r>
      <w:r w:rsidRPr="00AE2BE0">
        <w:rPr>
          <w:rStyle w:val="StyleUnderline"/>
        </w:rPr>
        <w:t>The ICBM test launch program demonstrates</w:t>
      </w:r>
      <w:r w:rsidRPr="00AE2BE0">
        <w:rPr>
          <w:sz w:val="16"/>
        </w:rPr>
        <w:t xml:space="preserve"> the </w:t>
      </w:r>
      <w:r w:rsidRPr="00AE2BE0">
        <w:rPr>
          <w:rStyle w:val="StyleUnderline"/>
        </w:rPr>
        <w:t>operational capability of the Minuteman III</w:t>
      </w:r>
      <w:r w:rsidRPr="00AE2BE0">
        <w:rPr>
          <w:sz w:val="16"/>
        </w:rPr>
        <w:t xml:space="preserve"> </w:t>
      </w:r>
      <w:r w:rsidRPr="00AE2BE0">
        <w:rPr>
          <w:rStyle w:val="StyleUnderline"/>
        </w:rPr>
        <w:t>and ensures</w:t>
      </w:r>
      <w:r w:rsidRPr="00AE2BE0">
        <w:rPr>
          <w:sz w:val="16"/>
        </w:rPr>
        <w:t xml:space="preserve"> the United States’ ability to maintain a </w:t>
      </w:r>
      <w:r w:rsidRPr="00AE2BE0">
        <w:rPr>
          <w:rStyle w:val="StyleUnderline"/>
        </w:rPr>
        <w:t>strong, credible nuclear deterrent as</w:t>
      </w:r>
      <w:r w:rsidRPr="00AE2BE0">
        <w:rPr>
          <w:sz w:val="16"/>
        </w:rPr>
        <w:t xml:space="preserve"> a </w:t>
      </w:r>
      <w:r w:rsidRPr="00AE2BE0">
        <w:rPr>
          <w:rStyle w:val="StyleUnderline"/>
        </w:rPr>
        <w:t>key element of</w:t>
      </w:r>
      <w:r w:rsidRPr="00AE2BE0">
        <w:rPr>
          <w:sz w:val="16"/>
        </w:rPr>
        <w:t xml:space="preserve"> U.S. national security and the </w:t>
      </w:r>
      <w:r w:rsidRPr="00AE2BE0">
        <w:rPr>
          <w:rStyle w:val="Emphasis"/>
        </w:rPr>
        <w:t xml:space="preserve">security of U.S. allies </w:t>
      </w:r>
      <w:r w:rsidRPr="00AE2BE0">
        <w:rPr>
          <w:sz w:val="16"/>
        </w:rPr>
        <w:t>and partners.</w:t>
      </w:r>
    </w:p>
    <w:p w14:paraId="590BB1E5" w14:textId="6E9D2AF3" w:rsidR="001C6549" w:rsidRPr="008617FF" w:rsidRDefault="001C6549" w:rsidP="001C6549">
      <w:pPr>
        <w:pStyle w:val="Heading3"/>
        <w:rPr>
          <w:rFonts w:asciiTheme="majorHAnsi" w:hAnsiTheme="majorHAnsi" w:cstheme="majorHAnsi"/>
        </w:rPr>
      </w:pPr>
      <w:r w:rsidRPr="008617FF">
        <w:rPr>
          <w:rFonts w:asciiTheme="majorHAnsi" w:hAnsiTheme="majorHAnsi" w:cstheme="majorHAnsi"/>
        </w:rPr>
        <w:lastRenderedPageBreak/>
        <w:t>2AC – NL – Subs + No Sponge Theory</w:t>
      </w:r>
    </w:p>
    <w:p w14:paraId="30B480CC" w14:textId="77777777" w:rsidR="001C6549" w:rsidRPr="008617FF" w:rsidRDefault="001C6549" w:rsidP="001C6549">
      <w:pPr>
        <w:pStyle w:val="Heading4"/>
        <w:rPr>
          <w:rFonts w:asciiTheme="majorHAnsi" w:hAnsiTheme="majorHAnsi" w:cstheme="majorHAnsi"/>
        </w:rPr>
      </w:pPr>
      <w:r w:rsidRPr="008617FF">
        <w:rPr>
          <w:rFonts w:asciiTheme="majorHAnsi" w:hAnsiTheme="majorHAnsi" w:cstheme="majorHAnsi"/>
        </w:rPr>
        <w:t xml:space="preserve">GBSDs are </w:t>
      </w:r>
      <w:r w:rsidRPr="008617FF">
        <w:rPr>
          <w:rFonts w:asciiTheme="majorHAnsi" w:hAnsiTheme="majorHAnsi" w:cstheme="majorHAnsi"/>
          <w:u w:val="single"/>
        </w:rPr>
        <w:t>useless</w:t>
      </w:r>
      <w:r w:rsidRPr="008617FF">
        <w:rPr>
          <w:rFonts w:asciiTheme="majorHAnsi" w:hAnsiTheme="majorHAnsi" w:cstheme="majorHAnsi"/>
        </w:rPr>
        <w:t xml:space="preserve">. </w:t>
      </w:r>
    </w:p>
    <w:p w14:paraId="17BDED73" w14:textId="77777777" w:rsidR="001C6549" w:rsidRPr="008617FF" w:rsidRDefault="001C6549" w:rsidP="001C6549">
      <w:pPr>
        <w:rPr>
          <w:rFonts w:asciiTheme="majorHAnsi" w:hAnsiTheme="majorHAnsi" w:cstheme="majorHAnsi"/>
        </w:rPr>
      </w:pPr>
      <w:r w:rsidRPr="008617FF">
        <w:rPr>
          <w:rStyle w:val="Style13ptBold"/>
          <w:rFonts w:asciiTheme="majorHAnsi" w:hAnsiTheme="majorHAnsi" w:cstheme="majorHAnsi"/>
        </w:rPr>
        <w:t>Kaplan 16</w:t>
      </w:r>
      <w:r w:rsidRPr="008617FF">
        <w:rPr>
          <w:rFonts w:asciiTheme="majorHAnsi" w:hAnsiTheme="majorHAnsi" w:cstheme="majorHAnsi"/>
        </w:rPr>
        <w:t xml:space="preserve"> [Fred Kaplan, the “War Stories” columnist for Slate and the author of </w:t>
      </w:r>
      <w:r w:rsidRPr="008617FF">
        <w:rPr>
          <w:rFonts w:asciiTheme="majorHAnsi" w:hAnsiTheme="majorHAnsi" w:cstheme="majorHAnsi"/>
          <w:i/>
          <w:iCs/>
        </w:rPr>
        <w:t>Dark Territory: The Secret History of Cyber War and The Wizards of Armageddon</w:t>
      </w:r>
      <w:r w:rsidRPr="008617FF">
        <w:rPr>
          <w:rFonts w:asciiTheme="majorHAnsi" w:hAnsiTheme="majorHAnsi" w:cstheme="majorHAnsi"/>
        </w:rPr>
        <w:t>; Published: 8-1-2016; "Rethinking Nuclear Policy"; Foreign Affairs; Accessed: 7-27-2021; https://www.foreignaffairs.com/articles/2016-08-01/rethinking-nuclear-policy]//KL</w:t>
      </w:r>
    </w:p>
    <w:p w14:paraId="6C4B185C" w14:textId="77777777" w:rsidR="001C6549" w:rsidRPr="008617FF" w:rsidRDefault="001C6549" w:rsidP="001C6549">
      <w:pPr>
        <w:rPr>
          <w:rFonts w:asciiTheme="majorHAnsi" w:hAnsiTheme="majorHAnsi" w:cstheme="majorHAnsi"/>
          <w:sz w:val="16"/>
        </w:rPr>
      </w:pPr>
      <w:r w:rsidRPr="008617FF">
        <w:rPr>
          <w:rStyle w:val="StyleUnderline"/>
          <w:rFonts w:asciiTheme="majorHAnsi" w:hAnsiTheme="majorHAnsi" w:cstheme="majorHAnsi"/>
        </w:rPr>
        <w:t xml:space="preserve">The case for land-based ICBMs today is </w:t>
      </w:r>
      <w:r w:rsidRPr="008617FF">
        <w:rPr>
          <w:rStyle w:val="Emphasis"/>
          <w:rFonts w:asciiTheme="majorHAnsi" w:hAnsiTheme="majorHAnsi" w:cstheme="majorHAnsi"/>
        </w:rPr>
        <w:t>extremely weak</w:t>
      </w:r>
      <w:r w:rsidRPr="008617FF">
        <w:rPr>
          <w:rFonts w:asciiTheme="majorHAnsi" w:hAnsiTheme="majorHAnsi" w:cstheme="majorHAnsi"/>
          <w:sz w:val="16"/>
        </w:rPr>
        <w:t xml:space="preserve"> and has been </w:t>
      </w:r>
      <w:r w:rsidRPr="008617FF">
        <w:rPr>
          <w:rStyle w:val="StyleUnderline"/>
          <w:rFonts w:asciiTheme="majorHAnsi" w:hAnsiTheme="majorHAnsi" w:cstheme="majorHAnsi"/>
        </w:rPr>
        <w:t>since</w:t>
      </w:r>
      <w:r w:rsidRPr="008617FF">
        <w:rPr>
          <w:rFonts w:asciiTheme="majorHAnsi" w:hAnsiTheme="majorHAnsi" w:cstheme="majorHAnsi"/>
          <w:sz w:val="16"/>
        </w:rPr>
        <w:t xml:space="preserve"> 1990, when </w:t>
      </w:r>
      <w:r w:rsidRPr="008617FF">
        <w:rPr>
          <w:rStyle w:val="StyleUnderline"/>
          <w:rFonts w:asciiTheme="majorHAnsi" w:hAnsiTheme="majorHAnsi" w:cstheme="majorHAnsi"/>
        </w:rPr>
        <w:t>the</w:t>
      </w:r>
      <w:r w:rsidRPr="008617FF">
        <w:rPr>
          <w:rFonts w:asciiTheme="majorHAnsi" w:hAnsiTheme="majorHAnsi" w:cstheme="majorHAnsi"/>
          <w:sz w:val="16"/>
        </w:rPr>
        <w:t xml:space="preserve"> U.S. </w:t>
      </w:r>
      <w:r w:rsidRPr="008617FF">
        <w:rPr>
          <w:rStyle w:val="StyleUnderline"/>
          <w:rFonts w:asciiTheme="majorHAnsi" w:hAnsiTheme="majorHAnsi" w:cstheme="majorHAnsi"/>
        </w:rPr>
        <w:t xml:space="preserve">Navy started deploying </w:t>
      </w:r>
      <w:r w:rsidRPr="008617FF">
        <w:rPr>
          <w:rStyle w:val="Emphasis"/>
          <w:rFonts w:asciiTheme="majorHAnsi" w:hAnsiTheme="majorHAnsi" w:cstheme="majorHAnsi"/>
        </w:rPr>
        <w:t>Trident II missiles</w:t>
      </w:r>
      <w:r w:rsidRPr="008617FF">
        <w:rPr>
          <w:rFonts w:asciiTheme="majorHAnsi" w:hAnsiTheme="majorHAnsi" w:cstheme="majorHAnsi"/>
          <w:sz w:val="16"/>
        </w:rPr>
        <w:t xml:space="preserve"> </w:t>
      </w:r>
      <w:r w:rsidRPr="008617FF">
        <w:rPr>
          <w:rStyle w:val="StyleUnderline"/>
          <w:rFonts w:asciiTheme="majorHAnsi" w:hAnsiTheme="majorHAnsi" w:cstheme="majorHAnsi"/>
        </w:rPr>
        <w:t>on submarines</w:t>
      </w:r>
      <w:r w:rsidRPr="008617FF">
        <w:rPr>
          <w:rFonts w:asciiTheme="majorHAnsi" w:hAnsiTheme="majorHAnsi" w:cstheme="majorHAnsi"/>
          <w:sz w:val="16"/>
        </w:rPr>
        <w:t xml:space="preserve">. Unlike earlier SLBMs, </w:t>
      </w:r>
      <w:r w:rsidRPr="008617FF">
        <w:rPr>
          <w:rStyle w:val="StyleUnderline"/>
          <w:rFonts w:asciiTheme="majorHAnsi" w:hAnsiTheme="majorHAnsi" w:cstheme="majorHAnsi"/>
        </w:rPr>
        <w:t xml:space="preserve">the Trident II is </w:t>
      </w:r>
      <w:r w:rsidRPr="008617FF">
        <w:rPr>
          <w:rStyle w:val="Emphasis"/>
          <w:rFonts w:asciiTheme="majorHAnsi" w:hAnsiTheme="majorHAnsi" w:cstheme="majorHAnsi"/>
        </w:rPr>
        <w:t>accurate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enough to </w:t>
      </w:r>
      <w:r w:rsidRPr="008617FF">
        <w:rPr>
          <w:rStyle w:val="Emphasis"/>
          <w:rFonts w:asciiTheme="majorHAnsi" w:hAnsiTheme="majorHAnsi" w:cstheme="majorHAnsi"/>
        </w:rPr>
        <w:t>destroy</w:t>
      </w:r>
      <w:r w:rsidRPr="008617FF">
        <w:rPr>
          <w:rStyle w:val="StyleUnderline"/>
          <w:rFonts w:asciiTheme="majorHAnsi" w:hAnsiTheme="majorHAnsi" w:cstheme="majorHAnsi"/>
        </w:rPr>
        <w:t xml:space="preserve"> blast-hardened missile silos</w:t>
      </w:r>
      <w:r w:rsidRPr="008617FF">
        <w:rPr>
          <w:rFonts w:asciiTheme="majorHAnsi" w:hAnsiTheme="majorHAnsi" w:cstheme="majorHAnsi"/>
          <w:sz w:val="16"/>
        </w:rPr>
        <w:t xml:space="preserve">. In other words, one of the </w:t>
      </w:r>
      <w:r w:rsidRPr="008617FF">
        <w:rPr>
          <w:rStyle w:val="StyleUnderline"/>
          <w:rFonts w:asciiTheme="majorHAnsi" w:hAnsiTheme="majorHAnsi" w:cstheme="majorHAnsi"/>
        </w:rPr>
        <w:t>ICBM’s</w:t>
      </w:r>
      <w:r w:rsidRPr="008617FF">
        <w:rPr>
          <w:rFonts w:asciiTheme="majorHAnsi" w:hAnsiTheme="majorHAnsi" w:cstheme="majorHAnsi"/>
          <w:sz w:val="16"/>
        </w:rPr>
        <w:t xml:space="preserve"> unique </w:t>
      </w:r>
      <w:r w:rsidRPr="008617FF">
        <w:rPr>
          <w:rStyle w:val="StyleUnderline"/>
          <w:rFonts w:asciiTheme="majorHAnsi" w:hAnsiTheme="majorHAnsi" w:cstheme="majorHAnsi"/>
        </w:rPr>
        <w:t>properties</w:t>
      </w:r>
      <w:r w:rsidRPr="008617FF">
        <w:rPr>
          <w:rFonts w:asciiTheme="majorHAnsi" w:hAnsiTheme="majorHAnsi" w:cstheme="majorHAnsi"/>
          <w:sz w:val="16"/>
        </w:rPr>
        <w:t xml:space="preserve">—its ability </w:t>
      </w:r>
      <w:r w:rsidRPr="008617FF">
        <w:rPr>
          <w:rStyle w:val="StyleUnderline"/>
          <w:rFonts w:asciiTheme="majorHAnsi" w:hAnsiTheme="majorHAnsi" w:cstheme="majorHAnsi"/>
        </w:rPr>
        <w:t>to hit blast-hardened targets quickly</w:t>
      </w:r>
      <w:r w:rsidRPr="008617FF">
        <w:rPr>
          <w:rFonts w:asciiTheme="majorHAnsi" w:hAnsiTheme="majorHAnsi" w:cstheme="majorHAnsi"/>
          <w:sz w:val="16"/>
        </w:rPr>
        <w:t>—</w:t>
      </w:r>
      <w:r w:rsidRPr="008617FF">
        <w:rPr>
          <w:rStyle w:val="StyleUnderline"/>
          <w:rFonts w:asciiTheme="majorHAnsi" w:hAnsiTheme="majorHAnsi" w:cstheme="majorHAnsi"/>
        </w:rPr>
        <w:t xml:space="preserve">is </w:t>
      </w:r>
      <w:r w:rsidRPr="008617FF">
        <w:rPr>
          <w:rStyle w:val="Emphasis"/>
          <w:rFonts w:asciiTheme="majorHAnsi" w:hAnsiTheme="majorHAnsi" w:cstheme="majorHAnsi"/>
        </w:rPr>
        <w:t>no longer unique</w:t>
      </w:r>
      <w:r w:rsidRPr="008617FF">
        <w:rPr>
          <w:rFonts w:asciiTheme="majorHAnsi" w:hAnsiTheme="majorHAnsi" w:cstheme="majorHAnsi"/>
          <w:sz w:val="16"/>
        </w:rPr>
        <w:t>. Meanwhile, its other unique property—</w:t>
      </w:r>
      <w:r w:rsidRPr="008617FF">
        <w:rPr>
          <w:rStyle w:val="StyleUnderline"/>
          <w:rFonts w:asciiTheme="majorHAnsi" w:hAnsiTheme="majorHAnsi" w:cstheme="majorHAnsi"/>
        </w:rPr>
        <w:t>its vulnerability to an adversary’s first strike</w:t>
      </w:r>
      <w:r w:rsidRPr="008617FF">
        <w:rPr>
          <w:rFonts w:asciiTheme="majorHAnsi" w:hAnsiTheme="majorHAnsi" w:cstheme="majorHAnsi"/>
          <w:sz w:val="16"/>
        </w:rPr>
        <w:t>—</w:t>
      </w:r>
      <w:r w:rsidRPr="008617FF">
        <w:rPr>
          <w:rStyle w:val="StyleUnderline"/>
          <w:rFonts w:asciiTheme="majorHAnsi" w:hAnsiTheme="majorHAnsi" w:cstheme="majorHAnsi"/>
        </w:rPr>
        <w:t xml:space="preserve">is all </w:t>
      </w:r>
      <w:r w:rsidRPr="008617FF">
        <w:rPr>
          <w:rStyle w:val="Emphasis"/>
          <w:rFonts w:asciiTheme="majorHAnsi" w:hAnsiTheme="majorHAnsi" w:cstheme="majorHAnsi"/>
        </w:rPr>
        <w:t>too enduring</w:t>
      </w:r>
      <w:r w:rsidRPr="008617FF">
        <w:rPr>
          <w:rFonts w:asciiTheme="majorHAnsi" w:hAnsiTheme="majorHAnsi" w:cstheme="majorHAnsi"/>
          <w:sz w:val="16"/>
        </w:rPr>
        <w:t xml:space="preserve">. Even by the esoteric logic of nuclear strategists, then, </w:t>
      </w:r>
      <w:r w:rsidRPr="008617FF">
        <w:rPr>
          <w:rStyle w:val="StyleUnderline"/>
          <w:rFonts w:asciiTheme="majorHAnsi" w:hAnsiTheme="majorHAnsi" w:cstheme="majorHAnsi"/>
        </w:rPr>
        <w:t>ICBMs make the United States less secure, with no compensating advantages</w:t>
      </w:r>
      <w:r w:rsidRPr="008617FF">
        <w:rPr>
          <w:rFonts w:asciiTheme="majorHAnsi" w:hAnsiTheme="majorHAnsi" w:cstheme="majorHAnsi"/>
          <w:sz w:val="16"/>
        </w:rPr>
        <w:t>.</w:t>
      </w:r>
    </w:p>
    <w:p w14:paraId="17F27B7C" w14:textId="77777777" w:rsidR="001C6549" w:rsidRPr="008617FF" w:rsidRDefault="001C6549" w:rsidP="001C6549">
      <w:pPr>
        <w:rPr>
          <w:rFonts w:asciiTheme="majorHAnsi" w:hAnsiTheme="majorHAnsi" w:cstheme="majorHAnsi"/>
          <w:sz w:val="16"/>
        </w:rPr>
      </w:pPr>
      <w:r w:rsidRPr="008617FF">
        <w:rPr>
          <w:rFonts w:asciiTheme="majorHAnsi" w:hAnsiTheme="majorHAnsi" w:cstheme="majorHAnsi"/>
          <w:sz w:val="16"/>
        </w:rPr>
        <w:t xml:space="preserve">During the Cold War, </w:t>
      </w:r>
      <w:r w:rsidRPr="008617FF">
        <w:rPr>
          <w:rStyle w:val="StyleUnderline"/>
          <w:rFonts w:asciiTheme="majorHAnsi" w:hAnsiTheme="majorHAnsi" w:cstheme="majorHAnsi"/>
        </w:rPr>
        <w:t>a case was made for ICBMs</w:t>
      </w:r>
      <w:r w:rsidRPr="008617FF">
        <w:rPr>
          <w:rFonts w:asciiTheme="majorHAnsi" w:hAnsiTheme="majorHAnsi" w:cstheme="majorHAnsi"/>
          <w:sz w:val="16"/>
        </w:rPr>
        <w:t xml:space="preserve"> on the grounds that the United States needed </w:t>
      </w:r>
      <w:r w:rsidRPr="008617FF">
        <w:rPr>
          <w:rStyle w:val="StyleUnderline"/>
          <w:rFonts w:asciiTheme="majorHAnsi" w:hAnsiTheme="majorHAnsi" w:cstheme="majorHAnsi"/>
        </w:rPr>
        <w:t>to keep up</w:t>
      </w:r>
      <w:r w:rsidRPr="008617FF">
        <w:rPr>
          <w:rFonts w:asciiTheme="majorHAnsi" w:hAnsiTheme="majorHAnsi" w:cstheme="majorHAnsi"/>
          <w:sz w:val="16"/>
        </w:rPr>
        <w:t xml:space="preserve"> with whatever the Soviets were doing, if just </w:t>
      </w:r>
      <w:r w:rsidRPr="008617FF">
        <w:rPr>
          <w:rStyle w:val="StyleUnderline"/>
          <w:rFonts w:asciiTheme="majorHAnsi" w:hAnsiTheme="majorHAnsi" w:cstheme="majorHAnsi"/>
        </w:rPr>
        <w:t>to demonstrate “resolve” and “credibility</w:t>
      </w:r>
      <w:r w:rsidRPr="008617FF">
        <w:rPr>
          <w:rFonts w:asciiTheme="majorHAnsi" w:hAnsiTheme="majorHAnsi" w:cstheme="majorHAnsi"/>
          <w:sz w:val="16"/>
        </w:rPr>
        <w:t xml:space="preserve">.” A dubious notion at the time, </w:t>
      </w:r>
      <w:r w:rsidRPr="008617FF">
        <w:rPr>
          <w:rStyle w:val="StyleUnderline"/>
          <w:rFonts w:asciiTheme="majorHAnsi" w:hAnsiTheme="majorHAnsi" w:cstheme="majorHAnsi"/>
        </w:rPr>
        <w:t xml:space="preserve">it makes </w:t>
      </w:r>
      <w:r w:rsidRPr="008617FF">
        <w:rPr>
          <w:rStyle w:val="Emphasis"/>
          <w:rFonts w:asciiTheme="majorHAnsi" w:hAnsiTheme="majorHAnsi" w:cstheme="majorHAnsi"/>
        </w:rPr>
        <w:t>no sense</w:t>
      </w:r>
      <w:r w:rsidRPr="008617FF">
        <w:rPr>
          <w:rStyle w:val="StyleUnderline"/>
          <w:rFonts w:asciiTheme="majorHAnsi" w:hAnsiTheme="majorHAnsi" w:cstheme="majorHAnsi"/>
        </w:rPr>
        <w:t xml:space="preserve"> whatever today</w:t>
      </w:r>
      <w:r w:rsidRPr="008617FF">
        <w:rPr>
          <w:rFonts w:asciiTheme="majorHAnsi" w:hAnsiTheme="majorHAnsi" w:cstheme="majorHAnsi"/>
          <w:sz w:val="16"/>
        </w:rPr>
        <w:t xml:space="preserve">. So what is the rationale for preserving, much less modernizing, land-based ICBMs? If </w:t>
      </w:r>
      <w:r w:rsidRPr="008617FF">
        <w:rPr>
          <w:rStyle w:val="StyleUnderline"/>
          <w:rFonts w:asciiTheme="majorHAnsi" w:hAnsiTheme="majorHAnsi" w:cstheme="majorHAnsi"/>
        </w:rPr>
        <w:t xml:space="preserve">they are </w:t>
      </w:r>
      <w:r w:rsidRPr="008617FF">
        <w:rPr>
          <w:rStyle w:val="Emphasis"/>
          <w:rFonts w:asciiTheme="majorHAnsi" w:hAnsiTheme="majorHAnsi" w:cstheme="majorHAnsi"/>
        </w:rPr>
        <w:t>inherently destabilizing</w:t>
      </w:r>
      <w:r w:rsidRPr="008617FF">
        <w:rPr>
          <w:rStyle w:val="StyleUnderline"/>
          <w:rFonts w:asciiTheme="majorHAnsi" w:hAnsiTheme="majorHAnsi" w:cstheme="majorHAnsi"/>
        </w:rPr>
        <w:t>, why shouldn’t they be dismantled</w:t>
      </w:r>
      <w:r w:rsidRPr="008617FF">
        <w:rPr>
          <w:rFonts w:asciiTheme="majorHAnsi" w:hAnsiTheme="majorHAnsi" w:cstheme="majorHAnsi"/>
          <w:sz w:val="16"/>
        </w:rPr>
        <w:t>?</w:t>
      </w:r>
    </w:p>
    <w:p w14:paraId="4C77F37A" w14:textId="77777777" w:rsidR="001C6549" w:rsidRPr="008617FF" w:rsidRDefault="001C6549" w:rsidP="001C6549">
      <w:pPr>
        <w:rPr>
          <w:rFonts w:asciiTheme="majorHAnsi" w:hAnsiTheme="majorHAnsi" w:cstheme="majorHAnsi"/>
          <w:sz w:val="16"/>
        </w:rPr>
      </w:pPr>
      <w:r w:rsidRPr="008617FF">
        <w:rPr>
          <w:rFonts w:asciiTheme="majorHAnsi" w:hAnsiTheme="majorHAnsi" w:cstheme="majorHAnsi"/>
          <w:sz w:val="16"/>
        </w:rPr>
        <w:t>The air force and some civilian strategists do have a new rationale. They call it “</w:t>
      </w:r>
      <w:r w:rsidRPr="008617FF">
        <w:rPr>
          <w:rStyle w:val="StyleUnderline"/>
          <w:rFonts w:asciiTheme="majorHAnsi" w:hAnsiTheme="majorHAnsi" w:cstheme="majorHAnsi"/>
        </w:rPr>
        <w:t>the sponge theory</w:t>
      </w:r>
      <w:r w:rsidRPr="008617FF">
        <w:rPr>
          <w:rFonts w:asciiTheme="majorHAnsi" w:hAnsiTheme="majorHAnsi" w:cstheme="majorHAnsi"/>
          <w:sz w:val="16"/>
        </w:rPr>
        <w:t>.” Without land-based ICBMs to soak up Russian missiles, the logic goes, there would be only six strategic targets in the continental United States: the three bomber bases (in Louisiana, Missouri, and North Dakota), two submarine ports (in Bangor, Washington, and Kings Bay, Georgia), and the National Command Authority (otherwise known as Washington, D.C.). The Russians could launch an attack on those six targets with just two MIRVed missiles, or possibly even one. An American president might not strike back, knowing that the Russians had thousands of warheads remaining and that, therefore, if the United States retaliated, Russia would retaliate further. (In the 1970s, some hawkish strategists outlined a similar scenario, which they called “deterring our deterrent.”) On the other hand, if the United States maintained its 400 ICBMs, so the theory goes, the Russians would have to fire at least 400 warheads to destroy them. By any definition, this would constitute a major attack, thus prompting certain, massive retaliation—the prospect of which would deter them from launching an attack in the first place.</w:t>
      </w:r>
    </w:p>
    <w:p w14:paraId="30C46856" w14:textId="77777777" w:rsidR="001C6549" w:rsidRPr="008617FF" w:rsidRDefault="001C6549" w:rsidP="001C6549">
      <w:pPr>
        <w:rPr>
          <w:rFonts w:asciiTheme="majorHAnsi" w:hAnsiTheme="majorHAnsi" w:cstheme="majorHAnsi"/>
          <w:sz w:val="16"/>
        </w:rPr>
      </w:pPr>
      <w:r w:rsidRPr="008617FF">
        <w:rPr>
          <w:rFonts w:asciiTheme="majorHAnsi" w:hAnsiTheme="majorHAnsi" w:cstheme="majorHAnsi"/>
          <w:sz w:val="16"/>
        </w:rPr>
        <w:t xml:space="preserve">This </w:t>
      </w:r>
      <w:r w:rsidRPr="008617FF">
        <w:rPr>
          <w:rStyle w:val="StyleUnderline"/>
          <w:rFonts w:asciiTheme="majorHAnsi" w:hAnsiTheme="majorHAnsi" w:cstheme="majorHAnsi"/>
        </w:rPr>
        <w:t xml:space="preserve">is a </w:t>
      </w:r>
      <w:r w:rsidRPr="008617FF">
        <w:rPr>
          <w:rStyle w:val="Emphasis"/>
          <w:rFonts w:asciiTheme="majorHAnsi" w:hAnsiTheme="majorHAnsi" w:cstheme="majorHAnsi"/>
        </w:rPr>
        <w:t>strange</w:t>
      </w:r>
      <w:r w:rsidRPr="008617FF">
        <w:rPr>
          <w:rStyle w:val="StyleUnderline"/>
          <w:rFonts w:asciiTheme="majorHAnsi" w:hAnsiTheme="majorHAnsi" w:cstheme="majorHAnsi"/>
        </w:rPr>
        <w:t xml:space="preserve"> theory</w:t>
      </w:r>
      <w:r w:rsidRPr="008617FF">
        <w:rPr>
          <w:rFonts w:asciiTheme="majorHAnsi" w:hAnsiTheme="majorHAnsi" w:cstheme="majorHAnsi"/>
          <w:sz w:val="16"/>
        </w:rPr>
        <w:t xml:space="preserve">. </w:t>
      </w:r>
      <w:r w:rsidRPr="008617FF">
        <w:rPr>
          <w:rStyle w:val="StyleUnderline"/>
          <w:rFonts w:asciiTheme="majorHAnsi" w:hAnsiTheme="majorHAnsi" w:cstheme="majorHAnsi"/>
        </w:rPr>
        <w:t>It assumes that a U.S. president would tolerate a nuclear attack that</w:t>
      </w:r>
      <w:r w:rsidRPr="008617FF">
        <w:rPr>
          <w:rFonts w:asciiTheme="majorHAnsi" w:hAnsiTheme="majorHAnsi" w:cstheme="majorHAnsi"/>
          <w:sz w:val="16"/>
        </w:rPr>
        <w:t xml:space="preserve">, despite its supposedly limited scope, </w:t>
      </w:r>
      <w:r w:rsidRPr="008617FF">
        <w:rPr>
          <w:rStyle w:val="StyleUnderline"/>
          <w:rFonts w:asciiTheme="majorHAnsi" w:hAnsiTheme="majorHAnsi" w:cstheme="majorHAnsi"/>
        </w:rPr>
        <w:t>would kill</w:t>
      </w:r>
      <w:r w:rsidRPr="008617FF">
        <w:rPr>
          <w:rFonts w:asciiTheme="majorHAnsi" w:hAnsiTheme="majorHAnsi" w:cstheme="majorHAnsi"/>
          <w:sz w:val="16"/>
        </w:rPr>
        <w:t xml:space="preserve"> hundreds of thousands, possibly </w:t>
      </w:r>
      <w:r w:rsidRPr="008617FF">
        <w:rPr>
          <w:rStyle w:val="StyleUnderline"/>
          <w:rFonts w:asciiTheme="majorHAnsi" w:hAnsiTheme="majorHAnsi" w:cstheme="majorHAnsi"/>
        </w:rPr>
        <w:t>millions</w:t>
      </w:r>
      <w:r w:rsidRPr="008617FF">
        <w:rPr>
          <w:rFonts w:asciiTheme="majorHAnsi" w:hAnsiTheme="majorHAnsi" w:cstheme="majorHAnsi"/>
          <w:sz w:val="16"/>
        </w:rPr>
        <w:t xml:space="preserve">, of civilians </w:t>
      </w:r>
      <w:r w:rsidRPr="008617FF">
        <w:rPr>
          <w:rStyle w:val="StyleUnderline"/>
          <w:rFonts w:asciiTheme="majorHAnsi" w:hAnsiTheme="majorHAnsi" w:cstheme="majorHAnsi"/>
        </w:rPr>
        <w:t>and not strike back with</w:t>
      </w:r>
      <w:r w:rsidRPr="008617FF">
        <w:rPr>
          <w:rFonts w:asciiTheme="majorHAnsi" w:hAnsiTheme="majorHAnsi" w:cstheme="majorHAnsi"/>
          <w:sz w:val="16"/>
        </w:rPr>
        <w:t xml:space="preserve"> any of the hundreds of missiles poised on </w:t>
      </w:r>
      <w:r w:rsidRPr="008617FF">
        <w:rPr>
          <w:rStyle w:val="Emphasis"/>
          <w:rFonts w:asciiTheme="majorHAnsi" w:hAnsiTheme="majorHAnsi" w:cstheme="majorHAnsi"/>
        </w:rPr>
        <w:t>invulnerable submarines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But let’s </w:t>
      </w:r>
      <w:r w:rsidRPr="008617FF">
        <w:rPr>
          <w:rStyle w:val="Emphasis"/>
          <w:rFonts w:asciiTheme="majorHAnsi" w:hAnsiTheme="majorHAnsi" w:cstheme="majorHAnsi"/>
        </w:rPr>
        <w:t>posit</w:t>
      </w:r>
      <w:r w:rsidRPr="008617FF">
        <w:rPr>
          <w:rStyle w:val="StyleUnderline"/>
          <w:rFonts w:asciiTheme="majorHAnsi" w:hAnsiTheme="majorHAnsi" w:cstheme="majorHAnsi"/>
        </w:rPr>
        <w:t xml:space="preserve"> that the theory has some validity</w:t>
      </w:r>
      <w:r w:rsidRPr="008617FF">
        <w:rPr>
          <w:rFonts w:asciiTheme="majorHAnsi" w:hAnsiTheme="majorHAnsi" w:cstheme="majorHAnsi"/>
          <w:sz w:val="16"/>
        </w:rPr>
        <w:t>—</w:t>
      </w:r>
      <w:r w:rsidRPr="008617FF">
        <w:rPr>
          <w:rStyle w:val="StyleUnderline"/>
          <w:rFonts w:asciiTheme="majorHAnsi" w:hAnsiTheme="majorHAnsi" w:cstheme="majorHAnsi"/>
        </w:rPr>
        <w:t xml:space="preserve">that the military needs to have </w:t>
      </w:r>
      <w:r w:rsidRPr="008617FF">
        <w:rPr>
          <w:rStyle w:val="Emphasis"/>
          <w:rFonts w:asciiTheme="majorHAnsi" w:hAnsiTheme="majorHAnsi" w:cstheme="majorHAnsi"/>
        </w:rPr>
        <w:t>more than six</w:t>
      </w:r>
      <w:r w:rsidRPr="008617FF">
        <w:rPr>
          <w:rStyle w:val="StyleUnderline"/>
          <w:rFonts w:asciiTheme="majorHAnsi" w:hAnsiTheme="majorHAnsi" w:cstheme="majorHAnsi"/>
        </w:rPr>
        <w:t xml:space="preserve"> targets</w:t>
      </w:r>
      <w:r w:rsidRPr="008617FF">
        <w:rPr>
          <w:rFonts w:asciiTheme="majorHAnsi" w:hAnsiTheme="majorHAnsi" w:cstheme="majorHAnsi"/>
          <w:sz w:val="16"/>
        </w:rPr>
        <w:t xml:space="preserve"> on U.S. soil to act as sponges to absorb a Russian nuclear attack. </w:t>
      </w:r>
      <w:r w:rsidRPr="008617FF">
        <w:rPr>
          <w:rStyle w:val="StyleUnderline"/>
          <w:rFonts w:asciiTheme="majorHAnsi" w:hAnsiTheme="majorHAnsi" w:cstheme="majorHAnsi"/>
        </w:rPr>
        <w:t>Even so, it’s a huge stretch to contend</w:t>
      </w:r>
      <w:r w:rsidRPr="008617FF">
        <w:rPr>
          <w:rFonts w:asciiTheme="majorHAnsi" w:hAnsiTheme="majorHAnsi" w:cstheme="majorHAnsi"/>
          <w:sz w:val="16"/>
        </w:rPr>
        <w:t xml:space="preserve"> that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rPr>
        <w:t>S</w:t>
      </w:r>
      <w:r w:rsidRPr="008617FF">
        <w:rPr>
          <w:rStyle w:val="StyleUnderline"/>
          <w:rFonts w:asciiTheme="majorHAnsi" w:hAnsiTheme="majorHAnsi" w:cstheme="majorHAnsi"/>
        </w:rPr>
        <w:t xml:space="preserve">tates needs </w:t>
      </w:r>
      <w:r w:rsidRPr="008617FF">
        <w:rPr>
          <w:rStyle w:val="Emphasis"/>
          <w:rFonts w:asciiTheme="majorHAnsi" w:hAnsiTheme="majorHAnsi" w:cstheme="majorHAnsi"/>
        </w:rPr>
        <w:t>400</w:t>
      </w:r>
      <w:r w:rsidRPr="008617FF">
        <w:rPr>
          <w:rStyle w:val="StyleUnderline"/>
          <w:rFonts w:asciiTheme="majorHAnsi" w:hAnsiTheme="majorHAnsi" w:cstheme="majorHAnsi"/>
        </w:rPr>
        <w:t xml:space="preserve"> ICBMs</w:t>
      </w:r>
      <w:r w:rsidRPr="008617FF">
        <w:rPr>
          <w:rFonts w:asciiTheme="majorHAnsi" w:hAnsiTheme="majorHAnsi" w:cstheme="majorHAnsi"/>
          <w:sz w:val="16"/>
        </w:rPr>
        <w:t xml:space="preserve">—400 sponges—for that purpose. </w:t>
      </w:r>
      <w:r w:rsidRPr="008617FF">
        <w:rPr>
          <w:rStyle w:val="StyleUnderline"/>
          <w:rFonts w:asciiTheme="majorHAnsi" w:hAnsiTheme="majorHAnsi" w:cstheme="majorHAnsi"/>
        </w:rPr>
        <w:t>How many would be needed</w:t>
      </w:r>
      <w:r w:rsidRPr="008617FF">
        <w:rPr>
          <w:rFonts w:asciiTheme="majorHAnsi" w:hAnsiTheme="majorHAnsi" w:cstheme="majorHAnsi"/>
          <w:sz w:val="16"/>
        </w:rPr>
        <w:t xml:space="preserve">? </w:t>
      </w:r>
      <w:r w:rsidRPr="008617FF">
        <w:rPr>
          <w:rStyle w:val="Emphasis"/>
          <w:rFonts w:asciiTheme="majorHAnsi" w:hAnsiTheme="majorHAnsi" w:cstheme="majorHAnsi"/>
        </w:rPr>
        <w:t>A dozen</w:t>
      </w:r>
      <w:r w:rsidRPr="008617FF">
        <w:rPr>
          <w:rFonts w:asciiTheme="majorHAnsi" w:hAnsiTheme="majorHAnsi" w:cstheme="majorHAnsi"/>
          <w:sz w:val="16"/>
        </w:rPr>
        <w:t xml:space="preserve">? Two dozen? Almost certainly no more than that. </w:t>
      </w:r>
      <w:r w:rsidRPr="008617FF">
        <w:rPr>
          <w:rStyle w:val="StyleUnderline"/>
          <w:rFonts w:asciiTheme="majorHAnsi" w:hAnsiTheme="majorHAnsi" w:cstheme="majorHAnsi"/>
        </w:rPr>
        <w:t>Nor would those missiles</w:t>
      </w:r>
      <w:r w:rsidRPr="008617FF">
        <w:rPr>
          <w:rFonts w:asciiTheme="majorHAnsi" w:hAnsiTheme="majorHAnsi" w:cstheme="majorHAnsi"/>
          <w:sz w:val="16"/>
        </w:rPr>
        <w:t xml:space="preserve"> (again, assuming the theory makes a lick of sense) </w:t>
      </w:r>
      <w:r w:rsidRPr="008617FF">
        <w:rPr>
          <w:rStyle w:val="StyleUnderline"/>
          <w:rFonts w:asciiTheme="majorHAnsi" w:hAnsiTheme="majorHAnsi" w:cstheme="majorHAnsi"/>
        </w:rPr>
        <w:t>have to be up-to-date</w:t>
      </w:r>
      <w:r w:rsidRPr="008617FF">
        <w:rPr>
          <w:rFonts w:asciiTheme="majorHAnsi" w:hAnsiTheme="majorHAnsi" w:cstheme="majorHAnsi"/>
          <w:sz w:val="16"/>
        </w:rPr>
        <w:t xml:space="preserve"> models. In other words, a strong case can be made that the United States does not need a new land-based ICBM at all.</w:t>
      </w:r>
    </w:p>
    <w:p w14:paraId="3BF21E3E" w14:textId="097A4258" w:rsidR="00BB6049" w:rsidRPr="008617FF" w:rsidRDefault="00BB6049" w:rsidP="00BB6049">
      <w:pPr>
        <w:pStyle w:val="Heading3"/>
        <w:rPr>
          <w:rFonts w:asciiTheme="majorHAnsi" w:hAnsiTheme="majorHAnsi" w:cstheme="majorHAnsi"/>
        </w:rPr>
      </w:pPr>
      <w:r w:rsidRPr="008617FF">
        <w:rPr>
          <w:rFonts w:asciiTheme="majorHAnsi" w:hAnsiTheme="majorHAnsi" w:cstheme="majorHAnsi"/>
        </w:rPr>
        <w:lastRenderedPageBreak/>
        <w:t>2AC – UQ – Assurance Low [Germany]</w:t>
      </w:r>
    </w:p>
    <w:p w14:paraId="5DE2A6AA" w14:textId="77777777" w:rsidR="00BB6049" w:rsidRPr="008617FF" w:rsidRDefault="00BB6049" w:rsidP="00BB6049">
      <w:pPr>
        <w:pStyle w:val="Heading4"/>
        <w:rPr>
          <w:rFonts w:asciiTheme="majorHAnsi" w:hAnsiTheme="majorHAnsi" w:cstheme="majorHAnsi"/>
        </w:rPr>
      </w:pPr>
      <w:r w:rsidRPr="008617FF">
        <w:rPr>
          <w:rFonts w:asciiTheme="majorHAnsi" w:hAnsiTheme="majorHAnsi" w:cstheme="majorHAnsi"/>
        </w:rPr>
        <w:t>Withdrawal of troops from Germany spits in the face of previous agreements and renders alliance commitments empty promises</w:t>
      </w:r>
    </w:p>
    <w:p w14:paraId="5B20B082" w14:textId="77777777" w:rsidR="00BB6049" w:rsidRPr="008617FF" w:rsidRDefault="00BB6049" w:rsidP="00BB6049">
      <w:pPr>
        <w:rPr>
          <w:rFonts w:asciiTheme="majorHAnsi" w:hAnsiTheme="majorHAnsi" w:cstheme="majorHAnsi"/>
        </w:rPr>
      </w:pPr>
      <w:r w:rsidRPr="008617FF">
        <w:rPr>
          <w:rStyle w:val="Style13ptBold"/>
          <w:rFonts w:asciiTheme="majorHAnsi" w:hAnsiTheme="majorHAnsi" w:cstheme="majorHAnsi"/>
        </w:rPr>
        <w:t>O'Hanlon 6-15</w:t>
      </w:r>
      <w:r w:rsidRPr="008617FF">
        <w:rPr>
          <w:rFonts w:asciiTheme="majorHAnsi" w:hAnsiTheme="majorHAnsi" w:cstheme="majorHAnsi"/>
        </w:rPr>
        <w:t xml:space="preserve"> (Michael E. O'Hanlon, "Why cutting American forces in Germany will harm this alliance," The Brookings Institute, 6-15-2020, https://www.brookings.edu/blog/order-from-chaos/2020/06/15/why-cutting-american-forces-in-germany-will-harm-this-alliance/ )//ILake-VP</w:t>
      </w:r>
    </w:p>
    <w:p w14:paraId="10204285" w14:textId="77777777" w:rsidR="00BB6049" w:rsidRPr="008617FF" w:rsidRDefault="00BB6049" w:rsidP="00BB6049">
      <w:pPr>
        <w:rPr>
          <w:rFonts w:asciiTheme="majorHAnsi" w:hAnsiTheme="majorHAnsi" w:cstheme="majorHAnsi"/>
        </w:rPr>
      </w:pPr>
    </w:p>
    <w:p w14:paraId="40A4B33F" w14:textId="77777777" w:rsidR="00BB6049" w:rsidRPr="008617FF" w:rsidRDefault="00BB6049" w:rsidP="00BB6049">
      <w:pPr>
        <w:rPr>
          <w:rFonts w:asciiTheme="majorHAnsi" w:hAnsiTheme="majorHAnsi" w:cstheme="majorHAnsi"/>
          <w:u w:val="single"/>
        </w:rPr>
      </w:pPr>
      <w:r w:rsidRPr="008617FF">
        <w:rPr>
          <w:rFonts w:asciiTheme="majorHAnsi" w:hAnsiTheme="majorHAnsi" w:cstheme="majorHAnsi"/>
          <w:sz w:val="16"/>
        </w:rPr>
        <w:t xml:space="preserve">President Trump has approved a </w:t>
      </w:r>
      <w:r w:rsidRPr="008617FF">
        <w:rPr>
          <w:rFonts w:asciiTheme="majorHAnsi" w:hAnsiTheme="majorHAnsi" w:cstheme="majorHAnsi"/>
          <w:u w:val="single"/>
        </w:rPr>
        <w:t>plan</w:t>
      </w:r>
      <w:r w:rsidRPr="008617FF">
        <w:rPr>
          <w:rFonts w:asciiTheme="majorHAnsi" w:hAnsiTheme="majorHAnsi" w:cstheme="majorHAnsi"/>
          <w:sz w:val="16"/>
        </w:rPr>
        <w:t xml:space="preserve">, hatched more by his ambassador in Berlin than by the Pentagon, </w:t>
      </w:r>
      <w:r w:rsidRPr="008617FF">
        <w:rPr>
          <w:rFonts w:asciiTheme="majorHAnsi" w:hAnsiTheme="majorHAnsi" w:cstheme="majorHAnsi"/>
          <w:u w:val="single"/>
        </w:rPr>
        <w:t xml:space="preserve">to </w:t>
      </w:r>
      <w:r w:rsidRPr="008617FF">
        <w:rPr>
          <w:rFonts w:asciiTheme="majorHAnsi" w:hAnsiTheme="majorHAnsi" w:cstheme="majorHAnsi"/>
          <w:b/>
          <w:u w:val="single"/>
        </w:rPr>
        <w:t>further downsize</w:t>
      </w:r>
      <w:r w:rsidRPr="008617FF">
        <w:rPr>
          <w:rFonts w:asciiTheme="majorHAnsi" w:hAnsiTheme="majorHAnsi" w:cstheme="majorHAnsi"/>
          <w:u w:val="single"/>
        </w:rPr>
        <w:t xml:space="preserve"> the United States military presence in Germany</w:t>
      </w:r>
      <w:r w:rsidRPr="008617FF">
        <w:rPr>
          <w:rFonts w:asciiTheme="majorHAnsi" w:hAnsiTheme="majorHAnsi" w:cstheme="majorHAnsi"/>
          <w:sz w:val="16"/>
        </w:rPr>
        <w:t xml:space="preserve">, according to some recent reports. </w:t>
      </w:r>
      <w:r w:rsidRPr="008617FF">
        <w:rPr>
          <w:rFonts w:asciiTheme="majorHAnsi" w:hAnsiTheme="majorHAnsi" w:cstheme="majorHAnsi"/>
          <w:u w:val="single"/>
        </w:rPr>
        <w:t xml:space="preserve">The change was </w:t>
      </w:r>
      <w:r w:rsidRPr="008617FF">
        <w:rPr>
          <w:rFonts w:asciiTheme="majorHAnsi" w:hAnsiTheme="majorHAnsi" w:cstheme="majorHAnsi"/>
          <w:b/>
          <w:u w:val="single"/>
        </w:rPr>
        <w:t>disturbingly motivated out of his spite</w:t>
      </w:r>
      <w:r w:rsidRPr="008617FF">
        <w:rPr>
          <w:rFonts w:asciiTheme="majorHAnsi" w:hAnsiTheme="majorHAnsi" w:cstheme="majorHAnsi"/>
          <w:u w:val="single"/>
        </w:rPr>
        <w:t xml:space="preserve"> at Chancellor Angela Merkel.</w:t>
      </w:r>
    </w:p>
    <w:p w14:paraId="097D43F1" w14:textId="77777777" w:rsidR="00BB6049" w:rsidRPr="008617FF" w:rsidRDefault="00BB6049" w:rsidP="00BB6049">
      <w:pPr>
        <w:rPr>
          <w:rFonts w:asciiTheme="majorHAnsi" w:hAnsiTheme="majorHAnsi" w:cstheme="majorHAnsi"/>
          <w:u w:val="single"/>
        </w:rPr>
      </w:pPr>
    </w:p>
    <w:p w14:paraId="25A4360A" w14:textId="77777777" w:rsidR="00BB6049" w:rsidRPr="008617FF" w:rsidRDefault="00BB6049" w:rsidP="00BB6049">
      <w:pPr>
        <w:rPr>
          <w:rFonts w:asciiTheme="majorHAnsi" w:hAnsiTheme="majorHAnsi" w:cstheme="majorHAnsi"/>
          <w:sz w:val="16"/>
        </w:rPr>
      </w:pPr>
      <w:r w:rsidRPr="008617FF">
        <w:rPr>
          <w:rFonts w:asciiTheme="majorHAnsi" w:hAnsiTheme="majorHAnsi" w:cstheme="majorHAnsi"/>
          <w:u w:val="single"/>
        </w:rPr>
        <w:t xml:space="preserve">The </w:t>
      </w:r>
      <w:r w:rsidRPr="008617FF">
        <w:rPr>
          <w:rFonts w:asciiTheme="majorHAnsi" w:hAnsiTheme="majorHAnsi" w:cstheme="majorHAnsi"/>
          <w:b/>
          <w:u w:val="single"/>
        </w:rPr>
        <w:t>35,000 American troops in Germany would be reduced by 10,000</w:t>
      </w:r>
      <w:r w:rsidRPr="008617FF">
        <w:rPr>
          <w:rFonts w:asciiTheme="majorHAnsi" w:hAnsiTheme="majorHAnsi" w:cstheme="majorHAnsi"/>
          <w:sz w:val="16"/>
        </w:rPr>
        <w:t xml:space="preserve">, as some would come home and some would possibly head to Poland. While there is nothing wrong with increasing the modest United States military presence in Poland, </w:t>
      </w:r>
      <w:r w:rsidRPr="008617FF">
        <w:rPr>
          <w:rFonts w:asciiTheme="majorHAnsi" w:hAnsiTheme="majorHAnsi" w:cstheme="majorHAnsi"/>
          <w:u w:val="single"/>
        </w:rPr>
        <w:t>this must not be at the expense of a strong foothold in Germany, where American forces stood in the hundreds of thousands</w:t>
      </w:r>
      <w:r w:rsidRPr="008617FF">
        <w:rPr>
          <w:rFonts w:asciiTheme="majorHAnsi" w:hAnsiTheme="majorHAnsi" w:cstheme="majorHAnsi"/>
          <w:sz w:val="16"/>
        </w:rPr>
        <w:t xml:space="preserve"> amid the Cold War and have been reduced in the last few decades.</w:t>
      </w:r>
    </w:p>
    <w:p w14:paraId="27B9EE08" w14:textId="77777777" w:rsidR="00BB6049" w:rsidRPr="008617FF" w:rsidRDefault="00BB6049" w:rsidP="00BB6049">
      <w:pPr>
        <w:rPr>
          <w:rFonts w:asciiTheme="majorHAnsi" w:hAnsiTheme="majorHAnsi" w:cstheme="majorHAnsi"/>
        </w:rPr>
      </w:pPr>
    </w:p>
    <w:p w14:paraId="22ED7EED" w14:textId="77777777" w:rsidR="00BB6049" w:rsidRPr="008617FF" w:rsidRDefault="00BB6049" w:rsidP="00BB6049">
      <w:pPr>
        <w:rPr>
          <w:rFonts w:asciiTheme="majorHAnsi" w:hAnsiTheme="majorHAnsi" w:cstheme="majorHAnsi"/>
          <w:u w:val="single"/>
        </w:rPr>
      </w:pPr>
      <w:r w:rsidRPr="008617FF">
        <w:rPr>
          <w:rFonts w:asciiTheme="majorHAnsi" w:hAnsiTheme="majorHAnsi" w:cstheme="majorHAnsi"/>
          <w:sz w:val="16"/>
        </w:rPr>
        <w:t>American forces in Germany are mostly Army and Air Force units. They include an armored brigade and a fighter wing, then logistics, supports, and headquarters capabilities that facilitate any massive reinforcements that could be needed to defend the North Atlantic Treaty Organization in war</w:t>
      </w:r>
      <w:r w:rsidRPr="008617FF">
        <w:rPr>
          <w:rFonts w:asciiTheme="majorHAnsi" w:hAnsiTheme="majorHAnsi" w:cstheme="majorHAnsi"/>
          <w:u w:val="single"/>
        </w:rPr>
        <w:t xml:space="preserve">. If there were a crisis in the Baltic region, the United States would be </w:t>
      </w:r>
      <w:r w:rsidRPr="008617FF">
        <w:rPr>
          <w:rFonts w:asciiTheme="majorHAnsi" w:hAnsiTheme="majorHAnsi" w:cstheme="majorHAnsi"/>
          <w:b/>
          <w:u w:val="single"/>
        </w:rPr>
        <w:t xml:space="preserve">unlikely to send most of its forces directly to Estonia, Latvia, or Lithuania. </w:t>
      </w:r>
      <w:r w:rsidRPr="008617FF">
        <w:rPr>
          <w:rFonts w:asciiTheme="majorHAnsi" w:hAnsiTheme="majorHAnsi" w:cstheme="majorHAnsi"/>
          <w:u w:val="single"/>
        </w:rPr>
        <w:t xml:space="preserve">These small exposed countries have only a few major ports and airfields between them, and are all </w:t>
      </w:r>
      <w:r w:rsidRPr="008617FF">
        <w:rPr>
          <w:rFonts w:asciiTheme="majorHAnsi" w:hAnsiTheme="majorHAnsi" w:cstheme="majorHAnsi"/>
          <w:b/>
          <w:u w:val="single"/>
        </w:rPr>
        <w:t>dangerously close to Russian firepower.</w:t>
      </w:r>
    </w:p>
    <w:p w14:paraId="0C2B11A8" w14:textId="77777777" w:rsidR="00BB6049" w:rsidRPr="008617FF" w:rsidRDefault="00BB6049" w:rsidP="00BB6049">
      <w:pPr>
        <w:rPr>
          <w:rFonts w:asciiTheme="majorHAnsi" w:hAnsiTheme="majorHAnsi" w:cstheme="majorHAnsi"/>
        </w:rPr>
      </w:pPr>
    </w:p>
    <w:p w14:paraId="6B511F6A" w14:textId="77777777" w:rsidR="00BB6049" w:rsidRPr="008617FF" w:rsidRDefault="00BB6049" w:rsidP="00BB6049">
      <w:pPr>
        <w:rPr>
          <w:rFonts w:asciiTheme="majorHAnsi" w:hAnsiTheme="majorHAnsi" w:cstheme="majorHAnsi"/>
          <w:u w:val="single"/>
        </w:rPr>
      </w:pPr>
      <w:r w:rsidRPr="008617FF">
        <w:rPr>
          <w:rFonts w:asciiTheme="majorHAnsi" w:hAnsiTheme="majorHAnsi" w:cstheme="majorHAnsi"/>
          <w:u w:val="single"/>
        </w:rPr>
        <w:t>So any deployment of American reinforcements in a serious crisis would most likely travel by boat or plane to ports and airfields in Germany</w:t>
      </w:r>
      <w:r w:rsidRPr="008617FF">
        <w:rPr>
          <w:rFonts w:asciiTheme="majorHAnsi" w:hAnsiTheme="majorHAnsi" w:cstheme="majorHAnsi"/>
          <w:sz w:val="16"/>
        </w:rPr>
        <w:t xml:space="preserve">, then move by rail and road into Poland and beyond if necessary. An important Atlantic Council report made the case for placing more American staging and logistics capacity in Poland. But </w:t>
      </w:r>
      <w:r w:rsidRPr="008617FF">
        <w:rPr>
          <w:rFonts w:asciiTheme="majorHAnsi" w:hAnsiTheme="majorHAnsi" w:cstheme="majorHAnsi"/>
          <w:u w:val="single"/>
        </w:rPr>
        <w:t xml:space="preserve">there is no reason for this to come at the expense of capabilities in Germany, which would play complementary roles to American bases in Poland in any </w:t>
      </w:r>
      <w:r w:rsidRPr="008617FF">
        <w:rPr>
          <w:rFonts w:asciiTheme="majorHAnsi" w:hAnsiTheme="majorHAnsi" w:cstheme="majorHAnsi"/>
          <w:sz w:val="16"/>
        </w:rPr>
        <w:t>such</w:t>
      </w:r>
      <w:r w:rsidRPr="008617FF">
        <w:rPr>
          <w:rFonts w:asciiTheme="majorHAnsi" w:hAnsiTheme="majorHAnsi" w:cstheme="majorHAnsi"/>
          <w:u w:val="single"/>
        </w:rPr>
        <w:t xml:space="preserve"> critical deployment.</w:t>
      </w:r>
    </w:p>
    <w:p w14:paraId="222F06FE" w14:textId="77777777" w:rsidR="00BB6049" w:rsidRPr="008617FF" w:rsidRDefault="00BB6049" w:rsidP="00BB6049">
      <w:pPr>
        <w:rPr>
          <w:rFonts w:asciiTheme="majorHAnsi" w:hAnsiTheme="majorHAnsi" w:cstheme="majorHAnsi"/>
        </w:rPr>
      </w:pPr>
    </w:p>
    <w:p w14:paraId="012BFDE4" w14:textId="77777777" w:rsidR="00BB6049" w:rsidRPr="008617FF" w:rsidRDefault="00BB6049" w:rsidP="00BB6049">
      <w:pPr>
        <w:rPr>
          <w:rFonts w:asciiTheme="majorHAnsi" w:hAnsiTheme="majorHAnsi" w:cstheme="majorHAnsi"/>
          <w:sz w:val="16"/>
        </w:rPr>
      </w:pPr>
      <w:r w:rsidRPr="008617FF">
        <w:rPr>
          <w:rFonts w:asciiTheme="majorHAnsi" w:hAnsiTheme="majorHAnsi" w:cstheme="majorHAnsi"/>
          <w:sz w:val="16"/>
        </w:rPr>
        <w:t xml:space="preserve">American </w:t>
      </w:r>
      <w:r w:rsidRPr="008617FF">
        <w:rPr>
          <w:rFonts w:asciiTheme="majorHAnsi" w:hAnsiTheme="majorHAnsi" w:cstheme="majorHAnsi"/>
          <w:u w:val="single"/>
        </w:rPr>
        <w:t>bases in Germany also facilitate many broader operations of the United States in the Middle East and Afghanistan</w:t>
      </w:r>
      <w:r w:rsidRPr="008617FF">
        <w:rPr>
          <w:rFonts w:asciiTheme="majorHAnsi" w:hAnsiTheme="majorHAnsi" w:cstheme="majorHAnsi"/>
          <w:sz w:val="16"/>
        </w:rPr>
        <w:t xml:space="preserve">, since Germany is on the way to both, especially if one is flying. For the United States military, these are huge advantages. Other </w:t>
      </w:r>
      <w:r w:rsidRPr="008617FF">
        <w:rPr>
          <w:rFonts w:asciiTheme="majorHAnsi" w:hAnsiTheme="majorHAnsi" w:cstheme="majorHAnsi"/>
          <w:u w:val="single"/>
        </w:rPr>
        <w:t>American footprints in Europe</w:t>
      </w:r>
      <w:r w:rsidRPr="008617FF">
        <w:rPr>
          <w:rFonts w:asciiTheme="majorHAnsi" w:hAnsiTheme="majorHAnsi" w:cstheme="majorHAnsi"/>
          <w:sz w:val="16"/>
        </w:rPr>
        <w:t xml:space="preserve"> include 12,000 troops based in Italy, 9,000 troops based in Britain, 5,000 troops based in Poland, and 2,000 troops based in Turkey. They are all certainly important. </w:t>
      </w:r>
      <w:r w:rsidRPr="008617FF">
        <w:rPr>
          <w:rFonts w:asciiTheme="majorHAnsi" w:hAnsiTheme="majorHAnsi" w:cstheme="majorHAnsi"/>
          <w:u w:val="single"/>
        </w:rPr>
        <w:t xml:space="preserve">But </w:t>
      </w:r>
      <w:r w:rsidRPr="008617FF">
        <w:rPr>
          <w:rFonts w:asciiTheme="majorHAnsi" w:hAnsiTheme="majorHAnsi" w:cstheme="majorHAnsi"/>
          <w:b/>
          <w:u w:val="single"/>
        </w:rPr>
        <w:t>Germany is the best positioned and best developed</w:t>
      </w:r>
      <w:r w:rsidRPr="008617FF">
        <w:rPr>
          <w:rFonts w:asciiTheme="majorHAnsi" w:hAnsiTheme="majorHAnsi" w:cstheme="majorHAnsi"/>
          <w:u w:val="single"/>
        </w:rPr>
        <w:t xml:space="preserve"> of these.</w:t>
      </w:r>
    </w:p>
    <w:p w14:paraId="0FB7CF79" w14:textId="77777777" w:rsidR="00BB6049" w:rsidRPr="008617FF" w:rsidRDefault="00BB6049" w:rsidP="00BB6049">
      <w:pPr>
        <w:rPr>
          <w:rFonts w:asciiTheme="majorHAnsi" w:hAnsiTheme="majorHAnsi" w:cstheme="majorHAnsi"/>
          <w:sz w:val="16"/>
          <w:szCs w:val="16"/>
        </w:rPr>
      </w:pPr>
    </w:p>
    <w:p w14:paraId="199F1EEA" w14:textId="77777777" w:rsidR="00BB6049" w:rsidRPr="008617FF" w:rsidRDefault="00BB6049" w:rsidP="00BB6049">
      <w:pPr>
        <w:rPr>
          <w:rFonts w:asciiTheme="majorHAnsi" w:hAnsiTheme="majorHAnsi" w:cstheme="majorHAnsi"/>
          <w:sz w:val="16"/>
          <w:szCs w:val="16"/>
        </w:rPr>
      </w:pPr>
      <w:r w:rsidRPr="008617FF">
        <w:rPr>
          <w:rFonts w:asciiTheme="majorHAnsi" w:hAnsiTheme="majorHAnsi" w:cstheme="majorHAnsi"/>
          <w:sz w:val="16"/>
          <w:szCs w:val="16"/>
        </w:rPr>
        <w:t>The costs of American forces in Germany are nearly equal to what they would be if they were instead at home. The government pays the same salaries, buys the same equipment, provides comparable medical care, and undertakes similar training wherever they are located. Some costs might be greater for those stationed abroad, like travel to and from the United States, along with American schools for military children.</w:t>
      </w:r>
    </w:p>
    <w:p w14:paraId="0871C0B4" w14:textId="77777777" w:rsidR="00BB6049" w:rsidRPr="008617FF" w:rsidRDefault="00BB6049" w:rsidP="00BB6049">
      <w:pPr>
        <w:rPr>
          <w:rFonts w:asciiTheme="majorHAnsi" w:hAnsiTheme="majorHAnsi" w:cstheme="majorHAnsi"/>
          <w:sz w:val="16"/>
          <w:szCs w:val="16"/>
        </w:rPr>
      </w:pPr>
    </w:p>
    <w:p w14:paraId="0EFA7260" w14:textId="77777777" w:rsidR="00BB6049" w:rsidRPr="008617FF" w:rsidRDefault="00BB6049" w:rsidP="00BB6049">
      <w:pPr>
        <w:rPr>
          <w:rFonts w:asciiTheme="majorHAnsi" w:hAnsiTheme="majorHAnsi" w:cstheme="majorHAnsi"/>
          <w:sz w:val="16"/>
          <w:szCs w:val="16"/>
        </w:rPr>
      </w:pPr>
      <w:r w:rsidRPr="008617FF">
        <w:rPr>
          <w:rFonts w:asciiTheme="majorHAnsi" w:hAnsiTheme="majorHAnsi" w:cstheme="majorHAnsi"/>
          <w:sz w:val="16"/>
          <w:szCs w:val="16"/>
        </w:rPr>
        <w:lastRenderedPageBreak/>
        <w:t>But according to Rand Corporation, Germany covers more than $1 billion each year, a major portion of the total costs for utilities used by American forces, construction on bases, and other related expenses. As a result, the net costs of having American forces based in Germany instead of at home are close to a wash. Deployments to war zones are costly. Stationing units in major industrialized countries with strong infrastructure is not.</w:t>
      </w:r>
    </w:p>
    <w:p w14:paraId="390298D1" w14:textId="77777777" w:rsidR="00BB6049" w:rsidRPr="008617FF" w:rsidRDefault="00BB6049" w:rsidP="00BB6049">
      <w:pPr>
        <w:rPr>
          <w:rFonts w:asciiTheme="majorHAnsi" w:hAnsiTheme="majorHAnsi" w:cstheme="majorHAnsi"/>
        </w:rPr>
      </w:pPr>
    </w:p>
    <w:p w14:paraId="33AD5425" w14:textId="77777777" w:rsidR="00BB6049" w:rsidRPr="008617FF" w:rsidRDefault="00BB6049" w:rsidP="00BB6049">
      <w:pPr>
        <w:rPr>
          <w:rFonts w:asciiTheme="majorHAnsi" w:hAnsiTheme="majorHAnsi" w:cstheme="majorHAnsi"/>
          <w:sz w:val="16"/>
        </w:rPr>
      </w:pPr>
      <w:r w:rsidRPr="008617FF">
        <w:rPr>
          <w:rFonts w:asciiTheme="majorHAnsi" w:hAnsiTheme="majorHAnsi" w:cstheme="majorHAnsi"/>
          <w:sz w:val="16"/>
        </w:rPr>
        <w:t xml:space="preserve">Yet </w:t>
      </w:r>
      <w:r w:rsidRPr="008617FF">
        <w:rPr>
          <w:rFonts w:asciiTheme="majorHAnsi" w:hAnsiTheme="majorHAnsi" w:cstheme="majorHAnsi"/>
          <w:u w:val="single"/>
        </w:rPr>
        <w:t>relocating American forces is expensive. When this occurs abroad</w:t>
      </w:r>
      <w:r w:rsidRPr="008617FF">
        <w:rPr>
          <w:rFonts w:asciiTheme="majorHAnsi" w:hAnsiTheme="majorHAnsi" w:cstheme="majorHAnsi"/>
          <w:sz w:val="16"/>
        </w:rPr>
        <w:t xml:space="preserve">, as with the recent efforts in South Korea and Japan, </w:t>
      </w:r>
      <w:r w:rsidRPr="008617FF">
        <w:rPr>
          <w:rFonts w:asciiTheme="majorHAnsi" w:hAnsiTheme="majorHAnsi" w:cstheme="majorHAnsi"/>
          <w:u w:val="single"/>
        </w:rPr>
        <w:t>the host nation typically pays most of the costs</w:t>
      </w:r>
      <w:r w:rsidRPr="008617FF">
        <w:rPr>
          <w:rFonts w:asciiTheme="majorHAnsi" w:hAnsiTheme="majorHAnsi" w:cstheme="majorHAnsi"/>
          <w:sz w:val="16"/>
        </w:rPr>
        <w:t>. Trump has consistently ignored this fact and has made insulting demands that South Korea quintuple the current support for the 30,000 American forces based there. But when American forces come home, any bill for a reconfiguration or expansion of the domestic facilities needed to accommodate them hits American taxpayers.</w:t>
      </w:r>
    </w:p>
    <w:p w14:paraId="1B81D2E1" w14:textId="77777777" w:rsidR="00BB6049" w:rsidRPr="008617FF" w:rsidRDefault="00BB6049" w:rsidP="00BB6049">
      <w:pPr>
        <w:rPr>
          <w:rFonts w:asciiTheme="majorHAnsi" w:hAnsiTheme="majorHAnsi" w:cstheme="majorHAnsi"/>
        </w:rPr>
      </w:pPr>
    </w:p>
    <w:p w14:paraId="5E83C77F" w14:textId="77777777" w:rsidR="00BB6049" w:rsidRPr="008617FF" w:rsidRDefault="00BB6049" w:rsidP="00BB6049">
      <w:pPr>
        <w:rPr>
          <w:rFonts w:asciiTheme="majorHAnsi" w:hAnsiTheme="majorHAnsi" w:cstheme="majorHAnsi"/>
          <w:u w:val="single"/>
        </w:rPr>
      </w:pPr>
      <w:r w:rsidRPr="008617FF">
        <w:rPr>
          <w:rFonts w:asciiTheme="majorHAnsi" w:hAnsiTheme="majorHAnsi" w:cstheme="majorHAnsi"/>
          <w:u w:val="single"/>
        </w:rPr>
        <w:t>Having American forces in Germany is a net plus in terms of morale.</w:t>
      </w:r>
      <w:r w:rsidRPr="008617FF">
        <w:rPr>
          <w:rFonts w:asciiTheme="majorHAnsi" w:hAnsiTheme="majorHAnsi" w:cstheme="majorHAnsi"/>
          <w:sz w:val="16"/>
        </w:rPr>
        <w:t xml:space="preserve"> One has to seek far and wide to hear anyone complain about being stationed there. Troops can bring along their families, and while living there, they can move easily and safely in the country, and across Europe in general. They are warmly received by the general population, even during an era when many </w:t>
      </w:r>
      <w:r w:rsidRPr="008617FF">
        <w:rPr>
          <w:rFonts w:asciiTheme="majorHAnsi" w:hAnsiTheme="majorHAnsi" w:cstheme="majorHAnsi"/>
          <w:u w:val="single"/>
        </w:rPr>
        <w:t>Germans profoundly dislike</w:t>
      </w:r>
      <w:r w:rsidRPr="008617FF">
        <w:rPr>
          <w:rFonts w:asciiTheme="majorHAnsi" w:hAnsiTheme="majorHAnsi" w:cstheme="majorHAnsi"/>
          <w:sz w:val="16"/>
        </w:rPr>
        <w:t xml:space="preserve"> the American </w:t>
      </w:r>
      <w:r w:rsidRPr="008617FF">
        <w:rPr>
          <w:rFonts w:asciiTheme="majorHAnsi" w:hAnsiTheme="majorHAnsi" w:cstheme="majorHAnsi"/>
          <w:u w:val="single"/>
        </w:rPr>
        <w:t>president.</w:t>
      </w:r>
    </w:p>
    <w:p w14:paraId="0089311A" w14:textId="77777777" w:rsidR="00BB6049" w:rsidRPr="008617FF" w:rsidRDefault="00BB6049" w:rsidP="00BB6049">
      <w:pPr>
        <w:rPr>
          <w:rFonts w:asciiTheme="majorHAnsi" w:hAnsiTheme="majorHAnsi" w:cstheme="majorHAnsi"/>
          <w:sz w:val="16"/>
        </w:rPr>
      </w:pPr>
    </w:p>
    <w:p w14:paraId="2A2D5D62" w14:textId="77777777" w:rsidR="00BB6049" w:rsidRPr="008617FF" w:rsidRDefault="00BB6049" w:rsidP="00BB6049">
      <w:pPr>
        <w:rPr>
          <w:rFonts w:asciiTheme="majorHAnsi" w:hAnsiTheme="majorHAnsi" w:cstheme="majorHAnsi"/>
          <w:b/>
          <w:u w:val="single"/>
        </w:rPr>
      </w:pPr>
      <w:r w:rsidRPr="008617FF">
        <w:rPr>
          <w:rFonts w:asciiTheme="majorHAnsi" w:hAnsiTheme="majorHAnsi" w:cstheme="majorHAnsi"/>
          <w:sz w:val="16"/>
        </w:rPr>
        <w:t xml:space="preserve">There are </w:t>
      </w:r>
      <w:r w:rsidRPr="008617FF">
        <w:rPr>
          <w:rFonts w:asciiTheme="majorHAnsi" w:hAnsiTheme="majorHAnsi" w:cstheme="majorHAnsi"/>
          <w:u w:val="single"/>
        </w:rPr>
        <w:t>economic multiplier effects associated with</w:t>
      </w:r>
      <w:r w:rsidRPr="008617FF">
        <w:rPr>
          <w:rFonts w:asciiTheme="majorHAnsi" w:hAnsiTheme="majorHAnsi" w:cstheme="majorHAnsi"/>
          <w:sz w:val="16"/>
        </w:rPr>
        <w:t xml:space="preserve"> holding forces at home, </w:t>
      </w:r>
      <w:r w:rsidRPr="008617FF">
        <w:rPr>
          <w:rFonts w:asciiTheme="majorHAnsi" w:hAnsiTheme="majorHAnsi" w:cstheme="majorHAnsi"/>
          <w:u w:val="single"/>
        </w:rPr>
        <w:t>buying goods and stimulating business in places where they live</w:t>
      </w:r>
      <w:r w:rsidRPr="008617FF">
        <w:rPr>
          <w:rFonts w:asciiTheme="majorHAnsi" w:hAnsiTheme="majorHAnsi" w:cstheme="majorHAnsi"/>
          <w:sz w:val="16"/>
        </w:rPr>
        <w:t xml:space="preserve">. But about 90 percent of the total American military is already located in the United States. </w:t>
      </w:r>
      <w:r w:rsidRPr="008617FF">
        <w:rPr>
          <w:rFonts w:asciiTheme="majorHAnsi" w:hAnsiTheme="majorHAnsi" w:cstheme="majorHAnsi"/>
          <w:u w:val="single"/>
        </w:rPr>
        <w:t xml:space="preserve">For the critical staging capabilities that our defenses abroad require, </w:t>
      </w:r>
      <w:r w:rsidRPr="008617FF">
        <w:rPr>
          <w:rFonts w:asciiTheme="majorHAnsi" w:hAnsiTheme="majorHAnsi" w:cstheme="majorHAnsi"/>
          <w:b/>
          <w:u w:val="single"/>
        </w:rPr>
        <w:t>Germany is</w:t>
      </w:r>
      <w:r w:rsidRPr="008617FF">
        <w:rPr>
          <w:rFonts w:asciiTheme="majorHAnsi" w:hAnsiTheme="majorHAnsi" w:cstheme="majorHAnsi"/>
          <w:u w:val="single"/>
        </w:rPr>
        <w:t xml:space="preserve"> </w:t>
      </w:r>
      <w:r w:rsidRPr="008617FF">
        <w:rPr>
          <w:rFonts w:asciiTheme="majorHAnsi" w:hAnsiTheme="majorHAnsi" w:cstheme="majorHAnsi"/>
          <w:sz w:val="16"/>
          <w:szCs w:val="16"/>
        </w:rPr>
        <w:t>still</w:t>
      </w:r>
      <w:r w:rsidRPr="008617FF">
        <w:rPr>
          <w:rFonts w:asciiTheme="majorHAnsi" w:hAnsiTheme="majorHAnsi" w:cstheme="majorHAnsi"/>
          <w:u w:val="single"/>
        </w:rPr>
        <w:t xml:space="preserve"> </w:t>
      </w:r>
      <w:r w:rsidRPr="008617FF">
        <w:rPr>
          <w:rFonts w:asciiTheme="majorHAnsi" w:hAnsiTheme="majorHAnsi" w:cstheme="majorHAnsi"/>
          <w:b/>
          <w:u w:val="single"/>
        </w:rPr>
        <w:t>one of our elite allies</w:t>
      </w:r>
      <w:r w:rsidRPr="008617FF">
        <w:rPr>
          <w:rFonts w:asciiTheme="majorHAnsi" w:hAnsiTheme="majorHAnsi" w:cstheme="majorHAnsi"/>
          <w:u w:val="single"/>
        </w:rPr>
        <w:t xml:space="preserve">. American forces there </w:t>
      </w:r>
      <w:r w:rsidRPr="008617FF">
        <w:rPr>
          <w:rFonts w:asciiTheme="majorHAnsi" w:hAnsiTheme="majorHAnsi" w:cstheme="majorHAnsi"/>
          <w:sz w:val="16"/>
        </w:rPr>
        <w:t xml:space="preserve">are not protecting Germany. They </w:t>
      </w:r>
      <w:r w:rsidRPr="008617FF">
        <w:rPr>
          <w:rFonts w:asciiTheme="majorHAnsi" w:hAnsiTheme="majorHAnsi" w:cstheme="majorHAnsi"/>
          <w:u w:val="single"/>
        </w:rPr>
        <w:t xml:space="preserve">are </w:t>
      </w:r>
      <w:r w:rsidRPr="008617FF">
        <w:rPr>
          <w:rFonts w:asciiTheme="majorHAnsi" w:hAnsiTheme="majorHAnsi" w:cstheme="majorHAnsi"/>
          <w:b/>
          <w:u w:val="single"/>
        </w:rPr>
        <w:t>assisting the United States with carrying out obligations in the broader region and beyond.</w:t>
      </w:r>
    </w:p>
    <w:p w14:paraId="45580C74" w14:textId="77777777" w:rsidR="00BB6049" w:rsidRPr="008617FF" w:rsidRDefault="00BB6049" w:rsidP="00BB6049">
      <w:pPr>
        <w:rPr>
          <w:rFonts w:asciiTheme="majorHAnsi" w:hAnsiTheme="majorHAnsi" w:cstheme="majorHAnsi"/>
        </w:rPr>
      </w:pPr>
    </w:p>
    <w:p w14:paraId="38160F70" w14:textId="5BFC5474" w:rsidR="00642A7E" w:rsidRPr="008617FF" w:rsidRDefault="00642A7E" w:rsidP="00642A7E">
      <w:pPr>
        <w:pStyle w:val="Heading3"/>
        <w:rPr>
          <w:rFonts w:asciiTheme="majorHAnsi" w:hAnsiTheme="majorHAnsi" w:cstheme="majorHAnsi"/>
        </w:rPr>
      </w:pPr>
      <w:r w:rsidRPr="008617FF">
        <w:rPr>
          <w:rFonts w:asciiTheme="majorHAnsi" w:hAnsiTheme="majorHAnsi" w:cstheme="majorHAnsi"/>
        </w:rPr>
        <w:lastRenderedPageBreak/>
        <w:t xml:space="preserve">2AC – UQ – </w:t>
      </w:r>
      <w:r w:rsidR="00CC4C07" w:rsidRPr="008617FF">
        <w:rPr>
          <w:rFonts w:asciiTheme="majorHAnsi" w:hAnsiTheme="majorHAnsi" w:cstheme="majorHAnsi"/>
        </w:rPr>
        <w:t>Assurance High</w:t>
      </w:r>
    </w:p>
    <w:p w14:paraId="415B03B2" w14:textId="29B843DD" w:rsidR="00642A7E" w:rsidRPr="008617FF" w:rsidRDefault="00642A7E" w:rsidP="00642A7E">
      <w:pPr>
        <w:pStyle w:val="Heading4"/>
        <w:rPr>
          <w:rFonts w:asciiTheme="majorHAnsi" w:hAnsiTheme="majorHAnsi" w:cstheme="majorHAnsi"/>
          <w:b w:val="0"/>
          <w:bCs w:val="0"/>
          <w:u w:val="single"/>
        </w:rPr>
      </w:pPr>
      <w:r w:rsidRPr="008617FF">
        <w:rPr>
          <w:rFonts w:asciiTheme="majorHAnsi" w:hAnsiTheme="majorHAnsi" w:cstheme="majorHAnsi"/>
        </w:rPr>
        <w:t xml:space="preserve">Allied assurance </w:t>
      </w:r>
      <w:r w:rsidR="001F2D36" w:rsidRPr="008617FF">
        <w:rPr>
          <w:rFonts w:asciiTheme="majorHAnsi" w:hAnsiTheme="majorHAnsi" w:cstheme="majorHAnsi"/>
        </w:rPr>
        <w:t>will invariably remain</w:t>
      </w:r>
      <w:r w:rsidRPr="008617FF">
        <w:rPr>
          <w:rFonts w:asciiTheme="majorHAnsi" w:hAnsiTheme="majorHAnsi" w:cstheme="majorHAnsi"/>
        </w:rPr>
        <w:t xml:space="preserve"> </w:t>
      </w:r>
      <w:r w:rsidRPr="008617FF">
        <w:rPr>
          <w:rFonts w:asciiTheme="majorHAnsi" w:hAnsiTheme="majorHAnsi" w:cstheme="majorHAnsi"/>
          <w:u w:val="single"/>
        </w:rPr>
        <w:t>high</w:t>
      </w:r>
      <w:r w:rsidR="001F2D36" w:rsidRPr="008617FF">
        <w:rPr>
          <w:rFonts w:asciiTheme="majorHAnsi" w:hAnsiTheme="majorHAnsi" w:cstheme="majorHAnsi"/>
          <w:u w:val="single"/>
        </w:rPr>
        <w:t xml:space="preserve"> </w:t>
      </w:r>
      <w:r w:rsidRPr="008617FF">
        <w:rPr>
          <w:rFonts w:asciiTheme="majorHAnsi" w:hAnsiTheme="majorHAnsi" w:cstheme="majorHAnsi"/>
        </w:rPr>
        <w:t>--</w:t>
      </w:r>
      <w:r w:rsidRPr="008617FF">
        <w:rPr>
          <w:rFonts w:asciiTheme="majorHAnsi" w:hAnsiTheme="majorHAnsi" w:cstheme="majorHAnsi"/>
          <w:b w:val="0"/>
        </w:rPr>
        <w:t xml:space="preserve">recent Biden rhetoric </w:t>
      </w:r>
      <w:r w:rsidRPr="008617FF">
        <w:rPr>
          <w:rFonts w:asciiTheme="majorHAnsi" w:hAnsiTheme="majorHAnsi" w:cstheme="majorHAnsi"/>
          <w:b w:val="0"/>
          <w:u w:val="single"/>
        </w:rPr>
        <w:t>ended</w:t>
      </w:r>
      <w:r w:rsidRPr="008617FF">
        <w:rPr>
          <w:rFonts w:asciiTheme="majorHAnsi" w:hAnsiTheme="majorHAnsi" w:cstheme="majorHAnsi"/>
          <w:b w:val="0"/>
        </w:rPr>
        <w:t xml:space="preserve"> America First AND a </w:t>
      </w:r>
      <w:r w:rsidRPr="008617FF">
        <w:rPr>
          <w:rFonts w:asciiTheme="majorHAnsi" w:hAnsiTheme="majorHAnsi" w:cstheme="majorHAnsi"/>
          <w:b w:val="0"/>
          <w:u w:val="single"/>
        </w:rPr>
        <w:t>slew</w:t>
      </w:r>
      <w:r w:rsidRPr="008617FF">
        <w:rPr>
          <w:rFonts w:asciiTheme="majorHAnsi" w:hAnsiTheme="majorHAnsi" w:cstheme="majorHAnsi"/>
        </w:rPr>
        <w:t xml:space="preserve"> </w:t>
      </w:r>
      <w:r w:rsidRPr="008617FF">
        <w:rPr>
          <w:rFonts w:asciiTheme="majorHAnsi" w:hAnsiTheme="majorHAnsi" w:cstheme="majorHAnsi"/>
          <w:b w:val="0"/>
        </w:rPr>
        <w:t xml:space="preserve">of further engagement ensure Allied </w:t>
      </w:r>
      <w:r w:rsidRPr="008617FF">
        <w:rPr>
          <w:rFonts w:asciiTheme="majorHAnsi" w:hAnsiTheme="majorHAnsi" w:cstheme="majorHAnsi"/>
          <w:b w:val="0"/>
          <w:u w:val="single"/>
        </w:rPr>
        <w:t>relations</w:t>
      </w:r>
    </w:p>
    <w:p w14:paraId="5BA98C7E"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 xml:space="preserve">Ryan </w:t>
      </w:r>
      <w:r w:rsidRPr="008617FF">
        <w:rPr>
          <w:rStyle w:val="Style13ptBold"/>
          <w:rFonts w:asciiTheme="majorHAnsi" w:hAnsiTheme="majorHAnsi" w:cstheme="majorHAnsi"/>
        </w:rPr>
        <w:t xml:space="preserve">Heath 21 </w:t>
      </w:r>
      <w:r w:rsidRPr="008617FF">
        <w:rPr>
          <w:rFonts w:asciiTheme="majorHAnsi" w:hAnsiTheme="majorHAnsi" w:cstheme="majorHAnsi"/>
        </w:rPr>
        <w:t>(Ryan Heath is a Senior Editor for Politico, 2/19/21, accessed 7/15/21, “‘Democracy must prevail’: Biden goes all-in on trans-Atlantic alliance”, https://www.politico.com/news/2021/02/19/biden-democracy-security-conference-470190)AGabay</w:t>
      </w:r>
    </w:p>
    <w:p w14:paraId="127FACE5" w14:textId="08C76EFB" w:rsidR="00642A7E" w:rsidRPr="008617FF" w:rsidRDefault="00642A7E" w:rsidP="00642A7E">
      <w:pPr>
        <w:rPr>
          <w:rFonts w:asciiTheme="majorHAnsi" w:hAnsiTheme="majorHAnsi" w:cstheme="majorHAnsi"/>
          <w:u w:val="single"/>
        </w:rPr>
      </w:pPr>
      <w:r w:rsidRPr="008617FF">
        <w:rPr>
          <w:rFonts w:asciiTheme="majorHAnsi" w:hAnsiTheme="majorHAnsi" w:cstheme="majorHAnsi"/>
          <w:u w:val="single"/>
        </w:rPr>
        <w:t xml:space="preserve">President Joe </w:t>
      </w:r>
      <w:r w:rsidRPr="008617FF">
        <w:rPr>
          <w:rFonts w:asciiTheme="majorHAnsi" w:hAnsiTheme="majorHAnsi" w:cstheme="majorHAnsi"/>
          <w:b/>
          <w:bCs/>
          <w:u w:val="single"/>
        </w:rPr>
        <w:t>Biden</w:t>
      </w:r>
      <w:r w:rsidRPr="008617FF">
        <w:rPr>
          <w:rFonts w:asciiTheme="majorHAnsi" w:hAnsiTheme="majorHAnsi" w:cstheme="majorHAnsi"/>
          <w:u w:val="single"/>
        </w:rPr>
        <w:t xml:space="preserve"> delivered an </w:t>
      </w:r>
      <w:r w:rsidRPr="008617FF">
        <w:rPr>
          <w:rFonts w:asciiTheme="majorHAnsi" w:hAnsiTheme="majorHAnsi" w:cstheme="majorHAnsi"/>
          <w:b/>
          <w:bCs/>
          <w:u w:val="single"/>
        </w:rPr>
        <w:t>emphatic</w:t>
      </w:r>
      <w:r w:rsidRPr="008617FF">
        <w:rPr>
          <w:rFonts w:asciiTheme="majorHAnsi" w:hAnsiTheme="majorHAnsi" w:cstheme="majorHAnsi"/>
          <w:u w:val="single"/>
        </w:rPr>
        <w:t xml:space="preserve"> </w:t>
      </w:r>
      <w:r w:rsidRPr="008617FF">
        <w:rPr>
          <w:rFonts w:asciiTheme="majorHAnsi" w:hAnsiTheme="majorHAnsi" w:cstheme="majorHAnsi"/>
          <w:b/>
          <w:bCs/>
          <w:u w:val="single"/>
        </w:rPr>
        <w:t>message</w:t>
      </w:r>
      <w:r w:rsidRPr="008617FF">
        <w:rPr>
          <w:rFonts w:asciiTheme="majorHAnsi" w:hAnsiTheme="majorHAnsi" w:cstheme="majorHAnsi"/>
          <w:u w:val="single"/>
        </w:rPr>
        <w:t xml:space="preserve"> to democratic </w:t>
      </w:r>
      <w:r w:rsidRPr="008617FF">
        <w:rPr>
          <w:rFonts w:asciiTheme="majorHAnsi" w:hAnsiTheme="majorHAnsi" w:cstheme="majorHAnsi"/>
          <w:b/>
          <w:bCs/>
          <w:u w:val="single"/>
        </w:rPr>
        <w:t>allies</w:t>
      </w:r>
      <w:r w:rsidRPr="008617FF">
        <w:rPr>
          <w:rFonts w:asciiTheme="majorHAnsi" w:hAnsiTheme="majorHAnsi" w:cstheme="majorHAnsi"/>
          <w:sz w:val="16"/>
        </w:rPr>
        <w:t xml:space="preserve"> and rivals alike at the Munich Security Conference Friday morning, </w:t>
      </w:r>
      <w:r w:rsidRPr="008617FF">
        <w:rPr>
          <w:rFonts w:asciiTheme="majorHAnsi" w:hAnsiTheme="majorHAnsi" w:cstheme="majorHAnsi"/>
          <w:u w:val="single"/>
        </w:rPr>
        <w:t xml:space="preserve">pledging to </w:t>
      </w:r>
      <w:r w:rsidRPr="008617FF">
        <w:rPr>
          <w:rFonts w:asciiTheme="majorHAnsi" w:hAnsiTheme="majorHAnsi" w:cstheme="majorHAnsi"/>
          <w:b/>
          <w:bCs/>
          <w:u w:val="single"/>
        </w:rPr>
        <w:t>work</w:t>
      </w:r>
      <w:r w:rsidRPr="008617FF">
        <w:rPr>
          <w:rFonts w:asciiTheme="majorHAnsi" w:hAnsiTheme="majorHAnsi" w:cstheme="majorHAnsi"/>
          <w:u w:val="single"/>
        </w:rPr>
        <w:t xml:space="preserve"> with </w:t>
      </w:r>
      <w:r w:rsidRPr="008617FF">
        <w:rPr>
          <w:rFonts w:asciiTheme="majorHAnsi" w:hAnsiTheme="majorHAnsi" w:cstheme="majorHAnsi"/>
          <w:b/>
          <w:bCs/>
          <w:u w:val="single"/>
        </w:rPr>
        <w:t>Europe</w:t>
      </w:r>
      <w:r w:rsidRPr="008617FF">
        <w:rPr>
          <w:rFonts w:asciiTheme="majorHAnsi" w:hAnsiTheme="majorHAnsi" w:cstheme="majorHAnsi"/>
          <w:u w:val="single"/>
        </w:rPr>
        <w:t xml:space="preserve"> and stop at nothing to </w:t>
      </w:r>
      <w:r w:rsidRPr="008617FF">
        <w:rPr>
          <w:rFonts w:asciiTheme="majorHAnsi" w:hAnsiTheme="majorHAnsi" w:cstheme="majorHAnsi"/>
          <w:b/>
          <w:bCs/>
          <w:u w:val="single"/>
        </w:rPr>
        <w:t>ensure democratic values prevail</w:t>
      </w:r>
      <w:r w:rsidRPr="008617FF">
        <w:rPr>
          <w:rFonts w:asciiTheme="majorHAnsi" w:hAnsiTheme="majorHAnsi" w:cstheme="majorHAnsi"/>
          <w:u w:val="single"/>
        </w:rPr>
        <w:t xml:space="preserve"> around the world.</w:t>
      </w:r>
      <w:r w:rsidRPr="008617FF">
        <w:rPr>
          <w:rFonts w:asciiTheme="majorHAnsi" w:hAnsiTheme="majorHAnsi" w:cstheme="majorHAnsi"/>
          <w:sz w:val="16"/>
        </w:rPr>
        <w:t xml:space="preserve"> “I believe with every ounce of my being that democracy must prevail,” Biden said. </w:t>
      </w:r>
      <w:r w:rsidRPr="008617FF">
        <w:rPr>
          <w:rFonts w:asciiTheme="majorHAnsi" w:hAnsiTheme="majorHAnsi" w:cstheme="majorHAnsi"/>
          <w:u w:val="single"/>
        </w:rPr>
        <w:t xml:space="preserve">Urging a strong NATO and EU, Biden insisted that only </w:t>
      </w:r>
      <w:r w:rsidRPr="008617FF">
        <w:rPr>
          <w:rFonts w:asciiTheme="majorHAnsi" w:hAnsiTheme="majorHAnsi" w:cstheme="majorHAnsi"/>
          <w:b/>
          <w:bCs/>
          <w:u w:val="single"/>
        </w:rPr>
        <w:t>trans-Atlantic unity</w:t>
      </w:r>
      <w:r w:rsidRPr="008617FF">
        <w:rPr>
          <w:rFonts w:asciiTheme="majorHAnsi" w:hAnsiTheme="majorHAnsi" w:cstheme="majorHAnsi"/>
          <w:u w:val="single"/>
        </w:rPr>
        <w:t xml:space="preserve"> could contain </w:t>
      </w:r>
      <w:r w:rsidRPr="008617FF">
        <w:rPr>
          <w:rFonts w:asciiTheme="majorHAnsi" w:hAnsiTheme="majorHAnsi" w:cstheme="majorHAnsi"/>
          <w:b/>
          <w:bCs/>
          <w:u w:val="single"/>
        </w:rPr>
        <w:t>Russia</w:t>
      </w:r>
      <w:r w:rsidRPr="008617FF">
        <w:rPr>
          <w:rFonts w:asciiTheme="majorHAnsi" w:hAnsiTheme="majorHAnsi" w:cstheme="majorHAnsi"/>
          <w:u w:val="single"/>
        </w:rPr>
        <w:t>.</w:t>
      </w:r>
      <w:r w:rsidRPr="008617FF">
        <w:rPr>
          <w:rFonts w:asciiTheme="majorHAnsi" w:hAnsiTheme="majorHAnsi" w:cstheme="majorHAnsi"/>
          <w:sz w:val="16"/>
        </w:rPr>
        <w:t xml:space="preserve"> “It’s so much easier for the Kremlin to bully and threaten individual states than a strong and united trans-Atlantic community,” Biden said. Speaking after Biden, Angela </w:t>
      </w:r>
      <w:r w:rsidRPr="008617FF">
        <w:rPr>
          <w:rFonts w:asciiTheme="majorHAnsi" w:hAnsiTheme="majorHAnsi" w:cstheme="majorHAnsi"/>
          <w:u w:val="single"/>
        </w:rPr>
        <w:t xml:space="preserve">Merkel said that “the </w:t>
      </w:r>
      <w:r w:rsidRPr="008617FF">
        <w:rPr>
          <w:rFonts w:asciiTheme="majorHAnsi" w:hAnsiTheme="majorHAnsi" w:cstheme="majorHAnsi"/>
          <w:b/>
          <w:bCs/>
          <w:u w:val="single"/>
        </w:rPr>
        <w:t>prospects</w:t>
      </w:r>
      <w:r w:rsidRPr="008617FF">
        <w:rPr>
          <w:rFonts w:asciiTheme="majorHAnsi" w:hAnsiTheme="majorHAnsi" w:cstheme="majorHAnsi"/>
          <w:u w:val="single"/>
        </w:rPr>
        <w:t xml:space="preserve"> of </w:t>
      </w:r>
      <w:r w:rsidRPr="008617FF">
        <w:rPr>
          <w:rFonts w:asciiTheme="majorHAnsi" w:hAnsiTheme="majorHAnsi" w:cstheme="majorHAnsi"/>
          <w:b/>
          <w:bCs/>
          <w:u w:val="single"/>
        </w:rPr>
        <w:t>democracy</w:t>
      </w:r>
      <w:r w:rsidRPr="008617FF">
        <w:rPr>
          <w:rFonts w:asciiTheme="majorHAnsi" w:hAnsiTheme="majorHAnsi" w:cstheme="majorHAnsi"/>
          <w:u w:val="single"/>
        </w:rPr>
        <w:t xml:space="preserve"> are better “thanks to Biden’s </w:t>
      </w:r>
      <w:r w:rsidRPr="008617FF">
        <w:rPr>
          <w:rFonts w:asciiTheme="majorHAnsi" w:hAnsiTheme="majorHAnsi" w:cstheme="majorHAnsi"/>
          <w:b/>
          <w:bCs/>
          <w:u w:val="single"/>
        </w:rPr>
        <w:t>trans-Atlantic commitments</w:t>
      </w:r>
      <w:r w:rsidRPr="008617FF">
        <w:rPr>
          <w:rFonts w:asciiTheme="majorHAnsi" w:hAnsiTheme="majorHAnsi" w:cstheme="majorHAnsi"/>
          <w:u w:val="single"/>
        </w:rPr>
        <w:t xml:space="preserve"> and promised her full support</w:t>
      </w:r>
      <w:r w:rsidRPr="008617FF">
        <w:rPr>
          <w:rFonts w:asciiTheme="majorHAnsi" w:hAnsiTheme="majorHAnsi" w:cstheme="majorHAnsi"/>
          <w:sz w:val="16"/>
        </w:rPr>
        <w:t xml:space="preserve"> — with a subtle warning: “In Germany we say words are not enough, you have to do them, and that is true in trans-Atlantic cooperation.” Merkel said that Germany and U.S. interests would "not always converge” but that trans-Atlantic values are fundamentally the same. Emmanuel Macron offered assurances that the EU’s push for “strategic autonomy” is not an effort to distance itself from the U.S., but to show that Europe can be a “reliable and responsible and credible partner,” instead of a continent dependent on the U.S. for security. Macron called for western allies to immediately deliver 13 million Covid-19 vaccine doses to African nations to protect the continent’s health workers, before China and Russia fill the void. At an earlier meeting of G-7 </w:t>
      </w:r>
      <w:r w:rsidRPr="008617FF">
        <w:rPr>
          <w:rFonts w:asciiTheme="majorHAnsi" w:hAnsiTheme="majorHAnsi" w:cstheme="majorHAnsi"/>
          <w:u w:val="single"/>
        </w:rPr>
        <w:t xml:space="preserve">leaders, </w:t>
      </w:r>
      <w:r w:rsidRPr="008617FF">
        <w:rPr>
          <w:rFonts w:asciiTheme="majorHAnsi" w:hAnsiTheme="majorHAnsi" w:cstheme="majorHAnsi"/>
          <w:b/>
          <w:bCs/>
          <w:u w:val="single"/>
        </w:rPr>
        <w:t>Biden</w:t>
      </w:r>
      <w:r w:rsidRPr="008617FF">
        <w:rPr>
          <w:rFonts w:asciiTheme="majorHAnsi" w:hAnsiTheme="majorHAnsi" w:cstheme="majorHAnsi"/>
          <w:u w:val="single"/>
        </w:rPr>
        <w:t xml:space="preserve"> </w:t>
      </w:r>
      <w:r w:rsidRPr="008617FF">
        <w:rPr>
          <w:rFonts w:asciiTheme="majorHAnsi" w:hAnsiTheme="majorHAnsi" w:cstheme="majorHAnsi"/>
          <w:b/>
          <w:bCs/>
          <w:u w:val="single"/>
        </w:rPr>
        <w:t>agreed</w:t>
      </w:r>
      <w:r w:rsidRPr="008617FF">
        <w:rPr>
          <w:rFonts w:asciiTheme="majorHAnsi" w:hAnsiTheme="majorHAnsi" w:cstheme="majorHAnsi"/>
          <w:u w:val="single"/>
        </w:rPr>
        <w:t xml:space="preserve"> with </w:t>
      </w:r>
      <w:r w:rsidRPr="008617FF">
        <w:rPr>
          <w:rFonts w:asciiTheme="majorHAnsi" w:hAnsiTheme="majorHAnsi" w:cstheme="majorHAnsi"/>
          <w:b/>
          <w:bCs/>
          <w:u w:val="single"/>
        </w:rPr>
        <w:t>counterparts</w:t>
      </w:r>
      <w:r w:rsidRPr="008617FF">
        <w:rPr>
          <w:rFonts w:asciiTheme="majorHAnsi" w:hAnsiTheme="majorHAnsi" w:cstheme="majorHAnsi"/>
          <w:u w:val="single"/>
        </w:rPr>
        <w:t xml:space="preserve"> “to </w:t>
      </w:r>
      <w:r w:rsidRPr="008617FF">
        <w:rPr>
          <w:rFonts w:asciiTheme="majorHAnsi" w:hAnsiTheme="majorHAnsi" w:cstheme="majorHAnsi"/>
          <w:b/>
          <w:bCs/>
          <w:u w:val="single"/>
        </w:rPr>
        <w:t>work together</w:t>
      </w:r>
      <w:r w:rsidRPr="008617FF">
        <w:rPr>
          <w:rFonts w:asciiTheme="majorHAnsi" w:hAnsiTheme="majorHAnsi" w:cstheme="majorHAnsi"/>
          <w:u w:val="single"/>
        </w:rPr>
        <w:t xml:space="preserve"> to beat </w:t>
      </w:r>
      <w:r w:rsidRPr="008617FF">
        <w:rPr>
          <w:rFonts w:asciiTheme="majorHAnsi" w:hAnsiTheme="majorHAnsi" w:cstheme="majorHAnsi"/>
          <w:b/>
          <w:bCs/>
          <w:u w:val="single"/>
        </w:rPr>
        <w:t>Covid</w:t>
      </w:r>
      <w:r w:rsidRPr="008617FF">
        <w:rPr>
          <w:rFonts w:asciiTheme="majorHAnsi" w:hAnsiTheme="majorHAnsi" w:cstheme="majorHAnsi"/>
          <w:u w:val="single"/>
        </w:rPr>
        <w:t xml:space="preserve">-19 </w:t>
      </w:r>
      <w:r w:rsidRPr="008617FF">
        <w:rPr>
          <w:rFonts w:asciiTheme="majorHAnsi" w:hAnsiTheme="majorHAnsi" w:cstheme="majorHAnsi"/>
          <w:b/>
          <w:bCs/>
          <w:u w:val="single"/>
        </w:rPr>
        <w:t>and</w:t>
      </w:r>
      <w:r w:rsidRPr="008617FF">
        <w:rPr>
          <w:rFonts w:asciiTheme="majorHAnsi" w:hAnsiTheme="majorHAnsi" w:cstheme="majorHAnsi"/>
          <w:u w:val="single"/>
        </w:rPr>
        <w:t xml:space="preserve"> </w:t>
      </w:r>
      <w:r w:rsidRPr="008617FF">
        <w:rPr>
          <w:rFonts w:asciiTheme="majorHAnsi" w:hAnsiTheme="majorHAnsi" w:cstheme="majorHAnsi"/>
          <w:b/>
          <w:bCs/>
          <w:u w:val="single"/>
        </w:rPr>
        <w:t>build back better</w:t>
      </w:r>
      <w:r w:rsidRPr="008617FF">
        <w:rPr>
          <w:rFonts w:asciiTheme="majorHAnsi" w:hAnsiTheme="majorHAnsi" w:cstheme="majorHAnsi"/>
          <w:u w:val="single"/>
        </w:rPr>
        <w:t xml:space="preserve">,” </w:t>
      </w:r>
      <w:r w:rsidRPr="008617FF">
        <w:rPr>
          <w:rFonts w:asciiTheme="majorHAnsi" w:hAnsiTheme="majorHAnsi" w:cstheme="majorHAnsi"/>
          <w:sz w:val="16"/>
        </w:rPr>
        <w:t xml:space="preserve">mirroring his own domestic messaging. On economic issues, </w:t>
      </w:r>
      <w:r w:rsidRPr="008617FF">
        <w:rPr>
          <w:rFonts w:asciiTheme="majorHAnsi" w:hAnsiTheme="majorHAnsi" w:cstheme="majorHAnsi"/>
          <w:u w:val="single"/>
        </w:rPr>
        <w:t xml:space="preserve">the </w:t>
      </w:r>
      <w:r w:rsidRPr="008617FF">
        <w:rPr>
          <w:rFonts w:asciiTheme="majorHAnsi" w:hAnsiTheme="majorHAnsi" w:cstheme="majorHAnsi"/>
          <w:b/>
          <w:bCs/>
          <w:u w:val="single"/>
        </w:rPr>
        <w:t>G-7</w:t>
      </w:r>
      <w:r w:rsidRPr="008617FF">
        <w:rPr>
          <w:rFonts w:asciiTheme="majorHAnsi" w:hAnsiTheme="majorHAnsi" w:cstheme="majorHAnsi"/>
          <w:u w:val="single"/>
        </w:rPr>
        <w:t xml:space="preserve"> committed to “</w:t>
      </w:r>
      <w:r w:rsidRPr="008617FF">
        <w:rPr>
          <w:rFonts w:asciiTheme="majorHAnsi" w:hAnsiTheme="majorHAnsi" w:cstheme="majorHAnsi"/>
          <w:b/>
          <w:bCs/>
          <w:u w:val="single"/>
        </w:rPr>
        <w:t>cut emissions</w:t>
      </w:r>
      <w:r w:rsidRPr="008617FF">
        <w:rPr>
          <w:rFonts w:asciiTheme="majorHAnsi" w:hAnsiTheme="majorHAnsi" w:cstheme="majorHAnsi"/>
          <w:u w:val="single"/>
        </w:rPr>
        <w:t xml:space="preserve"> and </w:t>
      </w:r>
      <w:r w:rsidRPr="008617FF">
        <w:rPr>
          <w:rFonts w:asciiTheme="majorHAnsi" w:hAnsiTheme="majorHAnsi" w:cstheme="majorHAnsi"/>
          <w:b/>
          <w:bCs/>
          <w:u w:val="single"/>
        </w:rPr>
        <w:t>create good jobs</w:t>
      </w:r>
      <w:r w:rsidRPr="008617FF">
        <w:rPr>
          <w:rFonts w:asciiTheme="majorHAnsi" w:hAnsiTheme="majorHAnsi" w:cstheme="majorHAnsi"/>
          <w:u w:val="single"/>
        </w:rPr>
        <w:t xml:space="preserve"> on a </w:t>
      </w:r>
      <w:r w:rsidRPr="008617FF">
        <w:rPr>
          <w:rFonts w:asciiTheme="majorHAnsi" w:hAnsiTheme="majorHAnsi" w:cstheme="majorHAnsi"/>
          <w:b/>
          <w:bCs/>
          <w:u w:val="single"/>
        </w:rPr>
        <w:t>path</w:t>
      </w:r>
      <w:r w:rsidRPr="008617FF">
        <w:rPr>
          <w:rFonts w:asciiTheme="majorHAnsi" w:hAnsiTheme="majorHAnsi" w:cstheme="majorHAnsi"/>
          <w:u w:val="single"/>
        </w:rPr>
        <w:t xml:space="preserve"> to </w:t>
      </w:r>
      <w:r w:rsidRPr="008617FF">
        <w:rPr>
          <w:rFonts w:asciiTheme="majorHAnsi" w:hAnsiTheme="majorHAnsi" w:cstheme="majorHAnsi"/>
          <w:b/>
          <w:bCs/>
          <w:u w:val="single"/>
        </w:rPr>
        <w:t>net zero</w:t>
      </w:r>
      <w:r w:rsidRPr="008617FF">
        <w:rPr>
          <w:rFonts w:asciiTheme="majorHAnsi" w:hAnsiTheme="majorHAnsi" w:cstheme="majorHAnsi"/>
          <w:u w:val="single"/>
        </w:rPr>
        <w:t xml:space="preserve"> no later than 2050,” to reform the </w:t>
      </w:r>
      <w:r w:rsidRPr="008617FF">
        <w:rPr>
          <w:rFonts w:asciiTheme="majorHAnsi" w:hAnsiTheme="majorHAnsi" w:cstheme="majorHAnsi"/>
          <w:b/>
          <w:bCs/>
          <w:u w:val="single"/>
        </w:rPr>
        <w:t>World Trade Organization</w:t>
      </w:r>
      <w:r w:rsidRPr="008617FF">
        <w:rPr>
          <w:rFonts w:asciiTheme="majorHAnsi" w:hAnsiTheme="majorHAnsi" w:cstheme="majorHAnsi"/>
          <w:u w:val="single"/>
        </w:rPr>
        <w:t xml:space="preserve">, and to </w:t>
      </w:r>
      <w:r w:rsidRPr="008617FF">
        <w:rPr>
          <w:rFonts w:asciiTheme="majorHAnsi" w:hAnsiTheme="majorHAnsi" w:cstheme="majorHAnsi"/>
          <w:b/>
          <w:bCs/>
          <w:u w:val="single"/>
        </w:rPr>
        <w:t>agree a global taxation framework</w:t>
      </w:r>
      <w:r w:rsidRPr="008617FF">
        <w:rPr>
          <w:rFonts w:asciiTheme="majorHAnsi" w:hAnsiTheme="majorHAnsi" w:cstheme="majorHAnsi"/>
          <w:u w:val="single"/>
        </w:rPr>
        <w:t xml:space="preserve"> by </w:t>
      </w:r>
      <w:r w:rsidRPr="008617FF">
        <w:rPr>
          <w:rFonts w:asciiTheme="majorHAnsi" w:hAnsiTheme="majorHAnsi" w:cstheme="majorHAnsi"/>
          <w:b/>
          <w:bCs/>
          <w:u w:val="single"/>
        </w:rPr>
        <w:t>mid-2021</w:t>
      </w:r>
      <w:r w:rsidRPr="008617FF">
        <w:rPr>
          <w:rFonts w:asciiTheme="majorHAnsi" w:hAnsiTheme="majorHAnsi" w:cstheme="majorHAnsi"/>
          <w:u w:val="single"/>
        </w:rPr>
        <w:t>.</w:t>
      </w:r>
    </w:p>
    <w:p w14:paraId="29778CC4" w14:textId="71EE9F56" w:rsidR="0040573D" w:rsidRPr="008617FF" w:rsidRDefault="0040573D" w:rsidP="00642A7E">
      <w:pPr>
        <w:pStyle w:val="Heading3"/>
        <w:rPr>
          <w:rFonts w:asciiTheme="majorHAnsi" w:hAnsiTheme="majorHAnsi" w:cstheme="majorHAnsi"/>
        </w:rPr>
      </w:pPr>
      <w:r w:rsidRPr="008617FF">
        <w:rPr>
          <w:rFonts w:asciiTheme="majorHAnsi" w:hAnsiTheme="majorHAnsi" w:cstheme="majorHAnsi"/>
        </w:rPr>
        <w:lastRenderedPageBreak/>
        <w:t>2AC – UQ – Tomahawk Thumper</w:t>
      </w:r>
    </w:p>
    <w:p w14:paraId="07F30369" w14:textId="77777777" w:rsidR="0040573D" w:rsidRPr="008617FF" w:rsidRDefault="0040573D" w:rsidP="0040573D">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u w:val="single"/>
        </w:rPr>
        <w:t>Tomahawk nuclear missile</w:t>
      </w:r>
      <w:r w:rsidRPr="008617FF">
        <w:rPr>
          <w:rStyle w:val="Style13ptBold"/>
          <w:rFonts w:asciiTheme="majorHAnsi" w:hAnsiTheme="majorHAnsi" w:cstheme="majorHAnsi"/>
          <w:b/>
          <w:bCs w:val="0"/>
        </w:rPr>
        <w:t xml:space="preserve"> retirement thumps – credibility comes from </w:t>
      </w:r>
      <w:r w:rsidRPr="008617FF">
        <w:rPr>
          <w:rStyle w:val="Style13ptBold"/>
          <w:rFonts w:asciiTheme="majorHAnsi" w:hAnsiTheme="majorHAnsi" w:cstheme="majorHAnsi"/>
          <w:b/>
          <w:bCs w:val="0"/>
          <w:u w:val="single"/>
        </w:rPr>
        <w:t>conventional deterrence</w:t>
      </w:r>
      <w:r w:rsidRPr="008617FF">
        <w:rPr>
          <w:rStyle w:val="Style13ptBold"/>
          <w:rFonts w:asciiTheme="majorHAnsi" w:hAnsiTheme="majorHAnsi" w:cstheme="majorHAnsi"/>
          <w:b/>
          <w:bCs w:val="0"/>
        </w:rPr>
        <w:t xml:space="preserve"> of Russia and China</w:t>
      </w:r>
    </w:p>
    <w:p w14:paraId="10D67B29" w14:textId="77777777" w:rsidR="0040573D" w:rsidRPr="008617FF" w:rsidRDefault="0040573D" w:rsidP="0040573D">
      <w:pPr>
        <w:rPr>
          <w:rStyle w:val="Style13ptBold"/>
          <w:rFonts w:asciiTheme="majorHAnsi" w:hAnsiTheme="majorHAnsi" w:cstheme="majorHAnsi"/>
        </w:rPr>
      </w:pPr>
      <w:r w:rsidRPr="008617FF">
        <w:rPr>
          <w:rStyle w:val="Style13ptBold"/>
          <w:rFonts w:asciiTheme="majorHAnsi" w:hAnsiTheme="majorHAnsi" w:cstheme="majorHAnsi"/>
        </w:rPr>
        <w:t xml:space="preserve">Kulacki 10 </w:t>
      </w:r>
      <w:r w:rsidRPr="008617FF">
        <w:rPr>
          <w:rFonts w:asciiTheme="majorHAnsi" w:hAnsiTheme="majorHAnsi" w:cstheme="majorHAnsi"/>
        </w:rPr>
        <w:t xml:space="preserve">(Gregory, expert on cross-cultural communication between the United States and China at Union of Concerned Scientists. March 2010 “JAPAN  AND AMERICA’S NUCLEAR POSTURE” Union of Concerned Scientists </w:t>
      </w:r>
      <w:hyperlink r:id="rId129" w:history="1">
        <w:r w:rsidRPr="008617FF">
          <w:rPr>
            <w:rStyle w:val="Hyperlink"/>
            <w:rFonts w:asciiTheme="majorHAnsi" w:hAnsiTheme="majorHAnsi" w:cstheme="majorHAnsi"/>
          </w:rPr>
          <w:t>https://www.ucsusa.org/sites/default/files/2019-09/japan-american-nuclear-posture.pdf</w:t>
        </w:r>
      </w:hyperlink>
      <w:r w:rsidRPr="008617FF">
        <w:rPr>
          <w:rFonts w:asciiTheme="majorHAnsi" w:hAnsiTheme="majorHAnsi" w:cstheme="majorHAnsi"/>
        </w:rPr>
        <w:t xml:space="preserve"> JO)</w:t>
      </w:r>
    </w:p>
    <w:p w14:paraId="0F3F8739" w14:textId="77777777" w:rsidR="0040573D" w:rsidRPr="008617FF" w:rsidRDefault="0040573D" w:rsidP="0040573D">
      <w:pPr>
        <w:rPr>
          <w:rStyle w:val="Style13ptBold"/>
          <w:rFonts w:asciiTheme="majorHAnsi" w:hAnsiTheme="majorHAnsi" w:cstheme="majorHAnsi"/>
          <w:b w:val="0"/>
          <w:sz w:val="16"/>
        </w:rPr>
      </w:pPr>
      <w:r w:rsidRPr="008617FF">
        <w:rPr>
          <w:rFonts w:asciiTheme="majorHAnsi" w:hAnsiTheme="majorHAnsi" w:cstheme="majorHAnsi"/>
          <w:sz w:val="16"/>
        </w:rPr>
        <w:t xml:space="preserve">The current debate over Japanese views of  America’s nuclear posture began when four Japanese diplomats presented testimony to the Perry-Schlesinger Commission, reportedly requesting the United States preserve cold war-era nuclear weapons capabilities in Asia, including the </w:t>
      </w:r>
      <w:r w:rsidRPr="008617FF">
        <w:rPr>
          <w:rStyle w:val="StyleUnderline"/>
          <w:rFonts w:asciiTheme="majorHAnsi" w:hAnsiTheme="majorHAnsi" w:cstheme="majorHAnsi"/>
          <w:highlight w:val="green"/>
        </w:rPr>
        <w:t>nuclear</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Tomahawk</w:t>
      </w:r>
      <w:r w:rsidRPr="008617FF">
        <w:rPr>
          <w:rStyle w:val="StyleUnderline"/>
          <w:rFonts w:asciiTheme="majorHAnsi" w:hAnsiTheme="majorHAnsi" w:cstheme="majorHAnsi"/>
        </w:rPr>
        <w:t xml:space="preserve"> Land Attack </w:t>
      </w:r>
      <w:r w:rsidRPr="008617FF">
        <w:rPr>
          <w:rStyle w:val="StyleUnderline"/>
          <w:rFonts w:asciiTheme="majorHAnsi" w:hAnsiTheme="majorHAnsi" w:cstheme="majorHAnsi"/>
          <w:highlight w:val="green"/>
        </w:rPr>
        <w:t>Missile</w:t>
      </w:r>
      <w:r w:rsidRPr="008617FF">
        <w:rPr>
          <w:rStyle w:val="StyleUnderline"/>
          <w:rFonts w:asciiTheme="majorHAnsi" w:hAnsiTheme="majorHAnsi" w:cstheme="majorHAnsi"/>
        </w:rPr>
        <w:t xml:space="preserve"> (TLAM/N). TLAM/N is a nuclear-armed cruise missile President George H.W. Bush </w:t>
      </w:r>
      <w:r w:rsidRPr="008617FF">
        <w:rPr>
          <w:rStyle w:val="StyleUnderline"/>
          <w:rFonts w:asciiTheme="majorHAnsi" w:hAnsiTheme="majorHAnsi" w:cstheme="majorHAnsi"/>
          <w:highlight w:val="green"/>
        </w:rPr>
        <w:t>removed from</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U.S.</w:t>
      </w:r>
      <w:r w:rsidRPr="008617FF">
        <w:rPr>
          <w:rStyle w:val="StyleUnderline"/>
          <w:rFonts w:asciiTheme="majorHAnsi" w:hAnsiTheme="majorHAnsi" w:cstheme="majorHAnsi"/>
        </w:rPr>
        <w:t xml:space="preserve"> attack </w:t>
      </w:r>
      <w:r w:rsidRPr="008617FF">
        <w:rPr>
          <w:rStyle w:val="StyleUnderline"/>
          <w:rFonts w:asciiTheme="majorHAnsi" w:hAnsiTheme="majorHAnsi" w:cstheme="majorHAnsi"/>
          <w:highlight w:val="green"/>
        </w:rPr>
        <w:t>sub</w:t>
      </w:r>
      <w:r w:rsidRPr="008617FF">
        <w:rPr>
          <w:rStyle w:val="StyleUnderline"/>
          <w:rFonts w:asciiTheme="majorHAnsi" w:hAnsiTheme="majorHAnsi" w:cstheme="majorHAnsi"/>
        </w:rPr>
        <w:t>marine</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 xml:space="preserve"> in the early 1990s, placed in storage, </w:t>
      </w:r>
      <w:r w:rsidRPr="008617FF">
        <w:rPr>
          <w:rStyle w:val="StyleUnderline"/>
          <w:rFonts w:asciiTheme="majorHAnsi" w:hAnsiTheme="majorHAnsi" w:cstheme="majorHAnsi"/>
          <w:highlight w:val="green"/>
        </w:rPr>
        <w:t>and scheduled for retirement</w:t>
      </w:r>
      <w:r w:rsidRPr="008617FF">
        <w:rPr>
          <w:rFonts w:asciiTheme="majorHAnsi" w:hAnsiTheme="majorHAnsi" w:cstheme="majorHAnsi"/>
          <w:sz w:val="16"/>
        </w:rPr>
        <w:t xml:space="preserve">. The four Japanese diplomats also reportedly gave the Commission a paper that presented their desires for U.S. nuclear capabilities in the Pacific, including modernized and low-yield warheads, B-2 and B-52 deployments to Guam, and submarine-based weapons capable of  being used quickly.vWe interviewed Japanese officials in the Ministry of  Defense and the Ministry of  Foreign Affairs about these requests in July 2009. This testimony began to be discussed by members of  the Japanese Diet and the Japanese press, and Japanese Foreign Minister Katsuya Okada launched an investigation of  the testimony in response to questions from members of  the Diet.  Following his investigation, and concerned about a potential misunderstanding of  the testimony, Mr. Okada sent a letter in December 2009 to U.S. Secretary of  State Hillary Rodham Clinton and Secretary of  Defense Robert Gates stating that requests for specific weapons systems did not reflect the views of  the current Japanese government or the government in power at the time of  their testimony,vi implying that the </w:t>
      </w:r>
      <w:r w:rsidRPr="008617FF">
        <w:rPr>
          <w:rStyle w:val="StyleUnderline"/>
          <w:rFonts w:asciiTheme="majorHAnsi" w:hAnsiTheme="majorHAnsi" w:cstheme="majorHAnsi"/>
        </w:rPr>
        <w:t>Japanese diplomats who testified to the Perry-Schlesinger Commission were stating their personal doubts about the credibility of  U.S. extended deterrence.</w:t>
      </w:r>
      <w:r w:rsidRPr="008617FF">
        <w:rPr>
          <w:rFonts w:asciiTheme="majorHAnsi" w:hAnsiTheme="majorHAnsi" w:cstheme="majorHAnsi"/>
          <w:sz w:val="16"/>
        </w:rPr>
        <w:t xml:space="preserve"> </w:t>
      </w:r>
      <w:r w:rsidRPr="008617FF">
        <w:rPr>
          <w:rStyle w:val="StyleUnderline"/>
          <w:rFonts w:asciiTheme="majorHAnsi" w:hAnsiTheme="majorHAnsi" w:cstheme="majorHAnsi"/>
        </w:rPr>
        <w:t>Other conservative security analysts and officials in the Japanese defense community share these doubts, which have a long history in internal Japanese debates about nuclear weapons.</w:t>
      </w:r>
      <w:r w:rsidRPr="008617FF">
        <w:rPr>
          <w:rFonts w:asciiTheme="majorHAnsi" w:hAnsiTheme="majorHAnsi" w:cstheme="majorHAnsi"/>
          <w:sz w:val="16"/>
        </w:rPr>
        <w:t xml:space="preserve"> Japanese </w:t>
      </w:r>
      <w:r w:rsidRPr="008617FF">
        <w:rPr>
          <w:rStyle w:val="Emphasis"/>
          <w:rFonts w:asciiTheme="majorHAnsi" w:hAnsiTheme="majorHAnsi" w:cstheme="majorHAnsi"/>
          <w:highlight w:val="green"/>
        </w:rPr>
        <w:t>concerns about</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credibility</w:t>
      </w:r>
      <w:r w:rsidRPr="008617FF">
        <w:rPr>
          <w:rStyle w:val="StyleUnderline"/>
          <w:rFonts w:asciiTheme="majorHAnsi" w:hAnsiTheme="majorHAnsi" w:cstheme="majorHAnsi"/>
        </w:rPr>
        <w:t xml:space="preserve"> of  U.S. extended deterrence </w:t>
      </w:r>
      <w:r w:rsidRPr="008617FF">
        <w:rPr>
          <w:rStyle w:val="Emphasis"/>
          <w:rFonts w:asciiTheme="majorHAnsi" w:hAnsiTheme="majorHAnsi" w:cstheme="majorHAnsi"/>
          <w:highlight w:val="green"/>
        </w:rPr>
        <w:t>are</w:t>
      </w:r>
      <w:r w:rsidRPr="008617FF">
        <w:rPr>
          <w:rStyle w:val="StyleUnderline"/>
          <w:rFonts w:asciiTheme="majorHAnsi" w:hAnsiTheme="majorHAnsi" w:cstheme="majorHAnsi"/>
        </w:rPr>
        <w:t xml:space="preserve"> not a </w:t>
      </w:r>
      <w:r w:rsidRPr="008617FF">
        <w:rPr>
          <w:rStyle w:val="Emphasis"/>
          <w:rFonts w:asciiTheme="majorHAnsi" w:hAnsiTheme="majorHAnsi" w:cstheme="majorHAnsi"/>
          <w:highlight w:val="green"/>
        </w:rPr>
        <w:t>result</w:t>
      </w:r>
      <w:r w:rsidRPr="008617FF">
        <w:rPr>
          <w:rStyle w:val="Emphasis"/>
          <w:rFonts w:asciiTheme="majorHAnsi" w:hAnsiTheme="majorHAnsi" w:cstheme="majorHAnsi"/>
        </w:rPr>
        <w:t xml:space="preserve"> </w:t>
      </w:r>
      <w:r w:rsidRPr="008617FF">
        <w:rPr>
          <w:rStyle w:val="StyleUnderline"/>
          <w:rFonts w:asciiTheme="majorHAnsi" w:hAnsiTheme="majorHAnsi" w:cstheme="majorHAnsi"/>
        </w:rPr>
        <w:t>of  potential changes in U.S. force structure</w:t>
      </w:r>
      <w:r w:rsidRPr="008617FF">
        <w:rPr>
          <w:rFonts w:asciiTheme="majorHAnsi" w:hAnsiTheme="majorHAnsi" w:cstheme="majorHAnsi"/>
          <w:sz w:val="16"/>
        </w:rPr>
        <w:t xml:space="preserve"> or declaratory policy </w:t>
      </w:r>
      <w:r w:rsidRPr="008617FF">
        <w:rPr>
          <w:rStyle w:val="Emphasis"/>
          <w:rFonts w:asciiTheme="majorHAnsi" w:hAnsiTheme="majorHAnsi" w:cstheme="majorHAnsi"/>
        </w:rPr>
        <w:t xml:space="preserve">but </w:t>
      </w:r>
      <w:r w:rsidRPr="008617FF">
        <w:rPr>
          <w:rStyle w:val="Emphasis"/>
          <w:rFonts w:asciiTheme="majorHAnsi" w:hAnsiTheme="majorHAnsi" w:cstheme="majorHAnsi"/>
          <w:highlight w:val="green"/>
        </w:rPr>
        <w:t>of  larger changes</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in</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international system</w:t>
      </w:r>
      <w:r w:rsidRPr="008617FF">
        <w:rPr>
          <w:rFonts w:asciiTheme="majorHAnsi" w:hAnsiTheme="majorHAnsi" w:cstheme="majorHAnsi"/>
          <w:sz w:val="16"/>
        </w:rPr>
        <w:t xml:space="preserve">. The 1995 JDA study argued that the end of  the Cold War also ended the possibility that regional conflicts could escalate into a global nuclear war. The authors of  the study argue that in the absence of  an existential threat to the United States from another nuclear-armed nation it is unthinkable and would be immoral for the United States to use nuclear weapons. They believe U.S. domes-tic and international public opinion would prevent the United States from using nuclear weapons against small or medium-sized states like North Korea, especially when the conven-tional capabilities of  the United States are more than sufficient to destroy North Korea’s ability to make war. viiThe JDA study accepts as credible China’s current pledge not to be the first to use nuclear weapons and not to use or threaten to use nuclear weapons against non-nuclear weapons states. However, even if  China withdrew this pledge, which the authors are concerned could happen due to Chinese domestic political instability and increasing nationalism, the study still argues there is virtually no possibility of  a military conflict between China and Japan that would lead to Chinese use of  nuclear weapons. A large-scale conventional conflict is also considered highly unlikely.  But the JDA study does express the concern that China might use its nuclear capabilities to attempt to coerce Japan to concede on bilateral disputes, such as the sovereignty of  the Senkaku (Diaoyu) Islands or economic rights in the continental shelf.viii The authors raise questions about the utility of  U.S. extended nuclear deterrence in preventing Chinese nuclear coercion.  The </w:t>
      </w:r>
      <w:r w:rsidRPr="008617FF">
        <w:rPr>
          <w:rStyle w:val="StyleUnderline"/>
          <w:rFonts w:asciiTheme="majorHAnsi" w:hAnsiTheme="majorHAnsi" w:cstheme="majorHAnsi"/>
        </w:rPr>
        <w:t>concerns about U.S. extended nuclear deterrence expressed in the 1995 JDA study are the same concerns Japanese government officials and security specialists expressed to us during the interviews</w:t>
      </w:r>
      <w:r w:rsidRPr="008617FF">
        <w:rPr>
          <w:rFonts w:asciiTheme="majorHAnsi" w:hAnsiTheme="majorHAnsi" w:cstheme="majorHAnsi"/>
          <w:sz w:val="16"/>
        </w:rPr>
        <w:t xml:space="preserve"> we conducted in Tokyo and Washington, DC, during the latter half  of  2009. Conservative Japanese security officials and experts, including one of  the authors of  the 1995 JDA study, prefer the United States maintains ambiguity about whether and when it might use nuclear weapons. </w:t>
      </w:r>
      <w:r w:rsidRPr="008617FF">
        <w:rPr>
          <w:rStyle w:val="StyleUnderline"/>
          <w:rFonts w:asciiTheme="majorHAnsi" w:hAnsiTheme="majorHAnsi" w:cstheme="majorHAnsi"/>
        </w:rPr>
        <w:t>They also prefer the United States maintains the appearance of  a nuclear war-fighting posture, which in their view could be demonstrated by the visible deployment of  tactical nuclear weapons</w:t>
      </w:r>
      <w:r w:rsidRPr="008617FF">
        <w:rPr>
          <w:rFonts w:asciiTheme="majorHAnsi" w:hAnsiTheme="majorHAnsi" w:cstheme="majorHAnsi"/>
          <w:sz w:val="16"/>
        </w:rPr>
        <w:t xml:space="preserve"> such as the TLAM/N and nuclear-armed bombers; this is similar to the view of  the Japanese diplomats who testified to the Perry-Schlesinger Commis-sion. Conservative Japanese security officials and experts also oppose changes in U.S. nuclear weapons policy that would limit the role of  U.S. nuclear weapons, including a declaration that the sole purpose of  U.S. nuclear weapons is to deter or respond to the use of  nuclear weapons by another nuclear armed state.  However, these same </w:t>
      </w:r>
      <w:r w:rsidRPr="008617FF">
        <w:rPr>
          <w:rStyle w:val="StyleUnderline"/>
          <w:rFonts w:asciiTheme="majorHAnsi" w:hAnsiTheme="majorHAnsi" w:cstheme="majorHAnsi"/>
        </w:rPr>
        <w:t xml:space="preserve">conservative </w:t>
      </w:r>
      <w:r w:rsidRPr="008617FF">
        <w:rPr>
          <w:rStyle w:val="StyleUnderline"/>
          <w:rFonts w:asciiTheme="majorHAnsi" w:hAnsiTheme="majorHAnsi" w:cstheme="majorHAnsi"/>
          <w:highlight w:val="green"/>
        </w:rPr>
        <w:t>Japanese security specialists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concede</w:t>
      </w:r>
      <w:r w:rsidRPr="008617FF">
        <w:rPr>
          <w:rStyle w:val="StyleUnderline"/>
          <w:rFonts w:asciiTheme="majorHAnsi" w:hAnsiTheme="majorHAnsi" w:cstheme="majorHAnsi"/>
        </w:rPr>
        <w:t xml:space="preserve"> that even an ambig-uous U.S. declaratory policy and a </w:t>
      </w:r>
      <w:r w:rsidRPr="008617FF">
        <w:rPr>
          <w:rStyle w:val="Emphasis"/>
          <w:rFonts w:asciiTheme="majorHAnsi" w:hAnsiTheme="majorHAnsi" w:cstheme="majorHAnsi"/>
          <w:highlight w:val="green"/>
        </w:rPr>
        <w:t>war-fighting nuc</w:t>
      </w:r>
      <w:r w:rsidRPr="008617FF">
        <w:rPr>
          <w:rStyle w:val="Emphasis"/>
          <w:rFonts w:asciiTheme="majorHAnsi" w:hAnsiTheme="majorHAnsi" w:cstheme="majorHAnsi"/>
        </w:rPr>
        <w:t>lear</w:t>
      </w:r>
      <w:r w:rsidRPr="008617FF">
        <w:rPr>
          <w:rStyle w:val="Emphasis"/>
          <w:rFonts w:asciiTheme="majorHAnsi" w:hAnsiTheme="majorHAnsi" w:cstheme="majorHAnsi"/>
          <w:highlight w:val="green"/>
        </w:rPr>
        <w:t xml:space="preserve"> posture</w:t>
      </w:r>
      <w:r w:rsidRPr="008617FF">
        <w:rPr>
          <w:rStyle w:val="Emphasis"/>
          <w:rFonts w:asciiTheme="majorHAnsi" w:hAnsiTheme="majorHAnsi" w:cstheme="majorHAnsi"/>
        </w:rPr>
        <w:t xml:space="preserve"> still </w:t>
      </w:r>
      <w:r w:rsidRPr="008617FF">
        <w:rPr>
          <w:rStyle w:val="Emphasis"/>
          <w:rFonts w:asciiTheme="majorHAnsi" w:hAnsiTheme="majorHAnsi" w:cstheme="majorHAnsi"/>
          <w:highlight w:val="green"/>
        </w:rPr>
        <w:t>would not resolve</w:t>
      </w:r>
      <w:r w:rsidRPr="008617FF">
        <w:rPr>
          <w:rStyle w:val="Emphasis"/>
          <w:rFonts w:asciiTheme="majorHAnsi" w:hAnsiTheme="majorHAnsi" w:cstheme="majorHAnsi"/>
        </w:rPr>
        <w:t xml:space="preserve"> their </w:t>
      </w:r>
      <w:r w:rsidRPr="008617FF">
        <w:rPr>
          <w:rStyle w:val="Emphasis"/>
          <w:rFonts w:asciiTheme="majorHAnsi" w:hAnsiTheme="majorHAnsi" w:cstheme="majorHAnsi"/>
          <w:highlight w:val="green"/>
        </w:rPr>
        <w:t>concerns</w:t>
      </w:r>
      <w:r w:rsidRPr="008617FF">
        <w:rPr>
          <w:rStyle w:val="StyleUnderline"/>
          <w:rFonts w:asciiTheme="majorHAnsi" w:hAnsiTheme="majorHAnsi" w:cstheme="majorHAnsi"/>
          <w:highlight w:val="green"/>
        </w:rPr>
        <w:t xml:space="preserve"> about</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credibility</w:t>
      </w:r>
      <w:r w:rsidRPr="008617FF">
        <w:rPr>
          <w:rStyle w:val="StyleUnderline"/>
          <w:rFonts w:asciiTheme="majorHAnsi" w:hAnsiTheme="majorHAnsi" w:cstheme="majorHAnsi"/>
        </w:rPr>
        <w:t xml:space="preserve"> of  U.S. extended deterrence.</w:t>
      </w:r>
      <w:r w:rsidRPr="008617FF">
        <w:rPr>
          <w:rFonts w:asciiTheme="majorHAnsi" w:hAnsiTheme="majorHAnsi" w:cstheme="majorHAnsi"/>
          <w:sz w:val="16"/>
        </w:rPr>
        <w:t xml:space="preserve"> One of  the diplomats who testified to the Perry-Schlesinger Commission told us that the only way to resolve those concerns would be for the United States to give Japan the authorization to decide when to use U.S. nuclear weapons, </w:t>
      </w:r>
      <w:r w:rsidRPr="008617FF">
        <w:rPr>
          <w:rFonts w:asciiTheme="majorHAnsi" w:hAnsiTheme="majorHAnsi" w:cstheme="majorHAnsi"/>
          <w:sz w:val="16"/>
        </w:rPr>
        <w:lastRenderedPageBreak/>
        <w:t>and to make this type of  “nuclear sharing” arrangement clear to both North Korea and China. To this group of  people, measures short of  that would not resolve the central issue of  credibility of  the deterrent.</w:t>
      </w:r>
    </w:p>
    <w:p w14:paraId="6A638BB1" w14:textId="77777777" w:rsidR="0040573D" w:rsidRPr="008617FF" w:rsidRDefault="0040573D" w:rsidP="0040573D">
      <w:pPr>
        <w:rPr>
          <w:rFonts w:asciiTheme="majorHAnsi" w:hAnsiTheme="majorHAnsi" w:cstheme="majorHAnsi"/>
        </w:rPr>
      </w:pPr>
    </w:p>
    <w:p w14:paraId="47188EFA" w14:textId="226C2296" w:rsidR="00642A7E" w:rsidRPr="008617FF" w:rsidRDefault="00642A7E" w:rsidP="00642A7E">
      <w:pPr>
        <w:pStyle w:val="Heading3"/>
        <w:rPr>
          <w:rFonts w:asciiTheme="majorHAnsi" w:hAnsiTheme="majorHAnsi" w:cstheme="majorHAnsi"/>
        </w:rPr>
      </w:pPr>
      <w:r w:rsidRPr="008617FF">
        <w:rPr>
          <w:rFonts w:asciiTheme="majorHAnsi" w:hAnsiTheme="majorHAnsi" w:cstheme="majorHAnsi"/>
        </w:rPr>
        <w:lastRenderedPageBreak/>
        <w:t xml:space="preserve">2AC – </w:t>
      </w:r>
      <w:r w:rsidR="00CC4C07" w:rsidRPr="008617FF">
        <w:rPr>
          <w:rFonts w:asciiTheme="majorHAnsi" w:hAnsiTheme="majorHAnsi" w:cstheme="majorHAnsi"/>
        </w:rPr>
        <w:t>NL – Indirect Assurances Thump</w:t>
      </w:r>
    </w:p>
    <w:p w14:paraId="123B9639" w14:textId="77777777" w:rsidR="00CC4C07" w:rsidRPr="008617FF" w:rsidRDefault="00CC4C07" w:rsidP="00CC4C07">
      <w:pPr>
        <w:pStyle w:val="Heading4"/>
        <w:rPr>
          <w:rStyle w:val="Style13ptBold"/>
          <w:rFonts w:asciiTheme="majorHAnsi" w:hAnsiTheme="majorHAnsi" w:cstheme="majorHAnsi"/>
          <w:b/>
          <w:bCs w:val="0"/>
        </w:rPr>
      </w:pPr>
      <w:bookmarkStart w:id="59" w:name="_Hlk77936444"/>
      <w:r w:rsidRPr="008617FF">
        <w:rPr>
          <w:rStyle w:val="Style13ptBold"/>
          <w:rFonts w:asciiTheme="majorHAnsi" w:hAnsiTheme="majorHAnsi" w:cstheme="majorHAnsi"/>
          <w:b/>
          <w:bCs w:val="0"/>
        </w:rPr>
        <w:t xml:space="preserve">Assurances rely on </w:t>
      </w:r>
      <w:r w:rsidRPr="008617FF">
        <w:rPr>
          <w:rStyle w:val="Style13ptBold"/>
          <w:rFonts w:asciiTheme="majorHAnsi" w:hAnsiTheme="majorHAnsi" w:cstheme="majorHAnsi"/>
          <w:b/>
          <w:bCs w:val="0"/>
          <w:u w:val="single"/>
        </w:rPr>
        <w:t>soft power</w:t>
      </w:r>
      <w:r w:rsidRPr="008617FF">
        <w:rPr>
          <w:rStyle w:val="Style13ptBold"/>
          <w:rFonts w:asciiTheme="majorHAnsi" w:hAnsiTheme="majorHAnsi" w:cstheme="majorHAnsi"/>
          <w:b/>
          <w:bCs w:val="0"/>
        </w:rPr>
        <w:t xml:space="preserve"> and allies are more concerned with </w:t>
      </w:r>
      <w:r w:rsidRPr="008617FF">
        <w:rPr>
          <w:rStyle w:val="Style13ptBold"/>
          <w:rFonts w:asciiTheme="majorHAnsi" w:hAnsiTheme="majorHAnsi" w:cstheme="majorHAnsi"/>
          <w:b/>
          <w:bCs w:val="0"/>
          <w:u w:val="single"/>
        </w:rPr>
        <w:t>gray zone</w:t>
      </w:r>
      <w:r w:rsidRPr="008617FF">
        <w:rPr>
          <w:rStyle w:val="Style13ptBold"/>
          <w:rFonts w:asciiTheme="majorHAnsi" w:hAnsiTheme="majorHAnsi" w:cstheme="majorHAnsi"/>
          <w:b/>
          <w:bCs w:val="0"/>
        </w:rPr>
        <w:t xml:space="preserve"> tactics</w:t>
      </w:r>
    </w:p>
    <w:p w14:paraId="12FEBE95" w14:textId="77777777" w:rsidR="00CC4C07" w:rsidRPr="008617FF" w:rsidRDefault="00CC4C07" w:rsidP="00CC4C07">
      <w:pPr>
        <w:rPr>
          <w:rStyle w:val="Style13ptBold"/>
          <w:rFonts w:asciiTheme="majorHAnsi" w:hAnsiTheme="majorHAnsi" w:cstheme="majorHAnsi"/>
        </w:rPr>
      </w:pPr>
      <w:r w:rsidRPr="008617FF">
        <w:rPr>
          <w:rStyle w:val="Style13ptBold"/>
          <w:rFonts w:asciiTheme="majorHAnsi" w:hAnsiTheme="majorHAnsi" w:cstheme="majorHAnsi"/>
        </w:rPr>
        <w:t xml:space="preserve">ACA 21 </w:t>
      </w:r>
      <w:r w:rsidRPr="008617FF">
        <w:rPr>
          <w:rFonts w:asciiTheme="majorHAnsi" w:hAnsiTheme="majorHAnsi" w:cstheme="majorHAnsi"/>
        </w:rPr>
        <w:t xml:space="preserve">(Arms Control Association, nonpartisan membership organization promoting public understanding of and support for effective arms control policies. 5-18-21 “Responses to Common Criticisms of Adjusting U.S. Nuclear Modernization Plans” Volume 13, Issue 3 of Arms Control Today </w:t>
      </w:r>
      <w:hyperlink r:id="rId130" w:anchor="claim5" w:history="1">
        <w:r w:rsidRPr="008617FF">
          <w:rPr>
            <w:rStyle w:val="Hyperlink"/>
            <w:rFonts w:asciiTheme="majorHAnsi" w:hAnsiTheme="majorHAnsi" w:cstheme="majorHAnsi"/>
          </w:rPr>
          <w:t>https://www.armscontrol.org/issue-briefs/2021-05/responses-common-criticisms-adjusting-us-nuclear-modernization-plans#claim5</w:t>
        </w:r>
      </w:hyperlink>
      <w:r w:rsidRPr="008617FF">
        <w:rPr>
          <w:rFonts w:asciiTheme="majorHAnsi" w:hAnsiTheme="majorHAnsi" w:cstheme="majorHAnsi"/>
        </w:rPr>
        <w:t xml:space="preserve"> JO)</w:t>
      </w:r>
    </w:p>
    <w:p w14:paraId="51E2249B" w14:textId="77777777" w:rsidR="00CC4C07" w:rsidRPr="008617FF" w:rsidRDefault="00CC4C07" w:rsidP="00CC4C07">
      <w:pPr>
        <w:rPr>
          <w:rFonts w:asciiTheme="majorHAnsi" w:hAnsiTheme="majorHAnsi" w:cstheme="majorHAnsi"/>
          <w:sz w:val="16"/>
          <w:szCs w:val="16"/>
        </w:rPr>
      </w:pPr>
      <w:r w:rsidRPr="008617FF">
        <w:rPr>
          <w:rFonts w:asciiTheme="majorHAnsi" w:hAnsiTheme="majorHAnsi" w:cstheme="majorHAnsi"/>
          <w:sz w:val="16"/>
          <w:szCs w:val="16"/>
        </w:rPr>
        <w:t>Claim: Adjusting U.S. nuclear modernization plans would undermine the assurance of allies amid allied concern about the threats posed by Russia and China and the strength of the credibility of the U.S. commitment to their security.</w:t>
      </w:r>
    </w:p>
    <w:p w14:paraId="6BA33D46" w14:textId="77777777" w:rsidR="00CC4C07" w:rsidRPr="008617FF" w:rsidRDefault="00CC4C07" w:rsidP="00CC4C07">
      <w:pPr>
        <w:rPr>
          <w:rStyle w:val="StyleUnderline"/>
          <w:rFonts w:asciiTheme="majorHAnsi" w:hAnsiTheme="majorHAnsi" w:cstheme="majorHAnsi"/>
        </w:rPr>
      </w:pPr>
      <w:r w:rsidRPr="008617FF">
        <w:rPr>
          <w:rFonts w:asciiTheme="majorHAnsi" w:hAnsiTheme="majorHAnsi" w:cstheme="majorHAnsi"/>
          <w:sz w:val="16"/>
        </w:rPr>
        <w:t xml:space="preserve">Response: The </w:t>
      </w:r>
      <w:r w:rsidRPr="008617FF">
        <w:rPr>
          <w:rStyle w:val="StyleUnderline"/>
          <w:rFonts w:asciiTheme="majorHAnsi" w:hAnsiTheme="majorHAnsi" w:cstheme="majorHAnsi"/>
        </w:rPr>
        <w:t xml:space="preserve">Trump administration attempted to buttress extended deterrence with new nuclear capabilities </w:t>
      </w:r>
      <w:r w:rsidRPr="008617FF">
        <w:rPr>
          <w:rFonts w:asciiTheme="majorHAnsi" w:hAnsiTheme="majorHAnsi" w:cstheme="majorHAnsi"/>
          <w:sz w:val="16"/>
        </w:rPr>
        <w:t xml:space="preserve">and more ambiguous language about when it might consider the use of nuclear weapons. </w:t>
      </w:r>
      <w:r w:rsidRPr="008617FF">
        <w:rPr>
          <w:rStyle w:val="StyleUnderline"/>
          <w:rFonts w:asciiTheme="majorHAnsi" w:hAnsiTheme="majorHAnsi" w:cstheme="majorHAnsi"/>
        </w:rPr>
        <w:t xml:space="preserve">These changes do not appear to have assured allies, which suggests that </w:t>
      </w:r>
      <w:r w:rsidRPr="008617FF">
        <w:rPr>
          <w:rStyle w:val="Emphasis"/>
          <w:rFonts w:asciiTheme="majorHAnsi" w:hAnsiTheme="majorHAnsi" w:cstheme="majorHAnsi"/>
          <w:highlight w:val="green"/>
        </w:rPr>
        <w:t>the assurance challenge is more of a political “software” than a military “hardware” problem</w:t>
      </w:r>
      <w:r w:rsidRPr="008617FF">
        <w:rPr>
          <w:rFonts w:asciiTheme="majorHAnsi" w:hAnsiTheme="majorHAnsi" w:cstheme="majorHAnsi"/>
          <w:sz w:val="16"/>
        </w:rPr>
        <w:t xml:space="preserve">. Moreover, </w:t>
      </w:r>
      <w:r w:rsidRPr="008617FF">
        <w:rPr>
          <w:rStyle w:val="StyleUnderline"/>
          <w:rFonts w:asciiTheme="majorHAnsi" w:hAnsiTheme="majorHAnsi" w:cstheme="majorHAnsi"/>
          <w:highlight w:val="green"/>
        </w:rPr>
        <w:t>the most proximate threat Russia and China pose to allies comes from non-nuclear and asymmetric “grey-zone” capabilities</w:t>
      </w:r>
      <w:r w:rsidRPr="008617FF">
        <w:rPr>
          <w:rFonts w:asciiTheme="majorHAnsi" w:hAnsiTheme="majorHAnsi" w:cstheme="majorHAnsi"/>
          <w:sz w:val="16"/>
        </w:rPr>
        <w:t xml:space="preserve"> that are harder to deter and more likely to lead to conflict escalation. </w:t>
      </w:r>
      <w:r w:rsidRPr="008617FF">
        <w:rPr>
          <w:rStyle w:val="StyleUnderline"/>
          <w:rFonts w:asciiTheme="majorHAnsi" w:hAnsiTheme="majorHAnsi" w:cstheme="majorHAnsi"/>
        </w:rPr>
        <w:t>Improving conventional deterrence and alliance cohesion would be more appropriate for this problem than greater reliance on nuclear weapons.</w:t>
      </w:r>
    </w:p>
    <w:p w14:paraId="7072A701" w14:textId="77777777" w:rsidR="00CC4C07" w:rsidRPr="008617FF" w:rsidRDefault="00CC4C07" w:rsidP="00CC4C07">
      <w:pPr>
        <w:rPr>
          <w:rStyle w:val="StyleUnderline"/>
          <w:rFonts w:asciiTheme="majorHAnsi" w:hAnsiTheme="majorHAnsi" w:cstheme="majorHAnsi"/>
        </w:rPr>
      </w:pP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green"/>
        </w:rPr>
        <w:t>U</w:t>
      </w:r>
      <w:r w:rsidRPr="008617FF">
        <w:rPr>
          <w:rStyle w:val="StyleUnderline"/>
          <w:rFonts w:asciiTheme="majorHAnsi" w:hAnsiTheme="majorHAnsi" w:cstheme="majorHAnsi"/>
        </w:rPr>
        <w:t xml:space="preserve">nited </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 xml:space="preserve">tates </w:t>
      </w:r>
      <w:r w:rsidRPr="008617FF">
        <w:rPr>
          <w:rStyle w:val="StyleUnderline"/>
          <w:rFonts w:asciiTheme="majorHAnsi" w:hAnsiTheme="majorHAnsi" w:cstheme="majorHAnsi"/>
          <w:highlight w:val="green"/>
        </w:rPr>
        <w:t>can continue to assure its allies and partners as it reduces the role of nuclear weapons in its strategy, maintains second-to-none conventional military forces, and, most importantly, strengthens political relationships through reaffirmations of the value of alliances</w:t>
      </w:r>
      <w:r w:rsidRPr="008617FF">
        <w:rPr>
          <w:rFonts w:asciiTheme="majorHAnsi" w:hAnsiTheme="majorHAnsi" w:cstheme="majorHAnsi"/>
          <w:highlight w:val="green"/>
        </w:rPr>
        <w:t xml:space="preserve">, </w:t>
      </w:r>
      <w:r w:rsidRPr="008617FF">
        <w:rPr>
          <w:rStyle w:val="StyleUnderline"/>
          <w:rFonts w:asciiTheme="majorHAnsi" w:hAnsiTheme="majorHAnsi" w:cstheme="majorHAnsi"/>
          <w:highlight w:val="green"/>
        </w:rPr>
        <w:t>stronger economic and cultural ties</w:t>
      </w:r>
      <w:r w:rsidRPr="008617FF">
        <w:rPr>
          <w:rStyle w:val="StyleUnderline"/>
          <w:rFonts w:asciiTheme="majorHAnsi" w:hAnsiTheme="majorHAnsi" w:cstheme="majorHAnsi"/>
        </w:rPr>
        <w:t>, and stepped-up dialogue that tie the United States more closely to the security of its allies.</w:t>
      </w:r>
    </w:p>
    <w:p w14:paraId="797DC5E0" w14:textId="77777777" w:rsidR="00CC4C07" w:rsidRPr="008617FF" w:rsidRDefault="00CC4C07" w:rsidP="00CC4C07">
      <w:pPr>
        <w:rPr>
          <w:rStyle w:val="StyleUnderline"/>
          <w:rFonts w:asciiTheme="majorHAnsi" w:hAnsiTheme="majorHAnsi" w:cstheme="majorHAnsi"/>
        </w:rPr>
      </w:pPr>
      <w:r w:rsidRPr="008617FF">
        <w:rPr>
          <w:rStyle w:val="StyleUnderline"/>
          <w:rFonts w:asciiTheme="majorHAnsi" w:hAnsiTheme="majorHAnsi" w:cstheme="majorHAnsi"/>
        </w:rPr>
        <w:t>As former Deputy Assistant Secretary of Defense for Nuclear and Missile Defense Policy Elaine Bunn recently put it:</w:t>
      </w:r>
    </w:p>
    <w:p w14:paraId="691D0D98" w14:textId="6466F07F" w:rsidR="00CC4C07" w:rsidRPr="008617FF" w:rsidRDefault="00CC4C07" w:rsidP="00CC4C07">
      <w:pPr>
        <w:rPr>
          <w:rStyle w:val="StyleUnderline"/>
          <w:rFonts w:asciiTheme="majorHAnsi" w:hAnsiTheme="majorHAnsi" w:cstheme="majorHAnsi"/>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precise make up...of the nuclear force [is] not likely to have the greatest impact on allies’ views of extended nuclear deterrence.</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That's about the overall relationship, the peacetime consultations, the crisis management exercises</w:t>
      </w:r>
      <w:r w:rsidRPr="008617FF">
        <w:rPr>
          <w:rStyle w:val="Emphasis"/>
          <w:rFonts w:asciiTheme="majorHAnsi" w:hAnsiTheme="majorHAnsi" w:cstheme="majorHAnsi"/>
        </w:rPr>
        <w:t>.</w:t>
      </w:r>
      <w:r w:rsidRPr="008617FF">
        <w:rPr>
          <w:rFonts w:asciiTheme="majorHAnsi" w:hAnsiTheme="majorHAnsi" w:cstheme="majorHAnsi"/>
          <w:sz w:val="16"/>
        </w:rPr>
        <w:t xml:space="preserve"> It’s about that whole web of interactions that we have with allies. And so </w:t>
      </w:r>
      <w:r w:rsidRPr="008617FF">
        <w:rPr>
          <w:rStyle w:val="StyleUnderline"/>
          <w:rFonts w:asciiTheme="majorHAnsi" w:hAnsiTheme="majorHAnsi" w:cstheme="majorHAnsi"/>
          <w:highlight w:val="green"/>
        </w:rPr>
        <w:t>as long as there’s a baseline of an effective nuclear arsenal, I think if we are confident in our nuclear deterrence capabilities</w:t>
      </w:r>
      <w:r w:rsidRPr="008617FF">
        <w:rPr>
          <w:rStyle w:val="StyleUnderline"/>
          <w:rFonts w:asciiTheme="majorHAnsi" w:hAnsiTheme="majorHAnsi" w:cstheme="majorHAnsi"/>
        </w:rPr>
        <w:t xml:space="preserve"> then with right consultation allies will be too.”</w:t>
      </w:r>
    </w:p>
    <w:bookmarkEnd w:id="59"/>
    <w:p w14:paraId="1538151B" w14:textId="77777777" w:rsidR="00533057" w:rsidRPr="008617FF" w:rsidRDefault="00533057" w:rsidP="00533057">
      <w:pPr>
        <w:pStyle w:val="Heading4"/>
        <w:rPr>
          <w:rFonts w:asciiTheme="majorHAnsi" w:hAnsiTheme="majorHAnsi" w:cstheme="majorHAnsi"/>
        </w:rPr>
      </w:pPr>
      <w:r w:rsidRPr="008617FF">
        <w:rPr>
          <w:rFonts w:asciiTheme="majorHAnsi" w:hAnsiTheme="majorHAnsi" w:cstheme="majorHAnsi"/>
        </w:rPr>
        <w:t xml:space="preserve">Extended deterrence relies on allied dialogue and relationships, NOT the make-up of the nuclear force. </w:t>
      </w:r>
    </w:p>
    <w:p w14:paraId="238E79D6" w14:textId="77777777" w:rsidR="00533057" w:rsidRPr="008617FF" w:rsidRDefault="00533057" w:rsidP="00533057">
      <w:pPr>
        <w:rPr>
          <w:rFonts w:asciiTheme="majorHAnsi" w:hAnsiTheme="majorHAnsi" w:cstheme="majorHAnsi"/>
        </w:rPr>
      </w:pPr>
      <w:r w:rsidRPr="008617FF">
        <w:rPr>
          <w:rStyle w:val="Style13ptBold"/>
          <w:rFonts w:asciiTheme="majorHAnsi" w:hAnsiTheme="majorHAnsi" w:cstheme="majorHAnsi"/>
        </w:rPr>
        <w:t>Rief and Bugos 21</w:t>
      </w:r>
      <w:r w:rsidRPr="008617FF">
        <w:rPr>
          <w:rFonts w:asciiTheme="majorHAnsi" w:hAnsiTheme="majorHAnsi" w:cstheme="majorHAnsi"/>
        </w:rPr>
        <w:t xml:space="preserve"> [KINGSTON REIF, director for disarmament and threat reduction policy; SHANNON BUGOS, research associate; Published: 5-18-2021; "Responses to Common Criticisms of Adjusting U.S. Nuclear Modernization Plans"; armscontrol.com; Accessed: 7-16-2021; https://www.armscontrol.org/issue-briefs/2021-05/responses-common-criticisms-adjusting-us-nuclear-modernization-plans]//KL</w:t>
      </w:r>
    </w:p>
    <w:p w14:paraId="2BE4D618" w14:textId="77777777" w:rsidR="00533057" w:rsidRPr="008617FF" w:rsidRDefault="00533057" w:rsidP="00533057">
      <w:pPr>
        <w:rPr>
          <w:rFonts w:asciiTheme="majorHAnsi" w:hAnsiTheme="majorHAnsi" w:cstheme="majorHAnsi"/>
          <w:sz w:val="16"/>
        </w:rPr>
      </w:pPr>
      <w:r w:rsidRPr="008617FF">
        <w:rPr>
          <w:rFonts w:asciiTheme="majorHAnsi" w:hAnsiTheme="majorHAnsi" w:cstheme="majorHAnsi"/>
          <w:sz w:val="16"/>
        </w:rPr>
        <w:t>Claim: Adjusting U.S. nuclear modernization plans would undermine the assurance of allies amid allied concern about the threats posed by Russia and China and the strength of the credibility of the U.S. commitment to their security.</w:t>
      </w:r>
    </w:p>
    <w:p w14:paraId="04F617E9" w14:textId="77777777" w:rsidR="00533057" w:rsidRPr="008617FF" w:rsidRDefault="00533057" w:rsidP="00533057">
      <w:pPr>
        <w:rPr>
          <w:rFonts w:asciiTheme="majorHAnsi" w:hAnsiTheme="majorHAnsi" w:cstheme="majorHAnsi"/>
          <w:sz w:val="16"/>
        </w:rPr>
      </w:pPr>
      <w:r w:rsidRPr="008617FF">
        <w:rPr>
          <w:rFonts w:asciiTheme="majorHAnsi" w:hAnsiTheme="majorHAnsi" w:cstheme="majorHAnsi"/>
          <w:sz w:val="16"/>
        </w:rPr>
        <w:t xml:space="preserve">Response: The </w:t>
      </w:r>
      <w:r w:rsidRPr="008617FF">
        <w:rPr>
          <w:rStyle w:val="StyleUnderline"/>
          <w:rFonts w:asciiTheme="majorHAnsi" w:hAnsiTheme="majorHAnsi" w:cstheme="majorHAnsi"/>
        </w:rPr>
        <w:t>Trump</w:t>
      </w:r>
      <w:r w:rsidRPr="008617FF">
        <w:rPr>
          <w:rFonts w:asciiTheme="majorHAnsi" w:hAnsiTheme="majorHAnsi" w:cstheme="majorHAnsi"/>
          <w:sz w:val="16"/>
        </w:rPr>
        <w:t xml:space="preserve"> administration </w:t>
      </w:r>
      <w:r w:rsidRPr="008617FF">
        <w:rPr>
          <w:rStyle w:val="StyleUnderline"/>
          <w:rFonts w:asciiTheme="majorHAnsi" w:hAnsiTheme="majorHAnsi" w:cstheme="majorHAnsi"/>
        </w:rPr>
        <w:t>attempted to buttress</w:t>
      </w:r>
      <w:r w:rsidRPr="008617FF">
        <w:rPr>
          <w:rFonts w:asciiTheme="majorHAnsi" w:hAnsiTheme="majorHAnsi" w:cstheme="majorHAnsi"/>
          <w:sz w:val="16"/>
        </w:rPr>
        <w:t xml:space="preserve"> extended </w:t>
      </w:r>
      <w:r w:rsidRPr="008617FF">
        <w:rPr>
          <w:rStyle w:val="StyleUnderline"/>
          <w:rFonts w:asciiTheme="majorHAnsi" w:hAnsiTheme="majorHAnsi" w:cstheme="majorHAnsi"/>
        </w:rPr>
        <w:t xml:space="preserve">deterrence with new nuclear capabilities and </w:t>
      </w:r>
      <w:r w:rsidRPr="008617FF">
        <w:rPr>
          <w:rFonts w:asciiTheme="majorHAnsi" w:hAnsiTheme="majorHAnsi" w:cstheme="majorHAnsi"/>
          <w:sz w:val="16"/>
        </w:rPr>
        <w:t xml:space="preserve">more </w:t>
      </w:r>
      <w:r w:rsidRPr="008617FF">
        <w:rPr>
          <w:rStyle w:val="Emphasis"/>
          <w:rFonts w:asciiTheme="majorHAnsi" w:hAnsiTheme="majorHAnsi" w:cstheme="majorHAnsi"/>
        </w:rPr>
        <w:t>ambiguous</w:t>
      </w:r>
      <w:r w:rsidRPr="008617FF">
        <w:rPr>
          <w:rStyle w:val="StyleUnderline"/>
          <w:rFonts w:asciiTheme="majorHAnsi" w:hAnsiTheme="majorHAnsi" w:cstheme="majorHAnsi"/>
        </w:rPr>
        <w:t xml:space="preserve"> language</w:t>
      </w:r>
      <w:r w:rsidRPr="008617FF">
        <w:rPr>
          <w:rFonts w:asciiTheme="majorHAnsi" w:hAnsiTheme="majorHAnsi" w:cstheme="majorHAnsi"/>
        </w:rPr>
        <w:t xml:space="preserve"> </w:t>
      </w:r>
      <w:r w:rsidRPr="008617FF">
        <w:rPr>
          <w:rFonts w:asciiTheme="majorHAnsi" w:hAnsiTheme="majorHAnsi" w:cstheme="majorHAnsi"/>
          <w:sz w:val="16"/>
          <w:szCs w:val="16"/>
        </w:rPr>
        <w:t>about when it might consider the use of nuclear weapons</w:t>
      </w:r>
      <w:r w:rsidRPr="008617FF">
        <w:rPr>
          <w:rFonts w:asciiTheme="majorHAnsi" w:hAnsiTheme="majorHAnsi" w:cstheme="majorHAnsi"/>
        </w:rPr>
        <w: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These changes </w:t>
      </w:r>
      <w:r w:rsidRPr="008617FF">
        <w:rPr>
          <w:rStyle w:val="Emphasis"/>
          <w:rFonts w:asciiTheme="majorHAnsi" w:hAnsiTheme="majorHAnsi" w:cstheme="majorHAnsi"/>
        </w:rPr>
        <w:t>do not</w:t>
      </w:r>
      <w:r w:rsidRPr="008617FF">
        <w:rPr>
          <w:rStyle w:val="StyleUnderline"/>
          <w:rFonts w:asciiTheme="majorHAnsi" w:hAnsiTheme="majorHAnsi" w:cstheme="majorHAnsi"/>
        </w:rPr>
        <w:t xml:space="preserve"> appear to </w:t>
      </w:r>
      <w:r w:rsidRPr="008617FF">
        <w:rPr>
          <w:rStyle w:val="StyleUnderline"/>
          <w:rFonts w:asciiTheme="majorHAnsi" w:hAnsiTheme="majorHAnsi" w:cstheme="majorHAnsi"/>
        </w:rPr>
        <w:lastRenderedPageBreak/>
        <w:t xml:space="preserve">have assured allies, which suggests that the assurance challenge is more of a </w:t>
      </w:r>
      <w:r w:rsidRPr="008617FF">
        <w:rPr>
          <w:rStyle w:val="Emphasis"/>
          <w:rFonts w:asciiTheme="majorHAnsi" w:hAnsiTheme="majorHAnsi" w:cstheme="majorHAnsi"/>
        </w:rPr>
        <w:t>political “software”</w:t>
      </w:r>
      <w:r w:rsidRPr="008617FF">
        <w:rPr>
          <w:rFonts w:asciiTheme="majorHAnsi" w:hAnsiTheme="majorHAnsi" w:cstheme="majorHAnsi"/>
          <w:sz w:val="16"/>
        </w:rPr>
        <w:t xml:space="preserve"> </w:t>
      </w:r>
      <w:r w:rsidRPr="008617FF">
        <w:rPr>
          <w:rStyle w:val="StyleUnderline"/>
          <w:rFonts w:asciiTheme="majorHAnsi" w:hAnsiTheme="majorHAnsi" w:cstheme="majorHAnsi"/>
        </w:rPr>
        <w:t>than a military “hardware” problem</w:t>
      </w:r>
      <w:r w:rsidRPr="008617FF">
        <w:rPr>
          <w:rFonts w:asciiTheme="majorHAnsi" w:hAnsiTheme="majorHAnsi" w:cstheme="majorHAnsi"/>
          <w:sz w:val="16"/>
        </w:rPr>
        <w:t xml:space="preserve">. Moreover, </w:t>
      </w:r>
      <w:r w:rsidRPr="008617FF">
        <w:rPr>
          <w:rStyle w:val="StyleUnderline"/>
          <w:rFonts w:asciiTheme="majorHAnsi" w:hAnsiTheme="majorHAnsi" w:cstheme="majorHAnsi"/>
        </w:rPr>
        <w:t xml:space="preserve">the most </w:t>
      </w:r>
      <w:r w:rsidRPr="008617FF">
        <w:rPr>
          <w:rStyle w:val="Emphasis"/>
          <w:rFonts w:asciiTheme="majorHAnsi" w:hAnsiTheme="majorHAnsi" w:cstheme="majorHAnsi"/>
        </w:rPr>
        <w:t>proximate</w:t>
      </w:r>
      <w:r w:rsidRPr="008617FF">
        <w:rPr>
          <w:rStyle w:val="StyleUnderline"/>
          <w:rFonts w:asciiTheme="majorHAnsi" w:hAnsiTheme="majorHAnsi" w:cstheme="majorHAnsi"/>
        </w:rPr>
        <w:t xml:space="preserve"> threat Russia and China pose to allies comes from </w:t>
      </w:r>
      <w:r w:rsidRPr="008617FF">
        <w:rPr>
          <w:rStyle w:val="Emphasis"/>
          <w:rFonts w:asciiTheme="majorHAnsi" w:hAnsiTheme="majorHAnsi" w:cstheme="majorHAnsi"/>
        </w:rPr>
        <w:t>non-nuclear</w:t>
      </w:r>
      <w:r w:rsidRPr="008617FF">
        <w:rPr>
          <w:rStyle w:val="StyleUnderline"/>
          <w:rFonts w:asciiTheme="majorHAnsi" w:hAnsiTheme="majorHAnsi" w:cstheme="majorHAnsi"/>
        </w:rPr>
        <w:t xml:space="preserve"> and asymmetric “</w:t>
      </w:r>
      <w:r w:rsidRPr="008617FF">
        <w:rPr>
          <w:rStyle w:val="Emphasis"/>
          <w:rFonts w:asciiTheme="majorHAnsi" w:hAnsiTheme="majorHAnsi" w:cstheme="majorHAnsi"/>
        </w:rPr>
        <w:t>grey-zone</w:t>
      </w:r>
      <w:r w:rsidRPr="008617FF">
        <w:rPr>
          <w:rStyle w:val="StyleUnderline"/>
          <w:rFonts w:asciiTheme="majorHAnsi" w:hAnsiTheme="majorHAnsi" w:cstheme="majorHAnsi"/>
        </w:rPr>
        <w:t>” capabilities that are harder to deter</w:t>
      </w:r>
      <w:r w:rsidRPr="008617FF">
        <w:rPr>
          <w:rFonts w:asciiTheme="majorHAnsi" w:hAnsiTheme="majorHAnsi" w:cstheme="majorHAnsi"/>
          <w:sz w:val="16"/>
        </w:rPr>
        <w:t xml:space="preserve"> and more likely to lead to conflict escalation. </w:t>
      </w:r>
      <w:r w:rsidRPr="008617FF">
        <w:rPr>
          <w:rStyle w:val="StyleUnderline"/>
          <w:rFonts w:asciiTheme="majorHAnsi" w:hAnsiTheme="majorHAnsi" w:cstheme="majorHAnsi"/>
        </w:rPr>
        <w:t xml:space="preserve">Improving </w:t>
      </w:r>
      <w:r w:rsidRPr="008617FF">
        <w:rPr>
          <w:rStyle w:val="Emphasis"/>
          <w:rFonts w:asciiTheme="majorHAnsi" w:hAnsiTheme="majorHAnsi" w:cstheme="majorHAnsi"/>
        </w:rPr>
        <w:t>conventional deterrence</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alliance cohesion</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would be </w:t>
      </w:r>
      <w:r w:rsidRPr="008617FF">
        <w:rPr>
          <w:rStyle w:val="Emphasis"/>
          <w:rFonts w:asciiTheme="majorHAnsi" w:hAnsiTheme="majorHAnsi" w:cstheme="majorHAnsi"/>
        </w:rPr>
        <w:t>more appropriate</w:t>
      </w:r>
      <w:r w:rsidRPr="008617FF">
        <w:rPr>
          <w:rFonts w:asciiTheme="majorHAnsi" w:hAnsiTheme="majorHAnsi" w:cstheme="majorHAnsi"/>
          <w:sz w:val="16"/>
        </w:rPr>
        <w:t xml:space="preserve"> for this problem </w:t>
      </w:r>
      <w:r w:rsidRPr="008617FF">
        <w:rPr>
          <w:rStyle w:val="StyleUnderline"/>
          <w:rFonts w:asciiTheme="majorHAnsi" w:hAnsiTheme="majorHAnsi" w:cstheme="majorHAnsi"/>
        </w:rPr>
        <w:t>than greater reliance on nuclear weapons</w:t>
      </w:r>
      <w:r w:rsidRPr="008617FF">
        <w:rPr>
          <w:rFonts w:asciiTheme="majorHAnsi" w:hAnsiTheme="majorHAnsi" w:cstheme="majorHAnsi"/>
          <w:sz w:val="16"/>
        </w:rPr>
        <w:t>.</w:t>
      </w:r>
    </w:p>
    <w:p w14:paraId="6FFFFA2B" w14:textId="77777777" w:rsidR="00533057" w:rsidRPr="008617FF" w:rsidRDefault="00533057" w:rsidP="00533057">
      <w:pPr>
        <w:rPr>
          <w:rFonts w:asciiTheme="majorHAnsi" w:hAnsiTheme="majorHAnsi" w:cstheme="majorHAnsi"/>
          <w:sz w:val="16"/>
        </w:rPr>
      </w:pPr>
      <w:r w:rsidRPr="008617FF">
        <w:rPr>
          <w:rStyle w:val="StyleUnderline"/>
          <w:rFonts w:asciiTheme="majorHAnsi" w:hAnsiTheme="majorHAnsi" w:cstheme="majorHAnsi"/>
        </w:rPr>
        <w:t>The United States can continue to assure its allies</w:t>
      </w:r>
      <w:r w:rsidRPr="008617FF">
        <w:rPr>
          <w:rFonts w:asciiTheme="majorHAnsi" w:hAnsiTheme="majorHAnsi" w:cstheme="majorHAnsi"/>
          <w:sz w:val="16"/>
        </w:rPr>
        <w:t xml:space="preserve"> and partners </w:t>
      </w:r>
      <w:r w:rsidRPr="008617FF">
        <w:rPr>
          <w:rStyle w:val="StyleUnderline"/>
          <w:rFonts w:asciiTheme="majorHAnsi" w:hAnsiTheme="majorHAnsi" w:cstheme="majorHAnsi"/>
        </w:rPr>
        <w:t>as it reduces</w:t>
      </w:r>
      <w:r w:rsidRPr="008617FF">
        <w:rPr>
          <w:rFonts w:asciiTheme="majorHAnsi" w:hAnsiTheme="majorHAnsi" w:cstheme="majorHAnsi"/>
          <w:sz w:val="16"/>
        </w:rPr>
        <w:t xml:space="preserve"> the role of </w:t>
      </w:r>
      <w:r w:rsidRPr="008617FF">
        <w:rPr>
          <w:rStyle w:val="StyleUnderline"/>
          <w:rFonts w:asciiTheme="majorHAnsi" w:hAnsiTheme="majorHAnsi" w:cstheme="majorHAnsi"/>
        </w:rPr>
        <w:t>nuclear weapons</w:t>
      </w:r>
      <w:r w:rsidRPr="008617FF">
        <w:rPr>
          <w:rFonts w:asciiTheme="majorHAnsi" w:hAnsiTheme="majorHAnsi" w:cstheme="majorHAnsi"/>
          <w:sz w:val="16"/>
        </w:rPr>
        <w:t xml:space="preserve"> in its strategy, </w:t>
      </w:r>
      <w:r w:rsidRPr="008617FF">
        <w:rPr>
          <w:rStyle w:val="StyleUnderline"/>
          <w:rFonts w:asciiTheme="majorHAnsi" w:hAnsiTheme="majorHAnsi" w:cstheme="majorHAnsi"/>
        </w:rPr>
        <w:t xml:space="preserve">maintains </w:t>
      </w:r>
      <w:r w:rsidRPr="008617FF">
        <w:rPr>
          <w:rStyle w:val="Emphasis"/>
          <w:rFonts w:asciiTheme="majorHAnsi" w:hAnsiTheme="majorHAnsi" w:cstheme="majorHAnsi"/>
        </w:rPr>
        <w:t>second-to-none</w:t>
      </w:r>
      <w:r w:rsidRPr="008617FF">
        <w:rPr>
          <w:rStyle w:val="StyleUnderline"/>
          <w:rFonts w:asciiTheme="majorHAnsi" w:hAnsiTheme="majorHAnsi" w:cstheme="majorHAnsi"/>
        </w:rPr>
        <w:t xml:space="preserve"> conventional military forces</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most importantly, </w:t>
      </w:r>
      <w:r w:rsidRPr="008617FF">
        <w:rPr>
          <w:rStyle w:val="StyleUnderline"/>
          <w:rFonts w:asciiTheme="majorHAnsi" w:hAnsiTheme="majorHAnsi" w:cstheme="majorHAnsi"/>
        </w:rPr>
        <w:t xml:space="preserve">strengthens political relationships through </w:t>
      </w:r>
      <w:r w:rsidRPr="008617FF">
        <w:rPr>
          <w:rStyle w:val="Emphasis"/>
          <w:rFonts w:asciiTheme="majorHAnsi" w:hAnsiTheme="majorHAnsi" w:cstheme="majorHAnsi"/>
        </w:rPr>
        <w:t>reaffirmations</w:t>
      </w:r>
      <w:r w:rsidRPr="008617FF">
        <w:rPr>
          <w:rStyle w:val="StyleUnderline"/>
          <w:rFonts w:asciiTheme="majorHAnsi" w:hAnsiTheme="majorHAnsi" w:cstheme="majorHAnsi"/>
        </w:rPr>
        <w:t xml:space="preserve"> of the value of alliances, stronger economic and cultural </w:t>
      </w:r>
      <w:r w:rsidRPr="008617FF">
        <w:rPr>
          <w:rStyle w:val="Emphasis"/>
          <w:rFonts w:asciiTheme="majorHAnsi" w:hAnsiTheme="majorHAnsi" w:cstheme="majorHAnsi"/>
        </w:rPr>
        <w:t>ties</w:t>
      </w:r>
      <w:r w:rsidRPr="008617FF">
        <w:rPr>
          <w:rStyle w:val="StyleUnderline"/>
          <w:rFonts w:asciiTheme="majorHAnsi" w:hAnsiTheme="majorHAnsi" w:cstheme="majorHAnsi"/>
        </w:rPr>
        <w:t xml:space="preserve">, and stepped-up </w:t>
      </w:r>
      <w:r w:rsidRPr="008617FF">
        <w:rPr>
          <w:rStyle w:val="Emphasis"/>
          <w:rFonts w:asciiTheme="majorHAnsi" w:hAnsiTheme="majorHAnsi" w:cstheme="majorHAnsi"/>
        </w:rPr>
        <w:t>dialogue</w:t>
      </w:r>
      <w:r w:rsidRPr="008617FF">
        <w:rPr>
          <w:rFonts w:asciiTheme="majorHAnsi" w:hAnsiTheme="majorHAnsi" w:cstheme="majorHAnsi"/>
          <w:sz w:val="16"/>
        </w:rPr>
        <w:t xml:space="preserve"> that tie the United States more closely to the security of its allies.</w:t>
      </w:r>
    </w:p>
    <w:p w14:paraId="4A2D2A1F" w14:textId="77777777" w:rsidR="00533057" w:rsidRPr="008617FF" w:rsidRDefault="00533057" w:rsidP="00533057">
      <w:pPr>
        <w:rPr>
          <w:rFonts w:asciiTheme="majorHAnsi" w:hAnsiTheme="majorHAnsi" w:cstheme="majorHAnsi"/>
          <w:sz w:val="16"/>
        </w:rPr>
      </w:pPr>
      <w:r w:rsidRPr="008617FF">
        <w:rPr>
          <w:rFonts w:asciiTheme="majorHAnsi" w:hAnsiTheme="majorHAnsi" w:cstheme="majorHAnsi"/>
          <w:sz w:val="16"/>
        </w:rPr>
        <w:t>As former Deputy Assistant Secretary of Defense for Nuclear and Missile Defense Policy Elaine Bunn recently put it:</w:t>
      </w:r>
    </w:p>
    <w:p w14:paraId="5C251233" w14:textId="7786B40B" w:rsidR="00533057" w:rsidRPr="008617FF" w:rsidRDefault="00533057" w:rsidP="00CC4C07">
      <w:pPr>
        <w:rPr>
          <w:rStyle w:val="StyleUnderline"/>
          <w:rFonts w:asciiTheme="majorHAnsi" w:hAnsiTheme="majorHAnsi" w:cstheme="majorHAnsi"/>
          <w:sz w:val="16"/>
          <w:u w:val="none"/>
        </w:rPr>
      </w:pPr>
      <w:r w:rsidRPr="008617FF">
        <w:rPr>
          <w:rFonts w:asciiTheme="majorHAnsi" w:hAnsiTheme="majorHAnsi" w:cstheme="majorHAnsi"/>
          <w:sz w:val="16"/>
        </w:rPr>
        <w:t>“</w:t>
      </w:r>
      <w:r w:rsidRPr="008617FF">
        <w:rPr>
          <w:rStyle w:val="StyleUnderline"/>
          <w:rFonts w:asciiTheme="majorHAnsi" w:hAnsiTheme="majorHAnsi" w:cstheme="majorHAnsi"/>
        </w:rPr>
        <w:t>The precise make up</w:t>
      </w:r>
      <w:r w:rsidRPr="008617FF">
        <w:rPr>
          <w:rFonts w:asciiTheme="majorHAnsi" w:hAnsiTheme="majorHAnsi" w:cstheme="majorHAnsi"/>
          <w:sz w:val="16"/>
        </w:rPr>
        <w:t>...</w:t>
      </w:r>
      <w:r w:rsidRPr="008617FF">
        <w:rPr>
          <w:rStyle w:val="StyleUnderline"/>
          <w:rFonts w:asciiTheme="majorHAnsi" w:hAnsiTheme="majorHAnsi" w:cstheme="majorHAnsi"/>
        </w:rPr>
        <w:t>of the nuclear force</w:t>
      </w:r>
      <w:r w:rsidRPr="008617FF">
        <w:rPr>
          <w:rFonts w:asciiTheme="majorHAnsi" w:hAnsiTheme="majorHAnsi" w:cstheme="majorHAnsi"/>
          <w:sz w:val="16"/>
        </w:rPr>
        <w:t xml:space="preserve"> [</w:t>
      </w:r>
      <w:r w:rsidRPr="008617FF">
        <w:rPr>
          <w:rStyle w:val="StyleUnderline"/>
          <w:rFonts w:asciiTheme="majorHAnsi" w:hAnsiTheme="majorHAnsi" w:cstheme="majorHAnsi"/>
        </w:rPr>
        <w:t>is</w:t>
      </w:r>
      <w:r w:rsidRPr="008617FF">
        <w:rPr>
          <w:rFonts w:asciiTheme="majorHAnsi" w:hAnsiTheme="majorHAnsi" w:cstheme="majorHAnsi"/>
          <w:sz w:val="16"/>
        </w:rPr>
        <w:t xml:space="preserve">] </w:t>
      </w:r>
      <w:r w:rsidRPr="008617FF">
        <w:rPr>
          <w:rStyle w:val="StyleUnderline"/>
          <w:rFonts w:asciiTheme="majorHAnsi" w:hAnsiTheme="majorHAnsi" w:cstheme="majorHAnsi"/>
        </w:rPr>
        <w:t>not</w:t>
      </w:r>
      <w:r w:rsidRPr="008617FF">
        <w:rPr>
          <w:rFonts w:asciiTheme="majorHAnsi" w:hAnsiTheme="majorHAnsi" w:cstheme="majorHAnsi"/>
          <w:sz w:val="16"/>
        </w:rPr>
        <w:t xml:space="preserve"> likely to have </w:t>
      </w:r>
      <w:r w:rsidRPr="008617FF">
        <w:rPr>
          <w:rStyle w:val="StyleUnderline"/>
          <w:rFonts w:asciiTheme="majorHAnsi" w:hAnsiTheme="majorHAnsi" w:cstheme="majorHAnsi"/>
        </w:rPr>
        <w:t>the greatest impact on allies’ views</w:t>
      </w:r>
      <w:r w:rsidRPr="008617FF">
        <w:rPr>
          <w:rFonts w:asciiTheme="majorHAnsi" w:hAnsiTheme="majorHAnsi" w:cstheme="majorHAnsi"/>
          <w:sz w:val="16"/>
        </w:rPr>
        <w:t xml:space="preserve"> of extended nuclear deterrence. That's about the overall relationship, the peacetime consultations, the crisis management exercises. </w:t>
      </w:r>
      <w:r w:rsidRPr="008617FF">
        <w:rPr>
          <w:rStyle w:val="StyleUnderline"/>
          <w:rFonts w:asciiTheme="majorHAnsi" w:hAnsiTheme="majorHAnsi" w:cstheme="majorHAnsi"/>
        </w:rPr>
        <w:t xml:space="preserve">It’s about that whole web of </w:t>
      </w:r>
      <w:r w:rsidRPr="008617FF">
        <w:rPr>
          <w:rStyle w:val="Emphasis"/>
          <w:rFonts w:asciiTheme="majorHAnsi" w:hAnsiTheme="majorHAnsi" w:cstheme="majorHAnsi"/>
        </w:rPr>
        <w:t>interactions</w:t>
      </w:r>
      <w:r w:rsidRPr="008617FF">
        <w:rPr>
          <w:rFonts w:asciiTheme="majorHAnsi" w:hAnsiTheme="majorHAnsi" w:cstheme="majorHAnsi"/>
          <w:sz w:val="16"/>
        </w:rPr>
        <w:t xml:space="preserve"> </w:t>
      </w:r>
      <w:r w:rsidRPr="008617FF">
        <w:rPr>
          <w:rStyle w:val="StyleUnderline"/>
          <w:rFonts w:asciiTheme="majorHAnsi" w:hAnsiTheme="majorHAnsi" w:cstheme="majorHAnsi"/>
        </w:rPr>
        <w:t>that we have with allies</w:t>
      </w:r>
      <w:r w:rsidRPr="008617FF">
        <w:rPr>
          <w:rFonts w:asciiTheme="majorHAnsi" w:hAnsiTheme="majorHAnsi" w:cstheme="majorHAnsi"/>
          <w:sz w:val="16"/>
        </w:rPr>
        <w:t>. And so as long as there’s a baseline of an effective nuclear arsenal, I think if we are confident in our nuclear deterrence capabilities then with right consultation allies will be too.”</w:t>
      </w:r>
    </w:p>
    <w:p w14:paraId="0ADC38C1" w14:textId="1AF394BF" w:rsidR="00CC4C07" w:rsidRPr="008617FF" w:rsidRDefault="00CC4C07" w:rsidP="00CC4C07">
      <w:pPr>
        <w:pStyle w:val="Heading3"/>
        <w:rPr>
          <w:rFonts w:asciiTheme="majorHAnsi" w:hAnsiTheme="majorHAnsi" w:cstheme="majorHAnsi"/>
        </w:rPr>
      </w:pPr>
      <w:r w:rsidRPr="008617FF">
        <w:rPr>
          <w:rFonts w:asciiTheme="majorHAnsi" w:hAnsiTheme="majorHAnsi" w:cstheme="majorHAnsi"/>
        </w:rPr>
        <w:lastRenderedPageBreak/>
        <w:t>2AC – NL – AT EA – T/L</w:t>
      </w:r>
    </w:p>
    <w:p w14:paraId="3D79F4F8" w14:textId="77777777" w:rsidR="00CC4C07" w:rsidRPr="008617FF" w:rsidRDefault="00CC4C07" w:rsidP="00CC4C07">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East Asian Allies ignore GBSD as credible nuclear assurance</w:t>
      </w:r>
    </w:p>
    <w:p w14:paraId="0AB7920F" w14:textId="77777777" w:rsidR="00CC4C07" w:rsidRPr="008617FF" w:rsidRDefault="00CC4C07" w:rsidP="00CC4C07">
      <w:pPr>
        <w:rPr>
          <w:rFonts w:asciiTheme="majorHAnsi" w:hAnsiTheme="majorHAnsi" w:cstheme="majorHAnsi"/>
          <w:b/>
          <w:sz w:val="26"/>
        </w:rPr>
      </w:pPr>
      <w:r w:rsidRPr="008617FF">
        <w:rPr>
          <w:rStyle w:val="Style13ptBold"/>
          <w:rFonts w:asciiTheme="majorHAnsi" w:hAnsiTheme="majorHAnsi" w:cstheme="majorHAnsi"/>
        </w:rPr>
        <w:t xml:space="preserve">Korda 21 </w:t>
      </w:r>
      <w:r w:rsidRPr="008617FF">
        <w:rPr>
          <w:rFonts w:asciiTheme="majorHAnsi" w:hAnsiTheme="majorHAnsi" w:cstheme="majorHAnsi"/>
        </w:rPr>
        <w:t xml:space="preserve">(Matt, Research Associate, Nuclear Information Project at Federation of American Scientists. February 2021 “ALTERNATIVES TO THE GROUND-BASED STRATEGIC DETERRENT” Federation of American Scientists </w:t>
      </w:r>
      <w:hyperlink r:id="rId131" w:history="1">
        <w:r w:rsidRPr="008617FF">
          <w:rPr>
            <w:rStyle w:val="Hyperlink"/>
            <w:rFonts w:asciiTheme="majorHAnsi" w:hAnsiTheme="majorHAnsi" w:cstheme="majorHAnsi"/>
          </w:rPr>
          <w:t>https://fas.org/wp-content/uploads/2021/02/Alternatives-to-the-GBSD-Feb.-2021.pdf</w:t>
        </w:r>
      </w:hyperlink>
      <w:r w:rsidRPr="008617FF">
        <w:rPr>
          <w:rFonts w:asciiTheme="majorHAnsi" w:hAnsiTheme="majorHAnsi" w:cstheme="majorHAnsi"/>
        </w:rPr>
        <w:t xml:space="preserve"> pp. 6-7 JO)</w:t>
      </w:r>
    </w:p>
    <w:p w14:paraId="3F6AF342" w14:textId="77777777" w:rsidR="00CC4C07" w:rsidRPr="008617FF" w:rsidRDefault="00CC4C07" w:rsidP="00CC4C07">
      <w:pPr>
        <w:rPr>
          <w:rStyle w:val="StyleUnderline"/>
          <w:rFonts w:asciiTheme="majorHAnsi" w:hAnsiTheme="majorHAnsi" w:cstheme="majorHAnsi"/>
        </w:rPr>
      </w:pPr>
      <w:r w:rsidRPr="008617FF">
        <w:rPr>
          <w:rFonts w:asciiTheme="majorHAnsi" w:hAnsiTheme="majorHAnsi" w:cstheme="majorHAnsi"/>
          <w:sz w:val="16"/>
        </w:rPr>
        <w:t xml:space="preserve">Additionally, the </w:t>
      </w:r>
      <w:r w:rsidRPr="008617FF">
        <w:rPr>
          <w:rStyle w:val="StyleUnderline"/>
          <w:rFonts w:asciiTheme="majorHAnsi" w:hAnsiTheme="majorHAnsi" w:cstheme="majorHAnsi"/>
        </w:rPr>
        <w:t>United States’ ICBM force does not address key 21st century deterrence requirements.</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missiles’ flight paths render them </w:t>
      </w:r>
      <w:r w:rsidRPr="008617FF">
        <w:rPr>
          <w:rStyle w:val="Emphasis"/>
          <w:rFonts w:asciiTheme="majorHAnsi" w:hAnsiTheme="majorHAnsi" w:cstheme="majorHAnsi"/>
        </w:rPr>
        <w:t xml:space="preserve">unusable against Chinese or North Korean military targets </w:t>
      </w:r>
      <w:r w:rsidRPr="008617FF">
        <w:rPr>
          <w:rFonts w:asciiTheme="majorHAnsi" w:hAnsiTheme="majorHAnsi" w:cstheme="majorHAnsi"/>
          <w:sz w:val="16"/>
        </w:rPr>
        <w:t xml:space="preserve">because they would be forced to fly over Russian territory. As a result, </w:t>
      </w:r>
      <w:r w:rsidRPr="008617FF">
        <w:rPr>
          <w:rStyle w:val="StyleUnderline"/>
          <w:rFonts w:asciiTheme="majorHAnsi" w:hAnsiTheme="majorHAnsi" w:cstheme="majorHAnsi"/>
          <w:highlight w:val="green"/>
        </w:rPr>
        <w:t>US submarines and bombers are assigned the nuclear mission against China and North Korea</w:t>
      </w:r>
      <w:r w:rsidRPr="008617FF">
        <w:rPr>
          <w:rFonts w:asciiTheme="majorHAnsi" w:hAnsiTheme="majorHAnsi" w:cstheme="majorHAnsi"/>
          <w:sz w:val="16"/>
        </w:rPr>
        <w:t xml:space="preserve">—not ICBMs.3 Intercontinental ballistic missiles are therefore not useful for assuring the United States’ Indo-Pacif ic allies, and there is little evidence to suggest that these allies are particularly invested in the fate of the ICBM force. </w:t>
      </w:r>
      <w:r w:rsidRPr="008617FF">
        <w:rPr>
          <w:rStyle w:val="StyleUnderline"/>
          <w:rFonts w:asciiTheme="majorHAnsi" w:hAnsiTheme="majorHAnsi" w:cstheme="majorHAnsi"/>
          <w:highlight w:val="green"/>
        </w:rPr>
        <w:t>This stands in stark contrast to allied anxiety over the fates of other nuclear systems—such as strategic bombers and submarines—that are immediately relevant to their defense postures</w:t>
      </w:r>
      <w:r w:rsidRPr="008617FF">
        <w:rPr>
          <w:rStyle w:val="StyleUnderline"/>
          <w:rFonts w:asciiTheme="majorHAnsi" w:hAnsiTheme="majorHAnsi" w:cstheme="majorHAnsi"/>
        </w:rPr>
        <w:t>.</w:t>
      </w:r>
    </w:p>
    <w:p w14:paraId="4AB4B975" w14:textId="77777777" w:rsidR="00CC4C07" w:rsidRPr="008617FF" w:rsidRDefault="00CC4C07" w:rsidP="00CC4C07">
      <w:pPr>
        <w:rPr>
          <w:rFonts w:asciiTheme="majorHAnsi" w:hAnsiTheme="majorHAnsi" w:cstheme="majorHAnsi"/>
        </w:rPr>
      </w:pPr>
    </w:p>
    <w:p w14:paraId="1E61E86D" w14:textId="25EA4A08" w:rsidR="00CC4C07" w:rsidRPr="008617FF" w:rsidRDefault="00CC4C07" w:rsidP="00CC4C07">
      <w:pPr>
        <w:pStyle w:val="Heading3"/>
        <w:rPr>
          <w:rFonts w:asciiTheme="majorHAnsi" w:hAnsiTheme="majorHAnsi" w:cstheme="majorHAnsi"/>
        </w:rPr>
      </w:pPr>
      <w:r w:rsidRPr="008617FF">
        <w:rPr>
          <w:rFonts w:asciiTheme="majorHAnsi" w:hAnsiTheme="majorHAnsi" w:cstheme="majorHAnsi"/>
        </w:rPr>
        <w:lastRenderedPageBreak/>
        <w:t>2AC – NL – EA – Triad Thumper</w:t>
      </w:r>
    </w:p>
    <w:p w14:paraId="1431F918" w14:textId="6D6DF2DD" w:rsidR="00642A7E" w:rsidRPr="008617FF" w:rsidRDefault="00BE166E" w:rsidP="00BE166E">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 xml:space="preserve">Allies </w:t>
      </w:r>
      <w:r w:rsidR="00642A7E" w:rsidRPr="008617FF">
        <w:rPr>
          <w:rStyle w:val="Style13ptBold"/>
          <w:rFonts w:asciiTheme="majorHAnsi" w:hAnsiTheme="majorHAnsi" w:cstheme="majorHAnsi"/>
          <w:b/>
          <w:bCs w:val="0"/>
        </w:rPr>
        <w:t xml:space="preserve">rely on </w:t>
      </w:r>
      <w:r w:rsidR="00642A7E" w:rsidRPr="008617FF">
        <w:rPr>
          <w:rStyle w:val="Style13ptBold"/>
          <w:rFonts w:asciiTheme="majorHAnsi" w:hAnsiTheme="majorHAnsi" w:cstheme="majorHAnsi"/>
          <w:b/>
          <w:bCs w:val="0"/>
          <w:u w:val="single"/>
        </w:rPr>
        <w:t>Air</w:t>
      </w:r>
      <w:r w:rsidR="00642A7E" w:rsidRPr="008617FF">
        <w:rPr>
          <w:rStyle w:val="Style13ptBold"/>
          <w:rFonts w:asciiTheme="majorHAnsi" w:hAnsiTheme="majorHAnsi" w:cstheme="majorHAnsi"/>
          <w:b/>
          <w:bCs w:val="0"/>
        </w:rPr>
        <w:t xml:space="preserve"> and </w:t>
      </w:r>
      <w:r w:rsidR="00642A7E" w:rsidRPr="008617FF">
        <w:rPr>
          <w:rStyle w:val="Style13ptBold"/>
          <w:rFonts w:asciiTheme="majorHAnsi" w:hAnsiTheme="majorHAnsi" w:cstheme="majorHAnsi"/>
          <w:b/>
          <w:bCs w:val="0"/>
          <w:u w:val="single"/>
        </w:rPr>
        <w:t>Sea triads</w:t>
      </w:r>
      <w:r w:rsidR="00642A7E" w:rsidRPr="008617FF">
        <w:rPr>
          <w:rStyle w:val="Style13ptBold"/>
          <w:rFonts w:asciiTheme="majorHAnsi" w:hAnsiTheme="majorHAnsi" w:cstheme="majorHAnsi"/>
          <w:b/>
          <w:bCs w:val="0"/>
        </w:rPr>
        <w:t xml:space="preserve"> for assurances – GBSDs have no strategic value</w:t>
      </w:r>
    </w:p>
    <w:p w14:paraId="5C2DD340" w14:textId="77777777" w:rsidR="00642A7E" w:rsidRPr="008617FF" w:rsidRDefault="00642A7E" w:rsidP="00642A7E">
      <w:pPr>
        <w:rPr>
          <w:rStyle w:val="Style13ptBold"/>
          <w:rFonts w:asciiTheme="majorHAnsi" w:hAnsiTheme="majorHAnsi" w:cstheme="majorHAnsi"/>
        </w:rPr>
      </w:pPr>
      <w:r w:rsidRPr="008617FF">
        <w:rPr>
          <w:rStyle w:val="Style13ptBold"/>
          <w:rFonts w:asciiTheme="majorHAnsi" w:hAnsiTheme="majorHAnsi" w:cstheme="majorHAnsi"/>
        </w:rPr>
        <w:t xml:space="preserve">Chilton 17 </w:t>
      </w:r>
      <w:r w:rsidRPr="008617FF">
        <w:rPr>
          <w:rFonts w:asciiTheme="majorHAnsi" w:hAnsiTheme="majorHAnsi" w:cstheme="majorHAnsi"/>
        </w:rPr>
        <w:t xml:space="preserve">(Kevin, 4 Star Air Force General, former commander, U.S. Strategic Command. Winter 2017 “On US Nuclear Deterrence” Strategic Studies Quarterly, Vol. 11, No. 4 (WINTER 2017) </w:t>
      </w:r>
      <w:hyperlink r:id="rId132" w:history="1">
        <w:r w:rsidRPr="008617FF">
          <w:rPr>
            <w:rStyle w:val="Hyperlink"/>
            <w:rFonts w:asciiTheme="majorHAnsi" w:hAnsiTheme="majorHAnsi" w:cstheme="majorHAnsi"/>
          </w:rPr>
          <w:t>https://www.jstor.org/stable/pdf/26271631.pdf</w:t>
        </w:r>
      </w:hyperlink>
      <w:r w:rsidRPr="008617FF">
        <w:rPr>
          <w:rFonts w:asciiTheme="majorHAnsi" w:hAnsiTheme="majorHAnsi" w:cstheme="majorHAnsi"/>
        </w:rPr>
        <w:t xml:space="preserve"> pp. 9-10 JO)</w:t>
      </w:r>
    </w:p>
    <w:p w14:paraId="650E2DAB" w14:textId="64C50928"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When considering the assurance element of our nuclear deterrent policy it is important to remember that the United States does not get to decide if our allies are assured—they do. We cannot make them assured; they decide if our assurance is credible. The United States learned this lesson in 2010. </w:t>
      </w:r>
      <w:r w:rsidRPr="008617FF">
        <w:rPr>
          <w:rStyle w:val="StyleUnderline"/>
          <w:rFonts w:asciiTheme="majorHAnsi" w:hAnsiTheme="majorHAnsi" w:cstheme="majorHAnsi"/>
        </w:rPr>
        <w:t xml:space="preserve">For budgetary reasons the US </w:t>
      </w:r>
      <w:r w:rsidRPr="008617FF">
        <w:rPr>
          <w:rStyle w:val="StyleUnderline"/>
          <w:rFonts w:asciiTheme="majorHAnsi" w:hAnsiTheme="majorHAnsi" w:cstheme="majorHAnsi"/>
          <w:highlight w:val="cyan"/>
        </w:rPr>
        <w:t>Navy wanted to retire the nuclear-tipped  Tomahawk</w:t>
      </w:r>
      <w:r w:rsidRPr="008617FF">
        <w:rPr>
          <w:rStyle w:val="StyleUnderline"/>
          <w:rFonts w:asciiTheme="majorHAnsi" w:hAnsiTheme="majorHAnsi" w:cstheme="majorHAnsi"/>
        </w:rPr>
        <w:t xml:space="preserve">  land  attack  cruise  missile  (TLAM/N)  carried  on  attack submarines in the Western Pacific.</w:t>
      </w:r>
      <w:r w:rsidRPr="008617FF">
        <w:rPr>
          <w:rFonts w:asciiTheme="majorHAnsi" w:hAnsiTheme="majorHAnsi" w:cstheme="majorHAnsi"/>
          <w:sz w:val="16"/>
        </w:rPr>
        <w:t xml:space="preserve"> Apparently unbeknownst to our allies, this weapon had been taken off the subs and stored ashore for quite a while, and it was going to cost the US Navy a lot of money to get them refurbished and recertified for use. From the Navy perspective the missile was not being used and was expensive to redeploy. From the policy  perspective  the  Obama  administration  wanted  to  de-emphasize  our reliance on nuclear weapons, and eliminating this class of weapons seemed like a great way to show the world we were serious about decreas-ing our arsenal. We announced the decision to eliminate the TLAM/N in the 2010 Nuclear Posture Review without consulting the Japanese or the South Koreans. The Japanese objected strenuously, and the United States was puzzled by the reaction to what seemed to be a logical decision. The </w:t>
      </w:r>
      <w:r w:rsidRPr="008617FF">
        <w:rPr>
          <w:rStyle w:val="StyleUnderline"/>
          <w:rFonts w:asciiTheme="majorHAnsi" w:hAnsiTheme="majorHAnsi" w:cstheme="majorHAnsi"/>
          <w:highlight w:val="cyan"/>
        </w:rPr>
        <w:t>Japan</w:t>
      </w:r>
      <w:r w:rsidRPr="008617FF">
        <w:rPr>
          <w:rStyle w:val="StyleUnderline"/>
          <w:rFonts w:asciiTheme="majorHAnsi" w:hAnsiTheme="majorHAnsi" w:cstheme="majorHAnsi"/>
        </w:rPr>
        <w:t xml:space="preserve">ese </w:t>
      </w:r>
      <w:r w:rsidRPr="008617FF">
        <w:rPr>
          <w:rStyle w:val="StyleUnderline"/>
          <w:rFonts w:asciiTheme="majorHAnsi" w:hAnsiTheme="majorHAnsi" w:cstheme="majorHAnsi"/>
          <w:highlight w:val="cyan"/>
        </w:rPr>
        <w:t>objected</w:t>
      </w:r>
      <w:r w:rsidRPr="008617FF">
        <w:rPr>
          <w:rStyle w:val="StyleUnderline"/>
          <w:rFonts w:asciiTheme="majorHAnsi" w:hAnsiTheme="majorHAnsi" w:cstheme="majorHAnsi"/>
        </w:rPr>
        <w:t xml:space="preserve"> because they believed the </w:t>
      </w:r>
      <w:r w:rsidRPr="008617FF">
        <w:rPr>
          <w:rStyle w:val="StyleUnderline"/>
          <w:rFonts w:asciiTheme="majorHAnsi" w:hAnsiTheme="majorHAnsi" w:cstheme="majorHAnsi"/>
          <w:highlight w:val="cyan"/>
        </w:rPr>
        <w:t>TLAM</w:t>
      </w:r>
      <w:r w:rsidRPr="008617FF">
        <w:rPr>
          <w:rStyle w:val="StyleUnderline"/>
          <w:rFonts w:asciiTheme="majorHAnsi" w:hAnsiTheme="majorHAnsi" w:cstheme="majorHAnsi"/>
        </w:rPr>
        <w:t xml:space="preserve">/N, with its for-ward presence in the Western Pacific, </w:t>
      </w:r>
      <w:r w:rsidRPr="008617FF">
        <w:rPr>
          <w:rStyle w:val="StyleUnderline"/>
          <w:rFonts w:asciiTheme="majorHAnsi" w:hAnsiTheme="majorHAnsi" w:cstheme="majorHAnsi"/>
          <w:highlight w:val="cyan"/>
        </w:rPr>
        <w:t>was the only credible deterrent</w:t>
      </w:r>
      <w:r w:rsidRPr="008617FF">
        <w:rPr>
          <w:rStyle w:val="StyleUnderline"/>
          <w:rFonts w:asciiTheme="majorHAnsi" w:hAnsiTheme="majorHAnsi" w:cstheme="majorHAnsi"/>
        </w:rPr>
        <w:t xml:space="preserve"> to the Chinese and the Russians.</w:t>
      </w:r>
      <w:r w:rsidRPr="008617FF">
        <w:rPr>
          <w:rFonts w:asciiTheme="majorHAnsi" w:hAnsiTheme="majorHAnsi" w:cstheme="majorHAnsi"/>
          <w:sz w:val="16"/>
        </w:rPr>
        <w:t xml:space="preserve"> </w:t>
      </w:r>
      <w:r w:rsidRPr="008617FF">
        <w:rPr>
          <w:rStyle w:val="Emphasis"/>
          <w:rFonts w:asciiTheme="majorHAnsi" w:hAnsiTheme="majorHAnsi" w:cstheme="majorHAnsi"/>
          <w:highlight w:val="cyan"/>
        </w:rPr>
        <w:t>They questioned</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rPr>
        <w:t xml:space="preserve">credibility of a </w:t>
      </w:r>
      <w:r w:rsidRPr="008617FF">
        <w:rPr>
          <w:rStyle w:val="Emphasis"/>
          <w:rFonts w:asciiTheme="majorHAnsi" w:hAnsiTheme="majorHAnsi" w:cstheme="majorHAnsi"/>
          <w:highlight w:val="cyan"/>
        </w:rPr>
        <w:t>US deterrent based</w:t>
      </w:r>
      <w:r w:rsidRPr="008617FF">
        <w:rPr>
          <w:rStyle w:val="Emphasis"/>
          <w:rFonts w:asciiTheme="majorHAnsi" w:hAnsiTheme="majorHAnsi" w:cstheme="majorHAnsi"/>
        </w:rPr>
        <w:t xml:space="preserve"> only </w:t>
      </w:r>
      <w:r w:rsidRPr="008617FF">
        <w:rPr>
          <w:rStyle w:val="Emphasis"/>
          <w:rFonts w:asciiTheme="majorHAnsi" w:hAnsiTheme="majorHAnsi" w:cstheme="majorHAnsi"/>
          <w:highlight w:val="cyan"/>
        </w:rPr>
        <w:t>on</w:t>
      </w:r>
      <w:r w:rsidRPr="008617FF">
        <w:rPr>
          <w:rStyle w:val="StyleUnderline"/>
          <w:rFonts w:asciiTheme="majorHAnsi" w:hAnsiTheme="majorHAnsi" w:cstheme="majorHAnsi"/>
        </w:rPr>
        <w:t xml:space="preserve"> the US threat </w:t>
      </w:r>
      <w:r w:rsidRPr="008617FF">
        <w:rPr>
          <w:rStyle w:val="Emphasis"/>
          <w:rFonts w:asciiTheme="majorHAnsi" w:hAnsiTheme="majorHAnsi" w:cstheme="majorHAnsi"/>
        </w:rPr>
        <w:t>of launching an</w:t>
      </w:r>
      <w:r w:rsidRPr="008617FF">
        <w:rPr>
          <w:rStyle w:val="StyleUnderline"/>
          <w:rFonts w:asciiTheme="majorHAnsi" w:hAnsiTheme="majorHAnsi" w:cstheme="majorHAnsi"/>
        </w:rPr>
        <w:t xml:space="preserve"> intercontinental ballistic missile from either our</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cyan"/>
        </w:rPr>
        <w:t>ICBM</w:t>
      </w:r>
      <w:r w:rsidRPr="008617FF">
        <w:rPr>
          <w:rStyle w:val="StyleUnderline"/>
          <w:rFonts w:asciiTheme="majorHAnsi" w:hAnsiTheme="majorHAnsi" w:cstheme="majorHAnsi"/>
        </w:rPr>
        <w:t xml:space="preserve"> fields</w:t>
      </w:r>
      <w:r w:rsidRPr="008617FF">
        <w:rPr>
          <w:rFonts w:asciiTheme="majorHAnsi" w:hAnsiTheme="majorHAnsi" w:cstheme="majorHAnsi"/>
          <w:sz w:val="16"/>
        </w:rPr>
        <w:t xml:space="preserve"> or Ohio-class submarines to come to their defense. They did not think the Chinese or the Rus-sians would adequately believe such threats. Instead, they feared such a method of attack could invite a retaliatory attack on the US mainland and  they  did  not  believe  the  United  States  would  be  willing  to  “trade  Seattle  for  Tokyo.”  In  sum,  the  elimination  of  TLAM/N  undermined  our assurance of Japan. What had assured them was a nuclear capability that had a smaller yield than an ICBM, which could be deployed from in theater, for an in-theater scenario, and that would have the possibility of  not  presenting  a  threat  to  major  cities  of  the  combatants  involved  but instead could be used in a tactically credible manner. </w:t>
      </w:r>
      <w:r w:rsidRPr="008617FF">
        <w:rPr>
          <w:rStyle w:val="StyleUnderline"/>
          <w:rFonts w:asciiTheme="majorHAnsi" w:hAnsiTheme="majorHAnsi" w:cstheme="majorHAnsi"/>
        </w:rPr>
        <w:t>The Japanese believed  the  threat  of  the  United  States  using  TLAM/Ns  provided  a  credible deterrent of an attack on them.</w:t>
      </w:r>
      <w:r w:rsidRPr="008617FF">
        <w:rPr>
          <w:rFonts w:asciiTheme="majorHAnsi" w:hAnsiTheme="majorHAnsi" w:cstheme="majorHAnsi"/>
          <w:sz w:val="16"/>
        </w:rPr>
        <w:t xml:space="preserve"> Furthermore, they believed the Chinese and Russians felt the same way. </w:t>
      </w:r>
      <w:r w:rsidRPr="008617FF">
        <w:rPr>
          <w:rStyle w:val="Emphasis"/>
          <w:rFonts w:asciiTheme="majorHAnsi" w:hAnsiTheme="majorHAnsi" w:cstheme="majorHAnsi"/>
          <w:highlight w:val="cyan"/>
        </w:rPr>
        <w:t>To</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cyan"/>
        </w:rPr>
        <w:t>rebuild assurance the U</w:t>
      </w:r>
      <w:r w:rsidRPr="008617FF">
        <w:rPr>
          <w:rStyle w:val="Emphasis"/>
          <w:rFonts w:asciiTheme="majorHAnsi" w:hAnsiTheme="majorHAnsi" w:cstheme="majorHAnsi"/>
        </w:rPr>
        <w:t xml:space="preserve">nited </w:t>
      </w:r>
      <w:r w:rsidRPr="008617FF">
        <w:rPr>
          <w:rStyle w:val="Emphasis"/>
          <w:rFonts w:asciiTheme="majorHAnsi" w:hAnsiTheme="majorHAnsi" w:cstheme="majorHAnsi"/>
          <w:highlight w:val="cyan"/>
        </w:rPr>
        <w:t>S</w:t>
      </w:r>
      <w:r w:rsidRPr="008617FF">
        <w:rPr>
          <w:rStyle w:val="Emphasis"/>
          <w:rFonts w:asciiTheme="majorHAnsi" w:hAnsiTheme="majorHAnsi" w:cstheme="majorHAnsi"/>
        </w:rPr>
        <w:t xml:space="preserve">tates successfully </w:t>
      </w:r>
      <w:r w:rsidRPr="008617FF">
        <w:rPr>
          <w:rStyle w:val="Emphasis"/>
          <w:rFonts w:asciiTheme="majorHAnsi" w:hAnsiTheme="majorHAnsi" w:cstheme="majorHAnsi"/>
          <w:highlight w:val="cyan"/>
        </w:rPr>
        <w:t>persuaded Japan</w:t>
      </w:r>
      <w:r w:rsidRPr="008617FF">
        <w:rPr>
          <w:rStyle w:val="StyleUnderline"/>
          <w:rFonts w:asciiTheme="majorHAnsi" w:hAnsiTheme="majorHAnsi" w:cstheme="majorHAnsi"/>
          <w:highlight w:val="cyan"/>
        </w:rPr>
        <w:t xml:space="preserve"> </w:t>
      </w:r>
      <w:r w:rsidRPr="008617FF">
        <w:rPr>
          <w:rStyle w:val="Emphasis"/>
          <w:rFonts w:asciiTheme="majorHAnsi" w:hAnsiTheme="majorHAnsi" w:cstheme="majorHAnsi"/>
          <w:highlight w:val="cyan"/>
        </w:rPr>
        <w:t xml:space="preserve">that the bomber leg </w:t>
      </w:r>
      <w:r w:rsidRPr="008617FF">
        <w:rPr>
          <w:rStyle w:val="Emphasis"/>
          <w:rFonts w:asciiTheme="majorHAnsi" w:hAnsiTheme="majorHAnsi" w:cstheme="majorHAnsi"/>
        </w:rPr>
        <w:t xml:space="preserve">of the triad </w:t>
      </w:r>
      <w:r w:rsidRPr="008617FF">
        <w:rPr>
          <w:rStyle w:val="Emphasis"/>
          <w:rFonts w:asciiTheme="majorHAnsi" w:hAnsiTheme="majorHAnsi" w:cstheme="majorHAnsi"/>
          <w:highlight w:val="cyan"/>
        </w:rPr>
        <w:t>could be deployed</w:t>
      </w:r>
      <w:r w:rsidRPr="008617FF">
        <w:rPr>
          <w:rStyle w:val="Emphasis"/>
          <w:rFonts w:asciiTheme="majorHAnsi" w:hAnsiTheme="majorHAnsi" w:cstheme="majorHAnsi"/>
        </w:rPr>
        <w:t xml:space="preserve"> in theater</w:t>
      </w:r>
      <w:r w:rsidRPr="008617FF">
        <w:rPr>
          <w:rStyle w:val="StyleUnderline"/>
          <w:rFonts w:asciiTheme="majorHAnsi" w:hAnsiTheme="majorHAnsi" w:cstheme="majorHAnsi"/>
        </w:rPr>
        <w:t xml:space="preserve"> and was flexible enough to deliver capabilities similar to the TLAM/N,</w:t>
      </w:r>
      <w:r w:rsidRPr="008617FF">
        <w:rPr>
          <w:rFonts w:asciiTheme="majorHAnsi" w:hAnsiTheme="majorHAnsi" w:cstheme="majorHAnsi"/>
          <w:sz w:val="16"/>
        </w:rPr>
        <w:t xml:space="preserve"> </w:t>
      </w:r>
      <w:r w:rsidRPr="008617FF">
        <w:rPr>
          <w:rStyle w:val="StyleUnderline"/>
          <w:rFonts w:asciiTheme="majorHAnsi" w:hAnsiTheme="majorHAnsi" w:cstheme="majorHAnsi"/>
        </w:rPr>
        <w:t>for example, air-launched cruise missiles (ALCM) and/or gravity bombs</w:t>
      </w:r>
      <w:r w:rsidRPr="008617FF">
        <w:rPr>
          <w:rFonts w:asciiTheme="majorHAnsi" w:hAnsiTheme="majorHAnsi" w:cstheme="majorHAnsi"/>
          <w:sz w:val="16"/>
        </w:rPr>
        <w:t xml:space="preserve">. </w:t>
      </w:r>
      <w:r w:rsidRPr="008617FF">
        <w:rPr>
          <w:rStyle w:val="StyleUnderline"/>
          <w:rFonts w:asciiTheme="majorHAnsi" w:hAnsiTheme="majorHAnsi" w:cstheme="majorHAnsi"/>
        </w:rPr>
        <w:t>Subsequent deployments of elements of the bomber leg to Guam have served to reas-sure the Japanese and the South Koreans</w:t>
      </w:r>
      <w:r w:rsidRPr="008617FF">
        <w:rPr>
          <w:rFonts w:asciiTheme="majorHAnsi" w:hAnsiTheme="majorHAnsi" w:cstheme="majorHAnsi"/>
          <w:sz w:val="16"/>
        </w:rPr>
        <w:t>. Indeed, when bomber training missions are flown over the Korean peninsula or in the Western Pacific they serve two purposes: to deter North Korean aggression and, just as importantly, to assure the South Koreans and the Japanese that the US nuclear umbrella is very real and credible. Again, assurance is critical to support US alliances and US nonproliferation policy. Japan and South Korea certainly have the knowhow, tools, and materials available to field a nuclear arsenal, but the United States does not currently believe that their doing so would be in either their interests or ours.</w:t>
      </w:r>
    </w:p>
    <w:p w14:paraId="08D137D5" w14:textId="55199210" w:rsidR="00642A7E" w:rsidRPr="008617FF" w:rsidRDefault="00CC4C07" w:rsidP="00CC4C07">
      <w:pPr>
        <w:pStyle w:val="Heading3"/>
        <w:rPr>
          <w:rFonts w:asciiTheme="majorHAnsi" w:hAnsiTheme="majorHAnsi" w:cstheme="majorHAnsi"/>
        </w:rPr>
      </w:pPr>
      <w:r w:rsidRPr="008617FF">
        <w:rPr>
          <w:rFonts w:asciiTheme="majorHAnsi" w:hAnsiTheme="majorHAnsi" w:cstheme="majorHAnsi"/>
        </w:rPr>
        <w:lastRenderedPageBreak/>
        <w:t>2AC – NL – AT NATO – T/L</w:t>
      </w:r>
    </w:p>
    <w:p w14:paraId="41AE6CB3" w14:textId="77777777" w:rsidR="00642A7E" w:rsidRPr="008617FF" w:rsidRDefault="00642A7E" w:rsidP="00642A7E">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NATO doesn’t rely on GBSD for assurances AND worries are offset by modernization of other nuclear platforms</w:t>
      </w:r>
    </w:p>
    <w:p w14:paraId="5B8CDEF9" w14:textId="77777777" w:rsidR="00642A7E" w:rsidRPr="008617FF" w:rsidRDefault="00642A7E" w:rsidP="00642A7E">
      <w:pPr>
        <w:rPr>
          <w:rStyle w:val="StyleUnderline"/>
          <w:rFonts w:asciiTheme="majorHAnsi" w:hAnsiTheme="majorHAnsi" w:cstheme="majorHAnsi"/>
          <w:b/>
          <w:sz w:val="26"/>
          <w:u w:val="none"/>
        </w:rPr>
      </w:pPr>
      <w:r w:rsidRPr="008617FF">
        <w:rPr>
          <w:rStyle w:val="Style13ptBold"/>
          <w:rFonts w:asciiTheme="majorHAnsi" w:hAnsiTheme="majorHAnsi" w:cstheme="majorHAnsi"/>
        </w:rPr>
        <w:t xml:space="preserve">Korda 21 </w:t>
      </w:r>
      <w:r w:rsidRPr="008617FF">
        <w:rPr>
          <w:rFonts w:asciiTheme="majorHAnsi" w:hAnsiTheme="majorHAnsi" w:cstheme="majorHAnsi"/>
        </w:rPr>
        <w:t xml:space="preserve">(Matt, Research Associate, Nuclear Information Project at Federation of American Scientists. February 2021 “ALTERNATIVES TO THE GROUND-BASED STRATEGIC DETERRENT” Federation of American Scientists </w:t>
      </w:r>
      <w:hyperlink r:id="rId133" w:history="1">
        <w:r w:rsidRPr="008617FF">
          <w:rPr>
            <w:rStyle w:val="Hyperlink"/>
            <w:rFonts w:asciiTheme="majorHAnsi" w:hAnsiTheme="majorHAnsi" w:cstheme="majorHAnsi"/>
          </w:rPr>
          <w:t>https://fas.org/wp-content/uploads/2021/02/Alternatives-to-the-GBSD-Feb.-2021.pdf</w:t>
        </w:r>
      </w:hyperlink>
      <w:r w:rsidRPr="008617FF">
        <w:rPr>
          <w:rFonts w:asciiTheme="majorHAnsi" w:hAnsiTheme="majorHAnsi" w:cstheme="majorHAnsi"/>
        </w:rPr>
        <w:t xml:space="preserve"> pp. 25 JO)</w:t>
      </w:r>
    </w:p>
    <w:p w14:paraId="4652EF64" w14:textId="77777777" w:rsidR="00642A7E" w:rsidRPr="008617FF" w:rsidRDefault="00642A7E" w:rsidP="00642A7E">
      <w:pPr>
        <w:rPr>
          <w:rStyle w:val="StyleUnderline"/>
          <w:rFonts w:asciiTheme="majorHAnsi" w:hAnsiTheme="majorHAnsi" w:cstheme="majorHAnsi"/>
        </w:rPr>
      </w:pPr>
      <w:r w:rsidRPr="008617FF">
        <w:rPr>
          <w:rFonts w:asciiTheme="majorHAnsi" w:hAnsiTheme="majorHAnsi" w:cstheme="majorHAnsi"/>
          <w:sz w:val="16"/>
        </w:rPr>
        <w:t xml:space="preserve">Furthermore, eliminating the ground-based leg of the US nuclear arsenal would not affect the United States’ extended deterrence relationship with its allies. The </w:t>
      </w:r>
      <w:r w:rsidRPr="008617FF">
        <w:rPr>
          <w:rStyle w:val="StyleUnderline"/>
          <w:rFonts w:asciiTheme="majorHAnsi" w:hAnsiTheme="majorHAnsi" w:cstheme="majorHAnsi"/>
        </w:rPr>
        <w:t>primary weapons used for NATO extended deterrence are not ICBMs, but rather the forward-deployed B61 gravity bombs and NATO dual-capable aircraft deployed on European soil.</w:t>
      </w:r>
      <w:r w:rsidRPr="008617FF">
        <w:rPr>
          <w:rFonts w:asciiTheme="majorHAnsi" w:hAnsiTheme="majorHAnsi" w:cstheme="majorHAnsi"/>
          <w:sz w:val="16"/>
        </w:rPr>
        <w:t xml:space="preserve"> In the Indo-Pacif ic theater, ICBMs would not prove useful in any realistic nuclear crisis scenario, and it appears that </w:t>
      </w:r>
      <w:r w:rsidRPr="008617FF">
        <w:rPr>
          <w:rStyle w:val="StyleUnderline"/>
          <w:rFonts w:asciiTheme="majorHAnsi" w:hAnsiTheme="majorHAnsi" w:cstheme="majorHAnsi"/>
        </w:rPr>
        <w:t>allies like Japan and South Korea only care about them in as much as they represent a commitment to a status quo US nuclear force posture.</w:t>
      </w:r>
      <w:r w:rsidRPr="008617FF">
        <w:rPr>
          <w:rFonts w:asciiTheme="majorHAnsi" w:hAnsiTheme="majorHAnsi" w:cstheme="majorHAnsi"/>
          <w:sz w:val="16"/>
        </w:rPr>
        <w:t xml:space="preserve"> These </w:t>
      </w:r>
      <w:r w:rsidRPr="008617FF">
        <w:rPr>
          <w:rStyle w:val="Emphasis"/>
          <w:rFonts w:asciiTheme="majorHAnsi" w:hAnsiTheme="majorHAnsi" w:cstheme="majorHAnsi"/>
        </w:rPr>
        <w:t>concerns could be offset, however, by continued investments in air- and sea-based nuclear forces, which are much more useful instruments of assurance for US allies</w:t>
      </w:r>
      <w:r w:rsidRPr="008617FF">
        <w:rPr>
          <w:rFonts w:asciiTheme="majorHAnsi" w:hAnsiTheme="majorHAnsi" w:cstheme="majorHAnsi"/>
          <w:sz w:val="16"/>
        </w:rPr>
        <w:t xml:space="preserve">. </w:t>
      </w:r>
      <w:r w:rsidRPr="008617FF">
        <w:rPr>
          <w:rStyle w:val="StyleUnderline"/>
          <w:rFonts w:asciiTheme="majorHAnsi" w:hAnsiTheme="majorHAnsi" w:cstheme="majorHAnsi"/>
        </w:rPr>
        <w:t>Overall, it appears that American allies largely do not factor the ICBMs into their deterrence or assurance calculations, and are much more concerned with the status of the United States’ other nuclear systems.</w:t>
      </w:r>
    </w:p>
    <w:p w14:paraId="4013E576" w14:textId="57B3E805" w:rsidR="00642A7E" w:rsidRPr="008617FF" w:rsidRDefault="00642A7E" w:rsidP="00642A7E">
      <w:pPr>
        <w:rPr>
          <w:rFonts w:asciiTheme="majorHAnsi" w:hAnsiTheme="majorHAnsi" w:cstheme="majorHAnsi"/>
        </w:rPr>
      </w:pPr>
    </w:p>
    <w:p w14:paraId="5656B283" w14:textId="62B41718" w:rsidR="00642A7E" w:rsidRPr="008617FF" w:rsidRDefault="00642A7E" w:rsidP="00642A7E">
      <w:pPr>
        <w:pStyle w:val="Heading3"/>
        <w:rPr>
          <w:rFonts w:asciiTheme="majorHAnsi" w:hAnsiTheme="majorHAnsi" w:cstheme="majorHAnsi"/>
        </w:rPr>
      </w:pPr>
      <w:r w:rsidRPr="008617FF">
        <w:rPr>
          <w:rFonts w:asciiTheme="majorHAnsi" w:hAnsiTheme="majorHAnsi" w:cstheme="majorHAnsi"/>
        </w:rPr>
        <w:lastRenderedPageBreak/>
        <w:t>2AC – L/T</w:t>
      </w:r>
    </w:p>
    <w:p w14:paraId="02DB0569" w14:textId="77777777" w:rsidR="009D0839" w:rsidRPr="008617FF" w:rsidRDefault="009D0839" w:rsidP="009D0839">
      <w:pPr>
        <w:pStyle w:val="Heading4"/>
        <w:rPr>
          <w:rFonts w:asciiTheme="majorHAnsi" w:hAnsiTheme="majorHAnsi" w:cstheme="majorHAnsi"/>
        </w:rPr>
      </w:pPr>
      <w:r w:rsidRPr="008617FF">
        <w:rPr>
          <w:rFonts w:asciiTheme="majorHAnsi" w:hAnsiTheme="majorHAnsi" w:cstheme="majorHAnsi"/>
        </w:rPr>
        <w:t xml:space="preserve">The plan </w:t>
      </w:r>
      <w:r w:rsidRPr="008617FF">
        <w:rPr>
          <w:rFonts w:asciiTheme="majorHAnsi" w:hAnsiTheme="majorHAnsi" w:cstheme="majorHAnsi"/>
          <w:u w:val="single"/>
        </w:rPr>
        <w:t>reassures allies</w:t>
      </w:r>
      <w:r w:rsidRPr="008617FF">
        <w:rPr>
          <w:rFonts w:asciiTheme="majorHAnsi" w:hAnsiTheme="majorHAnsi" w:cstheme="majorHAnsi"/>
        </w:rPr>
        <w:t xml:space="preserve"> via preserving a </w:t>
      </w:r>
      <w:r w:rsidRPr="008617FF">
        <w:rPr>
          <w:rFonts w:asciiTheme="majorHAnsi" w:hAnsiTheme="majorHAnsi" w:cstheme="majorHAnsi"/>
          <w:u w:val="single"/>
        </w:rPr>
        <w:t>limited nuclear stockpile</w:t>
      </w:r>
      <w:r w:rsidRPr="008617FF">
        <w:rPr>
          <w:rFonts w:asciiTheme="majorHAnsi" w:hAnsiTheme="majorHAnsi" w:cstheme="majorHAnsi"/>
        </w:rPr>
        <w:t xml:space="preserve"> and spurring </w:t>
      </w:r>
      <w:r w:rsidRPr="008617FF">
        <w:rPr>
          <w:rFonts w:asciiTheme="majorHAnsi" w:hAnsiTheme="majorHAnsi" w:cstheme="majorHAnsi"/>
          <w:u w:val="single"/>
        </w:rPr>
        <w:t>negotiations</w:t>
      </w:r>
      <w:r w:rsidRPr="008617FF">
        <w:rPr>
          <w:rFonts w:asciiTheme="majorHAnsi" w:hAnsiTheme="majorHAnsi" w:cstheme="majorHAnsi"/>
        </w:rPr>
        <w:t xml:space="preserve"> – modernization brings </w:t>
      </w:r>
      <w:r w:rsidRPr="008617FF">
        <w:rPr>
          <w:rFonts w:asciiTheme="majorHAnsi" w:hAnsiTheme="majorHAnsi" w:cstheme="majorHAnsi"/>
          <w:u w:val="single"/>
        </w:rPr>
        <w:t>uncertainty</w:t>
      </w:r>
      <w:r w:rsidRPr="008617FF">
        <w:rPr>
          <w:rFonts w:asciiTheme="majorHAnsi" w:hAnsiTheme="majorHAnsi" w:cstheme="majorHAnsi"/>
        </w:rPr>
        <w:t xml:space="preserve"> and </w:t>
      </w:r>
      <w:r w:rsidRPr="008617FF">
        <w:rPr>
          <w:rFonts w:asciiTheme="majorHAnsi" w:hAnsiTheme="majorHAnsi" w:cstheme="majorHAnsi"/>
          <w:u w:val="single"/>
        </w:rPr>
        <w:t>aggression</w:t>
      </w:r>
      <w:r w:rsidRPr="008617FF">
        <w:rPr>
          <w:rFonts w:asciiTheme="majorHAnsi" w:hAnsiTheme="majorHAnsi" w:cstheme="majorHAnsi"/>
        </w:rPr>
        <w:t xml:space="preserve"> which wrecks assurances.</w:t>
      </w:r>
    </w:p>
    <w:p w14:paraId="276B51DB" w14:textId="77777777" w:rsidR="009D0839" w:rsidRPr="008617FF" w:rsidRDefault="009D0839" w:rsidP="009D0839">
      <w:pPr>
        <w:pStyle w:val="AuthorQuals"/>
        <w:rPr>
          <w:rFonts w:asciiTheme="majorHAnsi" w:hAnsiTheme="majorHAnsi" w:cstheme="majorHAnsi"/>
        </w:rPr>
      </w:pPr>
      <w:r w:rsidRPr="008617FF">
        <w:rPr>
          <w:rStyle w:val="Style13ptBold"/>
          <w:rFonts w:asciiTheme="majorHAnsi" w:hAnsiTheme="majorHAnsi" w:cstheme="majorHAnsi"/>
        </w:rPr>
        <w:t>Anderson et al., '13</w:t>
      </w:r>
      <w:r w:rsidRPr="008617FF">
        <w:rPr>
          <w:rFonts w:asciiTheme="majorHAnsi" w:hAnsiTheme="majorHAnsi" w:cstheme="majorHAnsi"/>
        </w:rPr>
        <w:t xml:space="preserve"> (Justin V. Anderson and Jeffrey A. Larsen with Polly M. Holdorf; USAF Institute for National Security Studies USAF Academy, Colorado; "Extended Deterrence and Allied Assurance: Key Concepts and Current Challenges for U.S. Policy "; Institute for National Security Studies; https://www.usafa.edu/app/uploads/OCP69.pdf; 09-2013, Accessed 7-25-2021)//ILake-NoC</w:t>
      </w:r>
    </w:p>
    <w:p w14:paraId="5B3007B1" w14:textId="77777777" w:rsidR="009D0839" w:rsidRPr="008617FF" w:rsidRDefault="009D0839" w:rsidP="009D0839">
      <w:pPr>
        <w:rPr>
          <w:rFonts w:asciiTheme="majorHAnsi" w:hAnsiTheme="majorHAnsi" w:cstheme="majorHAnsi"/>
          <w:sz w:val="16"/>
        </w:rPr>
      </w:pPr>
      <w:r w:rsidRPr="008617FF">
        <w:rPr>
          <w:rFonts w:asciiTheme="majorHAnsi" w:hAnsiTheme="majorHAnsi" w:cstheme="majorHAnsi"/>
          <w:sz w:val="16"/>
        </w:rPr>
        <w:t xml:space="preserve">This decision would subsequently lead the Johnson administration to hold </w:t>
      </w:r>
      <w:r w:rsidRPr="008617FF">
        <w:rPr>
          <w:rStyle w:val="StyleUnderline"/>
          <w:rFonts w:asciiTheme="majorHAnsi" w:hAnsiTheme="majorHAnsi" w:cstheme="majorHAnsi"/>
        </w:rPr>
        <w:t>discussions with NATO</w:t>
      </w:r>
      <w:r w:rsidRPr="008617FF">
        <w:rPr>
          <w:rFonts w:asciiTheme="majorHAnsi" w:hAnsiTheme="majorHAnsi" w:cstheme="majorHAnsi"/>
          <w:sz w:val="16"/>
        </w:rPr>
        <w:t xml:space="preserve"> </w:t>
      </w:r>
      <w:r w:rsidRPr="008617FF">
        <w:rPr>
          <w:rStyle w:val="StyleUnderline"/>
          <w:rFonts w:asciiTheme="majorHAnsi" w:hAnsiTheme="majorHAnsi" w:cstheme="majorHAnsi"/>
        </w:rPr>
        <w:t>allies</w:t>
      </w:r>
      <w:r w:rsidRPr="008617FF">
        <w:rPr>
          <w:rFonts w:asciiTheme="majorHAnsi" w:hAnsiTheme="majorHAnsi" w:cstheme="majorHAnsi"/>
          <w:sz w:val="16"/>
        </w:rPr>
        <w:t xml:space="preserve"> </w:t>
      </w:r>
      <w:r w:rsidRPr="008617FF">
        <w:rPr>
          <w:rStyle w:val="StyleUnderline"/>
          <w:rFonts w:asciiTheme="majorHAnsi" w:hAnsiTheme="majorHAnsi" w:cstheme="majorHAnsi"/>
        </w:rPr>
        <w:t>regarding</w:t>
      </w:r>
      <w:r w:rsidRPr="008617FF">
        <w:rPr>
          <w:rFonts w:asciiTheme="majorHAnsi" w:hAnsiTheme="majorHAnsi" w:cstheme="majorHAnsi"/>
          <w:sz w:val="16"/>
        </w:rPr>
        <w:t xml:space="preserve"> the </w:t>
      </w:r>
      <w:r w:rsidRPr="008617FF">
        <w:rPr>
          <w:rStyle w:val="StyleUnderline"/>
          <w:rFonts w:asciiTheme="majorHAnsi" w:hAnsiTheme="majorHAnsi" w:cstheme="majorHAnsi"/>
        </w:rPr>
        <w:t>possibility of deploying missile defenses to Western Europe</w:t>
      </w:r>
      <w:r w:rsidRPr="008617FF">
        <w:rPr>
          <w:rFonts w:asciiTheme="majorHAnsi" w:hAnsiTheme="majorHAnsi" w:cstheme="majorHAnsi"/>
          <w:sz w:val="16"/>
        </w:rPr>
        <w:t xml:space="preserve"> in the future. </w:t>
      </w:r>
      <w:r w:rsidRPr="008617FF">
        <w:rPr>
          <w:rStyle w:val="StyleUnderline"/>
          <w:rFonts w:asciiTheme="majorHAnsi" w:hAnsiTheme="majorHAnsi" w:cstheme="majorHAnsi"/>
        </w:rPr>
        <w:t>Allied capitals</w:t>
      </w:r>
      <w:r w:rsidRPr="008617FF">
        <w:rPr>
          <w:rFonts w:asciiTheme="majorHAnsi" w:hAnsiTheme="majorHAnsi" w:cstheme="majorHAnsi"/>
          <w:sz w:val="16"/>
        </w:rPr>
        <w:t xml:space="preserve">, however, </w:t>
      </w:r>
      <w:r w:rsidRPr="008617FF">
        <w:rPr>
          <w:rStyle w:val="Emphasis"/>
          <w:rFonts w:asciiTheme="majorHAnsi" w:hAnsiTheme="majorHAnsi" w:cstheme="majorHAnsi"/>
        </w:rPr>
        <w:t>opposed the idea</w:t>
      </w:r>
      <w:r w:rsidRPr="008617FF">
        <w:rPr>
          <w:rFonts w:asciiTheme="majorHAnsi" w:hAnsiTheme="majorHAnsi" w:cstheme="majorHAnsi"/>
          <w:sz w:val="16"/>
        </w:rPr>
        <w:t xml:space="preserve">.104 By the late 1960s </w:t>
      </w:r>
      <w:r w:rsidRPr="008617FF">
        <w:rPr>
          <w:rStyle w:val="StyleUnderline"/>
          <w:rFonts w:asciiTheme="majorHAnsi" w:hAnsiTheme="majorHAnsi" w:cstheme="majorHAnsi"/>
        </w:rPr>
        <w:t>they had remained under the U.S. nuclear umbrella</w:t>
      </w:r>
      <w:r w:rsidRPr="008617FF">
        <w:rPr>
          <w:rFonts w:asciiTheme="majorHAnsi" w:hAnsiTheme="majorHAnsi" w:cstheme="majorHAnsi"/>
          <w:sz w:val="16"/>
        </w:rPr>
        <w:t xml:space="preserve"> for nearly two decades, </w:t>
      </w:r>
      <w:r w:rsidRPr="008617FF">
        <w:rPr>
          <w:rStyle w:val="StyleUnderline"/>
          <w:rFonts w:asciiTheme="majorHAnsi" w:hAnsiTheme="majorHAnsi" w:cstheme="majorHAnsi"/>
        </w:rPr>
        <w:t>and</w:t>
      </w:r>
      <w:r w:rsidRPr="008617FF">
        <w:rPr>
          <w:rFonts w:asciiTheme="majorHAnsi" w:hAnsiTheme="majorHAnsi" w:cstheme="majorHAnsi"/>
          <w:sz w:val="16"/>
        </w:rPr>
        <w:t xml:space="preserve"> had </w:t>
      </w:r>
      <w:r w:rsidRPr="008617FF">
        <w:rPr>
          <w:rStyle w:val="StyleUnderline"/>
          <w:rFonts w:asciiTheme="majorHAnsi" w:hAnsiTheme="majorHAnsi" w:cstheme="majorHAnsi"/>
        </w:rPr>
        <w:t>accepted the idea that</w:t>
      </w:r>
      <w:r w:rsidRPr="008617FF">
        <w:rPr>
          <w:rFonts w:asciiTheme="majorHAnsi" w:hAnsiTheme="majorHAnsi" w:cstheme="majorHAnsi"/>
          <w:sz w:val="16"/>
        </w:rPr>
        <w:t xml:space="preserve"> the threat of </w:t>
      </w:r>
      <w:r w:rsidRPr="008617FF">
        <w:rPr>
          <w:rStyle w:val="Emphasis"/>
          <w:rFonts w:asciiTheme="majorHAnsi" w:hAnsiTheme="majorHAnsi" w:cstheme="majorHAnsi"/>
        </w:rPr>
        <w:t>mutual assured destruction</w:t>
      </w:r>
      <w:r w:rsidRPr="008617FF">
        <w:rPr>
          <w:rFonts w:asciiTheme="majorHAnsi" w:hAnsiTheme="majorHAnsi" w:cstheme="majorHAnsi"/>
          <w:sz w:val="16"/>
        </w:rPr>
        <w:t xml:space="preserve"> (MAD) </w:t>
      </w:r>
      <w:r w:rsidRPr="008617FF">
        <w:rPr>
          <w:rStyle w:val="StyleUnderline"/>
          <w:rFonts w:asciiTheme="majorHAnsi" w:hAnsiTheme="majorHAnsi" w:cstheme="majorHAnsi"/>
        </w:rPr>
        <w:t xml:space="preserve">ensured </w:t>
      </w:r>
      <w:r w:rsidRPr="008617FF">
        <w:rPr>
          <w:rStyle w:val="Emphasis"/>
          <w:rFonts w:asciiTheme="majorHAnsi" w:hAnsiTheme="majorHAnsi" w:cstheme="majorHAnsi"/>
        </w:rPr>
        <w:t>strategic stability</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between the two superpowers. </w:t>
      </w:r>
      <w:r w:rsidRPr="008617FF">
        <w:rPr>
          <w:rStyle w:val="StyleUnderline"/>
          <w:rFonts w:asciiTheme="majorHAnsi" w:hAnsiTheme="majorHAnsi" w:cstheme="majorHAnsi"/>
        </w:rPr>
        <w:t>They feared missile defense systems might</w:t>
      </w:r>
      <w:r w:rsidRPr="008617FF">
        <w:rPr>
          <w:rFonts w:asciiTheme="majorHAnsi" w:hAnsiTheme="majorHAnsi" w:cstheme="majorHAnsi"/>
          <w:sz w:val="16"/>
        </w:rPr>
        <w:t xml:space="preserve"> </w:t>
      </w:r>
      <w:r w:rsidRPr="008617FF">
        <w:rPr>
          <w:rStyle w:val="StyleUnderline"/>
          <w:rFonts w:asciiTheme="majorHAnsi" w:hAnsiTheme="majorHAnsi" w:cstheme="majorHAnsi"/>
        </w:rPr>
        <w:t>upset</w:t>
      </w:r>
      <w:r w:rsidRPr="008617FF">
        <w:rPr>
          <w:rFonts w:asciiTheme="majorHAnsi" w:hAnsiTheme="majorHAnsi" w:cstheme="majorHAnsi"/>
          <w:sz w:val="16"/>
        </w:rPr>
        <w:t xml:space="preserve"> this </w:t>
      </w:r>
      <w:r w:rsidRPr="008617FF">
        <w:rPr>
          <w:rStyle w:val="StyleUnderline"/>
          <w:rFonts w:asciiTheme="majorHAnsi" w:hAnsiTheme="majorHAnsi" w:cstheme="majorHAnsi"/>
        </w:rPr>
        <w:t xml:space="preserve">deterrence relationship, and concluded they </w:t>
      </w:r>
      <w:r w:rsidRPr="008617FF">
        <w:rPr>
          <w:rStyle w:val="Emphasis"/>
          <w:rFonts w:asciiTheme="majorHAnsi" w:hAnsiTheme="majorHAnsi" w:cstheme="majorHAnsi"/>
        </w:rPr>
        <w:t>preferred</w:t>
      </w:r>
      <w:r w:rsidRPr="008617FF">
        <w:rPr>
          <w:rFonts w:asciiTheme="majorHAnsi" w:hAnsiTheme="majorHAnsi" w:cstheme="majorHAnsi"/>
          <w:sz w:val="16"/>
        </w:rPr>
        <w:t xml:space="preserve"> the familiarity of </w:t>
      </w:r>
      <w:r w:rsidRPr="008617FF">
        <w:rPr>
          <w:rStyle w:val="Emphasis"/>
          <w:rFonts w:asciiTheme="majorHAnsi" w:hAnsiTheme="majorHAnsi" w:cstheme="majorHAnsi"/>
        </w:rPr>
        <w:t>MAD over an unproven technology</w:t>
      </w:r>
      <w:r w:rsidRPr="008617FF">
        <w:rPr>
          <w:rFonts w:asciiTheme="majorHAnsi" w:hAnsiTheme="majorHAnsi" w:cstheme="majorHAnsi"/>
          <w:sz w:val="16"/>
        </w:rPr>
        <w:t xml:space="preserve"> </w:t>
      </w:r>
      <w:r w:rsidRPr="008617FF">
        <w:rPr>
          <w:rStyle w:val="StyleUnderline"/>
          <w:rFonts w:asciiTheme="majorHAnsi" w:hAnsiTheme="majorHAnsi" w:cstheme="majorHAnsi"/>
        </w:rPr>
        <w:t>only capable of providing a very limited defense</w:t>
      </w:r>
      <w:r w:rsidRPr="008617FF">
        <w:rPr>
          <w:rFonts w:asciiTheme="majorHAnsi" w:hAnsiTheme="majorHAnsi" w:cstheme="majorHAnsi"/>
          <w:sz w:val="16"/>
        </w:rPr>
        <w:t xml:space="preserve"> against an adversary ballistic missile attack. </w:t>
      </w:r>
    </w:p>
    <w:p w14:paraId="5CA3E691" w14:textId="77777777" w:rsidR="009D0839" w:rsidRPr="008617FF" w:rsidRDefault="009D0839" w:rsidP="009D0839">
      <w:pPr>
        <w:rPr>
          <w:rFonts w:asciiTheme="majorHAnsi" w:hAnsiTheme="majorHAnsi" w:cstheme="majorHAnsi"/>
          <w:sz w:val="16"/>
        </w:rPr>
      </w:pPr>
      <w:r w:rsidRPr="008617FF">
        <w:rPr>
          <w:rStyle w:val="StyleUnderline"/>
          <w:rFonts w:asciiTheme="majorHAnsi" w:hAnsiTheme="majorHAnsi" w:cstheme="majorHAnsi"/>
        </w:rPr>
        <w:t>Instead of attempting to find</w:t>
      </w:r>
      <w:r w:rsidRPr="008617FF">
        <w:rPr>
          <w:rFonts w:asciiTheme="majorHAnsi" w:hAnsiTheme="majorHAnsi" w:cstheme="majorHAnsi"/>
          <w:sz w:val="16"/>
        </w:rPr>
        <w:t xml:space="preserve"> a </w:t>
      </w:r>
      <w:r w:rsidRPr="008617FF">
        <w:rPr>
          <w:rStyle w:val="StyleUnderline"/>
          <w:rFonts w:asciiTheme="majorHAnsi" w:hAnsiTheme="majorHAnsi" w:cstheme="majorHAnsi"/>
        </w:rPr>
        <w:t>high</w:t>
      </w:r>
      <w:r w:rsidRPr="008617FF">
        <w:rPr>
          <w:rFonts w:asciiTheme="majorHAnsi" w:hAnsiTheme="majorHAnsi" w:cstheme="majorHAnsi"/>
          <w:sz w:val="16"/>
        </w:rPr>
        <w:t>-</w:t>
      </w:r>
      <w:r w:rsidRPr="008617FF">
        <w:rPr>
          <w:rStyle w:val="StyleUnderline"/>
          <w:rFonts w:asciiTheme="majorHAnsi" w:hAnsiTheme="majorHAnsi" w:cstheme="majorHAnsi"/>
        </w:rPr>
        <w:t>technology solution</w:t>
      </w:r>
      <w:r w:rsidRPr="008617FF">
        <w:rPr>
          <w:rFonts w:asciiTheme="majorHAnsi" w:hAnsiTheme="majorHAnsi" w:cstheme="majorHAnsi"/>
          <w:sz w:val="16"/>
        </w:rPr>
        <w:t xml:space="preserve"> to the existential threat posed by the Soviet Union’s growing nuclear arsenal, </w:t>
      </w:r>
      <w:r w:rsidRPr="008617FF">
        <w:rPr>
          <w:rStyle w:val="StyleUnderline"/>
          <w:rFonts w:asciiTheme="majorHAnsi" w:hAnsiTheme="majorHAnsi" w:cstheme="majorHAnsi"/>
        </w:rPr>
        <w:t>U.S. allies</w:t>
      </w:r>
      <w:r w:rsidRPr="008617FF">
        <w:rPr>
          <w:rFonts w:asciiTheme="majorHAnsi" w:hAnsiTheme="majorHAnsi" w:cstheme="majorHAnsi"/>
          <w:sz w:val="16"/>
        </w:rPr>
        <w:t xml:space="preserve"> </w:t>
      </w:r>
      <w:r w:rsidRPr="008617FF">
        <w:rPr>
          <w:rStyle w:val="StyleUnderline"/>
          <w:rFonts w:asciiTheme="majorHAnsi" w:hAnsiTheme="majorHAnsi" w:cstheme="majorHAnsi"/>
        </w:rPr>
        <w:t>sought to address</w:t>
      </w:r>
      <w:r w:rsidRPr="008617FF">
        <w:rPr>
          <w:rFonts w:asciiTheme="majorHAnsi" w:hAnsiTheme="majorHAnsi" w:cstheme="majorHAnsi"/>
          <w:sz w:val="16"/>
        </w:rPr>
        <w:t xml:space="preserve"> this threat </w:t>
      </w:r>
      <w:r w:rsidRPr="008617FF">
        <w:rPr>
          <w:rStyle w:val="StyleUnderline"/>
          <w:rFonts w:asciiTheme="majorHAnsi" w:hAnsiTheme="majorHAnsi" w:cstheme="majorHAnsi"/>
        </w:rPr>
        <w:t>through</w:t>
      </w:r>
      <w:r w:rsidRPr="008617FF">
        <w:rPr>
          <w:rFonts w:asciiTheme="majorHAnsi" w:hAnsiTheme="majorHAnsi" w:cstheme="majorHAnsi"/>
          <w:sz w:val="16"/>
        </w:rPr>
        <w:t xml:space="preserve"> a combination of nuclear deterrence – primarily in the form of U.S. nuclear forces, supplemented in NATO by British SSBNs and allied DCA – </w:t>
      </w:r>
      <w:r w:rsidRPr="008617FF">
        <w:rPr>
          <w:rStyle w:val="StyleUnderline"/>
          <w:rFonts w:asciiTheme="majorHAnsi" w:hAnsiTheme="majorHAnsi" w:cstheme="majorHAnsi"/>
        </w:rPr>
        <w:t>and</w:t>
      </w:r>
      <w:r w:rsidRPr="008617FF">
        <w:rPr>
          <w:rFonts w:asciiTheme="majorHAnsi" w:hAnsiTheme="majorHAnsi" w:cstheme="majorHAnsi"/>
          <w:sz w:val="16"/>
        </w:rPr>
        <w:t xml:space="preserve"> superpower </w:t>
      </w:r>
      <w:r w:rsidRPr="008617FF">
        <w:rPr>
          <w:rStyle w:val="Emphasis"/>
          <w:rFonts w:asciiTheme="majorHAnsi" w:hAnsiTheme="majorHAnsi" w:cstheme="majorHAnsi"/>
        </w:rPr>
        <w:t>diplomatic negotiations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aimed at </w:t>
      </w:r>
      <w:r w:rsidRPr="008617FF">
        <w:rPr>
          <w:rStyle w:val="Emphasis"/>
          <w:rFonts w:asciiTheme="majorHAnsi" w:hAnsiTheme="majorHAnsi" w:cstheme="majorHAnsi"/>
        </w:rPr>
        <w:t>limiting</w:t>
      </w:r>
      <w:r w:rsidRPr="008617FF">
        <w:rPr>
          <w:rStyle w:val="StyleUnderline"/>
          <w:rFonts w:asciiTheme="majorHAnsi" w:hAnsiTheme="majorHAnsi" w:cstheme="majorHAnsi"/>
        </w:rPr>
        <w:t xml:space="preserve"> their numbers</w:t>
      </w:r>
      <w:r w:rsidRPr="008617FF">
        <w:rPr>
          <w:rFonts w:asciiTheme="majorHAnsi" w:hAnsiTheme="majorHAnsi" w:cstheme="majorHAnsi"/>
          <w:sz w:val="16"/>
        </w:rPr>
        <w:t xml:space="preserve"> of </w:t>
      </w:r>
      <w:r w:rsidRPr="008617FF">
        <w:rPr>
          <w:rStyle w:val="Emphasis"/>
          <w:rFonts w:asciiTheme="majorHAnsi" w:hAnsiTheme="majorHAnsi" w:cstheme="majorHAnsi"/>
        </w:rPr>
        <w:t>nuclear delivery systems</w:t>
      </w:r>
      <w:r w:rsidRPr="008617FF">
        <w:rPr>
          <w:rFonts w:asciiTheme="majorHAnsi" w:hAnsiTheme="majorHAnsi" w:cstheme="majorHAnsi"/>
          <w:sz w:val="16"/>
        </w:rPr>
        <w:t xml:space="preserve"> </w:t>
      </w:r>
      <w:r w:rsidRPr="008617FF">
        <w:rPr>
          <w:rStyle w:val="StyleUnderline"/>
          <w:rFonts w:asciiTheme="majorHAnsi" w:hAnsiTheme="majorHAnsi" w:cstheme="majorHAnsi"/>
        </w:rPr>
        <w:t>and warheads</w:t>
      </w:r>
      <w:r w:rsidRPr="008617FF">
        <w:rPr>
          <w:rFonts w:asciiTheme="majorHAnsi" w:hAnsiTheme="majorHAnsi" w:cstheme="majorHAnsi"/>
          <w:sz w:val="16"/>
        </w:rPr>
        <w:t xml:space="preserve">. Within NATO, the allied states remained committed to the Harmel report’s recommendation that the alliance should present the Soviet bloc with a sword in one hand and an olive branch in the other. </w:t>
      </w:r>
    </w:p>
    <w:p w14:paraId="16D13DA4" w14:textId="77777777" w:rsidR="009D0839" w:rsidRPr="008617FF" w:rsidRDefault="009D0839" w:rsidP="009D0839">
      <w:pPr>
        <w:rPr>
          <w:rStyle w:val="StyleUnderline"/>
          <w:rFonts w:asciiTheme="majorHAnsi" w:hAnsiTheme="majorHAnsi" w:cstheme="majorHAnsi"/>
        </w:rPr>
      </w:pPr>
      <w:r w:rsidRPr="008617FF">
        <w:rPr>
          <w:rFonts w:asciiTheme="majorHAnsi" w:hAnsiTheme="majorHAnsi" w:cstheme="majorHAnsi"/>
          <w:sz w:val="16"/>
        </w:rPr>
        <w:t xml:space="preserve">Many </w:t>
      </w:r>
      <w:r w:rsidRPr="008617FF">
        <w:rPr>
          <w:rStyle w:val="StyleUnderline"/>
          <w:rFonts w:asciiTheme="majorHAnsi" w:hAnsiTheme="majorHAnsi" w:cstheme="majorHAnsi"/>
        </w:rPr>
        <w:t>U.S. allies</w:t>
      </w:r>
      <w:r w:rsidRPr="008617FF">
        <w:rPr>
          <w:rFonts w:asciiTheme="majorHAnsi" w:hAnsiTheme="majorHAnsi" w:cstheme="majorHAnsi"/>
          <w:sz w:val="16"/>
        </w:rPr>
        <w:t xml:space="preserve"> also </w:t>
      </w:r>
      <w:r w:rsidRPr="008617FF">
        <w:rPr>
          <w:rStyle w:val="StyleUnderline"/>
          <w:rFonts w:asciiTheme="majorHAnsi" w:hAnsiTheme="majorHAnsi" w:cstheme="majorHAnsi"/>
        </w:rPr>
        <w:t>concluded that</w:t>
      </w:r>
      <w:r w:rsidRPr="008617FF">
        <w:rPr>
          <w:rFonts w:asciiTheme="majorHAnsi" w:hAnsiTheme="majorHAnsi" w:cstheme="majorHAnsi"/>
          <w:sz w:val="16"/>
        </w:rPr>
        <w:t xml:space="preserve"> </w:t>
      </w:r>
      <w:r w:rsidRPr="008617FF">
        <w:rPr>
          <w:rStyle w:val="Emphasis"/>
          <w:rFonts w:asciiTheme="majorHAnsi" w:hAnsiTheme="majorHAnsi" w:cstheme="majorHAnsi"/>
        </w:rPr>
        <w:t>very large numbers of warheads were not necessary</w:t>
      </w:r>
      <w:r w:rsidRPr="008617FF">
        <w:rPr>
          <w:rFonts w:asciiTheme="majorHAnsi" w:hAnsiTheme="majorHAnsi" w:cstheme="majorHAnsi"/>
          <w:sz w:val="16"/>
        </w:rPr>
        <w:t xml:space="preserve"> </w:t>
      </w:r>
      <w:r w:rsidRPr="008617FF">
        <w:rPr>
          <w:rStyle w:val="StyleUnderline"/>
          <w:rFonts w:asciiTheme="majorHAnsi" w:hAnsiTheme="majorHAnsi" w:cstheme="majorHAnsi"/>
        </w:rPr>
        <w:t>to guarantee the credibility of the U.S. nuclear umbrella</w:t>
      </w:r>
      <w:r w:rsidRPr="008617FF">
        <w:rPr>
          <w:rFonts w:asciiTheme="majorHAnsi" w:hAnsiTheme="majorHAnsi" w:cstheme="majorHAnsi"/>
          <w:sz w:val="16"/>
        </w:rPr>
        <w:t xml:space="preserve">. Those </w:t>
      </w:r>
      <w:r w:rsidRPr="008617FF">
        <w:rPr>
          <w:rStyle w:val="StyleUnderline"/>
          <w:rFonts w:asciiTheme="majorHAnsi" w:hAnsiTheme="majorHAnsi" w:cstheme="majorHAnsi"/>
        </w:rPr>
        <w:t>allies</w:t>
      </w:r>
      <w:r w:rsidRPr="008617FF">
        <w:rPr>
          <w:rFonts w:asciiTheme="majorHAnsi" w:hAnsiTheme="majorHAnsi" w:cstheme="majorHAnsi"/>
          <w:sz w:val="16"/>
        </w:rPr>
        <w:t xml:space="preserve"> that </w:t>
      </w:r>
      <w:r w:rsidRPr="008617FF">
        <w:rPr>
          <w:rStyle w:val="StyleUnderline"/>
          <w:rFonts w:asciiTheme="majorHAnsi" w:hAnsiTheme="majorHAnsi" w:cstheme="majorHAnsi"/>
        </w:rPr>
        <w:t>feared their territory might become</w:t>
      </w:r>
      <w:r w:rsidRPr="008617FF">
        <w:rPr>
          <w:rFonts w:asciiTheme="majorHAnsi" w:hAnsiTheme="majorHAnsi" w:cstheme="majorHAnsi"/>
          <w:sz w:val="16"/>
        </w:rPr>
        <w:t xml:space="preserve"> a </w:t>
      </w:r>
      <w:r w:rsidRPr="008617FF">
        <w:rPr>
          <w:rStyle w:val="StyleUnderline"/>
          <w:rFonts w:asciiTheme="majorHAnsi" w:hAnsiTheme="majorHAnsi" w:cstheme="majorHAnsi"/>
        </w:rPr>
        <w:t>nuclear battleground</w:t>
      </w:r>
      <w:r w:rsidRPr="008617FF">
        <w:rPr>
          <w:rFonts w:asciiTheme="majorHAnsi" w:hAnsiTheme="majorHAnsi" w:cstheme="majorHAnsi"/>
          <w:sz w:val="16"/>
        </w:rPr>
        <w:t xml:space="preserve"> </w:t>
      </w:r>
      <w:r w:rsidRPr="008617FF">
        <w:rPr>
          <w:rStyle w:val="StyleUnderline"/>
          <w:rFonts w:asciiTheme="majorHAnsi" w:hAnsiTheme="majorHAnsi" w:cstheme="majorHAnsi"/>
        </w:rPr>
        <w:t>between</w:t>
      </w:r>
      <w:r w:rsidRPr="008617FF">
        <w:rPr>
          <w:rFonts w:asciiTheme="majorHAnsi" w:hAnsiTheme="majorHAnsi" w:cstheme="majorHAnsi"/>
          <w:sz w:val="16"/>
        </w:rPr>
        <w:t xml:space="preserve"> the </w:t>
      </w:r>
      <w:r w:rsidRPr="008617FF">
        <w:rPr>
          <w:rStyle w:val="StyleUnderline"/>
          <w:rFonts w:asciiTheme="majorHAnsi" w:hAnsiTheme="majorHAnsi" w:cstheme="majorHAnsi"/>
        </w:rPr>
        <w:t>superpowers</w:t>
      </w:r>
      <w:r w:rsidRPr="008617FF">
        <w:rPr>
          <w:rFonts w:asciiTheme="majorHAnsi" w:hAnsiTheme="majorHAnsi" w:cstheme="majorHAnsi"/>
          <w:sz w:val="16"/>
        </w:rPr>
        <w:t xml:space="preserve">, for example, recognized that even a limited nuclear exchange on or above their home soil would 46 have devastating consequences for their civilian populations. Given this context – which applied to parties on both sides of the superpower divide – many </w:t>
      </w:r>
      <w:r w:rsidRPr="008617FF">
        <w:rPr>
          <w:rStyle w:val="StyleUnderline"/>
          <w:rFonts w:asciiTheme="majorHAnsi" w:hAnsiTheme="majorHAnsi" w:cstheme="majorHAnsi"/>
        </w:rPr>
        <w:t xml:space="preserve">allied strategists believed </w:t>
      </w:r>
      <w:r w:rsidRPr="008617FF">
        <w:rPr>
          <w:rFonts w:asciiTheme="majorHAnsi" w:hAnsiTheme="majorHAnsi" w:cstheme="majorHAnsi"/>
          <w:sz w:val="16"/>
        </w:rPr>
        <w:t>relatively</w:t>
      </w:r>
      <w:r w:rsidRPr="008617FF">
        <w:rPr>
          <w:rStyle w:val="Emphasis"/>
          <w:rFonts w:asciiTheme="majorHAnsi" w:hAnsiTheme="majorHAnsi" w:cstheme="majorHAnsi"/>
        </w:rPr>
        <w:t xml:space="preserve"> small nuclear arsenals were sufficient</w:t>
      </w:r>
      <w:r w:rsidRPr="008617FF">
        <w:rPr>
          <w:rFonts w:asciiTheme="majorHAnsi" w:hAnsiTheme="majorHAnsi" w:cstheme="majorHAnsi"/>
          <w:sz w:val="16"/>
        </w:rPr>
        <w:t xml:space="preserve"> </w:t>
      </w:r>
      <w:r w:rsidRPr="008617FF">
        <w:rPr>
          <w:rStyle w:val="StyleUnderline"/>
          <w:rFonts w:asciiTheme="majorHAnsi" w:hAnsiTheme="majorHAnsi" w:cstheme="majorHAnsi"/>
        </w:rPr>
        <w:t>for</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purposes of stable nuclear deterrence. </w:t>
      </w:r>
    </w:p>
    <w:p w14:paraId="743684CE" w14:textId="77777777" w:rsidR="009D0839" w:rsidRPr="008617FF" w:rsidRDefault="009D0839" w:rsidP="009D0839">
      <w:pPr>
        <w:rPr>
          <w:rFonts w:asciiTheme="majorHAnsi" w:hAnsiTheme="majorHAnsi" w:cstheme="majorHAnsi"/>
          <w:sz w:val="16"/>
        </w:rPr>
      </w:pPr>
      <w:r w:rsidRPr="008617FF">
        <w:rPr>
          <w:rFonts w:asciiTheme="majorHAnsi" w:hAnsiTheme="majorHAnsi" w:cstheme="majorHAnsi"/>
          <w:sz w:val="16"/>
        </w:rPr>
        <w:t xml:space="preserve">Most U.S. </w:t>
      </w:r>
      <w:r w:rsidRPr="008617FF">
        <w:rPr>
          <w:rStyle w:val="StyleUnderline"/>
          <w:rFonts w:asciiTheme="majorHAnsi" w:hAnsiTheme="majorHAnsi" w:cstheme="majorHAnsi"/>
        </w:rPr>
        <w:t>allies</w:t>
      </w:r>
      <w:r w:rsidRPr="008617FF">
        <w:rPr>
          <w:rFonts w:asciiTheme="majorHAnsi" w:hAnsiTheme="majorHAnsi" w:cstheme="majorHAnsi"/>
          <w:sz w:val="16"/>
        </w:rPr>
        <w:t xml:space="preserve"> thus </w:t>
      </w:r>
      <w:r w:rsidRPr="008617FF">
        <w:rPr>
          <w:rStyle w:val="StyleUnderline"/>
          <w:rFonts w:asciiTheme="majorHAnsi" w:hAnsiTheme="majorHAnsi" w:cstheme="majorHAnsi"/>
        </w:rPr>
        <w:t>supported</w:t>
      </w:r>
      <w:r w:rsidRPr="008617FF">
        <w:rPr>
          <w:rFonts w:asciiTheme="majorHAnsi" w:hAnsiTheme="majorHAnsi" w:cstheme="majorHAnsi"/>
          <w:sz w:val="16"/>
        </w:rPr>
        <w:t xml:space="preserve"> the </w:t>
      </w:r>
      <w:r w:rsidRPr="008617FF">
        <w:rPr>
          <w:rStyle w:val="StyleUnderline"/>
          <w:rFonts w:asciiTheme="majorHAnsi" w:hAnsiTheme="majorHAnsi" w:cstheme="majorHAnsi"/>
        </w:rPr>
        <w:t>United States and Soviet Union negotiating an agreement establishing</w:t>
      </w:r>
      <w:r w:rsidRPr="008617FF">
        <w:rPr>
          <w:rFonts w:asciiTheme="majorHAnsi" w:hAnsiTheme="majorHAnsi" w:cstheme="majorHAnsi"/>
          <w:sz w:val="16"/>
        </w:rPr>
        <w:t xml:space="preserve"> a </w:t>
      </w:r>
      <w:r w:rsidRPr="008617FF">
        <w:rPr>
          <w:rStyle w:val="Emphasis"/>
          <w:rFonts w:asciiTheme="majorHAnsi" w:hAnsiTheme="majorHAnsi" w:cstheme="majorHAnsi"/>
        </w:rPr>
        <w:t>ceiling for</w:t>
      </w:r>
      <w:r w:rsidRPr="008617FF">
        <w:rPr>
          <w:rFonts w:asciiTheme="majorHAnsi" w:hAnsiTheme="majorHAnsi" w:cstheme="majorHAnsi"/>
          <w:sz w:val="16"/>
        </w:rPr>
        <w:t xml:space="preserve"> their strategic </w:t>
      </w:r>
      <w:r w:rsidRPr="008617FF">
        <w:rPr>
          <w:rStyle w:val="Emphasis"/>
          <w:rFonts w:asciiTheme="majorHAnsi" w:hAnsiTheme="majorHAnsi" w:cstheme="majorHAnsi"/>
        </w:rPr>
        <w:t>nuclear arsenals</w:t>
      </w:r>
      <w:r w:rsidRPr="008617FF">
        <w:rPr>
          <w:rFonts w:asciiTheme="majorHAnsi" w:hAnsiTheme="majorHAnsi" w:cstheme="majorHAnsi"/>
          <w:sz w:val="16"/>
        </w:rPr>
        <w:t xml:space="preserve">, </w:t>
      </w:r>
      <w:r w:rsidRPr="008617FF">
        <w:rPr>
          <w:rStyle w:val="StyleUnderline"/>
          <w:rFonts w:asciiTheme="majorHAnsi" w:hAnsiTheme="majorHAnsi" w:cstheme="majorHAnsi"/>
        </w:rPr>
        <w:t>convinced this form of superpower</w:t>
      </w:r>
      <w:r w:rsidRPr="008617FF">
        <w:rPr>
          <w:rFonts w:asciiTheme="majorHAnsi" w:hAnsiTheme="majorHAnsi" w:cstheme="majorHAnsi"/>
          <w:sz w:val="16"/>
        </w:rPr>
        <w:t xml:space="preserve"> nuclear parity </w:t>
      </w:r>
      <w:r w:rsidRPr="008617FF">
        <w:rPr>
          <w:rStyle w:val="StyleUnderline"/>
          <w:rFonts w:asciiTheme="majorHAnsi" w:hAnsiTheme="majorHAnsi" w:cstheme="majorHAnsi"/>
        </w:rPr>
        <w:t>could provide sufficient weapons</w:t>
      </w:r>
      <w:r w:rsidRPr="008617FF">
        <w:rPr>
          <w:rFonts w:asciiTheme="majorHAnsi" w:hAnsiTheme="majorHAnsi" w:cstheme="majorHAnsi"/>
          <w:sz w:val="16"/>
        </w:rPr>
        <w:t xml:space="preserve"> </w:t>
      </w:r>
      <w:r w:rsidRPr="008617FF">
        <w:rPr>
          <w:rStyle w:val="StyleUnderline"/>
          <w:rFonts w:asciiTheme="majorHAnsi" w:hAnsiTheme="majorHAnsi" w:cstheme="majorHAnsi"/>
        </w:rPr>
        <w:t>for</w:t>
      </w:r>
      <w:r w:rsidRPr="008617FF">
        <w:rPr>
          <w:rFonts w:asciiTheme="majorHAnsi" w:hAnsiTheme="majorHAnsi" w:cstheme="majorHAnsi"/>
          <w:sz w:val="16"/>
        </w:rPr>
        <w:t xml:space="preserve"> their </w:t>
      </w:r>
      <w:r w:rsidRPr="008617FF">
        <w:rPr>
          <w:rStyle w:val="StyleUnderline"/>
          <w:rFonts w:asciiTheme="majorHAnsi" w:hAnsiTheme="majorHAnsi" w:cstheme="majorHAnsi"/>
        </w:rPr>
        <w:t>protection</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w:t>
      </w:r>
      <w:r w:rsidRPr="008617FF">
        <w:rPr>
          <w:rStyle w:val="Emphasis"/>
          <w:rFonts w:asciiTheme="majorHAnsi" w:hAnsiTheme="majorHAnsi" w:cstheme="majorHAnsi"/>
        </w:rPr>
        <w:t>prevent a spiraling arms competition</w:t>
      </w:r>
      <w:r w:rsidRPr="008617FF">
        <w:rPr>
          <w:rFonts w:asciiTheme="majorHAnsi" w:hAnsiTheme="majorHAnsi" w:cstheme="majorHAnsi"/>
          <w:sz w:val="16"/>
        </w:rPr>
        <w:t xml:space="preserve"> that threatened to destabilize relations between Washington and Moscow.105 As a result, NATO allies backed the Nixon administration’s decision to initiate the Strategic Arms Limitation Talks (SALT) with the Soviet Union in November 1969, recognizing that the limits on strategic nuclear forces sought at the negotiating table would not affect the U.S. provision of extended deterrence to the alliance. Importantly, however, states such as the United Kingdom worked hard to coordinate allied efforts to keep non-strategic systems such as DCA, which they viewed as critical to NATO’s defense, out of the negotiations.106</w:t>
      </w:r>
    </w:p>
    <w:p w14:paraId="6A91D6EF" w14:textId="77777777" w:rsidR="009D0839" w:rsidRPr="008617FF" w:rsidRDefault="009D0839" w:rsidP="009D0839">
      <w:pPr>
        <w:rPr>
          <w:rFonts w:asciiTheme="majorHAnsi" w:hAnsiTheme="majorHAnsi" w:cstheme="majorHAnsi"/>
          <w:sz w:val="16"/>
        </w:rPr>
      </w:pPr>
      <w:r w:rsidRPr="008617FF">
        <w:rPr>
          <w:rFonts w:asciiTheme="majorHAnsi" w:hAnsiTheme="majorHAnsi" w:cstheme="majorHAnsi"/>
          <w:sz w:val="16"/>
        </w:rPr>
        <w:t xml:space="preserve">As NATO noted in a December 1970 communiqué titled “Alliance Defence for the Seventies,” the alliance “hoped that </w:t>
      </w:r>
      <w:r w:rsidRPr="008617FF">
        <w:rPr>
          <w:rStyle w:val="StyleUnderline"/>
          <w:rFonts w:asciiTheme="majorHAnsi" w:hAnsiTheme="majorHAnsi" w:cstheme="majorHAnsi"/>
        </w:rPr>
        <w:t xml:space="preserve">success in strategic arms limitation talks </w:t>
      </w:r>
      <w:r w:rsidRPr="008617FF">
        <w:rPr>
          <w:rFonts w:asciiTheme="majorHAnsi" w:hAnsiTheme="majorHAnsi" w:cstheme="majorHAnsi"/>
          <w:sz w:val="16"/>
        </w:rPr>
        <w:t xml:space="preserve">will be achieved” but also </w:t>
      </w:r>
      <w:r w:rsidRPr="008617FF">
        <w:rPr>
          <w:rStyle w:val="StyleUnderline"/>
          <w:rFonts w:asciiTheme="majorHAnsi" w:hAnsiTheme="majorHAnsi" w:cstheme="majorHAnsi"/>
        </w:rPr>
        <w:t>reaffirmed</w:t>
      </w:r>
      <w:r w:rsidRPr="008617FF">
        <w:rPr>
          <w:rFonts w:asciiTheme="majorHAnsi" w:hAnsiTheme="majorHAnsi" w:cstheme="majorHAnsi"/>
          <w:sz w:val="16"/>
        </w:rPr>
        <w:t xml:space="preserve"> that “</w:t>
      </w:r>
      <w:r w:rsidRPr="008617FF">
        <w:rPr>
          <w:rStyle w:val="StyleUnderline"/>
          <w:rFonts w:asciiTheme="majorHAnsi" w:hAnsiTheme="majorHAnsi" w:cstheme="majorHAnsi"/>
        </w:rPr>
        <w:t>Allied strategic nuclear capability</w:t>
      </w:r>
      <w:r w:rsidRPr="008617FF">
        <w:rPr>
          <w:rFonts w:asciiTheme="majorHAnsi" w:hAnsiTheme="majorHAnsi" w:cstheme="majorHAnsi"/>
          <w:sz w:val="16"/>
        </w:rPr>
        <w:t xml:space="preserve"> will in any event remain a key element in the security of the West during the 1970s.”107</w:t>
      </w:r>
    </w:p>
    <w:p w14:paraId="77EF71A7" w14:textId="77777777" w:rsidR="009D0839" w:rsidRPr="008617FF" w:rsidRDefault="009D0839" w:rsidP="009D0839">
      <w:pPr>
        <w:rPr>
          <w:rFonts w:asciiTheme="majorHAnsi" w:hAnsiTheme="majorHAnsi" w:cstheme="majorHAnsi"/>
          <w:sz w:val="16"/>
        </w:rPr>
      </w:pPr>
      <w:r w:rsidRPr="008617FF">
        <w:rPr>
          <w:rFonts w:asciiTheme="majorHAnsi" w:hAnsiTheme="majorHAnsi" w:cstheme="majorHAnsi"/>
          <w:sz w:val="16"/>
        </w:rPr>
        <w:t xml:space="preserve">Throughout the SALT process, a number of key </w:t>
      </w:r>
      <w:r w:rsidRPr="008617FF">
        <w:rPr>
          <w:rStyle w:val="StyleUnderline"/>
          <w:rFonts w:asciiTheme="majorHAnsi" w:hAnsiTheme="majorHAnsi" w:cstheme="majorHAnsi"/>
        </w:rPr>
        <w:t xml:space="preserve">NATO allies stressed that </w:t>
      </w:r>
      <w:r w:rsidRPr="008617FF">
        <w:rPr>
          <w:rStyle w:val="Emphasis"/>
          <w:rFonts w:asciiTheme="majorHAnsi" w:hAnsiTheme="majorHAnsi" w:cstheme="majorHAnsi"/>
        </w:rPr>
        <w:t>ongoing consultations</w:t>
      </w:r>
      <w:r w:rsidRPr="008617FF">
        <w:rPr>
          <w:rStyle w:val="StyleUnderline"/>
          <w:rFonts w:asciiTheme="majorHAnsi" w:hAnsiTheme="majorHAnsi" w:cstheme="majorHAnsi"/>
        </w:rPr>
        <w:t xml:space="preserve"> on the progress of negotiations were important to their assurance</w:t>
      </w:r>
      <w:r w:rsidRPr="008617FF">
        <w:rPr>
          <w:rFonts w:asciiTheme="majorHAnsi" w:hAnsiTheme="majorHAnsi" w:cstheme="majorHAnsi"/>
          <w:sz w:val="16"/>
        </w:rPr>
        <w:t xml:space="preserve">. The Nixon administration agreed to do so, and in 1971 members of the alliance noted their “satisfaction … for the close Alliance consultation which has been conducted throughout the course of the Strategic Arms Limitations talks” and also “expressed the hope that these negotiations will soon lead to agreements which would curb the competition in strategic arms and strengthen international peace and security.”108 With many </w:t>
      </w:r>
      <w:r w:rsidRPr="008617FF">
        <w:rPr>
          <w:rStyle w:val="StyleUnderline"/>
          <w:rFonts w:asciiTheme="majorHAnsi" w:hAnsiTheme="majorHAnsi" w:cstheme="majorHAnsi"/>
        </w:rPr>
        <w:t>U.S. allies remaining</w:t>
      </w:r>
      <w:r w:rsidRPr="008617FF">
        <w:rPr>
          <w:rFonts w:asciiTheme="majorHAnsi" w:hAnsiTheme="majorHAnsi" w:cstheme="majorHAnsi"/>
          <w:sz w:val="16"/>
        </w:rPr>
        <w:t xml:space="preserve"> </w:t>
      </w:r>
      <w:r w:rsidRPr="008617FF">
        <w:rPr>
          <w:rStyle w:val="Emphasis"/>
          <w:rFonts w:asciiTheme="majorHAnsi" w:hAnsiTheme="majorHAnsi" w:cstheme="majorHAnsi"/>
        </w:rPr>
        <w:t>deeply skeptical of the strategic value of missile defenses</w:t>
      </w:r>
      <w:r w:rsidRPr="008617FF">
        <w:rPr>
          <w:rFonts w:asciiTheme="majorHAnsi" w:hAnsiTheme="majorHAnsi" w:cstheme="majorHAnsi"/>
          <w:sz w:val="16"/>
        </w:rPr>
        <w:t xml:space="preserve">, </w:t>
      </w:r>
      <w:r w:rsidRPr="008617FF">
        <w:rPr>
          <w:rStyle w:val="StyleUnderline"/>
          <w:rFonts w:asciiTheme="majorHAnsi" w:hAnsiTheme="majorHAnsi" w:cstheme="majorHAnsi"/>
        </w:rPr>
        <w:t>the successful negotiation through SALT</w:t>
      </w:r>
      <w:r w:rsidRPr="008617FF">
        <w:rPr>
          <w:rFonts w:asciiTheme="majorHAnsi" w:hAnsiTheme="majorHAnsi" w:cstheme="majorHAnsi"/>
          <w:sz w:val="16"/>
        </w:rPr>
        <w:t xml:space="preserve"> of the 1972 Anti-ballistic Missile Treaty </w:t>
      </w:r>
      <w:r w:rsidRPr="008617FF">
        <w:rPr>
          <w:rStyle w:val="StyleUnderline"/>
          <w:rFonts w:asciiTheme="majorHAnsi" w:hAnsiTheme="majorHAnsi" w:cstheme="majorHAnsi"/>
        </w:rPr>
        <w:lastRenderedPageBreak/>
        <w:t>was favorably received</w:t>
      </w:r>
      <w:r w:rsidRPr="008617FF">
        <w:rPr>
          <w:rFonts w:asciiTheme="majorHAnsi" w:hAnsiTheme="majorHAnsi" w:cstheme="majorHAnsi"/>
          <w:sz w:val="16"/>
        </w:rPr>
        <w:t xml:space="preserve"> by most allied governments, who did not believe the accord’s limits on missile defense systems would impact the ability of the United States to fulfill its mutual defense obligations.109</w:t>
      </w:r>
    </w:p>
    <w:p w14:paraId="31E6EB3B" w14:textId="77777777" w:rsidR="009D0839" w:rsidRPr="008617FF" w:rsidRDefault="009D0839" w:rsidP="009D0839">
      <w:pPr>
        <w:rPr>
          <w:rFonts w:asciiTheme="majorHAnsi" w:hAnsiTheme="majorHAnsi" w:cstheme="majorHAnsi"/>
        </w:rPr>
      </w:pPr>
    </w:p>
    <w:p w14:paraId="570B32D7" w14:textId="77777777" w:rsidR="00642A7E" w:rsidRPr="008617FF" w:rsidRDefault="00642A7E" w:rsidP="00642A7E">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 xml:space="preserve">NATO and East Asian allies oppose </w:t>
      </w:r>
      <w:r w:rsidRPr="008617FF">
        <w:rPr>
          <w:rStyle w:val="Style13ptBold"/>
          <w:rFonts w:asciiTheme="majorHAnsi" w:hAnsiTheme="majorHAnsi" w:cstheme="majorHAnsi"/>
          <w:b/>
          <w:bCs w:val="0"/>
          <w:u w:val="single"/>
        </w:rPr>
        <w:t>modernization</w:t>
      </w:r>
      <w:r w:rsidRPr="008617FF">
        <w:rPr>
          <w:rStyle w:val="Style13ptBold"/>
          <w:rFonts w:asciiTheme="majorHAnsi" w:hAnsiTheme="majorHAnsi" w:cstheme="majorHAnsi"/>
          <w:b/>
          <w:bCs w:val="0"/>
        </w:rPr>
        <w:t xml:space="preserve"> – arms racing concerns outweigh </w:t>
      </w:r>
    </w:p>
    <w:p w14:paraId="63AA477B" w14:textId="77777777" w:rsidR="00642A7E" w:rsidRPr="008617FF" w:rsidRDefault="00642A7E" w:rsidP="00642A7E">
      <w:pPr>
        <w:rPr>
          <w:rStyle w:val="Style13ptBold"/>
          <w:rFonts w:asciiTheme="majorHAnsi" w:hAnsiTheme="majorHAnsi" w:cstheme="majorHAnsi"/>
        </w:rPr>
      </w:pPr>
      <w:r w:rsidRPr="008617FF">
        <w:rPr>
          <w:rStyle w:val="Style13ptBold"/>
          <w:rFonts w:asciiTheme="majorHAnsi" w:hAnsiTheme="majorHAnsi" w:cstheme="majorHAnsi"/>
        </w:rPr>
        <w:t xml:space="preserve">Mount 17 </w:t>
      </w:r>
      <w:r w:rsidRPr="008617FF">
        <w:rPr>
          <w:rFonts w:asciiTheme="majorHAnsi" w:hAnsiTheme="majorHAnsi" w:cstheme="majorHAnsi"/>
        </w:rPr>
        <w:t xml:space="preserve">(Adam, Ph.D. is a Senior Fellow and Director of the Defense Posture Project at the Federation of American Scientists. 5-4-17 “The Case Against New Nuclear Weapons” </w:t>
      </w:r>
      <w:hyperlink r:id="rId134" w:history="1">
        <w:r w:rsidRPr="008617FF">
          <w:rPr>
            <w:rStyle w:val="Hyperlink"/>
            <w:rFonts w:asciiTheme="majorHAnsi" w:hAnsiTheme="majorHAnsi" w:cstheme="majorHAnsi"/>
          </w:rPr>
          <w:t>https://www.americanprogress.org/issues/security/reports/2017/05/04/431833/case-new-nuclear-weapons/</w:t>
        </w:r>
      </w:hyperlink>
      <w:r w:rsidRPr="008617FF">
        <w:rPr>
          <w:rFonts w:asciiTheme="majorHAnsi" w:hAnsiTheme="majorHAnsi" w:cstheme="majorHAnsi"/>
        </w:rPr>
        <w:t xml:space="preserve"> JO)</w:t>
      </w:r>
    </w:p>
    <w:p w14:paraId="168530AC" w14:textId="28A16F51" w:rsidR="00642A7E" w:rsidRPr="008617FF" w:rsidRDefault="00642A7E" w:rsidP="00642A7E">
      <w:pPr>
        <w:rPr>
          <w:rStyle w:val="StyleUnderline"/>
          <w:rFonts w:asciiTheme="majorHAnsi" w:hAnsiTheme="majorHAnsi" w:cstheme="majorHAnsi"/>
        </w:rPr>
      </w:pPr>
      <w:r w:rsidRPr="008617FF">
        <w:rPr>
          <w:rStyle w:val="StyleUnderline"/>
          <w:rFonts w:asciiTheme="majorHAnsi" w:hAnsiTheme="majorHAnsi" w:cstheme="majorHAnsi"/>
        </w:rPr>
        <w:t>Just as the prohibition on new nuclear capabilities enabled other aspects of U.S. nuclear policy, it also assisted the Obama administration in its efforts to strengthen U.S. alliances around the world.</w:t>
      </w:r>
      <w:r w:rsidRPr="008617FF">
        <w:rPr>
          <w:rFonts w:asciiTheme="majorHAnsi" w:hAnsiTheme="majorHAnsi" w:cstheme="majorHAnsi"/>
          <w:sz w:val="16"/>
        </w:rPr>
        <w:t xml:space="preserve"> Allies vary considerably in their views of U.S. nuclear weapons—and a country’s executive leadership, foreign affairs ministry, defense ministry, and public will often hold differing views. </w:t>
      </w:r>
      <w:r w:rsidRPr="008617FF">
        <w:rPr>
          <w:rStyle w:val="StyleUnderline"/>
          <w:rFonts w:asciiTheme="majorHAnsi" w:hAnsiTheme="majorHAnsi" w:cstheme="majorHAnsi"/>
        </w:rPr>
        <w:t>While many support the nuclear modernization plans,</w:t>
      </w:r>
      <w:r w:rsidRPr="008617FF">
        <w:rPr>
          <w:rFonts w:asciiTheme="majorHAnsi" w:hAnsiTheme="majorHAnsi" w:cstheme="majorHAnsi"/>
          <w:sz w:val="16"/>
        </w:rPr>
        <w:t xml:space="preserve"> </w:t>
      </w:r>
      <w:r w:rsidRPr="008617FF">
        <w:rPr>
          <w:rStyle w:val="Emphasis"/>
          <w:rFonts w:asciiTheme="majorHAnsi" w:hAnsiTheme="majorHAnsi" w:cstheme="majorHAnsi"/>
        </w:rPr>
        <w:t>several close NATO and Asian allies have exhibited skepticism</w:t>
      </w:r>
      <w:r w:rsidRPr="008617FF">
        <w:rPr>
          <w:rFonts w:asciiTheme="majorHAnsi" w:hAnsiTheme="majorHAnsi" w:cstheme="majorHAnsi"/>
          <w:sz w:val="16"/>
        </w:rPr>
        <w:t xml:space="preserve">.124 </w:t>
      </w:r>
      <w:r w:rsidRPr="008617FF">
        <w:rPr>
          <w:rStyle w:val="StyleUnderline"/>
          <w:rFonts w:asciiTheme="majorHAnsi" w:hAnsiTheme="majorHAnsi" w:cstheme="majorHAnsi"/>
        </w:rPr>
        <w:t>Many U.S. allies care deeply about the Article VI commitment in the Non-Proliferation Treaty, or NPT, to move toward nuclear disarmament</w:t>
      </w:r>
      <w:r w:rsidRPr="008617FF">
        <w:rPr>
          <w:rFonts w:asciiTheme="majorHAnsi" w:hAnsiTheme="majorHAnsi" w:cstheme="majorHAnsi"/>
          <w:sz w:val="16"/>
        </w:rPr>
        <w:t xml:space="preserve">; </w:t>
      </w:r>
      <w:r w:rsidRPr="008617FF">
        <w:rPr>
          <w:rStyle w:val="StyleUnderline"/>
          <w:rFonts w:asciiTheme="majorHAnsi" w:hAnsiTheme="majorHAnsi" w:cstheme="majorHAnsi"/>
        </w:rPr>
        <w:t>some would fear being caught up in a new arms race or worry that the United States is moving toward a nuclear warfighting strategy that could create new risks in their regions.</w:t>
      </w:r>
      <w:r w:rsidRPr="008617FF">
        <w:rPr>
          <w:rFonts w:asciiTheme="majorHAnsi" w:hAnsiTheme="majorHAnsi" w:cstheme="majorHAnsi"/>
          <w:sz w:val="16"/>
        </w:rPr>
        <w:t xml:space="preserve"> </w:t>
      </w:r>
      <w:r w:rsidRPr="008617FF">
        <w:rPr>
          <w:rStyle w:val="StyleUnderline"/>
          <w:rFonts w:asciiTheme="majorHAnsi" w:hAnsiTheme="majorHAnsi" w:cstheme="majorHAnsi"/>
        </w:rPr>
        <w:t>Friction over the role of nuclear weapons could complicate alliance deterrence planning or coordination during a crisis.</w:t>
      </w:r>
    </w:p>
    <w:p w14:paraId="0EF637AE" w14:textId="77777777" w:rsidR="00BE19F3" w:rsidRPr="008617FF" w:rsidRDefault="00BE19F3" w:rsidP="00BE19F3">
      <w:pPr>
        <w:pStyle w:val="Heading4"/>
        <w:rPr>
          <w:rFonts w:asciiTheme="majorHAnsi" w:hAnsiTheme="majorHAnsi" w:cstheme="majorHAnsi"/>
        </w:rPr>
      </w:pPr>
      <w:r w:rsidRPr="008617FF">
        <w:rPr>
          <w:rFonts w:asciiTheme="majorHAnsi" w:hAnsiTheme="majorHAnsi" w:cstheme="majorHAnsi"/>
        </w:rPr>
        <w:t>Allies fear changes to US nuclear programs – PLUS litany of other commitment issues, including high-stakes Trident systems are at the forefront of ally calculations</w:t>
      </w:r>
    </w:p>
    <w:p w14:paraId="16C2D0C0" w14:textId="77777777" w:rsidR="00BE19F3" w:rsidRPr="008617FF" w:rsidRDefault="00BE19F3" w:rsidP="00BE19F3">
      <w:pPr>
        <w:spacing w:after="0" w:line="240" w:lineRule="auto"/>
        <w:rPr>
          <w:rFonts w:asciiTheme="majorHAnsi" w:eastAsia="Times New Roman" w:hAnsiTheme="majorHAnsi" w:cstheme="majorHAnsi"/>
          <w:sz w:val="24"/>
        </w:rPr>
      </w:pPr>
      <w:r w:rsidRPr="008617FF">
        <w:rPr>
          <w:rStyle w:val="Style13ptBold"/>
          <w:rFonts w:asciiTheme="majorHAnsi" w:hAnsiTheme="majorHAnsi" w:cstheme="majorHAnsi"/>
        </w:rPr>
        <w:t>CSIS 2-12</w:t>
      </w:r>
      <w:r w:rsidRPr="008617FF">
        <w:rPr>
          <w:rFonts w:asciiTheme="majorHAnsi" w:hAnsiTheme="majorHAnsi" w:cstheme="majorHAnsi"/>
        </w:rPr>
        <w:t xml:space="preserve"> (The Center for Strategic and International Studies (CSIS) is a bipartisan, nonprofit policy research organization dedicated to advancing practical ideas to national security challenges, "Nuclear Modernization under Competing Pressures," Center for Strategic and International Studies, 2-12-2021, https://www.csis.org/analysis/nuclear-modernization-under-competing-pressures )//ILake-VP</w:t>
      </w:r>
    </w:p>
    <w:p w14:paraId="4ACF149D" w14:textId="77777777" w:rsidR="00BE19F3" w:rsidRPr="008617FF" w:rsidRDefault="00BE19F3" w:rsidP="00BE19F3">
      <w:pPr>
        <w:rPr>
          <w:rFonts w:asciiTheme="majorHAnsi" w:hAnsiTheme="majorHAnsi" w:cstheme="majorHAnsi"/>
        </w:rPr>
      </w:pPr>
    </w:p>
    <w:p w14:paraId="0556B417" w14:textId="77777777" w:rsidR="00BE19F3" w:rsidRPr="008617FF" w:rsidRDefault="00BE19F3" w:rsidP="00BE19F3">
      <w:pPr>
        <w:rPr>
          <w:rFonts w:asciiTheme="majorHAnsi" w:hAnsiTheme="majorHAnsi" w:cstheme="majorHAnsi"/>
          <w:sz w:val="16"/>
        </w:rPr>
      </w:pPr>
      <w:r w:rsidRPr="008617FF">
        <w:rPr>
          <w:rFonts w:asciiTheme="majorHAnsi" w:hAnsiTheme="majorHAnsi" w:cstheme="majorHAnsi"/>
          <w:sz w:val="16"/>
        </w:rPr>
        <w:t>A4: The Biden administration has committed to a national security policy that works by, with, and through our allies and partners around the world. For those allies that rely on U.S. nuclear guarantees in the form of extended deterrence—most notably North Atlantic Treaty Organization (NATO) allies, Japan, South Korea, and Australia—U.S. nuclear policy and posture is inextricably linked to their own security requirements. These relationships cut both ways. The U.S. system of allies and partners around the world provides the most potent, and often underappreciated, element of U.S. deterrence posture: an element that has endured considerable strain over the last several years</w:t>
      </w:r>
      <w:r w:rsidRPr="008617FF">
        <w:rPr>
          <w:rFonts w:asciiTheme="majorHAnsi" w:hAnsiTheme="majorHAnsi" w:cstheme="majorHAnsi"/>
          <w:u w:val="single"/>
        </w:rPr>
        <w:t xml:space="preserve">. Those partners have strong views and concerns about U.S. nuclear posture: They strongly favor a return to serious arms control and dialogue on the one hand, but also hold </w:t>
      </w:r>
      <w:r w:rsidRPr="008617FF">
        <w:rPr>
          <w:rFonts w:asciiTheme="majorHAnsi" w:hAnsiTheme="majorHAnsi" w:cstheme="majorHAnsi"/>
          <w:b/>
          <w:u w:val="single"/>
        </w:rPr>
        <w:t>deep reservations about changes to U.S. programs and posture</w:t>
      </w:r>
      <w:r w:rsidRPr="008617FF">
        <w:rPr>
          <w:rFonts w:asciiTheme="majorHAnsi" w:hAnsiTheme="majorHAnsi" w:cstheme="majorHAnsi"/>
          <w:u w:val="single"/>
        </w:rPr>
        <w:t xml:space="preserve"> that could undermine or appear to undermine the U.S. commitment to extended deterrence.</w:t>
      </w:r>
      <w:r w:rsidRPr="008617FF">
        <w:rPr>
          <w:rFonts w:asciiTheme="majorHAnsi" w:hAnsiTheme="majorHAnsi" w:cstheme="majorHAnsi"/>
          <w:sz w:val="16"/>
        </w:rPr>
        <w:t xml:space="preserve"> Ensuring U.S. commitment to key allies will require robust and tailored consultations and a real commitment to listening. </w:t>
      </w:r>
      <w:r w:rsidRPr="008617FF">
        <w:rPr>
          <w:rFonts w:asciiTheme="majorHAnsi" w:hAnsiTheme="majorHAnsi" w:cstheme="majorHAnsi"/>
          <w:u w:val="single"/>
        </w:rPr>
        <w:t xml:space="preserve">Issues such as </w:t>
      </w:r>
      <w:r w:rsidRPr="008617FF">
        <w:rPr>
          <w:rFonts w:asciiTheme="majorHAnsi" w:hAnsiTheme="majorHAnsi" w:cstheme="majorHAnsi"/>
          <w:b/>
          <w:u w:val="single"/>
        </w:rPr>
        <w:t>sustaining the nuclear triad</w:t>
      </w:r>
      <w:r w:rsidRPr="008617FF">
        <w:rPr>
          <w:rFonts w:asciiTheme="majorHAnsi" w:hAnsiTheme="majorHAnsi" w:cstheme="majorHAnsi"/>
          <w:u w:val="single"/>
        </w:rPr>
        <w:t xml:space="preserve">, the </w:t>
      </w:r>
      <w:r w:rsidRPr="008617FF">
        <w:rPr>
          <w:rFonts w:asciiTheme="majorHAnsi" w:hAnsiTheme="majorHAnsi" w:cstheme="majorHAnsi"/>
          <w:b/>
          <w:u w:val="single"/>
        </w:rPr>
        <w:t>presence of U.S. nuclear capabilities in Europe, pressure for multilateral arms control</w:t>
      </w:r>
      <w:r w:rsidRPr="008617FF">
        <w:rPr>
          <w:rFonts w:asciiTheme="majorHAnsi" w:hAnsiTheme="majorHAnsi" w:cstheme="majorHAnsi"/>
          <w:u w:val="single"/>
        </w:rPr>
        <w:t xml:space="preserve"> that includes the United Kingdom and France, </w:t>
      </w:r>
      <w:r w:rsidRPr="008617FF">
        <w:rPr>
          <w:rFonts w:asciiTheme="majorHAnsi" w:hAnsiTheme="majorHAnsi" w:cstheme="majorHAnsi"/>
          <w:b/>
          <w:u w:val="single"/>
        </w:rPr>
        <w:t>reductions in lower-yield nuclear options</w:t>
      </w:r>
      <w:r w:rsidRPr="008617FF">
        <w:rPr>
          <w:rFonts w:asciiTheme="majorHAnsi" w:hAnsiTheme="majorHAnsi" w:cstheme="majorHAnsi"/>
          <w:u w:val="single"/>
        </w:rPr>
        <w:t xml:space="preserve"> intended to address deterrence gaps in regional conflicts, and other pressing issues should not be seen as decisions for the United States alone to make—if indeed our commitment to partnership and alliance cohesions is more than just empty words. </w:t>
      </w:r>
      <w:r w:rsidRPr="008617FF">
        <w:rPr>
          <w:rFonts w:asciiTheme="majorHAnsi" w:hAnsiTheme="majorHAnsi" w:cstheme="majorHAnsi"/>
          <w:sz w:val="16"/>
        </w:rPr>
        <w:t>Moreover, unilateral cutbacks on nuclear modernization may also strain U.S. alliances while also undermining the U.S. ability to further engage in meaningful arms control by presumptively reducing its bargaining power for the negotiations ahead.</w:t>
      </w:r>
    </w:p>
    <w:p w14:paraId="6A477CCB" w14:textId="77777777" w:rsidR="00BE19F3" w:rsidRPr="008617FF" w:rsidRDefault="00BE19F3" w:rsidP="00BE19F3">
      <w:pPr>
        <w:rPr>
          <w:rFonts w:asciiTheme="majorHAnsi" w:hAnsiTheme="majorHAnsi" w:cstheme="majorHAnsi"/>
          <w:sz w:val="16"/>
        </w:rPr>
      </w:pPr>
      <w:r w:rsidRPr="008617FF">
        <w:rPr>
          <w:rFonts w:asciiTheme="majorHAnsi" w:hAnsiTheme="majorHAnsi" w:cstheme="majorHAnsi"/>
          <w:u w:val="single"/>
        </w:rPr>
        <w:t xml:space="preserve">Another underappreciated </w:t>
      </w:r>
      <w:r w:rsidRPr="008617FF">
        <w:rPr>
          <w:rFonts w:asciiTheme="majorHAnsi" w:hAnsiTheme="majorHAnsi" w:cstheme="majorHAnsi"/>
          <w:b/>
          <w:u w:val="single"/>
        </w:rPr>
        <w:t>alliance issue involves the replacement delivery platform and warhead for the Trident SLBM</w:t>
      </w:r>
      <w:r w:rsidRPr="008617FF">
        <w:rPr>
          <w:rFonts w:asciiTheme="majorHAnsi" w:hAnsiTheme="majorHAnsi" w:cstheme="majorHAnsi"/>
          <w:u w:val="single"/>
        </w:rPr>
        <w:t>, which the United States and United Kingdom are building concurrently. By committing to a “new” warhead</w:t>
      </w:r>
      <w:r w:rsidRPr="008617FF">
        <w:rPr>
          <w:rFonts w:asciiTheme="majorHAnsi" w:hAnsiTheme="majorHAnsi" w:cstheme="majorHAnsi"/>
          <w:sz w:val="16"/>
        </w:rPr>
        <w:t xml:space="preserve"> (the first newly numbered U.S. nuclear warhead since 1992), </w:t>
      </w:r>
      <w:r w:rsidRPr="008617FF">
        <w:rPr>
          <w:rFonts w:asciiTheme="majorHAnsi" w:hAnsiTheme="majorHAnsi" w:cstheme="majorHAnsi"/>
          <w:u w:val="single"/>
        </w:rPr>
        <w:t xml:space="preserve">the Trump </w:t>
      </w:r>
      <w:r w:rsidRPr="008617FF">
        <w:rPr>
          <w:rFonts w:asciiTheme="majorHAnsi" w:hAnsiTheme="majorHAnsi" w:cstheme="majorHAnsi"/>
          <w:b/>
          <w:u w:val="single"/>
        </w:rPr>
        <w:lastRenderedPageBreak/>
        <w:t>administration </w:t>
      </w:r>
      <w:hyperlink r:id="rId135" w:history="1">
        <w:r w:rsidRPr="008617FF">
          <w:rPr>
            <w:rStyle w:val="Hyperlink"/>
            <w:rFonts w:asciiTheme="majorHAnsi" w:hAnsiTheme="majorHAnsi" w:cstheme="majorHAnsi"/>
            <w:b/>
            <w:u w:val="single"/>
          </w:rPr>
          <w:t>raised the profile and the stakes for the</w:t>
        </w:r>
      </w:hyperlink>
      <w:r w:rsidRPr="008617FF">
        <w:rPr>
          <w:rFonts w:asciiTheme="majorHAnsi" w:hAnsiTheme="majorHAnsi" w:cstheme="majorHAnsi"/>
          <w:b/>
          <w:u w:val="single"/>
        </w:rPr>
        <w:t> new warhead</w:t>
      </w:r>
      <w:r w:rsidRPr="008617FF">
        <w:rPr>
          <w:rFonts w:asciiTheme="majorHAnsi" w:hAnsiTheme="majorHAnsi" w:cstheme="majorHAnsi"/>
          <w:u w:val="single"/>
        </w:rPr>
        <w:t> and injected considerable controversy into the program</w:t>
      </w:r>
      <w:r w:rsidRPr="008617FF">
        <w:rPr>
          <w:rFonts w:asciiTheme="majorHAnsi" w:hAnsiTheme="majorHAnsi" w:cstheme="majorHAnsi"/>
          <w:sz w:val="16"/>
        </w:rPr>
        <w:t>. Canceling that missile or the missile’s W93 warhead could have serious implications for the United Kingdom’s ability to </w:t>
      </w:r>
      <w:hyperlink r:id="rId136" w:history="1">
        <w:r w:rsidRPr="008617FF">
          <w:rPr>
            <w:rStyle w:val="Hyperlink"/>
            <w:rFonts w:asciiTheme="majorHAnsi" w:hAnsiTheme="majorHAnsi" w:cstheme="majorHAnsi"/>
            <w:sz w:val="16"/>
          </w:rPr>
          <w:t>meet its own modernization timelines</w:t>
        </w:r>
      </w:hyperlink>
      <w:r w:rsidRPr="008617FF">
        <w:rPr>
          <w:rFonts w:asciiTheme="majorHAnsi" w:hAnsiTheme="majorHAnsi" w:cstheme="majorHAnsi"/>
          <w:sz w:val="16"/>
        </w:rPr>
        <w:t> and may erode more than </w:t>
      </w:r>
      <w:hyperlink r:id="rId137" w:history="1">
        <w:r w:rsidRPr="008617FF">
          <w:rPr>
            <w:rStyle w:val="Hyperlink"/>
            <w:rFonts w:asciiTheme="majorHAnsi" w:hAnsiTheme="majorHAnsi" w:cstheme="majorHAnsi"/>
            <w:sz w:val="16"/>
          </w:rPr>
          <w:t>60 years of cooperation</w:t>
        </w:r>
      </w:hyperlink>
      <w:r w:rsidRPr="008617FF">
        <w:rPr>
          <w:rFonts w:asciiTheme="majorHAnsi" w:hAnsiTheme="majorHAnsi" w:cstheme="majorHAnsi"/>
          <w:sz w:val="16"/>
        </w:rPr>
        <w:t xml:space="preserve"> between the two countries under the 1958 U.S.-UK Mutual Defense Agreement. </w:t>
      </w:r>
      <w:r w:rsidRPr="008617FF">
        <w:rPr>
          <w:rFonts w:asciiTheme="majorHAnsi" w:hAnsiTheme="majorHAnsi" w:cstheme="majorHAnsi"/>
          <w:u w:val="single"/>
        </w:rPr>
        <w:t>The UK government has </w:t>
      </w:r>
      <w:hyperlink r:id="rId138" w:history="1">
        <w:r w:rsidRPr="008617FF">
          <w:rPr>
            <w:rStyle w:val="Hyperlink"/>
            <w:rFonts w:asciiTheme="majorHAnsi" w:hAnsiTheme="majorHAnsi" w:cstheme="majorHAnsi"/>
            <w:u w:val="single"/>
          </w:rPr>
          <w:t>reportedly</w:t>
        </w:r>
      </w:hyperlink>
      <w:r w:rsidRPr="008617FF">
        <w:rPr>
          <w:rFonts w:asciiTheme="majorHAnsi" w:hAnsiTheme="majorHAnsi" w:cstheme="majorHAnsi"/>
          <w:u w:val="single"/>
        </w:rPr>
        <w:t> lobbied members of the U.S. Congress to support the W93 program.</w:t>
      </w:r>
    </w:p>
    <w:p w14:paraId="2AD1C2FA" w14:textId="7A250F39" w:rsidR="00EB54FC" w:rsidRPr="008617FF" w:rsidRDefault="00EB54FC" w:rsidP="00EB54FC">
      <w:pPr>
        <w:pStyle w:val="Heading3"/>
        <w:rPr>
          <w:rFonts w:asciiTheme="majorHAnsi" w:hAnsiTheme="majorHAnsi" w:cstheme="majorHAnsi"/>
        </w:rPr>
      </w:pPr>
      <w:r w:rsidRPr="008617FF">
        <w:rPr>
          <w:rFonts w:asciiTheme="majorHAnsi" w:hAnsiTheme="majorHAnsi" w:cstheme="majorHAnsi"/>
        </w:rPr>
        <w:lastRenderedPageBreak/>
        <w:t>2AC – Minuteman Extension Checks</w:t>
      </w:r>
    </w:p>
    <w:p w14:paraId="1723B6FC" w14:textId="77777777" w:rsidR="00EB54FC" w:rsidRPr="008617FF" w:rsidRDefault="00EB54FC" w:rsidP="00EB54FC">
      <w:pPr>
        <w:pStyle w:val="Heading4"/>
        <w:rPr>
          <w:rFonts w:asciiTheme="majorHAnsi" w:hAnsiTheme="majorHAnsi" w:cstheme="majorHAnsi"/>
        </w:rPr>
      </w:pPr>
      <w:r w:rsidRPr="008617FF">
        <w:rPr>
          <w:rFonts w:asciiTheme="majorHAnsi" w:hAnsiTheme="majorHAnsi" w:cstheme="majorHAnsi"/>
        </w:rPr>
        <w:t xml:space="preserve">Minuteman III </w:t>
      </w:r>
      <w:r w:rsidRPr="008617FF">
        <w:rPr>
          <w:rFonts w:asciiTheme="majorHAnsi" w:hAnsiTheme="majorHAnsi" w:cstheme="majorHAnsi"/>
          <w:u w:val="single"/>
        </w:rPr>
        <w:t>reassures allies</w:t>
      </w:r>
      <w:r w:rsidRPr="008617FF">
        <w:rPr>
          <w:rFonts w:asciiTheme="majorHAnsi" w:hAnsiTheme="majorHAnsi" w:cstheme="majorHAnsi"/>
        </w:rPr>
        <w:t>.</w:t>
      </w:r>
    </w:p>
    <w:p w14:paraId="502F8CA1" w14:textId="77777777" w:rsidR="00EB54FC" w:rsidRPr="008617FF" w:rsidRDefault="00EB54FC" w:rsidP="00EB54FC">
      <w:pPr>
        <w:pStyle w:val="AuthorQuals"/>
        <w:rPr>
          <w:rFonts w:asciiTheme="majorHAnsi" w:hAnsiTheme="majorHAnsi" w:cstheme="majorHAnsi"/>
        </w:rPr>
      </w:pPr>
      <w:r w:rsidRPr="008617FF">
        <w:rPr>
          <w:rStyle w:val="Style13ptBold"/>
          <w:rFonts w:asciiTheme="majorHAnsi" w:hAnsiTheme="majorHAnsi" w:cstheme="majorHAnsi"/>
        </w:rPr>
        <w:t>AF, '21</w:t>
      </w:r>
      <w:r w:rsidRPr="008617FF">
        <w:rPr>
          <w:rFonts w:asciiTheme="majorHAnsi" w:hAnsiTheme="majorHAnsi" w:cstheme="majorHAnsi"/>
        </w:rPr>
        <w:t xml:space="preserve"> (Air Force; Air Force Global Strike Command Public Affairs; "Minuteman III test launch demonstrates safe, reliable deterrent"; U.S. Air Force; https://www.af.mil/News/Article-Display/Article/2513349/minuteman-iii-test-launch-demonstrates-safe-reliable-deterrent/; 2-24-2021, Accessed 7-25-2021)//ILake-NoC</w:t>
      </w:r>
    </w:p>
    <w:p w14:paraId="4B32E756" w14:textId="77777777" w:rsidR="00EB54FC" w:rsidRPr="008617FF" w:rsidRDefault="00EB54FC" w:rsidP="00EB54FC">
      <w:pPr>
        <w:rPr>
          <w:rFonts w:asciiTheme="majorHAnsi" w:hAnsiTheme="majorHAnsi" w:cstheme="majorHAnsi"/>
          <w:sz w:val="16"/>
        </w:rPr>
      </w:pPr>
      <w:r w:rsidRPr="008617FF">
        <w:rPr>
          <w:rFonts w:asciiTheme="majorHAnsi" w:hAnsiTheme="majorHAnsi" w:cstheme="majorHAnsi"/>
          <w:sz w:val="16"/>
        </w:rPr>
        <w:t xml:space="preserve">A </w:t>
      </w:r>
      <w:r w:rsidRPr="008617FF">
        <w:rPr>
          <w:rStyle w:val="StyleUnderline"/>
          <w:rFonts w:asciiTheme="majorHAnsi" w:hAnsiTheme="majorHAnsi" w:cstheme="majorHAnsi"/>
        </w:rPr>
        <w:t>team of</w:t>
      </w:r>
      <w:r w:rsidRPr="008617FF">
        <w:rPr>
          <w:rFonts w:asciiTheme="majorHAnsi" w:hAnsiTheme="majorHAnsi" w:cstheme="majorHAnsi"/>
          <w:sz w:val="16"/>
        </w:rPr>
        <w:t xml:space="preserve"> Air Force Global Strike Command </w:t>
      </w:r>
      <w:r w:rsidRPr="008617FF">
        <w:rPr>
          <w:rStyle w:val="StyleUnderline"/>
          <w:rFonts w:asciiTheme="majorHAnsi" w:hAnsiTheme="majorHAnsi" w:cstheme="majorHAnsi"/>
        </w:rPr>
        <w:t>Airmen</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launched an unarmed </w:t>
      </w:r>
      <w:r w:rsidRPr="008617FF">
        <w:rPr>
          <w:rStyle w:val="Emphasis"/>
          <w:rFonts w:asciiTheme="majorHAnsi" w:hAnsiTheme="majorHAnsi" w:cstheme="majorHAnsi"/>
        </w:rPr>
        <w:t>Minuteman III</w:t>
      </w:r>
      <w:r w:rsidRPr="008617FF">
        <w:rPr>
          <w:rStyle w:val="StyleUnderline"/>
          <w:rFonts w:asciiTheme="majorHAnsi" w:hAnsiTheme="majorHAnsi" w:cstheme="majorHAnsi"/>
        </w:rPr>
        <w:t xml:space="preserve"> i</w:t>
      </w:r>
      <w:r w:rsidRPr="008617FF">
        <w:rPr>
          <w:rFonts w:asciiTheme="majorHAnsi" w:hAnsiTheme="majorHAnsi" w:cstheme="majorHAnsi"/>
          <w:sz w:val="16"/>
        </w:rPr>
        <w:t>nter</w:t>
      </w:r>
      <w:r w:rsidRPr="008617FF">
        <w:rPr>
          <w:rStyle w:val="StyleUnderline"/>
          <w:rFonts w:asciiTheme="majorHAnsi" w:hAnsiTheme="majorHAnsi" w:cstheme="majorHAnsi"/>
        </w:rPr>
        <w:t>c</w:t>
      </w:r>
      <w:r w:rsidRPr="008617FF">
        <w:rPr>
          <w:rFonts w:asciiTheme="majorHAnsi" w:hAnsiTheme="majorHAnsi" w:cstheme="majorHAnsi"/>
          <w:sz w:val="16"/>
        </w:rPr>
        <w:t xml:space="preserve">ontinental </w:t>
      </w:r>
      <w:r w:rsidRPr="008617FF">
        <w:rPr>
          <w:rStyle w:val="StyleUnderline"/>
          <w:rFonts w:asciiTheme="majorHAnsi" w:hAnsiTheme="majorHAnsi" w:cstheme="majorHAnsi"/>
        </w:rPr>
        <w:t>b</w:t>
      </w:r>
      <w:r w:rsidRPr="008617FF">
        <w:rPr>
          <w:rFonts w:asciiTheme="majorHAnsi" w:hAnsiTheme="majorHAnsi" w:cstheme="majorHAnsi"/>
          <w:sz w:val="16"/>
        </w:rPr>
        <w:t xml:space="preserve">allistic </w:t>
      </w:r>
      <w:r w:rsidRPr="008617FF">
        <w:rPr>
          <w:rStyle w:val="StyleUnderline"/>
          <w:rFonts w:asciiTheme="majorHAnsi" w:hAnsiTheme="majorHAnsi" w:cstheme="majorHAnsi"/>
        </w:rPr>
        <w:t>m</w:t>
      </w:r>
      <w:r w:rsidRPr="008617FF">
        <w:rPr>
          <w:rFonts w:asciiTheme="majorHAnsi" w:hAnsiTheme="majorHAnsi" w:cstheme="majorHAnsi"/>
          <w:sz w:val="16"/>
        </w:rPr>
        <w:t>issile equipped with a test reentry vehicle at 11:47 p.m. Pacific Time Feb. 24 from Vandenberg Air Force Base, California.</w:t>
      </w:r>
    </w:p>
    <w:p w14:paraId="7AE1A8D4" w14:textId="77777777" w:rsidR="00EB54FC" w:rsidRPr="008617FF" w:rsidRDefault="00EB54FC" w:rsidP="00EB54FC">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 xml:space="preserve">test demonstrates that the </w:t>
      </w:r>
      <w:r w:rsidRPr="008617FF">
        <w:rPr>
          <w:rFonts w:asciiTheme="majorHAnsi" w:hAnsiTheme="majorHAnsi" w:cstheme="majorHAnsi"/>
          <w:sz w:val="16"/>
        </w:rPr>
        <w:t xml:space="preserve">United States’ </w:t>
      </w:r>
      <w:r w:rsidRPr="008617FF">
        <w:rPr>
          <w:rStyle w:val="Emphasis"/>
          <w:rFonts w:asciiTheme="majorHAnsi" w:hAnsiTheme="majorHAnsi" w:cstheme="majorHAnsi"/>
        </w:rPr>
        <w:t>nuclear deterrent is safe</w:t>
      </w:r>
      <w:r w:rsidRPr="008617FF">
        <w:rPr>
          <w:rFonts w:asciiTheme="majorHAnsi" w:hAnsiTheme="majorHAnsi" w:cstheme="majorHAnsi"/>
          <w:sz w:val="16"/>
        </w:rPr>
        <w:t xml:space="preserve">, </w:t>
      </w:r>
      <w:r w:rsidRPr="008617FF">
        <w:rPr>
          <w:rStyle w:val="Emphasis"/>
          <w:rFonts w:asciiTheme="majorHAnsi" w:hAnsiTheme="majorHAnsi" w:cstheme="majorHAnsi"/>
        </w:rPr>
        <w:t>secure, reliable and effective</w:t>
      </w:r>
      <w:r w:rsidRPr="008617FF">
        <w:rPr>
          <w:rFonts w:asciiTheme="majorHAnsi" w:hAnsiTheme="majorHAnsi" w:cstheme="majorHAnsi"/>
          <w:sz w:val="16"/>
        </w:rPr>
        <w:t xml:space="preserve"> </w:t>
      </w:r>
      <w:r w:rsidRPr="008617FF">
        <w:rPr>
          <w:rStyle w:val="StyleUnderline"/>
          <w:rFonts w:asciiTheme="majorHAnsi" w:hAnsiTheme="majorHAnsi" w:cstheme="majorHAnsi"/>
        </w:rPr>
        <w:t>to deter twenty-first century threats and</w:t>
      </w:r>
      <w:r w:rsidRPr="008617FF">
        <w:rPr>
          <w:rFonts w:asciiTheme="majorHAnsi" w:hAnsiTheme="majorHAnsi" w:cstheme="majorHAnsi"/>
          <w:sz w:val="16"/>
        </w:rPr>
        <w:t xml:space="preserve"> </w:t>
      </w:r>
      <w:r w:rsidRPr="008617FF">
        <w:rPr>
          <w:rStyle w:val="Emphasis"/>
          <w:rFonts w:asciiTheme="majorHAnsi" w:hAnsiTheme="majorHAnsi" w:cstheme="majorHAnsi"/>
        </w:rPr>
        <w:t>reassure our allies.</w:t>
      </w:r>
    </w:p>
    <w:p w14:paraId="3E16BE02" w14:textId="77777777" w:rsidR="00EB54FC" w:rsidRPr="008617FF" w:rsidRDefault="00EB54FC" w:rsidP="00EB54FC">
      <w:pPr>
        <w:rPr>
          <w:rStyle w:val="StyleUnderline"/>
          <w:rFonts w:asciiTheme="majorHAnsi" w:hAnsiTheme="majorHAnsi" w:cstheme="majorHAnsi"/>
        </w:rPr>
      </w:pPr>
      <w:r w:rsidRPr="008617FF">
        <w:rPr>
          <w:rFonts w:asciiTheme="majorHAnsi" w:hAnsiTheme="majorHAnsi" w:cstheme="majorHAnsi"/>
          <w:sz w:val="16"/>
        </w:rPr>
        <w:t xml:space="preserve">“Our nation’s ICBM fleet stands ready 24/7,” said Lt. Gen. Anthony Cotton, deputy commander of Air Force Global Strike Command. “Operational </w:t>
      </w:r>
      <w:r w:rsidRPr="008617FF">
        <w:rPr>
          <w:rStyle w:val="StyleUnderline"/>
          <w:rFonts w:asciiTheme="majorHAnsi" w:hAnsiTheme="majorHAnsi" w:cstheme="majorHAnsi"/>
        </w:rPr>
        <w:t>tests validate</w:t>
      </w:r>
      <w:r w:rsidRPr="008617FF">
        <w:rPr>
          <w:rFonts w:asciiTheme="majorHAnsi" w:hAnsiTheme="majorHAnsi" w:cstheme="majorHAnsi"/>
          <w:sz w:val="16"/>
        </w:rPr>
        <w:t xml:space="preserve"> our </w:t>
      </w:r>
      <w:r w:rsidRPr="008617FF">
        <w:rPr>
          <w:rStyle w:val="StyleUnderline"/>
          <w:rFonts w:asciiTheme="majorHAnsi" w:hAnsiTheme="majorHAnsi" w:cstheme="majorHAnsi"/>
        </w:rPr>
        <w:t>Minuteman III readiness and reliability</w:t>
      </w:r>
      <w:r w:rsidRPr="008617FF">
        <w:rPr>
          <w:rFonts w:asciiTheme="majorHAnsi" w:hAnsiTheme="majorHAnsi" w:cstheme="majorHAnsi"/>
          <w:sz w:val="16"/>
        </w:rPr>
        <w:t xml:space="preserve">. It further </w:t>
      </w:r>
      <w:r w:rsidRPr="008617FF">
        <w:rPr>
          <w:rStyle w:val="StyleUnderline"/>
          <w:rFonts w:asciiTheme="majorHAnsi" w:hAnsiTheme="majorHAnsi" w:cstheme="majorHAnsi"/>
        </w:rPr>
        <w:t>demonstrates to</w:t>
      </w:r>
      <w:r w:rsidRPr="008617FF">
        <w:rPr>
          <w:rFonts w:asciiTheme="majorHAnsi" w:hAnsiTheme="majorHAnsi" w:cstheme="majorHAnsi"/>
          <w:sz w:val="16"/>
        </w:rPr>
        <w:t xml:space="preserve"> our citizens, our </w:t>
      </w:r>
      <w:r w:rsidRPr="008617FF">
        <w:rPr>
          <w:rStyle w:val="StyleUnderline"/>
          <w:rFonts w:asciiTheme="majorHAnsi" w:hAnsiTheme="majorHAnsi" w:cstheme="majorHAnsi"/>
        </w:rPr>
        <w:t>allies</w:t>
      </w:r>
      <w:r w:rsidRPr="008617FF">
        <w:rPr>
          <w:rFonts w:asciiTheme="majorHAnsi" w:hAnsiTheme="majorHAnsi" w:cstheme="majorHAnsi"/>
          <w:sz w:val="16"/>
        </w:rPr>
        <w:t xml:space="preserve"> and our partners </w:t>
      </w:r>
      <w:r w:rsidRPr="008617FF">
        <w:rPr>
          <w:rStyle w:val="StyleUnderline"/>
          <w:rFonts w:asciiTheme="majorHAnsi" w:hAnsiTheme="majorHAnsi" w:cstheme="majorHAnsi"/>
        </w:rPr>
        <w:t>that</w:t>
      </w:r>
      <w:r w:rsidRPr="008617FF">
        <w:rPr>
          <w:rFonts w:asciiTheme="majorHAnsi" w:hAnsiTheme="majorHAnsi" w:cstheme="majorHAnsi"/>
          <w:sz w:val="16"/>
        </w:rPr>
        <w:t xml:space="preserve"> men and women across three missile wings provide credible overwatch </w:t>
      </w:r>
      <w:r w:rsidRPr="008617FF">
        <w:rPr>
          <w:rStyle w:val="StyleUnderline"/>
          <w:rFonts w:asciiTheme="majorHAnsi" w:hAnsiTheme="majorHAnsi" w:cstheme="majorHAnsi"/>
        </w:rPr>
        <w:t>with a strategic deterrent that is safe, secure and effective.”</w:t>
      </w:r>
    </w:p>
    <w:p w14:paraId="09842946" w14:textId="77777777" w:rsidR="00EB54FC" w:rsidRPr="008617FF" w:rsidRDefault="00EB54FC" w:rsidP="00EB54FC">
      <w:pPr>
        <w:rPr>
          <w:rFonts w:asciiTheme="majorHAnsi" w:hAnsiTheme="majorHAnsi" w:cstheme="majorHAnsi"/>
          <w:sz w:val="16"/>
        </w:rPr>
      </w:pPr>
      <w:r w:rsidRPr="008617FF">
        <w:rPr>
          <w:rFonts w:asciiTheme="majorHAnsi" w:hAnsiTheme="majorHAnsi" w:cstheme="majorHAnsi"/>
          <w:sz w:val="16"/>
        </w:rPr>
        <w:t xml:space="preserve">During this test, the ICBM's reentry vehicle traveled approximately 4,200 miles to the Kwajalein Atoll in the Marshall Islands. These </w:t>
      </w:r>
      <w:r w:rsidRPr="008617FF">
        <w:rPr>
          <w:rStyle w:val="StyleUnderline"/>
          <w:rFonts w:asciiTheme="majorHAnsi" w:hAnsiTheme="majorHAnsi" w:cstheme="majorHAnsi"/>
        </w:rPr>
        <w:t xml:space="preserve">test launches verify the </w:t>
      </w:r>
      <w:r w:rsidRPr="008617FF">
        <w:rPr>
          <w:rStyle w:val="Emphasis"/>
          <w:rFonts w:asciiTheme="majorHAnsi" w:hAnsiTheme="majorHAnsi" w:cstheme="majorHAnsi"/>
        </w:rPr>
        <w:t>accuracy and reliability</w:t>
      </w:r>
      <w:r w:rsidRPr="008617FF">
        <w:rPr>
          <w:rStyle w:val="StyleUnderline"/>
          <w:rFonts w:asciiTheme="majorHAnsi" w:hAnsiTheme="majorHAnsi" w:cstheme="majorHAnsi"/>
        </w:rPr>
        <w:t xml:space="preserve"> of the ICBM weapon system</w:t>
      </w:r>
      <w:r w:rsidRPr="008617FF">
        <w:rPr>
          <w:rFonts w:asciiTheme="majorHAnsi" w:hAnsiTheme="majorHAnsi" w:cstheme="majorHAnsi"/>
          <w:sz w:val="16"/>
        </w:rPr>
        <w:t xml:space="preserve">, </w:t>
      </w:r>
      <w:r w:rsidRPr="008617FF">
        <w:rPr>
          <w:rStyle w:val="StyleUnderline"/>
          <w:rFonts w:asciiTheme="majorHAnsi" w:hAnsiTheme="majorHAnsi" w:cstheme="majorHAnsi"/>
        </w:rPr>
        <w:t>providing</w:t>
      </w:r>
      <w:r w:rsidRPr="008617FF">
        <w:rPr>
          <w:rFonts w:asciiTheme="majorHAnsi" w:hAnsiTheme="majorHAnsi" w:cstheme="majorHAnsi"/>
          <w:sz w:val="16"/>
        </w:rPr>
        <w:t xml:space="preserve"> </w:t>
      </w:r>
      <w:r w:rsidRPr="008617FF">
        <w:rPr>
          <w:rStyle w:val="StyleUnderline"/>
          <w:rFonts w:asciiTheme="majorHAnsi" w:hAnsiTheme="majorHAnsi" w:cstheme="majorHAnsi"/>
        </w:rPr>
        <w:t>valuable</w:t>
      </w:r>
      <w:r w:rsidRPr="008617FF">
        <w:rPr>
          <w:rFonts w:asciiTheme="majorHAnsi" w:hAnsiTheme="majorHAnsi" w:cstheme="majorHAnsi"/>
          <w:sz w:val="16"/>
        </w:rPr>
        <w:t xml:space="preserve"> </w:t>
      </w:r>
      <w:r w:rsidRPr="008617FF">
        <w:rPr>
          <w:rStyle w:val="StyleUnderline"/>
          <w:rFonts w:asciiTheme="majorHAnsi" w:hAnsiTheme="majorHAnsi" w:cstheme="majorHAnsi"/>
        </w:rPr>
        <w:t>data</w:t>
      </w:r>
      <w:r w:rsidRPr="008617FF">
        <w:rPr>
          <w:rFonts w:asciiTheme="majorHAnsi" w:hAnsiTheme="majorHAnsi" w:cstheme="majorHAnsi"/>
          <w:sz w:val="16"/>
        </w:rPr>
        <w:t xml:space="preserve"> to ensure a continued safe, secure and effective nuclear deterrent.</w:t>
      </w:r>
    </w:p>
    <w:p w14:paraId="2E300E0A" w14:textId="77777777" w:rsidR="00EB54FC" w:rsidRPr="008617FF" w:rsidRDefault="00EB54FC" w:rsidP="00EB54FC">
      <w:pPr>
        <w:rPr>
          <w:rFonts w:asciiTheme="majorHAnsi" w:hAnsiTheme="majorHAnsi" w:cstheme="majorHAnsi"/>
          <w:sz w:val="16"/>
        </w:rPr>
      </w:pPr>
      <w:r w:rsidRPr="008617FF">
        <w:rPr>
          <w:rFonts w:asciiTheme="majorHAnsi" w:hAnsiTheme="majorHAnsi" w:cstheme="majorHAnsi"/>
          <w:sz w:val="16"/>
        </w:rPr>
        <w:t xml:space="preserve">“Over the last year, our </w:t>
      </w:r>
      <w:r w:rsidRPr="008617FF">
        <w:rPr>
          <w:rStyle w:val="StyleUnderline"/>
          <w:rFonts w:asciiTheme="majorHAnsi" w:hAnsiTheme="majorHAnsi" w:cstheme="majorHAnsi"/>
        </w:rPr>
        <w:t>highly professional and dedicated team</w:t>
      </w:r>
      <w:r w:rsidRPr="008617FF">
        <w:rPr>
          <w:rFonts w:asciiTheme="majorHAnsi" w:hAnsiTheme="majorHAnsi" w:cstheme="majorHAnsi"/>
          <w:sz w:val="16"/>
        </w:rPr>
        <w:t xml:space="preserve"> of Airmen, civilians and contractors have showcased phenomenal initiative and adaptability while continuing to </w:t>
      </w:r>
      <w:r w:rsidRPr="008617FF">
        <w:rPr>
          <w:rStyle w:val="StyleUnderline"/>
          <w:rFonts w:asciiTheme="majorHAnsi" w:hAnsiTheme="majorHAnsi" w:cstheme="majorHAnsi"/>
        </w:rPr>
        <w:t>run</w:t>
      </w:r>
      <w:r w:rsidRPr="008617FF">
        <w:rPr>
          <w:rFonts w:asciiTheme="majorHAnsi" w:hAnsiTheme="majorHAnsi" w:cstheme="majorHAnsi"/>
          <w:sz w:val="16"/>
        </w:rPr>
        <w:t xml:space="preserve"> a </w:t>
      </w:r>
      <w:r w:rsidRPr="008617FF">
        <w:rPr>
          <w:rStyle w:val="StyleUnderline"/>
          <w:rFonts w:asciiTheme="majorHAnsi" w:hAnsiTheme="majorHAnsi" w:cstheme="majorHAnsi"/>
        </w:rPr>
        <w:t>successful ICBM test launch</w:t>
      </w:r>
      <w:r w:rsidRPr="008617FF">
        <w:rPr>
          <w:rFonts w:asciiTheme="majorHAnsi" w:hAnsiTheme="majorHAnsi" w:cstheme="majorHAnsi"/>
          <w:sz w:val="16"/>
        </w:rPr>
        <w:t xml:space="preserve"> program despite the challenges of a world-wide pandemic,” said Col. Omar Colbert, 576th Flight Test Squadron commander. “</w:t>
      </w:r>
      <w:r w:rsidRPr="008617FF">
        <w:rPr>
          <w:rStyle w:val="StyleUnderline"/>
          <w:rFonts w:asciiTheme="majorHAnsi" w:hAnsiTheme="majorHAnsi" w:cstheme="majorHAnsi"/>
        </w:rPr>
        <w:t xml:space="preserve">Today’s launch sends </w:t>
      </w:r>
      <w:r w:rsidRPr="008617FF">
        <w:rPr>
          <w:rFonts w:asciiTheme="majorHAnsi" w:hAnsiTheme="majorHAnsi" w:cstheme="majorHAnsi"/>
          <w:sz w:val="16"/>
        </w:rPr>
        <w:t xml:space="preserve">a </w:t>
      </w:r>
      <w:r w:rsidRPr="008617FF">
        <w:rPr>
          <w:rStyle w:val="Emphasis"/>
          <w:rFonts w:asciiTheme="majorHAnsi" w:hAnsiTheme="majorHAnsi" w:cstheme="majorHAnsi"/>
        </w:rPr>
        <w:t>visible message of deterrence</w:t>
      </w:r>
      <w:r w:rsidRPr="008617FF">
        <w:rPr>
          <w:rFonts w:asciiTheme="majorHAnsi" w:hAnsiTheme="majorHAnsi" w:cstheme="majorHAnsi"/>
          <w:sz w:val="16"/>
        </w:rPr>
        <w:t xml:space="preserve"> </w:t>
      </w:r>
      <w:r w:rsidRPr="008617FF">
        <w:rPr>
          <w:rStyle w:val="StyleUnderline"/>
          <w:rFonts w:asciiTheme="majorHAnsi" w:hAnsiTheme="majorHAnsi" w:cstheme="majorHAnsi"/>
        </w:rPr>
        <w:t>to the world</w:t>
      </w:r>
      <w:r w:rsidRPr="008617FF">
        <w:rPr>
          <w:rFonts w:asciiTheme="majorHAnsi" w:hAnsiTheme="majorHAnsi" w:cstheme="majorHAnsi"/>
          <w:sz w:val="16"/>
        </w:rPr>
        <w:t>, and I couldn’t be more proud of our team, which includes task force members from the three ICBM wings along with key expertise and support from Headquarters Air Force Global Strike Command, Headquarters Twentieth Air Force and the Air Force Nuclear Weapons Center.”</w:t>
      </w:r>
    </w:p>
    <w:p w14:paraId="04976489" w14:textId="77777777" w:rsidR="00EB54FC" w:rsidRPr="008617FF" w:rsidRDefault="00EB54FC" w:rsidP="00EB54FC">
      <w:pPr>
        <w:rPr>
          <w:rFonts w:asciiTheme="majorHAnsi" w:hAnsiTheme="majorHAnsi" w:cstheme="majorHAnsi"/>
          <w:sz w:val="16"/>
        </w:rPr>
      </w:pPr>
      <w:r w:rsidRPr="008617FF">
        <w:rPr>
          <w:rFonts w:asciiTheme="majorHAnsi" w:hAnsiTheme="majorHAnsi" w:cstheme="majorHAnsi"/>
          <w:sz w:val="16"/>
        </w:rPr>
        <w:t xml:space="preserve">The test launch is a </w:t>
      </w:r>
      <w:r w:rsidRPr="008617FF">
        <w:rPr>
          <w:rStyle w:val="StyleUnderline"/>
          <w:rFonts w:asciiTheme="majorHAnsi" w:hAnsiTheme="majorHAnsi" w:cstheme="majorHAnsi"/>
        </w:rPr>
        <w:t>culmination of months of preparation</w:t>
      </w:r>
      <w:r w:rsidRPr="008617FF">
        <w:rPr>
          <w:rFonts w:asciiTheme="majorHAnsi" w:hAnsiTheme="majorHAnsi" w:cstheme="majorHAnsi"/>
          <w:sz w:val="16"/>
        </w:rPr>
        <w:t xml:space="preserve"> that involved multiple government partners and demonstrates that even during the pandemic, AFGSC maintains various levels of redundant capability to assure a national deterrent. The missile came from the 341st Missile Wing, with men and women supporting the launch from all three AFGSC missile wings as well as the 576th Flight Test Squadron.</w:t>
      </w:r>
    </w:p>
    <w:p w14:paraId="3EF89983" w14:textId="77777777" w:rsidR="00EB54FC" w:rsidRPr="008617FF" w:rsidRDefault="00EB54FC" w:rsidP="00EB54FC">
      <w:pPr>
        <w:rPr>
          <w:rFonts w:asciiTheme="majorHAnsi" w:hAnsiTheme="majorHAnsi" w:cstheme="majorHAnsi"/>
          <w:sz w:val="16"/>
        </w:rPr>
      </w:pPr>
      <w:r w:rsidRPr="008617FF">
        <w:rPr>
          <w:rFonts w:asciiTheme="majorHAnsi" w:hAnsiTheme="majorHAnsi" w:cstheme="majorHAnsi"/>
          <w:sz w:val="16"/>
        </w:rPr>
        <w:t xml:space="preserve">“The Task Force traveled from all three operational missile wings and executed a successful test launch. The maintenance members showcased the resourcefulness and technical expertise that make them the backbone of the ICBM mission,” said Maj. Jesse Haskett, Task Force commander. “The operators delivered an on-time on-target sortie and provided yet </w:t>
      </w:r>
      <w:r w:rsidRPr="008617FF">
        <w:rPr>
          <w:rStyle w:val="StyleUnderline"/>
          <w:rFonts w:asciiTheme="majorHAnsi" w:hAnsiTheme="majorHAnsi" w:cstheme="majorHAnsi"/>
        </w:rPr>
        <w:t xml:space="preserve">another reminder of the </w:t>
      </w:r>
      <w:r w:rsidRPr="008617FF">
        <w:rPr>
          <w:rStyle w:val="Emphasis"/>
          <w:rFonts w:asciiTheme="majorHAnsi" w:hAnsiTheme="majorHAnsi" w:cstheme="majorHAnsi"/>
        </w:rPr>
        <w:t>readiness and reliability</w:t>
      </w:r>
      <w:r w:rsidRPr="008617FF">
        <w:rPr>
          <w:rFonts w:asciiTheme="majorHAnsi" w:hAnsiTheme="majorHAnsi" w:cstheme="majorHAnsi"/>
          <w:sz w:val="16"/>
        </w:rPr>
        <w:t xml:space="preserve"> </w:t>
      </w:r>
      <w:r w:rsidRPr="008617FF">
        <w:rPr>
          <w:rStyle w:val="StyleUnderline"/>
          <w:rFonts w:asciiTheme="majorHAnsi" w:hAnsiTheme="majorHAnsi" w:cstheme="majorHAnsi"/>
        </w:rPr>
        <w:t>of the Minuteman III weapon system.</w:t>
      </w:r>
      <w:r w:rsidRPr="008617FF">
        <w:rPr>
          <w:rFonts w:asciiTheme="majorHAnsi" w:hAnsiTheme="majorHAnsi" w:cstheme="majorHAnsi"/>
          <w:sz w:val="16"/>
        </w:rPr>
        <w:t xml:space="preserve"> We’re all truly honored to conduct this mission in conjunction with the 576th Flight Test Squadron and proud to represent the numerous men and women that support the nuclear deterrence mission.”</w:t>
      </w:r>
    </w:p>
    <w:p w14:paraId="622603D7" w14:textId="77777777" w:rsidR="00EB54FC" w:rsidRPr="008617FF" w:rsidRDefault="00EB54FC" w:rsidP="00EB54FC">
      <w:pPr>
        <w:rPr>
          <w:rFonts w:asciiTheme="majorHAnsi" w:hAnsiTheme="majorHAnsi" w:cstheme="majorHAnsi"/>
          <w:sz w:val="16"/>
        </w:rPr>
      </w:pPr>
      <w:r w:rsidRPr="008617FF">
        <w:rPr>
          <w:rFonts w:asciiTheme="majorHAnsi" w:hAnsiTheme="majorHAnsi" w:cstheme="majorHAnsi"/>
          <w:sz w:val="16"/>
        </w:rPr>
        <w:t xml:space="preserve">The ICBM community, including the Department of Defense, the Department of Energy, and U.S. Strategic Command, uses data collected from test launches for continuing force development evaluation. </w:t>
      </w:r>
      <w:r w:rsidRPr="008617FF">
        <w:rPr>
          <w:rStyle w:val="StyleUnderline"/>
          <w:rFonts w:asciiTheme="majorHAnsi" w:hAnsiTheme="majorHAnsi" w:cstheme="majorHAnsi"/>
        </w:rPr>
        <w:t>The ICBM test launch program demonstrates</w:t>
      </w:r>
      <w:r w:rsidRPr="008617FF">
        <w:rPr>
          <w:rFonts w:asciiTheme="majorHAnsi" w:hAnsiTheme="majorHAnsi" w:cstheme="majorHAnsi"/>
          <w:sz w:val="16"/>
        </w:rPr>
        <w:t xml:space="preserve"> the </w:t>
      </w:r>
      <w:r w:rsidRPr="008617FF">
        <w:rPr>
          <w:rStyle w:val="StyleUnderline"/>
          <w:rFonts w:asciiTheme="majorHAnsi" w:hAnsiTheme="majorHAnsi" w:cstheme="majorHAnsi"/>
        </w:rPr>
        <w:t>operational capability of the Minuteman III</w:t>
      </w:r>
      <w:r w:rsidRPr="008617FF">
        <w:rPr>
          <w:rFonts w:asciiTheme="majorHAnsi" w:hAnsiTheme="majorHAnsi" w:cstheme="majorHAnsi"/>
          <w:sz w:val="16"/>
        </w:rPr>
        <w:t xml:space="preserve"> </w:t>
      </w:r>
      <w:r w:rsidRPr="008617FF">
        <w:rPr>
          <w:rStyle w:val="StyleUnderline"/>
          <w:rFonts w:asciiTheme="majorHAnsi" w:hAnsiTheme="majorHAnsi" w:cstheme="majorHAnsi"/>
        </w:rPr>
        <w:t>and ensures</w:t>
      </w:r>
      <w:r w:rsidRPr="008617FF">
        <w:rPr>
          <w:rFonts w:asciiTheme="majorHAnsi" w:hAnsiTheme="majorHAnsi" w:cstheme="majorHAnsi"/>
          <w:sz w:val="16"/>
        </w:rPr>
        <w:t xml:space="preserve"> the United States’ ability to maintain a </w:t>
      </w:r>
      <w:r w:rsidRPr="008617FF">
        <w:rPr>
          <w:rStyle w:val="StyleUnderline"/>
          <w:rFonts w:asciiTheme="majorHAnsi" w:hAnsiTheme="majorHAnsi" w:cstheme="majorHAnsi"/>
        </w:rPr>
        <w:t>strong, credible nuclear deterrent as</w:t>
      </w:r>
      <w:r w:rsidRPr="008617FF">
        <w:rPr>
          <w:rFonts w:asciiTheme="majorHAnsi" w:hAnsiTheme="majorHAnsi" w:cstheme="majorHAnsi"/>
          <w:sz w:val="16"/>
        </w:rPr>
        <w:t xml:space="preserve"> a </w:t>
      </w:r>
      <w:r w:rsidRPr="008617FF">
        <w:rPr>
          <w:rStyle w:val="StyleUnderline"/>
          <w:rFonts w:asciiTheme="majorHAnsi" w:hAnsiTheme="majorHAnsi" w:cstheme="majorHAnsi"/>
        </w:rPr>
        <w:t>key element of</w:t>
      </w:r>
      <w:r w:rsidRPr="008617FF">
        <w:rPr>
          <w:rFonts w:asciiTheme="majorHAnsi" w:hAnsiTheme="majorHAnsi" w:cstheme="majorHAnsi"/>
          <w:sz w:val="16"/>
        </w:rPr>
        <w:t xml:space="preserve"> U.S. national security and the </w:t>
      </w:r>
      <w:r w:rsidRPr="008617FF">
        <w:rPr>
          <w:rStyle w:val="Emphasis"/>
          <w:rFonts w:asciiTheme="majorHAnsi" w:hAnsiTheme="majorHAnsi" w:cstheme="majorHAnsi"/>
        </w:rPr>
        <w:t xml:space="preserve">security of U.S. allies </w:t>
      </w:r>
      <w:r w:rsidRPr="008617FF">
        <w:rPr>
          <w:rFonts w:asciiTheme="majorHAnsi" w:hAnsiTheme="majorHAnsi" w:cstheme="majorHAnsi"/>
          <w:sz w:val="16"/>
        </w:rPr>
        <w:t>and partners.</w:t>
      </w:r>
    </w:p>
    <w:p w14:paraId="7AC5F3B7" w14:textId="77777777" w:rsidR="00EB54FC" w:rsidRPr="008617FF" w:rsidRDefault="00EB54FC" w:rsidP="00EB54FC">
      <w:pPr>
        <w:rPr>
          <w:rFonts w:asciiTheme="majorHAnsi" w:hAnsiTheme="majorHAnsi" w:cstheme="majorHAnsi"/>
        </w:rPr>
      </w:pPr>
    </w:p>
    <w:p w14:paraId="793D08CA" w14:textId="3AB7735E" w:rsidR="007F1D58" w:rsidRPr="008617FF" w:rsidRDefault="007F1D58" w:rsidP="00671378">
      <w:pPr>
        <w:pStyle w:val="Heading3"/>
        <w:rPr>
          <w:rFonts w:asciiTheme="majorHAnsi" w:hAnsiTheme="majorHAnsi" w:cstheme="majorHAnsi"/>
        </w:rPr>
      </w:pPr>
      <w:r w:rsidRPr="008617FF">
        <w:rPr>
          <w:rFonts w:asciiTheme="majorHAnsi" w:hAnsiTheme="majorHAnsi" w:cstheme="majorHAnsi"/>
        </w:rPr>
        <w:lastRenderedPageBreak/>
        <w:t>2AC – I/L – No Prolif</w:t>
      </w:r>
    </w:p>
    <w:p w14:paraId="773EE793" w14:textId="77777777" w:rsidR="007F1D58" w:rsidRPr="008617FF" w:rsidRDefault="007F1D58" w:rsidP="007F1D58">
      <w:pPr>
        <w:pStyle w:val="Heading4"/>
        <w:rPr>
          <w:rStyle w:val="Style13ptBold"/>
          <w:rFonts w:asciiTheme="majorHAnsi" w:hAnsiTheme="majorHAnsi" w:cstheme="majorHAnsi"/>
        </w:rPr>
      </w:pPr>
      <w:r w:rsidRPr="008617FF">
        <w:rPr>
          <w:rStyle w:val="Style13ptBold"/>
          <w:rFonts w:asciiTheme="majorHAnsi" w:hAnsiTheme="majorHAnsi" w:cstheme="majorHAnsi"/>
          <w:b/>
          <w:bCs w:val="0"/>
        </w:rPr>
        <w:t xml:space="preserve">They won’t proliferate </w:t>
      </w:r>
      <w:r w:rsidRPr="008617FF">
        <w:rPr>
          <w:rStyle w:val="Style13ptBold"/>
          <w:rFonts w:asciiTheme="majorHAnsi" w:hAnsiTheme="majorHAnsi" w:cstheme="majorHAnsi"/>
        </w:rPr>
        <w:t>– specific to nuclear modernization</w:t>
      </w:r>
    </w:p>
    <w:p w14:paraId="4346F959" w14:textId="77777777" w:rsidR="007F1D58" w:rsidRPr="008617FF" w:rsidRDefault="007F1D58" w:rsidP="007F1D58">
      <w:pPr>
        <w:rPr>
          <w:rStyle w:val="Style13ptBold"/>
          <w:rFonts w:asciiTheme="majorHAnsi" w:hAnsiTheme="majorHAnsi" w:cstheme="majorHAnsi"/>
        </w:rPr>
      </w:pPr>
      <w:r w:rsidRPr="008617FF">
        <w:rPr>
          <w:rStyle w:val="Style13ptBold"/>
          <w:rFonts w:asciiTheme="majorHAnsi" w:hAnsiTheme="majorHAnsi" w:cstheme="majorHAnsi"/>
        </w:rPr>
        <w:t xml:space="preserve">Kulacki 21 </w:t>
      </w:r>
      <w:r w:rsidRPr="008617FF">
        <w:rPr>
          <w:rFonts w:asciiTheme="majorHAnsi" w:hAnsiTheme="majorHAnsi" w:cstheme="majorHAnsi"/>
        </w:rPr>
        <w:t xml:space="preserve">(Gregory, expert on cross-cultural communication between the United States and China at Union of Concerned Scientists. 2-5-21 “The US Doesn’t Need to Worry About Japan (or Any Other Ally) Going Nuclear” The Diplomat </w:t>
      </w:r>
      <w:hyperlink r:id="rId139" w:history="1">
        <w:r w:rsidRPr="008617FF">
          <w:rPr>
            <w:rStyle w:val="Hyperlink"/>
            <w:rFonts w:asciiTheme="majorHAnsi" w:hAnsiTheme="majorHAnsi" w:cstheme="majorHAnsi"/>
          </w:rPr>
          <w:t>https://thediplomat.com/2021/02/the-us-doesnt-need-to-worry-about-japan-or-any-other-ally-going-nuclear/</w:t>
        </w:r>
      </w:hyperlink>
      <w:r w:rsidRPr="008617FF">
        <w:rPr>
          <w:rFonts w:asciiTheme="majorHAnsi" w:hAnsiTheme="majorHAnsi" w:cstheme="majorHAnsi"/>
        </w:rPr>
        <w:t xml:space="preserve"> JO)</w:t>
      </w:r>
    </w:p>
    <w:p w14:paraId="14D8AA6B" w14:textId="77777777" w:rsidR="007F1D58" w:rsidRPr="008617FF" w:rsidRDefault="007F1D58" w:rsidP="007F1D58">
      <w:pPr>
        <w:rPr>
          <w:rFonts w:asciiTheme="majorHAnsi" w:hAnsiTheme="majorHAnsi" w:cstheme="majorHAnsi"/>
          <w:sz w:val="16"/>
          <w:szCs w:val="16"/>
        </w:rPr>
      </w:pPr>
      <w:r w:rsidRPr="008617FF">
        <w:rPr>
          <w:rFonts w:asciiTheme="majorHAnsi" w:hAnsiTheme="majorHAnsi" w:cstheme="majorHAnsi"/>
          <w:sz w:val="16"/>
          <w:szCs w:val="16"/>
        </w:rPr>
        <w:t>How It Works</w:t>
      </w:r>
    </w:p>
    <w:p w14:paraId="570E919A" w14:textId="77777777" w:rsidR="007F1D58" w:rsidRPr="008617FF" w:rsidRDefault="007F1D58" w:rsidP="007F1D58">
      <w:pPr>
        <w:rPr>
          <w:rFonts w:asciiTheme="majorHAnsi" w:hAnsiTheme="majorHAnsi" w:cstheme="majorHAnsi"/>
          <w:sz w:val="16"/>
          <w:szCs w:val="16"/>
        </w:rPr>
      </w:pPr>
      <w:r w:rsidRPr="008617FF">
        <w:rPr>
          <w:rFonts w:asciiTheme="majorHAnsi" w:hAnsiTheme="majorHAnsi" w:cstheme="majorHAnsi"/>
          <w:sz w:val="16"/>
          <w:szCs w:val="16"/>
        </w:rPr>
        <w:t>An umbrella is a simple device. So is the nuclear umbrella. Many non-nuclear countries don’t think much about nuclear weapons. Some have established nuclear weapons-free zones. But a small group of non-nuclear U.S. allies fear they might be attacked with nuclear weapons. The United States reassures these allies by promising that if they are attacked with nuclear weapons, it will retaliate with nuclear weapons on their behalf. The hope – and it is just a hope – is that this promise of retaliation will prevent an attack.</w:t>
      </w:r>
    </w:p>
    <w:p w14:paraId="64F4ACC4" w14:textId="77777777" w:rsidR="007F1D58" w:rsidRPr="008617FF" w:rsidRDefault="007F1D58" w:rsidP="007F1D58">
      <w:pPr>
        <w:rPr>
          <w:rStyle w:val="StyleUnderline"/>
          <w:rFonts w:asciiTheme="majorHAnsi" w:hAnsiTheme="majorHAnsi" w:cstheme="majorHAnsi"/>
        </w:rPr>
      </w:pPr>
      <w:r w:rsidRPr="008617FF">
        <w:rPr>
          <w:rFonts w:asciiTheme="majorHAnsi" w:hAnsiTheme="majorHAnsi" w:cstheme="majorHAnsi"/>
          <w:sz w:val="16"/>
        </w:rPr>
        <w:t xml:space="preserve">Umbrellas can’t keep us completely dry in the rain, especially during a storm. And the </w:t>
      </w:r>
      <w:r w:rsidRPr="008617FF">
        <w:rPr>
          <w:rStyle w:val="StyleUnderline"/>
          <w:rFonts w:asciiTheme="majorHAnsi" w:hAnsiTheme="majorHAnsi" w:cstheme="majorHAnsi"/>
        </w:rPr>
        <w:t>nuclear umbrella can’t completely eliminate the fears of U.S. allies.</w:t>
      </w:r>
      <w:r w:rsidRPr="008617FF">
        <w:rPr>
          <w:rFonts w:asciiTheme="majorHAnsi" w:hAnsiTheme="majorHAnsi" w:cstheme="majorHAnsi"/>
          <w:sz w:val="16"/>
        </w:rPr>
        <w:t xml:space="preserve"> It’s just a promise, and </w:t>
      </w:r>
      <w:r w:rsidRPr="008617FF">
        <w:rPr>
          <w:rStyle w:val="StyleUnderline"/>
          <w:rFonts w:asciiTheme="majorHAnsi" w:hAnsiTheme="majorHAnsi" w:cstheme="majorHAnsi"/>
        </w:rPr>
        <w:t>it’s impossible for the United States to guarantee that promise will prevent an attack.</w:t>
      </w:r>
      <w:r w:rsidRPr="008617FF">
        <w:rPr>
          <w:rFonts w:asciiTheme="majorHAnsi" w:hAnsiTheme="majorHAnsi" w:cstheme="majorHAnsi"/>
          <w:sz w:val="16"/>
        </w:rPr>
        <w:t xml:space="preserve"> Enemies may wonder if the United States will keep that promise, especially since to honor it the United States must risk its own destruction. </w:t>
      </w:r>
      <w:r w:rsidRPr="008617FF">
        <w:rPr>
          <w:rStyle w:val="StyleUnderline"/>
          <w:rFonts w:asciiTheme="majorHAnsi" w:hAnsiTheme="majorHAnsi" w:cstheme="majorHAnsi"/>
        </w:rPr>
        <w:t>It is natural for U.S. allies to wonder if a U.S. president would, if the time came, be willing to take that risk.</w:t>
      </w:r>
    </w:p>
    <w:p w14:paraId="1994C3A8" w14:textId="77777777" w:rsidR="007F1D58" w:rsidRPr="008617FF" w:rsidRDefault="007F1D58" w:rsidP="007F1D58">
      <w:pPr>
        <w:rPr>
          <w:rFonts w:asciiTheme="majorHAnsi" w:hAnsiTheme="majorHAnsi" w:cstheme="majorHAnsi"/>
          <w:sz w:val="16"/>
        </w:rPr>
      </w:pPr>
      <w:r w:rsidRPr="008617FF">
        <w:rPr>
          <w:rFonts w:asciiTheme="majorHAnsi" w:hAnsiTheme="majorHAnsi" w:cstheme="majorHAnsi"/>
          <w:sz w:val="16"/>
        </w:rPr>
        <w:t xml:space="preserve">Allied </w:t>
      </w:r>
      <w:r w:rsidRPr="008617FF">
        <w:rPr>
          <w:rStyle w:val="StyleUnderline"/>
          <w:rFonts w:asciiTheme="majorHAnsi" w:hAnsiTheme="majorHAnsi" w:cstheme="majorHAnsi"/>
        </w:rPr>
        <w:t>doubts are not about whether the U.S. military can retaliate.</w:t>
      </w:r>
      <w:r w:rsidRPr="008617FF">
        <w:rPr>
          <w:rFonts w:asciiTheme="majorHAnsi" w:hAnsiTheme="majorHAnsi" w:cstheme="majorHAnsi"/>
          <w:sz w:val="16"/>
        </w:rPr>
        <w:t xml:space="preserve"> The </w:t>
      </w:r>
      <w:r w:rsidRPr="008617FF">
        <w:rPr>
          <w:rStyle w:val="Emphasis"/>
          <w:rFonts w:asciiTheme="majorHAnsi" w:hAnsiTheme="majorHAnsi" w:cstheme="majorHAnsi"/>
        </w:rPr>
        <w:t>nuclear umbrella is mechanically sound</w:t>
      </w:r>
      <w:r w:rsidRPr="008617FF">
        <w:rPr>
          <w:rFonts w:asciiTheme="majorHAnsi" w:hAnsiTheme="majorHAnsi" w:cstheme="majorHAnsi"/>
          <w:sz w:val="16"/>
        </w:rPr>
        <w:t xml:space="preserve">. The </w:t>
      </w:r>
      <w:r w:rsidRPr="008617FF">
        <w:rPr>
          <w:rStyle w:val="StyleUnderline"/>
          <w:rFonts w:asciiTheme="majorHAnsi" w:hAnsiTheme="majorHAnsi" w:cstheme="majorHAnsi"/>
        </w:rPr>
        <w:t>United States has many different kinds of nuclear weapons it can reliably deliver to targets anywhere in the world. It doesn’t need more.</w:t>
      </w:r>
    </w:p>
    <w:p w14:paraId="7B22BF72" w14:textId="77777777" w:rsidR="007F1D58" w:rsidRPr="008617FF" w:rsidRDefault="007F1D58" w:rsidP="007F1D58">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question is whether the United States will retaliate.</w:t>
      </w:r>
      <w:r w:rsidRPr="008617FF">
        <w:rPr>
          <w:rFonts w:asciiTheme="majorHAnsi" w:hAnsiTheme="majorHAnsi" w:cstheme="majorHAnsi"/>
          <w:sz w:val="16"/>
        </w:rPr>
        <w:t xml:space="preserve"> </w:t>
      </w:r>
      <w:r w:rsidRPr="008617FF">
        <w:rPr>
          <w:rStyle w:val="StyleUnderline"/>
          <w:rFonts w:asciiTheme="majorHAnsi" w:hAnsiTheme="majorHAnsi" w:cstheme="majorHAnsi"/>
        </w:rPr>
        <w:t>No one can know for sure</w:t>
      </w:r>
      <w:r w:rsidRPr="008617FF">
        <w:rPr>
          <w:rFonts w:asciiTheme="majorHAnsi" w:hAnsiTheme="majorHAnsi" w:cstheme="majorHAnsi"/>
          <w:sz w:val="16"/>
        </w:rPr>
        <w:t>.</w:t>
      </w:r>
    </w:p>
    <w:p w14:paraId="7F177A30" w14:textId="77777777" w:rsidR="007F1D58" w:rsidRPr="008617FF" w:rsidRDefault="007F1D58" w:rsidP="007F1D58">
      <w:pPr>
        <w:rPr>
          <w:rFonts w:asciiTheme="majorHAnsi" w:hAnsiTheme="majorHAnsi" w:cstheme="majorHAnsi"/>
          <w:sz w:val="16"/>
          <w:szCs w:val="16"/>
        </w:rPr>
      </w:pPr>
      <w:r w:rsidRPr="008617FF">
        <w:rPr>
          <w:rFonts w:asciiTheme="majorHAnsi" w:hAnsiTheme="majorHAnsi" w:cstheme="majorHAnsi"/>
          <w:sz w:val="16"/>
          <w:szCs w:val="16"/>
        </w:rPr>
        <w:t>A Question of Trust</w:t>
      </w:r>
    </w:p>
    <w:p w14:paraId="42B7745B" w14:textId="77777777" w:rsidR="007F1D58" w:rsidRPr="008617FF" w:rsidRDefault="007F1D58" w:rsidP="007F1D58">
      <w:pPr>
        <w:rPr>
          <w:rFonts w:asciiTheme="majorHAnsi" w:hAnsiTheme="majorHAnsi" w:cstheme="majorHAnsi"/>
          <w:sz w:val="16"/>
          <w:szCs w:val="16"/>
        </w:rPr>
      </w:pPr>
      <w:r w:rsidRPr="008617FF">
        <w:rPr>
          <w:rFonts w:asciiTheme="majorHAnsi" w:hAnsiTheme="majorHAnsi" w:cstheme="majorHAnsi"/>
          <w:sz w:val="16"/>
          <w:szCs w:val="16"/>
        </w:rPr>
        <w:t>In 2009, while the Obama administration was conducting its nuclear posture review, a political officer in the Japanese embassy invited me to lunch to talk about China. This same diplomat would go on to lead the first series of U.S.-Japan dialogues on extended deterrence and become the vice minister of foreign affairs.</w:t>
      </w:r>
    </w:p>
    <w:p w14:paraId="12F796B6" w14:textId="77777777" w:rsidR="007F1D58" w:rsidRPr="008617FF" w:rsidRDefault="007F1D58" w:rsidP="007F1D58">
      <w:pPr>
        <w:rPr>
          <w:rFonts w:asciiTheme="majorHAnsi" w:hAnsiTheme="majorHAnsi" w:cstheme="majorHAnsi"/>
          <w:sz w:val="16"/>
          <w:szCs w:val="16"/>
        </w:rPr>
      </w:pPr>
      <w:r w:rsidRPr="008617FF">
        <w:rPr>
          <w:rFonts w:asciiTheme="majorHAnsi" w:hAnsiTheme="majorHAnsi" w:cstheme="majorHAnsi"/>
          <w:sz w:val="16"/>
          <w:szCs w:val="16"/>
        </w:rPr>
        <w:t>He began our conversation by asking, “If you were responsible for the defense of your country and you had to depend on somebody from another country, how would you feel?”</w:t>
      </w:r>
    </w:p>
    <w:p w14:paraId="3F5D7AD1" w14:textId="77777777" w:rsidR="007F1D58" w:rsidRPr="008617FF" w:rsidRDefault="007F1D58" w:rsidP="007F1D58">
      <w:pPr>
        <w:rPr>
          <w:rFonts w:asciiTheme="majorHAnsi" w:hAnsiTheme="majorHAnsi" w:cstheme="majorHAnsi"/>
          <w:sz w:val="16"/>
          <w:szCs w:val="16"/>
        </w:rPr>
      </w:pPr>
      <w:r w:rsidRPr="008617FF">
        <w:rPr>
          <w:rFonts w:asciiTheme="majorHAnsi" w:hAnsiTheme="majorHAnsi" w:cstheme="majorHAnsi"/>
          <w:sz w:val="16"/>
          <w:szCs w:val="16"/>
        </w:rPr>
        <w:t>It’s a good question. He ended the conversation by telling me the only cooperative nuclear arrangement that would satisfy him would be for the United States to supply Japan with U.S. nuclear weapons, train the Japanese military to deliver them, and give the Japanese government the authority to decide how and when they will be used.</w:t>
      </w:r>
    </w:p>
    <w:p w14:paraId="003D6E55" w14:textId="77777777" w:rsidR="007F1D58" w:rsidRPr="008617FF" w:rsidRDefault="007F1D58" w:rsidP="007F1D58">
      <w:pPr>
        <w:rPr>
          <w:rFonts w:asciiTheme="majorHAnsi" w:hAnsiTheme="majorHAnsi" w:cstheme="majorHAnsi"/>
          <w:sz w:val="16"/>
          <w:szCs w:val="16"/>
        </w:rPr>
      </w:pPr>
      <w:r w:rsidRPr="008617FF">
        <w:rPr>
          <w:rFonts w:asciiTheme="majorHAnsi" w:hAnsiTheme="majorHAnsi" w:cstheme="majorHAnsi"/>
          <w:sz w:val="16"/>
          <w:szCs w:val="16"/>
        </w:rPr>
        <w:t>That suggests that particular diplomat has a very low level of trust in the U.S. nuclear umbrella. There has always been a handful of defense and foreign policy bureaucrats in every umbrella country who think the same way. Yet, their governments still rely on the U.S. umbrella and remain in the NPT.</w:t>
      </w:r>
    </w:p>
    <w:p w14:paraId="4FBE7484" w14:textId="77777777" w:rsidR="007F1D58" w:rsidRPr="008617FF" w:rsidRDefault="007F1D58" w:rsidP="007F1D58">
      <w:pPr>
        <w:rPr>
          <w:rStyle w:val="StyleUnderline"/>
          <w:rFonts w:asciiTheme="majorHAnsi" w:hAnsiTheme="majorHAnsi" w:cstheme="majorHAnsi"/>
        </w:rPr>
      </w:pPr>
      <w:r w:rsidRPr="008617FF">
        <w:rPr>
          <w:rStyle w:val="StyleUnderline"/>
          <w:rFonts w:asciiTheme="majorHAnsi" w:hAnsiTheme="majorHAnsi" w:cstheme="majorHAnsi"/>
        </w:rPr>
        <w:t xml:space="preserve">U.S. experts will tell President Biden, as they have told his predecessors, that they remain because the United States successfully coddles fearful bureaucrats by </w:t>
      </w:r>
      <w:r w:rsidRPr="008617FF">
        <w:rPr>
          <w:rStyle w:val="StyleUnderline"/>
          <w:rFonts w:asciiTheme="majorHAnsi" w:hAnsiTheme="majorHAnsi" w:cstheme="majorHAnsi"/>
          <w:highlight w:val="green"/>
        </w:rPr>
        <w:t>providing</w:t>
      </w:r>
      <w:r w:rsidRPr="008617FF">
        <w:rPr>
          <w:rStyle w:val="StyleUnderline"/>
          <w:rFonts w:asciiTheme="majorHAnsi" w:hAnsiTheme="majorHAnsi" w:cstheme="majorHAnsi"/>
        </w:rPr>
        <w:t xml:space="preserve"> specially </w:t>
      </w:r>
      <w:r w:rsidRPr="008617FF">
        <w:rPr>
          <w:rStyle w:val="StyleUnderline"/>
          <w:rFonts w:asciiTheme="majorHAnsi" w:hAnsiTheme="majorHAnsi" w:cstheme="majorHAnsi"/>
          <w:highlight w:val="green"/>
        </w:rPr>
        <w:t>tailored U.S. nuclear options</w:t>
      </w:r>
      <w:r w:rsidRPr="008617FF">
        <w:rPr>
          <w:rStyle w:val="StyleUnderline"/>
          <w:rFonts w:asciiTheme="majorHAnsi" w:hAnsiTheme="majorHAnsi" w:cstheme="majorHAnsi"/>
        </w:rPr>
        <w:t xml:space="preserve"> they can ostentatiously practice exercising every now and then.</w:t>
      </w:r>
    </w:p>
    <w:p w14:paraId="5888CA4A" w14:textId="77777777" w:rsidR="007F1D58" w:rsidRPr="008617FF" w:rsidRDefault="007F1D58" w:rsidP="007F1D58">
      <w:pPr>
        <w:rPr>
          <w:rStyle w:val="Emphasis"/>
          <w:rFonts w:asciiTheme="majorHAnsi" w:hAnsiTheme="majorHAnsi" w:cstheme="majorHAnsi"/>
        </w:rPr>
      </w:pPr>
      <w:r w:rsidRPr="008617FF">
        <w:rPr>
          <w:rFonts w:asciiTheme="majorHAnsi" w:hAnsiTheme="majorHAnsi" w:cstheme="majorHAnsi"/>
        </w:rPr>
        <w:t xml:space="preserve">But </w:t>
      </w:r>
      <w:r w:rsidRPr="008617FF">
        <w:rPr>
          <w:rStyle w:val="StyleUnderline"/>
          <w:rFonts w:asciiTheme="majorHAnsi" w:hAnsiTheme="majorHAnsi" w:cstheme="majorHAnsi"/>
        </w:rPr>
        <w:t xml:space="preserve">these kinds of half measures </w:t>
      </w:r>
      <w:r w:rsidRPr="008617FF">
        <w:rPr>
          <w:rStyle w:val="Emphasis"/>
          <w:rFonts w:asciiTheme="majorHAnsi" w:hAnsiTheme="majorHAnsi" w:cstheme="majorHAnsi"/>
          <w:highlight w:val="green"/>
        </w:rPr>
        <w:t>can never</w:t>
      </w:r>
      <w:r w:rsidRPr="008617FF">
        <w:rPr>
          <w:rStyle w:val="Emphasis"/>
          <w:rFonts w:asciiTheme="majorHAnsi" w:hAnsiTheme="majorHAnsi" w:cstheme="majorHAnsi"/>
        </w:rPr>
        <w:t xml:space="preserve"> completely </w:t>
      </w:r>
      <w:r w:rsidRPr="008617FF">
        <w:rPr>
          <w:rStyle w:val="Emphasis"/>
          <w:rFonts w:asciiTheme="majorHAnsi" w:hAnsiTheme="majorHAnsi" w:cstheme="majorHAnsi"/>
          <w:highlight w:val="green"/>
        </w:rPr>
        <w:t>relieve</w:t>
      </w:r>
      <w:r w:rsidRPr="008617FF">
        <w:rPr>
          <w:rStyle w:val="Emphasis"/>
          <w:rFonts w:asciiTheme="majorHAnsi" w:hAnsiTheme="majorHAnsi" w:cstheme="majorHAnsi"/>
        </w:rPr>
        <w:t xml:space="preserve">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highlight w:val="green"/>
        </w:rPr>
        <w:t>anxiety</w:t>
      </w:r>
      <w:r w:rsidRPr="008617FF">
        <w:rPr>
          <w:rStyle w:val="Emphasis"/>
          <w:rFonts w:asciiTheme="majorHAnsi" w:hAnsiTheme="majorHAnsi" w:cstheme="majorHAnsi"/>
        </w:rPr>
        <w:t xml:space="preserve"> </w:t>
      </w:r>
      <w:r w:rsidRPr="008617FF">
        <w:rPr>
          <w:rStyle w:val="StyleUnderline"/>
          <w:rFonts w:asciiTheme="majorHAnsi" w:hAnsiTheme="majorHAnsi" w:cstheme="majorHAnsi"/>
        </w:rPr>
        <w:t xml:space="preserve">of any allied defense official who harbors the very reasonable suspicion </w:t>
      </w:r>
      <w:r w:rsidRPr="008617FF">
        <w:rPr>
          <w:rStyle w:val="Emphasis"/>
          <w:rFonts w:asciiTheme="majorHAnsi" w:hAnsiTheme="majorHAnsi" w:cstheme="majorHAnsi"/>
          <w:highlight w:val="green"/>
        </w:rPr>
        <w:t>that a U.S. president</w:t>
      </w:r>
      <w:r w:rsidRPr="008617FF">
        <w:rPr>
          <w:rFonts w:asciiTheme="majorHAnsi" w:hAnsiTheme="majorHAnsi" w:cstheme="majorHAnsi"/>
        </w:rPr>
        <w:t xml:space="preserve"> </w:t>
      </w:r>
      <w:r w:rsidRPr="008617FF">
        <w:rPr>
          <w:rStyle w:val="Emphasis"/>
          <w:rFonts w:asciiTheme="majorHAnsi" w:hAnsiTheme="majorHAnsi" w:cstheme="majorHAnsi"/>
          <w:highlight w:val="green"/>
        </w:rPr>
        <w:t>might not authorize</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use</w:t>
      </w:r>
      <w:r w:rsidRPr="008617FF">
        <w:rPr>
          <w:rStyle w:val="Emphasis"/>
          <w:rFonts w:asciiTheme="majorHAnsi" w:hAnsiTheme="majorHAnsi" w:cstheme="majorHAnsi"/>
        </w:rPr>
        <w:t xml:space="preserve"> any of those options </w:t>
      </w:r>
      <w:r w:rsidRPr="008617FF">
        <w:rPr>
          <w:rStyle w:val="Emphasis"/>
          <w:rFonts w:asciiTheme="majorHAnsi" w:hAnsiTheme="majorHAnsi" w:cstheme="majorHAnsi"/>
          <w:highlight w:val="green"/>
        </w:rPr>
        <w:t>if it risks</w:t>
      </w:r>
      <w:r w:rsidRPr="008617FF">
        <w:rPr>
          <w:rStyle w:val="Emphasis"/>
          <w:rFonts w:asciiTheme="majorHAnsi" w:hAnsiTheme="majorHAnsi" w:cstheme="majorHAnsi"/>
        </w:rPr>
        <w:t xml:space="preserve"> a </w:t>
      </w:r>
      <w:r w:rsidRPr="008617FF">
        <w:rPr>
          <w:rStyle w:val="Emphasis"/>
          <w:rFonts w:asciiTheme="majorHAnsi" w:hAnsiTheme="majorHAnsi" w:cstheme="majorHAnsi"/>
          <w:highlight w:val="green"/>
        </w:rPr>
        <w:t>nuc</w:t>
      </w:r>
      <w:r w:rsidRPr="008617FF">
        <w:rPr>
          <w:rStyle w:val="Emphasis"/>
          <w:rFonts w:asciiTheme="majorHAnsi" w:hAnsiTheme="majorHAnsi" w:cstheme="majorHAnsi"/>
        </w:rPr>
        <w:t xml:space="preserve">lear </w:t>
      </w:r>
      <w:r w:rsidRPr="008617FF">
        <w:rPr>
          <w:rStyle w:val="Emphasis"/>
          <w:rFonts w:asciiTheme="majorHAnsi" w:hAnsiTheme="majorHAnsi" w:cstheme="majorHAnsi"/>
          <w:highlight w:val="green"/>
        </w:rPr>
        <w:t>attack on the</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U</w:t>
      </w:r>
      <w:r w:rsidRPr="008617FF">
        <w:rPr>
          <w:rStyle w:val="Emphasis"/>
          <w:rFonts w:asciiTheme="majorHAnsi" w:hAnsiTheme="majorHAnsi" w:cstheme="majorHAnsi"/>
        </w:rPr>
        <w:t xml:space="preserve">nited </w:t>
      </w:r>
      <w:r w:rsidRPr="008617FF">
        <w:rPr>
          <w:rStyle w:val="Emphasis"/>
          <w:rFonts w:asciiTheme="majorHAnsi" w:hAnsiTheme="majorHAnsi" w:cstheme="majorHAnsi"/>
          <w:highlight w:val="green"/>
        </w:rPr>
        <w:t>S</w:t>
      </w:r>
      <w:r w:rsidRPr="008617FF">
        <w:rPr>
          <w:rStyle w:val="Emphasis"/>
          <w:rFonts w:asciiTheme="majorHAnsi" w:hAnsiTheme="majorHAnsi" w:cstheme="majorHAnsi"/>
        </w:rPr>
        <w:t>tates.</w:t>
      </w:r>
    </w:p>
    <w:p w14:paraId="12C5550C" w14:textId="77777777" w:rsidR="007F1D58" w:rsidRPr="008617FF" w:rsidRDefault="007F1D58" w:rsidP="007F1D58">
      <w:pPr>
        <w:rPr>
          <w:rStyle w:val="StyleUnderline"/>
          <w:rFonts w:asciiTheme="majorHAnsi" w:hAnsiTheme="majorHAnsi" w:cstheme="majorHAnsi"/>
        </w:rPr>
      </w:pPr>
      <w:r w:rsidRPr="008617FF">
        <w:rPr>
          <w:rFonts w:asciiTheme="majorHAnsi" w:hAnsiTheme="majorHAnsi" w:cstheme="majorHAnsi"/>
          <w:sz w:val="16"/>
        </w:rPr>
        <w:t xml:space="preserve">An important </w:t>
      </w:r>
      <w:r w:rsidRPr="008617FF">
        <w:rPr>
          <w:rStyle w:val="StyleUnderline"/>
          <w:rFonts w:asciiTheme="majorHAnsi" w:hAnsiTheme="majorHAnsi" w:cstheme="majorHAnsi"/>
        </w:rPr>
        <w:t>question for Biden is whether those suspicions have now grown so large that U.S. allies will finally quit the NPT to build their own nuclear weapons.</w:t>
      </w:r>
    </w:p>
    <w:p w14:paraId="375C70DF" w14:textId="77777777" w:rsidR="007F1D58" w:rsidRPr="008617FF" w:rsidRDefault="007F1D58" w:rsidP="007F1D58">
      <w:pPr>
        <w:rPr>
          <w:rFonts w:asciiTheme="majorHAnsi" w:hAnsiTheme="majorHAnsi" w:cstheme="majorHAnsi"/>
          <w:sz w:val="16"/>
          <w:szCs w:val="16"/>
        </w:rPr>
      </w:pPr>
      <w:r w:rsidRPr="008617FF">
        <w:rPr>
          <w:rFonts w:asciiTheme="majorHAnsi" w:hAnsiTheme="majorHAnsi" w:cstheme="majorHAnsi"/>
          <w:sz w:val="16"/>
          <w:szCs w:val="16"/>
        </w:rPr>
        <w:lastRenderedPageBreak/>
        <w:t>Proliferation Risks?</w:t>
      </w:r>
    </w:p>
    <w:p w14:paraId="7062E7BC" w14:textId="77777777" w:rsidR="007F1D58" w:rsidRPr="008617FF" w:rsidRDefault="007F1D58" w:rsidP="007F1D58">
      <w:pPr>
        <w:rPr>
          <w:rStyle w:val="StyleUnderline"/>
          <w:rFonts w:asciiTheme="majorHAnsi" w:hAnsiTheme="majorHAnsi" w:cstheme="majorHAnsi"/>
        </w:rPr>
      </w:pPr>
      <w:r w:rsidRPr="008617FF">
        <w:rPr>
          <w:rStyle w:val="StyleUnderline"/>
          <w:rFonts w:asciiTheme="majorHAnsi" w:hAnsiTheme="majorHAnsi" w:cstheme="majorHAnsi"/>
        </w:rPr>
        <w:t>Will Japan, Germany, or Canada be the next North Korea?</w:t>
      </w:r>
      <w:r w:rsidRPr="008617FF">
        <w:rPr>
          <w:rFonts w:asciiTheme="majorHAnsi" w:hAnsiTheme="majorHAnsi" w:cstheme="majorHAnsi"/>
          <w:sz w:val="16"/>
        </w:rPr>
        <w:t xml:space="preserve"> The </w:t>
      </w:r>
      <w:r w:rsidRPr="008617FF">
        <w:rPr>
          <w:rStyle w:val="StyleUnderline"/>
          <w:rFonts w:asciiTheme="majorHAnsi" w:hAnsiTheme="majorHAnsi" w:cstheme="majorHAnsi"/>
        </w:rPr>
        <w:t>NPT allows member states to withdraw from the treaty if “extraordinary events” threaten their “supreme interests.”</w:t>
      </w:r>
      <w:r w:rsidRPr="008617FF">
        <w:rPr>
          <w:rFonts w:asciiTheme="majorHAnsi" w:hAnsiTheme="majorHAnsi" w:cstheme="majorHAnsi"/>
          <w:sz w:val="16"/>
        </w:rPr>
        <w:t xml:space="preserve"> A </w:t>
      </w:r>
      <w:r w:rsidRPr="008617FF">
        <w:rPr>
          <w:rStyle w:val="StyleUnderline"/>
          <w:rFonts w:asciiTheme="majorHAnsi" w:hAnsiTheme="majorHAnsi" w:cstheme="majorHAnsi"/>
        </w:rPr>
        <w:t>Biden administration decision to cancel a new submarine launched cruise missile or declare that the United States will not use nuclear weapons first are not the kinds of events the authors of the treaty had in mind.</w:t>
      </w:r>
    </w:p>
    <w:p w14:paraId="1D611780" w14:textId="77777777" w:rsidR="007F1D58" w:rsidRPr="008617FF" w:rsidRDefault="007F1D58" w:rsidP="007F1D58">
      <w:pPr>
        <w:rPr>
          <w:rFonts w:asciiTheme="majorHAnsi" w:hAnsiTheme="majorHAnsi" w:cstheme="majorHAnsi"/>
          <w:sz w:val="16"/>
        </w:rPr>
      </w:pPr>
      <w:r w:rsidRPr="008617FF">
        <w:rPr>
          <w:rFonts w:asciiTheme="majorHAnsi" w:hAnsiTheme="majorHAnsi" w:cstheme="majorHAnsi"/>
          <w:sz w:val="16"/>
        </w:rPr>
        <w:t xml:space="preserve">There’s </w:t>
      </w:r>
      <w:r w:rsidRPr="008617FF">
        <w:rPr>
          <w:rStyle w:val="StyleUnderline"/>
          <w:rFonts w:asciiTheme="majorHAnsi" w:hAnsiTheme="majorHAnsi" w:cstheme="majorHAnsi"/>
          <w:highlight w:val="green"/>
        </w:rPr>
        <w:t>very little chance</w:t>
      </w:r>
      <w:r w:rsidRPr="008617FF">
        <w:rPr>
          <w:rStyle w:val="StyleUnderline"/>
          <w:rFonts w:asciiTheme="majorHAnsi" w:hAnsiTheme="majorHAnsi" w:cstheme="majorHAnsi"/>
        </w:rPr>
        <w:t xml:space="preserve"> Japan or </w:t>
      </w:r>
      <w:r w:rsidRPr="008617FF">
        <w:rPr>
          <w:rStyle w:val="StyleUnderline"/>
          <w:rFonts w:asciiTheme="majorHAnsi" w:hAnsiTheme="majorHAnsi" w:cstheme="majorHAnsi"/>
          <w:highlight w:val="green"/>
        </w:rPr>
        <w:t>an</w:t>
      </w:r>
      <w:r w:rsidRPr="008617FF">
        <w:rPr>
          <w:rStyle w:val="StyleUnderline"/>
          <w:rFonts w:asciiTheme="majorHAnsi" w:hAnsiTheme="majorHAnsi" w:cstheme="majorHAnsi"/>
        </w:rPr>
        <w:t xml:space="preserve">y other </w:t>
      </w:r>
      <w:r w:rsidRPr="008617FF">
        <w:rPr>
          <w:rStyle w:val="StyleUnderline"/>
          <w:rFonts w:asciiTheme="majorHAnsi" w:hAnsiTheme="majorHAnsi" w:cstheme="majorHAnsi"/>
          <w:highlight w:val="green"/>
        </w:rPr>
        <w:t>umbrella state would quit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the NPT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in response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to any change in U.S. nuc</w:t>
      </w:r>
      <w:r w:rsidRPr="008617FF">
        <w:rPr>
          <w:rStyle w:val="StyleUnderline"/>
          <w:rFonts w:asciiTheme="majorHAnsi" w:hAnsiTheme="majorHAnsi" w:cstheme="majorHAnsi"/>
        </w:rPr>
        <w:t xml:space="preserve">lear weapons </w:t>
      </w:r>
      <w:r w:rsidRPr="008617FF">
        <w:rPr>
          <w:rStyle w:val="StyleUnderline"/>
          <w:rFonts w:asciiTheme="majorHAnsi" w:hAnsiTheme="majorHAnsi" w:cstheme="majorHAnsi"/>
          <w:highlight w:val="green"/>
        </w:rPr>
        <w:t>policy</w:t>
      </w:r>
      <w:r w:rsidRPr="008617FF">
        <w:rPr>
          <w:rStyle w:val="StyleUnderline"/>
          <w:rFonts w:asciiTheme="majorHAnsi" w:hAnsiTheme="majorHAnsi" w:cstheme="majorHAnsi"/>
        </w:rPr>
        <w:t xml:space="preserve">. </w:t>
      </w:r>
      <w:r w:rsidRPr="008617FF">
        <w:rPr>
          <w:rFonts w:asciiTheme="majorHAnsi" w:hAnsiTheme="majorHAnsi" w:cstheme="majorHAnsi"/>
          <w:sz w:val="16"/>
        </w:rPr>
        <w:t>Japanese defense experts concluded, twice, in 1968 before joining the NPT and in 1995 before agreeing to a permanent extension of the treaty, that “the nuclear option is not a favorable one.” Japan and many other U.S. allies still feel the same way.</w:t>
      </w:r>
    </w:p>
    <w:p w14:paraId="30CF5B3F" w14:textId="77777777" w:rsidR="007F1D58" w:rsidRPr="008617FF" w:rsidRDefault="007F1D58" w:rsidP="007F1D58">
      <w:pPr>
        <w:rPr>
          <w:rStyle w:val="StyleUnderline"/>
          <w:rFonts w:asciiTheme="majorHAnsi" w:hAnsiTheme="majorHAnsi" w:cstheme="majorHAnsi"/>
        </w:rPr>
      </w:pPr>
      <w:r w:rsidRPr="008617FF">
        <w:rPr>
          <w:rFonts w:asciiTheme="majorHAnsi" w:hAnsiTheme="majorHAnsi" w:cstheme="majorHAnsi"/>
          <w:sz w:val="16"/>
        </w:rPr>
        <w:t xml:space="preserve">But </w:t>
      </w:r>
      <w:r w:rsidRPr="008617FF">
        <w:rPr>
          <w:rStyle w:val="StyleUnderline"/>
          <w:rFonts w:asciiTheme="majorHAnsi" w:hAnsiTheme="majorHAnsi" w:cstheme="majorHAnsi"/>
        </w:rPr>
        <w:t xml:space="preserve">the most important reason </w:t>
      </w:r>
      <w:r w:rsidRPr="008617FF">
        <w:rPr>
          <w:rStyle w:val="StyleUnderline"/>
          <w:rFonts w:asciiTheme="majorHAnsi" w:hAnsiTheme="majorHAnsi" w:cstheme="majorHAnsi"/>
          <w:highlight w:val="green"/>
        </w:rPr>
        <w:t>allie</w:t>
      </w:r>
      <w:r w:rsidRPr="008617FF">
        <w:rPr>
          <w:rStyle w:val="StyleUnderline"/>
          <w:rFonts w:asciiTheme="majorHAnsi" w:hAnsiTheme="majorHAnsi" w:cstheme="majorHAnsi"/>
        </w:rPr>
        <w:t xml:space="preserve">d bureaucrats </w:t>
      </w:r>
      <w:r w:rsidRPr="008617FF">
        <w:rPr>
          <w:rStyle w:val="StyleUnderline"/>
          <w:rFonts w:asciiTheme="majorHAnsi" w:hAnsiTheme="majorHAnsi" w:cstheme="majorHAnsi"/>
          <w:highlight w:val="green"/>
        </w:rPr>
        <w:t>will not</w:t>
      </w:r>
      <w:r w:rsidRPr="008617FF">
        <w:rPr>
          <w:rStyle w:val="StyleUnderline"/>
          <w:rFonts w:asciiTheme="majorHAnsi" w:hAnsiTheme="majorHAnsi" w:cstheme="majorHAnsi"/>
        </w:rPr>
        <w:t xml:space="preserve"> urge their governments to </w:t>
      </w:r>
      <w:r w:rsidRPr="008617FF">
        <w:rPr>
          <w:rStyle w:val="StyleUnderline"/>
          <w:rFonts w:asciiTheme="majorHAnsi" w:hAnsiTheme="majorHAnsi" w:cstheme="majorHAnsi"/>
          <w:highlight w:val="green"/>
        </w:rPr>
        <w:t>build nuc</w:t>
      </w:r>
      <w:r w:rsidRPr="008617FF">
        <w:rPr>
          <w:rStyle w:val="StyleUnderline"/>
          <w:rFonts w:asciiTheme="majorHAnsi" w:hAnsiTheme="majorHAnsi" w:cstheme="majorHAnsi"/>
        </w:rPr>
        <w:t>lear weapons</w:t>
      </w:r>
      <w:r w:rsidRPr="008617FF">
        <w:rPr>
          <w:rFonts w:asciiTheme="majorHAnsi" w:hAnsiTheme="majorHAnsi" w:cstheme="majorHAnsi"/>
          <w:sz w:val="16"/>
        </w:rPr>
        <w:t xml:space="preserve"> – at least not publicly – </w:t>
      </w:r>
      <w:r w:rsidRPr="008617FF">
        <w:rPr>
          <w:rStyle w:val="StyleUnderline"/>
          <w:rFonts w:asciiTheme="majorHAnsi" w:hAnsiTheme="majorHAnsi" w:cstheme="majorHAnsi"/>
        </w:rPr>
        <w:t xml:space="preserve">is </w:t>
      </w:r>
      <w:r w:rsidRPr="008617FF">
        <w:rPr>
          <w:rStyle w:val="StyleUnderline"/>
          <w:rFonts w:asciiTheme="majorHAnsi" w:hAnsiTheme="majorHAnsi" w:cstheme="majorHAnsi"/>
          <w:highlight w:val="green"/>
        </w:rPr>
        <w:t>because</w:t>
      </w:r>
      <w:r w:rsidRPr="008617FF">
        <w:rPr>
          <w:rStyle w:val="StyleUnderline"/>
          <w:rFonts w:asciiTheme="majorHAnsi" w:hAnsiTheme="majorHAnsi" w:cstheme="majorHAnsi"/>
        </w:rPr>
        <w:t xml:space="preserve"> they know they would lose their jobs </w:t>
      </w:r>
      <w:r w:rsidRPr="008617FF">
        <w:rPr>
          <w:rFonts w:asciiTheme="majorHAnsi" w:hAnsiTheme="majorHAnsi" w:cstheme="majorHAnsi"/>
          <w:sz w:val="16"/>
        </w:rPr>
        <w:t xml:space="preserve">if they did. </w:t>
      </w:r>
      <w:r w:rsidRPr="008617FF">
        <w:rPr>
          <w:rStyle w:val="Emphasis"/>
          <w:rFonts w:asciiTheme="majorHAnsi" w:hAnsiTheme="majorHAnsi" w:cstheme="majorHAnsi"/>
          <w:highlight w:val="green"/>
        </w:rPr>
        <w:t>It is</w:t>
      </w:r>
      <w:r w:rsidRPr="008617FF">
        <w:rPr>
          <w:rFonts w:asciiTheme="majorHAnsi" w:hAnsiTheme="majorHAnsi" w:cstheme="majorHAnsi"/>
          <w:sz w:val="16"/>
          <w:highlight w:val="green"/>
        </w:rPr>
        <w:t xml:space="preserve"> </w:t>
      </w:r>
      <w:r w:rsidRPr="008617FF">
        <w:rPr>
          <w:rStyle w:val="Emphasis"/>
          <w:rFonts w:asciiTheme="majorHAnsi" w:hAnsiTheme="majorHAnsi" w:cstheme="majorHAnsi"/>
          <w:highlight w:val="green"/>
        </w:rPr>
        <w:t>not a</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politically acceptable idea</w:t>
      </w:r>
      <w:r w:rsidRPr="008617FF">
        <w:rPr>
          <w:rFonts w:asciiTheme="majorHAnsi" w:hAnsiTheme="majorHAnsi" w:cstheme="majorHAnsi"/>
          <w:sz w:val="16"/>
        </w:rPr>
        <w:t xml:space="preserve">. </w:t>
      </w:r>
      <w:r w:rsidRPr="008617FF">
        <w:rPr>
          <w:rStyle w:val="StyleUnderline"/>
          <w:rFonts w:asciiTheme="majorHAnsi" w:hAnsiTheme="majorHAnsi" w:cstheme="majorHAnsi"/>
        </w:rPr>
        <w:t>Anti-nuclear norms are strong among voters in Japan and many other umbrella states.</w:t>
      </w:r>
    </w:p>
    <w:p w14:paraId="1DEC603F" w14:textId="77777777" w:rsidR="007F1D58" w:rsidRPr="008617FF" w:rsidRDefault="007F1D58" w:rsidP="007F1D58">
      <w:pPr>
        <w:rPr>
          <w:rStyle w:val="StyleUnderline"/>
          <w:rFonts w:asciiTheme="majorHAnsi" w:hAnsiTheme="majorHAnsi" w:cstheme="majorHAnsi"/>
        </w:rPr>
      </w:pPr>
      <w:r w:rsidRPr="008617FF">
        <w:rPr>
          <w:rFonts w:asciiTheme="majorHAnsi" w:hAnsiTheme="majorHAnsi" w:cstheme="majorHAnsi"/>
          <w:sz w:val="16"/>
        </w:rPr>
        <w:t xml:space="preserve">It is those </w:t>
      </w:r>
      <w:r w:rsidRPr="008617FF">
        <w:rPr>
          <w:rStyle w:val="Emphasis"/>
          <w:rFonts w:asciiTheme="majorHAnsi" w:hAnsiTheme="majorHAnsi" w:cstheme="majorHAnsi"/>
          <w:highlight w:val="green"/>
        </w:rPr>
        <w:t>norms, reinforced</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by</w:t>
      </w:r>
      <w:r w:rsidRPr="008617FF">
        <w:rPr>
          <w:rStyle w:val="Emphasis"/>
          <w:rFonts w:asciiTheme="majorHAnsi" w:hAnsiTheme="majorHAnsi" w:cstheme="majorHAnsi"/>
        </w:rPr>
        <w:t xml:space="preserve"> the legal </w:t>
      </w:r>
      <w:r w:rsidRPr="008617FF">
        <w:rPr>
          <w:rStyle w:val="Emphasis"/>
          <w:rFonts w:asciiTheme="majorHAnsi" w:hAnsiTheme="majorHAnsi" w:cstheme="majorHAnsi"/>
          <w:highlight w:val="green"/>
        </w:rPr>
        <w:t>constraints of the NPT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and not U.S. appeasement of a handful of jittery allied bureaucrats, that </w:t>
      </w:r>
      <w:r w:rsidRPr="008617FF">
        <w:rPr>
          <w:rStyle w:val="StyleUnderline"/>
          <w:rFonts w:asciiTheme="majorHAnsi" w:hAnsiTheme="majorHAnsi" w:cstheme="majorHAnsi"/>
          <w:highlight w:val="green"/>
        </w:rPr>
        <w:t>keeps</w:t>
      </w:r>
      <w:r w:rsidRPr="008617FF">
        <w:rPr>
          <w:rStyle w:val="StyleUnderline"/>
          <w:rFonts w:asciiTheme="majorHAnsi" w:hAnsiTheme="majorHAnsi" w:cstheme="majorHAnsi"/>
        </w:rPr>
        <w:t xml:space="preserve"> umbrella </w:t>
      </w:r>
      <w:r w:rsidRPr="008617FF">
        <w:rPr>
          <w:rStyle w:val="StyleUnderline"/>
          <w:rFonts w:asciiTheme="majorHAnsi" w:hAnsiTheme="majorHAnsi" w:cstheme="majorHAnsi"/>
          <w:highlight w:val="green"/>
        </w:rPr>
        <w:t>states from building</w:t>
      </w:r>
      <w:r w:rsidRPr="008617FF">
        <w:rPr>
          <w:rStyle w:val="StyleUnderline"/>
          <w:rFonts w:asciiTheme="majorHAnsi" w:hAnsiTheme="majorHAnsi" w:cstheme="majorHAnsi"/>
        </w:rPr>
        <w:t xml:space="preserve"> their own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lear weapons.</w:t>
      </w:r>
    </w:p>
    <w:p w14:paraId="10351AFE" w14:textId="77777777" w:rsidR="007F1D58" w:rsidRPr="008617FF" w:rsidRDefault="007F1D58" w:rsidP="007F1D58">
      <w:pPr>
        <w:rPr>
          <w:rFonts w:asciiTheme="majorHAnsi" w:hAnsiTheme="majorHAnsi" w:cstheme="majorHAnsi"/>
          <w:sz w:val="16"/>
        </w:rPr>
      </w:pPr>
      <w:r w:rsidRPr="008617FF">
        <w:rPr>
          <w:rFonts w:asciiTheme="majorHAnsi" w:hAnsiTheme="majorHAnsi" w:cstheme="majorHAnsi"/>
          <w:sz w:val="16"/>
        </w:rPr>
        <w:t xml:space="preserve">Moreover, the </w:t>
      </w:r>
      <w:r w:rsidRPr="008617FF">
        <w:rPr>
          <w:rStyle w:val="StyleUnderline"/>
          <w:rFonts w:asciiTheme="majorHAnsi" w:hAnsiTheme="majorHAnsi" w:cstheme="majorHAnsi"/>
          <w:highlight w:val="green"/>
        </w:rPr>
        <w:t>entry into</w:t>
      </w:r>
      <w:r w:rsidRPr="008617FF">
        <w:rPr>
          <w:rStyle w:val="StyleUnderline"/>
          <w:rFonts w:asciiTheme="majorHAnsi" w:hAnsiTheme="majorHAnsi" w:cstheme="majorHAnsi"/>
        </w:rPr>
        <w:t xml:space="preserve"> force of the Treaty on the Prohibition of Nuclear Weapons (</w:t>
      </w:r>
      <w:r w:rsidRPr="008617FF">
        <w:rPr>
          <w:rStyle w:val="StyleUnderline"/>
          <w:rFonts w:asciiTheme="majorHAnsi" w:hAnsiTheme="majorHAnsi" w:cstheme="majorHAnsi"/>
          <w:highlight w:val="green"/>
        </w:rPr>
        <w:t>TPNW</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will </w:t>
      </w:r>
      <w:r w:rsidRPr="008617FF">
        <w:rPr>
          <w:rStyle w:val="StyleUnderline"/>
          <w:rFonts w:asciiTheme="majorHAnsi" w:hAnsiTheme="majorHAnsi" w:cstheme="majorHAnsi"/>
          <w:highlight w:val="green"/>
        </w:rPr>
        <w:t>increase public pressure</w:t>
      </w:r>
      <w:r w:rsidRPr="008617FF">
        <w:rPr>
          <w:rStyle w:val="StyleUnderline"/>
          <w:rFonts w:asciiTheme="majorHAnsi" w:hAnsiTheme="majorHAnsi" w:cstheme="majorHAnsi"/>
        </w:rPr>
        <w:t xml:space="preserve"> on umbrella state governments </w:t>
      </w:r>
      <w:r w:rsidRPr="008617FF">
        <w:rPr>
          <w:rStyle w:val="StyleUnderline"/>
          <w:rFonts w:asciiTheme="majorHAnsi" w:hAnsiTheme="majorHAnsi" w:cstheme="majorHAnsi"/>
          <w:highlight w:val="green"/>
        </w:rPr>
        <w:t>to</w:t>
      </w:r>
      <w:r w:rsidRPr="008617FF">
        <w:rPr>
          <w:rStyle w:val="StyleUnderline"/>
          <w:rFonts w:asciiTheme="majorHAnsi" w:hAnsiTheme="majorHAnsi" w:cstheme="majorHAnsi"/>
        </w:rPr>
        <w:t xml:space="preserve"> demonstrate their </w:t>
      </w:r>
      <w:r w:rsidRPr="008617FF">
        <w:rPr>
          <w:rStyle w:val="StyleUnderline"/>
          <w:rFonts w:asciiTheme="majorHAnsi" w:hAnsiTheme="majorHAnsi" w:cstheme="majorHAnsi"/>
          <w:highlight w:val="green"/>
        </w:rPr>
        <w:t>commit</w:t>
      </w:r>
      <w:r w:rsidRPr="008617FF">
        <w:rPr>
          <w:rStyle w:val="StyleUnderline"/>
          <w:rFonts w:asciiTheme="majorHAnsi" w:hAnsiTheme="majorHAnsi" w:cstheme="majorHAnsi"/>
        </w:rPr>
        <w:t xml:space="preserve">ment </w:t>
      </w:r>
      <w:r w:rsidRPr="008617FF">
        <w:rPr>
          <w:rStyle w:val="StyleUnderline"/>
          <w:rFonts w:asciiTheme="majorHAnsi" w:hAnsiTheme="majorHAnsi" w:cstheme="majorHAnsi"/>
          <w:highlight w:val="green"/>
        </w:rPr>
        <w:t>to 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disarmament</w:t>
      </w:r>
      <w:r w:rsidRPr="008617FF">
        <w:rPr>
          <w:rFonts w:asciiTheme="majorHAnsi" w:hAnsiTheme="majorHAnsi" w:cstheme="majorHAnsi"/>
          <w:sz w:val="16"/>
        </w:rPr>
        <w:t>. If Biden ignores that pressure and subordinates progress on nuclear arms control to the insatiable demands of a few allied defense officials, some allied governments may be compelled to give in to public pressure, discard the U.S. nuclear umbrella, and join the TPNW.</w:t>
      </w:r>
    </w:p>
    <w:p w14:paraId="60594E66" w14:textId="77777777" w:rsidR="007F1D58" w:rsidRPr="008617FF" w:rsidRDefault="007F1D58" w:rsidP="007F1D58">
      <w:pPr>
        <w:rPr>
          <w:rStyle w:val="Style13ptBold"/>
          <w:rFonts w:asciiTheme="majorHAnsi" w:hAnsiTheme="majorHAnsi" w:cstheme="majorHAnsi"/>
          <w:b w:val="0"/>
          <w:bCs/>
          <w:sz w:val="16"/>
          <w:szCs w:val="16"/>
          <w:u w:val="single"/>
        </w:rPr>
      </w:pPr>
      <w:r w:rsidRPr="008617FF">
        <w:rPr>
          <w:rFonts w:asciiTheme="majorHAnsi" w:hAnsiTheme="majorHAnsi" w:cstheme="majorHAnsi"/>
          <w:sz w:val="16"/>
          <w:szCs w:val="16"/>
        </w:rPr>
        <w:t>Biden should keep that in mind as he reconsiders U.S. nuclear weapons policies. He can forgo first use options and cut back on nuclear weapons spending confident that no U.S. ally will become the next North Korea.</w:t>
      </w:r>
    </w:p>
    <w:p w14:paraId="008C943B" w14:textId="77777777" w:rsidR="007F1D58" w:rsidRPr="008617FF" w:rsidRDefault="007F1D58" w:rsidP="007F1D58">
      <w:pPr>
        <w:rPr>
          <w:rFonts w:asciiTheme="majorHAnsi" w:hAnsiTheme="majorHAnsi" w:cstheme="majorHAnsi"/>
        </w:rPr>
      </w:pPr>
    </w:p>
    <w:p w14:paraId="1AEFEA24" w14:textId="6784339C" w:rsidR="00FC1CB8" w:rsidRPr="008617FF" w:rsidRDefault="00462059" w:rsidP="00671378">
      <w:pPr>
        <w:pStyle w:val="Heading3"/>
        <w:rPr>
          <w:rFonts w:asciiTheme="majorHAnsi" w:hAnsiTheme="majorHAnsi" w:cstheme="majorHAnsi"/>
        </w:rPr>
      </w:pPr>
      <w:r w:rsidRPr="008617FF">
        <w:rPr>
          <w:rFonts w:asciiTheme="majorHAnsi" w:hAnsiTheme="majorHAnsi" w:cstheme="majorHAnsi"/>
        </w:rPr>
        <w:lastRenderedPageBreak/>
        <w:t>2</w:t>
      </w:r>
      <w:r w:rsidR="00FC1CB8" w:rsidRPr="008617FF">
        <w:rPr>
          <w:rFonts w:asciiTheme="majorHAnsi" w:hAnsiTheme="majorHAnsi" w:cstheme="majorHAnsi"/>
        </w:rPr>
        <w:t>A</w:t>
      </w:r>
      <w:r w:rsidRPr="008617FF">
        <w:rPr>
          <w:rFonts w:asciiTheme="majorHAnsi" w:hAnsiTheme="majorHAnsi" w:cstheme="majorHAnsi"/>
        </w:rPr>
        <w:t>C</w:t>
      </w:r>
      <w:r w:rsidR="00FC1CB8" w:rsidRPr="008617FF">
        <w:rPr>
          <w:rFonts w:asciiTheme="majorHAnsi" w:hAnsiTheme="majorHAnsi" w:cstheme="majorHAnsi"/>
        </w:rPr>
        <w:t xml:space="preserve"> – </w:t>
      </w:r>
      <w:r w:rsidRPr="008617FF">
        <w:rPr>
          <w:rFonts w:asciiTheme="majorHAnsi" w:hAnsiTheme="majorHAnsi" w:cstheme="majorHAnsi"/>
        </w:rPr>
        <w:t>!/D</w:t>
      </w:r>
      <w:r w:rsidR="00FC1CB8" w:rsidRPr="008617FF">
        <w:rPr>
          <w:rFonts w:asciiTheme="majorHAnsi" w:hAnsiTheme="majorHAnsi" w:cstheme="majorHAnsi"/>
        </w:rPr>
        <w:t xml:space="preserve"> – No Prolif</w:t>
      </w:r>
      <w:r w:rsidRPr="008617FF">
        <w:rPr>
          <w:rFonts w:asciiTheme="majorHAnsi" w:hAnsiTheme="majorHAnsi" w:cstheme="majorHAnsi"/>
        </w:rPr>
        <w:t xml:space="preserve"> !</w:t>
      </w:r>
    </w:p>
    <w:p w14:paraId="5CAAA73C" w14:textId="77777777" w:rsidR="00FC1CB8" w:rsidRPr="008617FF" w:rsidRDefault="00FC1CB8" w:rsidP="00FC1CB8">
      <w:pPr>
        <w:pStyle w:val="Heading4"/>
        <w:rPr>
          <w:rFonts w:asciiTheme="majorHAnsi" w:hAnsiTheme="majorHAnsi" w:cstheme="majorHAnsi"/>
        </w:rPr>
      </w:pPr>
      <w:bookmarkStart w:id="60" w:name="_Hlk67318397"/>
      <w:r w:rsidRPr="008617FF">
        <w:rPr>
          <w:rFonts w:asciiTheme="majorHAnsi" w:hAnsiTheme="majorHAnsi" w:cstheme="majorHAnsi"/>
        </w:rPr>
        <w:t xml:space="preserve">No prolif </w:t>
      </w:r>
      <w:r w:rsidRPr="008617FF">
        <w:rPr>
          <w:rFonts w:asciiTheme="majorHAnsi" w:hAnsiTheme="majorHAnsi" w:cstheme="majorHAnsi"/>
          <w:u w:val="single"/>
        </w:rPr>
        <w:t>impact</w:t>
      </w:r>
      <w:r w:rsidRPr="008617FF">
        <w:rPr>
          <w:rFonts w:asciiTheme="majorHAnsi" w:hAnsiTheme="majorHAnsi" w:cstheme="majorHAnsi"/>
        </w:rPr>
        <w:t xml:space="preserve"> NOR </w:t>
      </w:r>
      <w:r w:rsidRPr="008617FF">
        <w:rPr>
          <w:rFonts w:asciiTheme="majorHAnsi" w:hAnsiTheme="majorHAnsi" w:cstheme="majorHAnsi"/>
          <w:u w:val="single"/>
        </w:rPr>
        <w:t>cascade</w:t>
      </w:r>
      <w:r w:rsidRPr="008617FF">
        <w:rPr>
          <w:rFonts w:asciiTheme="majorHAnsi" w:hAnsiTheme="majorHAnsi" w:cstheme="majorHAnsi"/>
        </w:rPr>
        <w:t>.</w:t>
      </w:r>
    </w:p>
    <w:p w14:paraId="19DE91D9" w14:textId="03B12992" w:rsidR="00FC1CB8" w:rsidRPr="008617FF" w:rsidRDefault="00FC1CB8" w:rsidP="00FC1CB8">
      <w:pPr>
        <w:rPr>
          <w:rFonts w:asciiTheme="majorHAnsi" w:hAnsiTheme="majorHAnsi" w:cstheme="majorHAnsi"/>
        </w:rPr>
      </w:pPr>
      <w:r w:rsidRPr="008617FF">
        <w:rPr>
          <w:rFonts w:asciiTheme="majorHAnsi" w:hAnsiTheme="majorHAnsi" w:cstheme="majorHAnsi"/>
        </w:rPr>
        <w:t xml:space="preserve">John </w:t>
      </w:r>
      <w:r w:rsidRPr="008617FF">
        <w:rPr>
          <w:rStyle w:val="Style13ptBold"/>
          <w:rFonts w:asciiTheme="majorHAnsi" w:hAnsiTheme="majorHAnsi" w:cstheme="majorHAnsi"/>
        </w:rPr>
        <w:t>Mueller 21</w:t>
      </w:r>
      <w:r w:rsidRPr="008617FF">
        <w:rPr>
          <w:rFonts w:asciiTheme="majorHAnsi" w:hAnsiTheme="majorHAnsi" w:cstheme="majorHAnsi"/>
        </w:rPr>
        <w:t xml:space="preserve">, Adjunct Professor of Political Science and Senior Research Scientist at the Mershon Center for International Security Studies, "Proliferation, Terrorism, Humanitarian Intervention, and Other Problems," in The Stupidity of War: American Foreign Policy and the Case for Complacency, Chapter 7, 02/17/2021, </w:t>
      </w:r>
      <w:r w:rsidR="00A508E8" w:rsidRPr="008617FF">
        <w:rPr>
          <w:rFonts w:asciiTheme="majorHAnsi" w:hAnsiTheme="majorHAnsi" w:cstheme="majorHAnsi"/>
        </w:rPr>
        <w:t>//jake</w:t>
      </w:r>
    </w:p>
    <w:p w14:paraId="0A8DFEA3" w14:textId="77777777" w:rsidR="00FC1CB8" w:rsidRPr="008617FF" w:rsidRDefault="00FC1CB8" w:rsidP="00FC1CB8">
      <w:pPr>
        <w:tabs>
          <w:tab w:val="left" w:pos="1913"/>
        </w:tabs>
        <w:rPr>
          <w:rFonts w:asciiTheme="majorHAnsi" w:hAnsiTheme="majorHAnsi" w:cstheme="majorHAnsi"/>
          <w:sz w:val="16"/>
        </w:rPr>
      </w:pPr>
      <w:r w:rsidRPr="008617FF">
        <w:rPr>
          <w:rFonts w:asciiTheme="majorHAnsi" w:hAnsiTheme="majorHAnsi" w:cstheme="majorHAnsi"/>
          <w:sz w:val="16"/>
        </w:rPr>
        <w:t>Proliferation</w:t>
      </w:r>
    </w:p>
    <w:p w14:paraId="046E6DAA" w14:textId="77777777" w:rsidR="00FC1CB8" w:rsidRPr="008617FF" w:rsidRDefault="00FC1CB8" w:rsidP="00FC1CB8">
      <w:pPr>
        <w:rPr>
          <w:rFonts w:asciiTheme="majorHAnsi" w:hAnsiTheme="majorHAnsi" w:cstheme="majorHAnsi"/>
          <w:sz w:val="16"/>
        </w:rPr>
      </w:pPr>
      <w:r w:rsidRPr="008617FF">
        <w:rPr>
          <w:rFonts w:asciiTheme="majorHAnsi" w:hAnsiTheme="majorHAnsi" w:cstheme="majorHAnsi"/>
          <w:sz w:val="16"/>
        </w:rPr>
        <w:t xml:space="preserve">For decades </w:t>
      </w:r>
      <w:r w:rsidRPr="008617FF">
        <w:rPr>
          <w:rStyle w:val="StyleUnderline"/>
          <w:rFonts w:asciiTheme="majorHAnsi" w:hAnsiTheme="majorHAnsi" w:cstheme="majorHAnsi"/>
        </w:rPr>
        <w:t>there has been</w:t>
      </w:r>
      <w:r w:rsidRPr="008617FF">
        <w:rPr>
          <w:rFonts w:asciiTheme="majorHAnsi" w:hAnsiTheme="majorHAnsi" w:cstheme="majorHAnsi"/>
          <w:sz w:val="16"/>
        </w:rPr>
        <w:t xml:space="preserve"> almost </w:t>
      </w:r>
      <w:r w:rsidRPr="008617FF">
        <w:rPr>
          <w:rStyle w:val="Emphasis"/>
          <w:rFonts w:asciiTheme="majorHAnsi" w:hAnsiTheme="majorHAnsi" w:cstheme="majorHAnsi"/>
        </w:rPr>
        <w:t>wall-to-wall alarm</w:t>
      </w:r>
      <w:r w:rsidRPr="008617FF">
        <w:rPr>
          <w:rFonts w:asciiTheme="majorHAnsi" w:hAnsiTheme="majorHAnsi" w:cstheme="majorHAnsi"/>
          <w:sz w:val="16"/>
        </w:rPr>
        <w:t xml:space="preserve"> </w:t>
      </w:r>
      <w:r w:rsidRPr="008617FF">
        <w:rPr>
          <w:rStyle w:val="StyleUnderline"/>
          <w:rFonts w:asciiTheme="majorHAnsi" w:hAnsiTheme="majorHAnsi" w:cstheme="majorHAnsi"/>
        </w:rPr>
        <w:t>about the dangers</w:t>
      </w:r>
      <w:r w:rsidRPr="008617FF">
        <w:rPr>
          <w:rFonts w:asciiTheme="majorHAnsi" w:hAnsiTheme="majorHAnsi" w:cstheme="majorHAnsi"/>
          <w:sz w:val="16"/>
        </w:rPr>
        <w:t xml:space="preserve"> supposedly </w:t>
      </w:r>
      <w:r w:rsidRPr="008617FF">
        <w:rPr>
          <w:rStyle w:val="Emphasis"/>
          <w:rFonts w:asciiTheme="majorHAnsi" w:hAnsiTheme="majorHAnsi" w:cstheme="majorHAnsi"/>
        </w:rPr>
        <w:t>inherent</w:t>
      </w:r>
      <w:r w:rsidRPr="008617FF">
        <w:rPr>
          <w:rFonts w:asciiTheme="majorHAnsi" w:hAnsiTheme="majorHAnsi" w:cstheme="majorHAnsi"/>
          <w:sz w:val="16"/>
        </w:rPr>
        <w:t xml:space="preserve"> </w:t>
      </w:r>
      <w:r w:rsidRPr="008617FF">
        <w:rPr>
          <w:rStyle w:val="StyleUnderline"/>
          <w:rFonts w:asciiTheme="majorHAnsi" w:hAnsiTheme="majorHAnsi" w:cstheme="majorHAnsi"/>
        </w:rPr>
        <w:t>in the proliferation of nuclear weapons – or</w:t>
      </w:r>
      <w:r w:rsidRPr="008617FF">
        <w:rPr>
          <w:rFonts w:asciiTheme="majorHAnsi" w:hAnsiTheme="majorHAnsi" w:cstheme="majorHAnsi"/>
          <w:sz w:val="16"/>
        </w:rPr>
        <w:t xml:space="preserve"> in some cases, </w:t>
      </w:r>
      <w:r w:rsidRPr="008617FF">
        <w:rPr>
          <w:rStyle w:val="StyleUnderline"/>
          <w:rFonts w:asciiTheme="majorHAnsi" w:hAnsiTheme="majorHAnsi" w:cstheme="majorHAnsi"/>
        </w:rPr>
        <w:t>of</w:t>
      </w:r>
      <w:r w:rsidRPr="008617FF">
        <w:rPr>
          <w:rFonts w:asciiTheme="majorHAnsi" w:hAnsiTheme="majorHAnsi" w:cstheme="majorHAnsi"/>
          <w:sz w:val="16"/>
        </w:rPr>
        <w:t xml:space="preserve"> such </w:t>
      </w:r>
      <w:r w:rsidRPr="008617FF">
        <w:rPr>
          <w:rStyle w:val="Emphasis"/>
          <w:rFonts w:asciiTheme="majorHAnsi" w:hAnsiTheme="majorHAnsi" w:cstheme="majorHAnsi"/>
        </w:rPr>
        <w:t>lesser</w:t>
      </w:r>
      <w:r w:rsidRPr="008617FF">
        <w:rPr>
          <w:rFonts w:asciiTheme="majorHAnsi" w:hAnsiTheme="majorHAnsi" w:cstheme="majorHAnsi"/>
          <w:sz w:val="16"/>
        </w:rPr>
        <w:t xml:space="preserve"> “</w:t>
      </w:r>
      <w:r w:rsidRPr="008617FF">
        <w:rPr>
          <w:rStyle w:val="StyleUnderline"/>
          <w:rFonts w:asciiTheme="majorHAnsi" w:hAnsiTheme="majorHAnsi" w:cstheme="majorHAnsi"/>
        </w:rPr>
        <w:t>weapons</w:t>
      </w:r>
      <w:r w:rsidRPr="008617FF">
        <w:rPr>
          <w:rFonts w:asciiTheme="majorHAnsi" w:hAnsiTheme="majorHAnsi" w:cstheme="majorHAnsi"/>
          <w:sz w:val="16"/>
        </w:rPr>
        <w:t xml:space="preserve"> of mass destruction” </w:t>
      </w:r>
      <w:r w:rsidRPr="008617FF">
        <w:rPr>
          <w:rStyle w:val="StyleUnderline"/>
          <w:rFonts w:asciiTheme="majorHAnsi" w:hAnsiTheme="majorHAnsi" w:cstheme="majorHAnsi"/>
        </w:rPr>
        <w:t>as</w:t>
      </w:r>
      <w:r w:rsidRPr="008617FF">
        <w:rPr>
          <w:rFonts w:asciiTheme="majorHAnsi" w:hAnsiTheme="majorHAnsi" w:cstheme="majorHAnsi"/>
          <w:sz w:val="16"/>
        </w:rPr>
        <w:t xml:space="preserve"> </w:t>
      </w:r>
      <w:r w:rsidRPr="008617FF">
        <w:rPr>
          <w:rStyle w:val="Emphasis"/>
          <w:rFonts w:asciiTheme="majorHAnsi" w:hAnsiTheme="majorHAnsi" w:cstheme="majorHAnsi"/>
        </w:rPr>
        <w:t>chemical</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w:t>
      </w:r>
      <w:r w:rsidRPr="008617FF">
        <w:rPr>
          <w:rStyle w:val="Emphasis"/>
          <w:rFonts w:asciiTheme="majorHAnsi" w:hAnsiTheme="majorHAnsi" w:cstheme="majorHAnsi"/>
        </w:rPr>
        <w:t>biological</w:t>
      </w:r>
      <w:r w:rsidRPr="008617FF">
        <w:rPr>
          <w:rFonts w:asciiTheme="majorHAnsi" w:hAnsiTheme="majorHAnsi" w:cstheme="majorHAnsi"/>
          <w:sz w:val="16"/>
        </w:rPr>
        <w:t xml:space="preserve"> </w:t>
      </w:r>
      <w:r w:rsidRPr="008617FF">
        <w:rPr>
          <w:rStyle w:val="StyleUnderline"/>
          <w:rFonts w:asciiTheme="majorHAnsi" w:hAnsiTheme="majorHAnsi" w:cstheme="majorHAnsi"/>
        </w:rPr>
        <w:t>ones</w:t>
      </w:r>
      <w:r w:rsidRPr="008617FF">
        <w:rPr>
          <w:rFonts w:asciiTheme="majorHAnsi" w:hAnsiTheme="majorHAnsi" w:cstheme="majorHAnsi"/>
          <w:sz w:val="16"/>
        </w:rPr>
        <w:t>.</w:t>
      </w:r>
    </w:p>
    <w:p w14:paraId="1B71B9F3" w14:textId="77777777" w:rsidR="00FC1CB8" w:rsidRPr="008617FF" w:rsidRDefault="00FC1CB8" w:rsidP="00FC1CB8">
      <w:pPr>
        <w:rPr>
          <w:rFonts w:asciiTheme="majorHAnsi" w:hAnsiTheme="majorHAnsi" w:cstheme="majorHAnsi"/>
          <w:sz w:val="16"/>
        </w:rPr>
      </w:pPr>
      <w:r w:rsidRPr="008617FF">
        <w:rPr>
          <w:rFonts w:asciiTheme="majorHAnsi" w:hAnsiTheme="majorHAnsi" w:cstheme="majorHAnsi"/>
          <w:sz w:val="16"/>
        </w:rPr>
        <w:t>Over the decades, analysts of nuclear proliferation have separated themselves, or have been separated by others, into two camps.2</w:t>
      </w:r>
    </w:p>
    <w:p w14:paraId="74F752AD" w14:textId="77777777" w:rsidR="00FC1CB8" w:rsidRPr="008617FF" w:rsidRDefault="00FC1CB8" w:rsidP="00FC1CB8">
      <w:pPr>
        <w:rPr>
          <w:rFonts w:asciiTheme="majorHAnsi" w:hAnsiTheme="majorHAnsi" w:cstheme="majorHAnsi"/>
          <w:sz w:val="16"/>
        </w:rPr>
      </w:pPr>
      <w:r w:rsidRPr="008617FF">
        <w:rPr>
          <w:rFonts w:asciiTheme="majorHAnsi" w:hAnsiTheme="majorHAnsi" w:cstheme="majorHAnsi"/>
          <w:sz w:val="16"/>
        </w:rPr>
        <w:t xml:space="preserve">Proliferation </w:t>
      </w:r>
      <w:r w:rsidRPr="008617FF">
        <w:rPr>
          <w:rStyle w:val="StyleUnderline"/>
          <w:rFonts w:asciiTheme="majorHAnsi" w:hAnsiTheme="majorHAnsi" w:cstheme="majorHAnsi"/>
        </w:rPr>
        <w:t>alarmists constitute</w:t>
      </w:r>
      <w:r w:rsidRPr="008617FF">
        <w:rPr>
          <w:rFonts w:asciiTheme="majorHAnsi" w:hAnsiTheme="majorHAnsi" w:cstheme="majorHAnsi"/>
          <w:sz w:val="16"/>
        </w:rPr>
        <w:t xml:space="preserve"> the vast majority, and they occupy a prominent position in what Bernard Brodie once called “</w:t>
      </w:r>
      <w:r w:rsidRPr="008617FF">
        <w:rPr>
          <w:rStyle w:val="Emphasis"/>
          <w:rFonts w:asciiTheme="majorHAnsi" w:hAnsiTheme="majorHAnsi" w:cstheme="majorHAnsi"/>
        </w:rPr>
        <w:t>the cult of the ominous</w:t>
      </w:r>
      <w:r w:rsidRPr="008617FF">
        <w:rPr>
          <w:rFonts w:asciiTheme="majorHAnsi" w:hAnsiTheme="majorHAnsi" w:cstheme="majorHAnsi"/>
          <w:sz w:val="16"/>
        </w:rPr>
        <w:t xml:space="preserve">.”3 </w:t>
      </w:r>
      <w:r w:rsidRPr="008617FF">
        <w:rPr>
          <w:rStyle w:val="StyleUnderline"/>
          <w:rFonts w:asciiTheme="majorHAnsi" w:hAnsiTheme="majorHAnsi" w:cstheme="majorHAnsi"/>
        </w:rPr>
        <w:t>They argue</w:t>
      </w:r>
      <w:r w:rsidRPr="008617FF">
        <w:rPr>
          <w:rFonts w:asciiTheme="majorHAnsi" w:hAnsiTheme="majorHAnsi" w:cstheme="majorHAnsi"/>
          <w:sz w:val="16"/>
        </w:rPr>
        <w:t xml:space="preserve"> that </w:t>
      </w:r>
      <w:r w:rsidRPr="008617FF">
        <w:rPr>
          <w:rStyle w:val="StyleUnderline"/>
          <w:rFonts w:asciiTheme="majorHAnsi" w:hAnsiTheme="majorHAnsi" w:cstheme="majorHAnsi"/>
        </w:rPr>
        <w:t>proliferation is a</w:t>
      </w:r>
      <w:r w:rsidRPr="008617FF">
        <w:rPr>
          <w:rFonts w:asciiTheme="majorHAnsi" w:hAnsiTheme="majorHAnsi" w:cstheme="majorHAnsi"/>
          <w:sz w:val="16"/>
        </w:rPr>
        <w:t xml:space="preserve"> </w:t>
      </w:r>
      <w:r w:rsidRPr="008617FF">
        <w:rPr>
          <w:rStyle w:val="Emphasis"/>
          <w:rFonts w:asciiTheme="majorHAnsi" w:hAnsiTheme="majorHAnsi" w:cstheme="majorHAnsi"/>
        </w:rPr>
        <w:t>dire</w:t>
      </w:r>
      <w:r w:rsidRPr="008617FF">
        <w:rPr>
          <w:rFonts w:asciiTheme="majorHAnsi" w:hAnsiTheme="majorHAnsi" w:cstheme="majorHAnsi"/>
          <w:sz w:val="16"/>
        </w:rPr>
        <w:t xml:space="preserve"> </w:t>
      </w:r>
      <w:r w:rsidRPr="008617FF">
        <w:rPr>
          <w:rStyle w:val="StyleUnderline"/>
          <w:rFonts w:asciiTheme="majorHAnsi" w:hAnsiTheme="majorHAnsi" w:cstheme="majorHAnsi"/>
        </w:rPr>
        <w:t>development</w:t>
      </w:r>
      <w:r w:rsidRPr="008617FF">
        <w:rPr>
          <w:rFonts w:asciiTheme="majorHAnsi" w:hAnsiTheme="majorHAnsi" w:cstheme="majorHAnsi"/>
          <w:sz w:val="16"/>
        </w:rPr>
        <w:t xml:space="preserve"> that must be halted – a monster that must be destroyed – as a supreme policy priority. Thus, Graham </w:t>
      </w:r>
      <w:r w:rsidRPr="008617FF">
        <w:rPr>
          <w:rStyle w:val="Emphasis"/>
          <w:rFonts w:asciiTheme="majorHAnsi" w:hAnsiTheme="majorHAnsi" w:cstheme="majorHAnsi"/>
        </w:rPr>
        <w:t>Allison</w:t>
      </w:r>
      <w:r w:rsidRPr="008617FF">
        <w:rPr>
          <w:rFonts w:asciiTheme="majorHAnsi" w:hAnsiTheme="majorHAnsi" w:cstheme="majorHAnsi"/>
        </w:rPr>
        <w:t xml:space="preserve"> </w:t>
      </w:r>
      <w:r w:rsidRPr="008617FF">
        <w:rPr>
          <w:rStyle w:val="StyleUnderline"/>
          <w:rFonts w:asciiTheme="majorHAnsi" w:hAnsiTheme="majorHAnsi" w:cstheme="majorHAnsi"/>
        </w:rPr>
        <w:t>argues</w:t>
      </w:r>
      <w:r w:rsidRPr="008617FF">
        <w:rPr>
          <w:rFonts w:asciiTheme="majorHAnsi" w:hAnsiTheme="majorHAnsi" w:cstheme="majorHAnsi"/>
          <w:sz w:val="16"/>
        </w:rPr>
        <w:t xml:space="preserve"> that </w:t>
      </w:r>
      <w:r w:rsidRPr="008617FF">
        <w:rPr>
          <w:rStyle w:val="StyleUnderline"/>
          <w:rFonts w:asciiTheme="majorHAnsi" w:hAnsiTheme="majorHAnsi" w:cstheme="majorHAnsi"/>
        </w:rPr>
        <w:t>“</w:t>
      </w:r>
      <w:r w:rsidRPr="008617FF">
        <w:rPr>
          <w:rStyle w:val="StyleUnderline"/>
          <w:rFonts w:asciiTheme="majorHAnsi" w:hAnsiTheme="majorHAnsi" w:cstheme="majorHAnsi"/>
          <w:highlight w:val="cyan"/>
        </w:rPr>
        <w:t>no new nuclear weapons states</w:t>
      </w:r>
      <w:r w:rsidRPr="008617FF">
        <w:rPr>
          <w:rStyle w:val="StyleUnderline"/>
          <w:rFonts w:asciiTheme="majorHAnsi" w:hAnsiTheme="majorHAnsi" w:cstheme="majorHAnsi"/>
        </w:rPr>
        <w:t>” should be a</w:t>
      </w:r>
      <w:r w:rsidRPr="008617FF">
        <w:rPr>
          <w:rFonts w:asciiTheme="majorHAnsi" w:hAnsiTheme="majorHAnsi" w:cstheme="majorHAnsi"/>
          <w:sz w:val="16"/>
        </w:rPr>
        <w:t xml:space="preserve"> </w:t>
      </w:r>
      <w:r w:rsidRPr="008617FF">
        <w:rPr>
          <w:rStyle w:val="Emphasis"/>
          <w:rFonts w:asciiTheme="majorHAnsi" w:hAnsiTheme="majorHAnsi" w:cstheme="majorHAnsi"/>
        </w:rPr>
        <w:t>prime</w:t>
      </w:r>
      <w:r w:rsidRPr="008617FF">
        <w:rPr>
          <w:rFonts w:asciiTheme="majorHAnsi" w:hAnsiTheme="majorHAnsi" w:cstheme="majorHAnsi"/>
          <w:sz w:val="16"/>
        </w:rPr>
        <w:t xml:space="preserve"> </w:t>
      </w:r>
      <w:r w:rsidRPr="008617FF">
        <w:rPr>
          <w:rStyle w:val="StyleUnderline"/>
          <w:rFonts w:asciiTheme="majorHAnsi" w:hAnsiTheme="majorHAnsi" w:cstheme="majorHAnsi"/>
        </w:rPr>
        <w:t>foreign policy principle, and</w:t>
      </w:r>
      <w:r w:rsidRPr="008617FF">
        <w:rPr>
          <w:rFonts w:asciiTheme="majorHAnsi" w:hAnsiTheme="majorHAnsi" w:cstheme="majorHAnsi"/>
          <w:sz w:val="16"/>
        </w:rPr>
        <w:t xml:space="preserve"> Joseph </w:t>
      </w:r>
      <w:r w:rsidRPr="008617FF">
        <w:rPr>
          <w:rStyle w:val="Emphasis"/>
          <w:rFonts w:asciiTheme="majorHAnsi" w:hAnsiTheme="majorHAnsi" w:cstheme="majorHAnsi"/>
        </w:rPr>
        <w:t>Cirincione</w:t>
      </w:r>
      <w:r w:rsidRPr="008617FF">
        <w:rPr>
          <w:rFonts w:asciiTheme="majorHAnsi" w:hAnsiTheme="majorHAnsi" w:cstheme="majorHAnsi"/>
          <w:sz w:val="16"/>
        </w:rPr>
        <w:t xml:space="preserve"> </w:t>
      </w:r>
      <w:r w:rsidRPr="008617FF">
        <w:rPr>
          <w:rStyle w:val="StyleUnderline"/>
          <w:rFonts w:asciiTheme="majorHAnsi" w:hAnsiTheme="majorHAnsi" w:cstheme="majorHAnsi"/>
        </w:rPr>
        <w:t>insists</w:t>
      </w:r>
      <w:r w:rsidRPr="008617FF">
        <w:rPr>
          <w:rFonts w:asciiTheme="majorHAnsi" w:hAnsiTheme="majorHAnsi" w:cstheme="majorHAnsi"/>
          <w:sz w:val="16"/>
        </w:rPr>
        <w:t xml:space="preserve"> that </w:t>
      </w:r>
      <w:r w:rsidRPr="008617FF">
        <w:rPr>
          <w:rStyle w:val="StyleUnderline"/>
          <w:rFonts w:asciiTheme="majorHAnsi" w:hAnsiTheme="majorHAnsi" w:cstheme="majorHAnsi"/>
        </w:rPr>
        <w:t>nonproliferation should be “our</w:t>
      </w:r>
      <w:r w:rsidRPr="008617FF">
        <w:rPr>
          <w:rFonts w:asciiTheme="majorHAnsi" w:hAnsiTheme="majorHAnsi" w:cstheme="majorHAnsi"/>
          <w:sz w:val="16"/>
        </w:rPr>
        <w:t xml:space="preserve"> </w:t>
      </w:r>
      <w:r w:rsidRPr="008617FF">
        <w:rPr>
          <w:rStyle w:val="Emphasis"/>
          <w:rFonts w:asciiTheme="majorHAnsi" w:hAnsiTheme="majorHAnsi" w:cstheme="majorHAnsi"/>
        </w:rPr>
        <w:t>number one</w:t>
      </w:r>
      <w:r w:rsidRPr="008617FF">
        <w:rPr>
          <w:rFonts w:asciiTheme="majorHAnsi" w:hAnsiTheme="majorHAnsi" w:cstheme="majorHAnsi"/>
          <w:sz w:val="16"/>
        </w:rPr>
        <w:t xml:space="preserve"> </w:t>
      </w:r>
      <w:r w:rsidRPr="008617FF">
        <w:rPr>
          <w:rStyle w:val="StyleUnderline"/>
          <w:rFonts w:asciiTheme="majorHAnsi" w:hAnsiTheme="majorHAnsi" w:cstheme="majorHAnsi"/>
        </w:rPr>
        <w:t>national-security priority</w:t>
      </w:r>
      <w:r w:rsidRPr="008617FF">
        <w:rPr>
          <w:rFonts w:asciiTheme="majorHAnsi" w:hAnsiTheme="majorHAnsi" w:cstheme="majorHAnsi"/>
          <w:sz w:val="16"/>
        </w:rPr>
        <w:t>.”4 In recent years, such alarmism has been sent into high relief by the apparent efforts of Iran to move toward a nuclear bomb capacity, and it is now focused on North Korea, which tested its first nuclear weapon in 2006.</w:t>
      </w:r>
    </w:p>
    <w:p w14:paraId="4F2BA7EA" w14:textId="77777777" w:rsidR="00FC1CB8" w:rsidRPr="008617FF" w:rsidRDefault="00FC1CB8" w:rsidP="00FC1CB8">
      <w:pPr>
        <w:rPr>
          <w:rFonts w:asciiTheme="majorHAnsi" w:hAnsiTheme="majorHAnsi" w:cstheme="majorHAnsi"/>
          <w:sz w:val="16"/>
        </w:rPr>
      </w:pPr>
      <w:r w:rsidRPr="008617FF">
        <w:rPr>
          <w:rFonts w:asciiTheme="majorHAnsi" w:hAnsiTheme="majorHAnsi" w:cstheme="majorHAnsi"/>
          <w:sz w:val="16"/>
        </w:rPr>
        <w:t>The other camp, which is quite tiny, consists of proliferation sanguinists who maintain that, on balance, a certain amount of proliferation might actually enhance international stability by deterring war or warlike adventures.5</w:t>
      </w:r>
    </w:p>
    <w:p w14:paraId="58D59998" w14:textId="77777777" w:rsidR="00FC1CB8" w:rsidRPr="008617FF" w:rsidRDefault="00FC1CB8" w:rsidP="00FC1CB8">
      <w:pPr>
        <w:rPr>
          <w:rFonts w:asciiTheme="majorHAnsi" w:hAnsiTheme="majorHAnsi" w:cstheme="majorHAnsi"/>
          <w:sz w:val="16"/>
        </w:rPr>
      </w:pPr>
      <w:r w:rsidRPr="008617FF">
        <w:rPr>
          <w:rFonts w:asciiTheme="majorHAnsi" w:hAnsiTheme="majorHAnsi" w:cstheme="majorHAnsi"/>
          <w:sz w:val="16"/>
        </w:rPr>
        <w:t>However, there is another possible approach to the proliferation issue that might be called irrelevantist. People in this near-empty camp stress two considerations:</w:t>
      </w:r>
    </w:p>
    <w:p w14:paraId="1572310A" w14:textId="77777777" w:rsidR="00FC1CB8" w:rsidRPr="008617FF" w:rsidRDefault="00FC1CB8" w:rsidP="00FC1CB8">
      <w:pPr>
        <w:rPr>
          <w:rFonts w:asciiTheme="majorHAnsi" w:hAnsiTheme="majorHAnsi" w:cstheme="majorHAnsi"/>
          <w:sz w:val="16"/>
        </w:rPr>
      </w:pPr>
      <w:r w:rsidRPr="008617FF">
        <w:rPr>
          <w:rFonts w:asciiTheme="majorHAnsi" w:hAnsiTheme="majorHAnsi" w:cstheme="majorHAnsi"/>
          <w:sz w:val="16"/>
        </w:rPr>
        <w:t xml:space="preserve">First, </w:t>
      </w:r>
      <w:r w:rsidRPr="008617FF">
        <w:rPr>
          <w:rStyle w:val="StyleUnderline"/>
          <w:rFonts w:asciiTheme="majorHAnsi" w:hAnsiTheme="majorHAnsi" w:cstheme="majorHAnsi"/>
        </w:rPr>
        <w:t>it really</w:t>
      </w:r>
      <w:r w:rsidRPr="008617FF">
        <w:rPr>
          <w:rFonts w:asciiTheme="majorHAnsi" w:hAnsiTheme="majorHAnsi" w:cstheme="majorHAnsi"/>
          <w:sz w:val="16"/>
        </w:rPr>
        <w:t xml:space="preserve"> </w:t>
      </w:r>
      <w:r w:rsidRPr="008617FF">
        <w:rPr>
          <w:rStyle w:val="Emphasis"/>
          <w:rFonts w:asciiTheme="majorHAnsi" w:hAnsiTheme="majorHAnsi" w:cstheme="majorHAnsi"/>
          <w:sz w:val="24"/>
        </w:rPr>
        <w:t>doesn’t bloody well matter</w:t>
      </w:r>
      <w:r w:rsidRPr="008617FF">
        <w:rPr>
          <w:rFonts w:asciiTheme="majorHAnsi" w:hAnsiTheme="majorHAnsi" w:cstheme="majorHAnsi"/>
          <w:sz w:val="16"/>
        </w:rPr>
        <w:t xml:space="preserve"> </w:t>
      </w:r>
      <w:r w:rsidRPr="008617FF">
        <w:rPr>
          <w:rStyle w:val="StyleUnderline"/>
          <w:rFonts w:asciiTheme="majorHAnsi" w:hAnsiTheme="majorHAnsi" w:cstheme="majorHAnsi"/>
        </w:rPr>
        <w:t>whether the bomb proliferates or not</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proliferation has</w:t>
      </w:r>
      <w:r w:rsidRPr="008617FF">
        <w:rPr>
          <w:rStyle w:val="StyleUnderline"/>
          <w:rFonts w:asciiTheme="majorHAnsi" w:hAnsiTheme="majorHAnsi" w:cstheme="majorHAnsi"/>
        </w:rPr>
        <w:t xml:space="preserve"> been of</w:t>
      </w:r>
      <w:r w:rsidRPr="008617FF">
        <w:rPr>
          <w:rFonts w:asciiTheme="majorHAnsi" w:hAnsiTheme="majorHAnsi" w:cstheme="majorHAnsi"/>
          <w:sz w:val="16"/>
        </w:rPr>
        <w:t xml:space="preserve"> </w:t>
      </w:r>
      <w:r w:rsidRPr="008617FF">
        <w:rPr>
          <w:rStyle w:val="Emphasis"/>
          <w:rFonts w:asciiTheme="majorHAnsi" w:hAnsiTheme="majorHAnsi" w:cstheme="majorHAnsi"/>
          <w:highlight w:val="cyan"/>
        </w:rPr>
        <w:t>little consequence</w:t>
      </w:r>
      <w:r w:rsidRPr="008617FF">
        <w:rPr>
          <w:rFonts w:asciiTheme="majorHAnsi" w:hAnsiTheme="majorHAnsi" w:cstheme="majorHAnsi"/>
          <w:sz w:val="16"/>
        </w:rPr>
        <w:t xml:space="preserve"> (except on agonies, obsessions, rhetoric, posturing, and spending), </w:t>
      </w:r>
      <w:r w:rsidRPr="008617FF">
        <w:rPr>
          <w:rStyle w:val="StyleUnderline"/>
          <w:rFonts w:asciiTheme="majorHAnsi" w:hAnsiTheme="majorHAnsi" w:cstheme="majorHAnsi"/>
        </w:rPr>
        <w:t xml:space="preserve">and </w:t>
      </w:r>
      <w:r w:rsidRPr="008617FF">
        <w:rPr>
          <w:rStyle w:val="StyleUnderline"/>
          <w:rFonts w:asciiTheme="majorHAnsi" w:hAnsiTheme="majorHAnsi" w:cstheme="majorHAnsi"/>
          <w:highlight w:val="cyan"/>
        </w:rPr>
        <w:t>no country that</w:t>
      </w:r>
      <w:r w:rsidRPr="008617FF">
        <w:rPr>
          <w:rFonts w:asciiTheme="majorHAnsi" w:hAnsiTheme="majorHAnsi" w:cstheme="majorHAnsi"/>
          <w:sz w:val="16"/>
        </w:rPr>
        <w:t xml:space="preserve"> has </w:t>
      </w:r>
      <w:r w:rsidRPr="008617FF">
        <w:rPr>
          <w:rStyle w:val="Emphasis"/>
          <w:rFonts w:asciiTheme="majorHAnsi" w:hAnsiTheme="majorHAnsi" w:cstheme="majorHAnsi"/>
          <w:highlight w:val="cyan"/>
        </w:rPr>
        <w:t>possessed</w:t>
      </w:r>
      <w:r w:rsidRPr="008617FF">
        <w:rPr>
          <w:rFonts w:asciiTheme="majorHAnsi" w:hAnsiTheme="majorHAnsi" w:cstheme="majorHAnsi"/>
          <w:sz w:val="16"/>
        </w:rPr>
        <w:t xml:space="preserve"> the </w:t>
      </w:r>
      <w:r w:rsidRPr="008617FF">
        <w:rPr>
          <w:rStyle w:val="StyleUnderline"/>
          <w:rFonts w:asciiTheme="majorHAnsi" w:hAnsiTheme="majorHAnsi" w:cstheme="majorHAnsi"/>
          <w:highlight w:val="cyan"/>
        </w:rPr>
        <w:t>weapons</w:t>
      </w:r>
      <w:r w:rsidRPr="008617FF">
        <w:rPr>
          <w:rStyle w:val="StyleUnderline"/>
          <w:rFonts w:asciiTheme="majorHAnsi" w:hAnsiTheme="majorHAnsi" w:cstheme="majorHAnsi"/>
        </w:rPr>
        <w:t xml:space="preserve"> has </w:t>
      </w:r>
      <w:r w:rsidRPr="008617FF">
        <w:rPr>
          <w:rStyle w:val="StyleUnderline"/>
          <w:rFonts w:asciiTheme="majorHAnsi" w:hAnsiTheme="majorHAnsi" w:cstheme="majorHAnsi"/>
          <w:highlight w:val="cyan"/>
        </w:rPr>
        <w:t>found them</w:t>
      </w:r>
      <w:r w:rsidRPr="008617FF">
        <w:rPr>
          <w:rFonts w:asciiTheme="majorHAnsi" w:hAnsiTheme="majorHAnsi" w:cstheme="majorHAnsi"/>
          <w:sz w:val="16"/>
          <w:highlight w:val="cyan"/>
        </w:rPr>
        <w:t xml:space="preserve"> </w:t>
      </w:r>
      <w:r w:rsidRPr="008617FF">
        <w:rPr>
          <w:rStyle w:val="Emphasis"/>
          <w:rFonts w:asciiTheme="majorHAnsi" w:hAnsiTheme="majorHAnsi" w:cstheme="majorHAnsi"/>
          <w:highlight w:val="cyan"/>
        </w:rPr>
        <w:t>useful</w:t>
      </w:r>
      <w:r w:rsidRPr="008617FF">
        <w:rPr>
          <w:rStyle w:val="Emphasis"/>
          <w:rFonts w:asciiTheme="majorHAnsi" w:hAnsiTheme="majorHAnsi" w:cstheme="majorHAnsi"/>
        </w:rPr>
        <w:t xml:space="preserve"> or beneficial</w:t>
      </w:r>
      <w:r w:rsidRPr="008617FF">
        <w:rPr>
          <w:rFonts w:asciiTheme="majorHAnsi" w:hAnsiTheme="majorHAnsi" w:cstheme="majorHAnsi"/>
          <w:sz w:val="16"/>
        </w:rPr>
        <w:t xml:space="preserve">, nor for the most part have those who abandoned them suffered loss because of this. Thus, </w:t>
      </w:r>
      <w:r w:rsidRPr="008617FF">
        <w:rPr>
          <w:rStyle w:val="StyleUnderline"/>
          <w:rFonts w:asciiTheme="majorHAnsi" w:hAnsiTheme="majorHAnsi" w:cstheme="majorHAnsi"/>
        </w:rPr>
        <w:t>the consequences of</w:t>
      </w:r>
      <w:r w:rsidRPr="008617FF">
        <w:rPr>
          <w:rFonts w:asciiTheme="majorHAnsi" w:hAnsiTheme="majorHAnsi" w:cstheme="majorHAnsi"/>
          <w:sz w:val="16"/>
        </w:rPr>
        <w:t xml:space="preserve"> such </w:t>
      </w:r>
      <w:r w:rsidRPr="008617FF">
        <w:rPr>
          <w:rStyle w:val="StyleUnderline"/>
          <w:rFonts w:asciiTheme="majorHAnsi" w:hAnsiTheme="majorHAnsi" w:cstheme="majorHAnsi"/>
        </w:rPr>
        <w:t>proliferation</w:t>
      </w:r>
      <w:r w:rsidRPr="008617FF">
        <w:rPr>
          <w:rFonts w:asciiTheme="majorHAnsi" w:hAnsiTheme="majorHAnsi" w:cstheme="majorHAnsi"/>
          <w:sz w:val="16"/>
        </w:rPr>
        <w:t xml:space="preserve"> that </w:t>
      </w:r>
      <w:r w:rsidRPr="008617FF">
        <w:rPr>
          <w:rStyle w:val="StyleUnderline"/>
          <w:rFonts w:asciiTheme="majorHAnsi" w:hAnsiTheme="majorHAnsi" w:cstheme="majorHAnsi"/>
        </w:rPr>
        <w:t>has</w:t>
      </w:r>
      <w:r w:rsidRPr="008617FF">
        <w:rPr>
          <w:rFonts w:asciiTheme="majorHAnsi" w:hAnsiTheme="majorHAnsi" w:cstheme="majorHAnsi"/>
          <w:sz w:val="16"/>
        </w:rPr>
        <w:t xml:space="preserve"> taken place have </w:t>
      </w:r>
      <w:r w:rsidRPr="008617FF">
        <w:rPr>
          <w:rStyle w:val="StyleUnderline"/>
          <w:rFonts w:asciiTheme="majorHAnsi" w:hAnsiTheme="majorHAnsi" w:cstheme="majorHAnsi"/>
        </w:rPr>
        <w:t>been</w:t>
      </w:r>
      <w:r w:rsidRPr="008617FF">
        <w:rPr>
          <w:rFonts w:asciiTheme="majorHAnsi" w:hAnsiTheme="majorHAnsi" w:cstheme="majorHAnsi"/>
          <w:sz w:val="16"/>
        </w:rPr>
        <w:t xml:space="preserve"> </w:t>
      </w:r>
      <w:r w:rsidRPr="008617FF">
        <w:rPr>
          <w:rStyle w:val="Emphasis"/>
          <w:rFonts w:asciiTheme="majorHAnsi" w:hAnsiTheme="majorHAnsi" w:cstheme="majorHAnsi"/>
        </w:rPr>
        <w:t>substantially benign</w:t>
      </w:r>
      <w:r w:rsidRPr="008617FF">
        <w:rPr>
          <w:rFonts w:asciiTheme="majorHAnsi" w:hAnsiTheme="majorHAnsi" w:cstheme="majorHAnsi"/>
          <w:sz w:val="16"/>
        </w:rPr>
        <w:t>.</w:t>
      </w:r>
    </w:p>
    <w:p w14:paraId="58D017C9" w14:textId="77777777" w:rsidR="00FC1CB8" w:rsidRPr="008617FF" w:rsidRDefault="00FC1CB8" w:rsidP="00FC1CB8">
      <w:pPr>
        <w:rPr>
          <w:rFonts w:asciiTheme="majorHAnsi" w:hAnsiTheme="majorHAnsi" w:cstheme="majorHAnsi"/>
          <w:sz w:val="16"/>
        </w:rPr>
      </w:pPr>
      <w:r w:rsidRPr="008617FF">
        <w:rPr>
          <w:rFonts w:asciiTheme="majorHAnsi" w:hAnsiTheme="majorHAnsi" w:cstheme="majorHAnsi"/>
          <w:sz w:val="16"/>
        </w:rPr>
        <w:t>Second, alarmed efforts to prevent the proliferation of nuclear weapons, seen particularly in Iraq, have proved to be very costly, leading to the deaths of more people than perished at Hiroshima and Nagasaki combined.</w:t>
      </w:r>
    </w:p>
    <w:p w14:paraId="422D5AFA" w14:textId="77777777" w:rsidR="00FC1CB8" w:rsidRPr="008617FF" w:rsidRDefault="00FC1CB8" w:rsidP="00FC1CB8">
      <w:pPr>
        <w:rPr>
          <w:rFonts w:asciiTheme="majorHAnsi" w:hAnsiTheme="majorHAnsi" w:cstheme="majorHAnsi"/>
          <w:sz w:val="16"/>
        </w:rPr>
      </w:pPr>
      <w:r w:rsidRPr="008617FF">
        <w:rPr>
          <w:rFonts w:asciiTheme="majorHAnsi" w:hAnsiTheme="majorHAnsi" w:cstheme="majorHAnsi"/>
          <w:sz w:val="16"/>
        </w:rPr>
        <w:t>These two irrelevantist propositions are assessed below.</w:t>
      </w:r>
    </w:p>
    <w:p w14:paraId="6108044E" w14:textId="77777777" w:rsidR="00FC1CB8" w:rsidRPr="008617FF" w:rsidRDefault="00FC1CB8" w:rsidP="00FC1CB8">
      <w:pPr>
        <w:rPr>
          <w:rFonts w:asciiTheme="majorHAnsi" w:hAnsiTheme="majorHAnsi" w:cstheme="majorHAnsi"/>
          <w:sz w:val="16"/>
        </w:rPr>
      </w:pPr>
      <w:r w:rsidRPr="008617FF">
        <w:rPr>
          <w:rFonts w:asciiTheme="majorHAnsi" w:hAnsiTheme="majorHAnsi" w:cstheme="majorHAnsi"/>
          <w:sz w:val="16"/>
        </w:rPr>
        <w:t xml:space="preserve">Although we have now suffered through three-quarters of a century characterized by alarmism about the disasters inherent in nuclear proliferation, the </w:t>
      </w:r>
      <w:r w:rsidRPr="008617FF">
        <w:rPr>
          <w:rStyle w:val="StyleUnderline"/>
          <w:rFonts w:asciiTheme="majorHAnsi" w:hAnsiTheme="majorHAnsi" w:cstheme="majorHAnsi"/>
        </w:rPr>
        <w:t>substantive</w:t>
      </w:r>
      <w:r w:rsidRPr="008617FF">
        <w:rPr>
          <w:rFonts w:asciiTheme="majorHAnsi" w:hAnsiTheme="majorHAnsi" w:cstheme="majorHAnsi"/>
          <w:sz w:val="16"/>
        </w:rPr>
        <w:t xml:space="preserve"> </w:t>
      </w:r>
      <w:r w:rsidRPr="008617FF">
        <w:rPr>
          <w:rStyle w:val="StyleUnderline"/>
          <w:rFonts w:asciiTheme="majorHAnsi" w:hAnsiTheme="majorHAnsi" w:cstheme="majorHAnsi"/>
        </w:rPr>
        <w:t>consequences of proliferation have been</w:t>
      </w:r>
      <w:r w:rsidRPr="008617FF">
        <w:rPr>
          <w:rFonts w:asciiTheme="majorHAnsi" w:hAnsiTheme="majorHAnsi" w:cstheme="majorHAnsi"/>
          <w:sz w:val="16"/>
        </w:rPr>
        <w:t xml:space="preserve"> quite </w:t>
      </w:r>
      <w:r w:rsidRPr="008617FF">
        <w:rPr>
          <w:rStyle w:val="Emphasis"/>
          <w:rFonts w:asciiTheme="majorHAnsi" w:hAnsiTheme="majorHAnsi" w:cstheme="majorHAnsi"/>
        </w:rPr>
        <w:t>limited</w:t>
      </w:r>
      <w:r w:rsidRPr="008617FF">
        <w:rPr>
          <w:rFonts w:asciiTheme="majorHAnsi" w:hAnsiTheme="majorHAnsi" w:cstheme="majorHAnsi"/>
          <w:sz w:val="16"/>
        </w:rPr>
        <w:t xml:space="preserve">. The </w:t>
      </w:r>
      <w:r w:rsidRPr="008617FF">
        <w:rPr>
          <w:rStyle w:val="StyleUnderline"/>
          <w:rFonts w:asciiTheme="majorHAnsi" w:hAnsiTheme="majorHAnsi" w:cstheme="majorHAnsi"/>
        </w:rPr>
        <w:t>weapons have</w:t>
      </w:r>
      <w:r w:rsidRPr="008617FF">
        <w:rPr>
          <w:rFonts w:asciiTheme="majorHAnsi" w:hAnsiTheme="majorHAnsi" w:cstheme="majorHAnsi"/>
          <w:sz w:val="16"/>
        </w:rPr>
        <w:t xml:space="preserve"> certainly </w:t>
      </w:r>
      <w:r w:rsidRPr="008617FF">
        <w:rPr>
          <w:rStyle w:val="StyleUnderline"/>
          <w:rFonts w:asciiTheme="majorHAnsi" w:hAnsiTheme="majorHAnsi" w:cstheme="majorHAnsi"/>
        </w:rPr>
        <w:t>generated</w:t>
      </w:r>
      <w:r w:rsidRPr="008617FF">
        <w:rPr>
          <w:rFonts w:asciiTheme="majorHAnsi" w:hAnsiTheme="majorHAnsi" w:cstheme="majorHAnsi"/>
          <w:sz w:val="16"/>
        </w:rPr>
        <w:t xml:space="preserve"> </w:t>
      </w:r>
      <w:r w:rsidRPr="008617FF">
        <w:rPr>
          <w:rStyle w:val="Emphasis"/>
          <w:rFonts w:asciiTheme="majorHAnsi" w:hAnsiTheme="majorHAnsi" w:cstheme="majorHAnsi"/>
        </w:rPr>
        <w:t>obsession</w:t>
      </w:r>
      <w:r w:rsidRPr="008617FF">
        <w:rPr>
          <w:rFonts w:asciiTheme="majorHAnsi" w:hAnsiTheme="majorHAnsi" w:cstheme="majorHAnsi"/>
          <w:sz w:val="16"/>
        </w:rPr>
        <w:t xml:space="preserve">, and they have greatly affected military spending, diplomatic posturing, and ingenious theorizing. However, </w:t>
      </w:r>
      <w:r w:rsidRPr="008617FF">
        <w:rPr>
          <w:rStyle w:val="StyleUnderline"/>
          <w:rFonts w:asciiTheme="majorHAnsi" w:hAnsiTheme="majorHAnsi" w:cstheme="majorHAnsi"/>
        </w:rPr>
        <w:t>the few countries to which</w:t>
      </w:r>
      <w:r w:rsidRPr="008617FF">
        <w:rPr>
          <w:rFonts w:asciiTheme="majorHAnsi" w:hAnsiTheme="majorHAnsi" w:cstheme="majorHAnsi"/>
          <w:sz w:val="16"/>
        </w:rPr>
        <w:t xml:space="preserve"> the </w:t>
      </w:r>
      <w:r w:rsidRPr="008617FF">
        <w:rPr>
          <w:rStyle w:val="StyleUnderline"/>
          <w:rFonts w:asciiTheme="majorHAnsi" w:hAnsiTheme="majorHAnsi" w:cstheme="majorHAnsi"/>
          <w:highlight w:val="cyan"/>
        </w:rPr>
        <w:t>weapons</w:t>
      </w:r>
      <w:r w:rsidRPr="008617FF">
        <w:rPr>
          <w:rFonts w:asciiTheme="majorHAnsi" w:hAnsiTheme="majorHAnsi" w:cstheme="majorHAnsi"/>
          <w:sz w:val="16"/>
        </w:rPr>
        <w:t xml:space="preserve"> </w:t>
      </w:r>
      <w:r w:rsidRPr="008617FF">
        <w:rPr>
          <w:rStyle w:val="StyleUnderline"/>
          <w:rFonts w:asciiTheme="majorHAnsi" w:hAnsiTheme="majorHAnsi" w:cstheme="majorHAnsi"/>
        </w:rPr>
        <w:t>have proliferated have</w:t>
      </w:r>
      <w:r w:rsidRPr="008617FF">
        <w:rPr>
          <w:rFonts w:asciiTheme="majorHAnsi" w:hAnsiTheme="majorHAnsi" w:cstheme="majorHAnsi"/>
          <w:sz w:val="16"/>
        </w:rPr>
        <w:t xml:space="preserve"> for the most part </w:t>
      </w:r>
      <w:r w:rsidRPr="008617FF">
        <w:rPr>
          <w:rStyle w:val="StyleUnderline"/>
          <w:rFonts w:asciiTheme="majorHAnsi" w:hAnsiTheme="majorHAnsi" w:cstheme="majorHAnsi"/>
        </w:rPr>
        <w:t>found them a</w:t>
      </w:r>
      <w:r w:rsidRPr="008617FF">
        <w:rPr>
          <w:rFonts w:asciiTheme="majorHAnsi" w:hAnsiTheme="majorHAnsi" w:cstheme="majorHAnsi"/>
          <w:sz w:val="16"/>
        </w:rPr>
        <w:t xml:space="preserve"> </w:t>
      </w:r>
      <w:r w:rsidRPr="008617FF">
        <w:rPr>
          <w:rStyle w:val="Emphasis"/>
          <w:rFonts w:asciiTheme="majorHAnsi" w:hAnsiTheme="majorHAnsi" w:cstheme="majorHAnsi"/>
          <w:highlight w:val="cyan"/>
        </w:rPr>
        <w:t>notable waste</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of time, money, effort, and scientific talent</w:t>
      </w:r>
      <w:r w:rsidRPr="008617FF">
        <w:rPr>
          <w:rFonts w:asciiTheme="majorHAnsi" w:hAnsiTheme="majorHAnsi" w:cstheme="majorHAnsi"/>
          <w:sz w:val="16"/>
        </w:rPr>
        <w:t xml:space="preserve">. </w:t>
      </w:r>
      <w:r w:rsidRPr="008617FF">
        <w:rPr>
          <w:rStyle w:val="StyleUnderline"/>
          <w:rFonts w:asciiTheme="majorHAnsi" w:hAnsiTheme="majorHAnsi" w:cstheme="majorHAnsi"/>
        </w:rPr>
        <w:t>They</w:t>
      </w:r>
      <w:r w:rsidRPr="008617FF">
        <w:rPr>
          <w:rFonts w:asciiTheme="majorHAnsi" w:hAnsiTheme="majorHAnsi" w:cstheme="majorHAnsi"/>
          <w:sz w:val="16"/>
        </w:rPr>
        <w:t xml:space="preserve"> have quietly </w:t>
      </w:r>
      <w:r w:rsidRPr="008617FF">
        <w:rPr>
          <w:rStyle w:val="StyleUnderline"/>
          <w:rFonts w:asciiTheme="majorHAnsi" w:hAnsiTheme="majorHAnsi" w:cstheme="majorHAnsi"/>
        </w:rPr>
        <w:t>kept them in</w:t>
      </w:r>
      <w:r w:rsidRPr="008617FF">
        <w:rPr>
          <w:rFonts w:asciiTheme="majorHAnsi" w:hAnsiTheme="majorHAnsi" w:cstheme="majorHAnsi"/>
          <w:sz w:val="16"/>
        </w:rPr>
        <w:t xml:space="preserve"> </w:t>
      </w:r>
      <w:r w:rsidRPr="008617FF">
        <w:rPr>
          <w:rStyle w:val="Emphasis"/>
          <w:rFonts w:asciiTheme="majorHAnsi" w:hAnsiTheme="majorHAnsi" w:cstheme="majorHAnsi"/>
        </w:rPr>
        <w:t>storage</w:t>
      </w:r>
      <w:r w:rsidRPr="008617FF">
        <w:rPr>
          <w:rFonts w:asciiTheme="majorHAnsi" w:hAnsiTheme="majorHAnsi" w:cstheme="majorHAnsi"/>
          <w:sz w:val="16"/>
        </w:rPr>
        <w:t xml:space="preserve"> </w:t>
      </w:r>
      <w:r w:rsidRPr="008617FF">
        <w:rPr>
          <w:rStyle w:val="StyleUnderline"/>
          <w:rFonts w:asciiTheme="majorHAnsi" w:hAnsiTheme="majorHAnsi" w:cstheme="majorHAnsi"/>
        </w:rPr>
        <w:t>and have not</w:t>
      </w:r>
      <w:r w:rsidRPr="008617FF">
        <w:rPr>
          <w:rFonts w:asciiTheme="majorHAnsi" w:hAnsiTheme="majorHAnsi" w:cstheme="majorHAnsi"/>
          <w:sz w:val="16"/>
        </w:rPr>
        <w:t xml:space="preserve"> even </w:t>
      </w:r>
      <w:r w:rsidRPr="008617FF">
        <w:rPr>
          <w:rStyle w:val="StyleUnderline"/>
          <w:rFonts w:asciiTheme="majorHAnsi" w:hAnsiTheme="majorHAnsi" w:cstheme="majorHAnsi"/>
        </w:rPr>
        <w:t>found</w:t>
      </w:r>
      <w:r w:rsidRPr="008617FF">
        <w:rPr>
          <w:rFonts w:asciiTheme="majorHAnsi" w:hAnsiTheme="majorHAnsi" w:cstheme="majorHAnsi"/>
          <w:sz w:val="16"/>
        </w:rPr>
        <w:t xml:space="preserve"> </w:t>
      </w:r>
      <w:r w:rsidRPr="008617FF">
        <w:rPr>
          <w:rStyle w:val="Emphasis"/>
          <w:rFonts w:asciiTheme="majorHAnsi" w:hAnsiTheme="majorHAnsi" w:cstheme="majorHAnsi"/>
        </w:rPr>
        <w:t>much benefit</w:t>
      </w:r>
      <w:r w:rsidRPr="008617FF">
        <w:rPr>
          <w:rFonts w:asciiTheme="majorHAnsi" w:hAnsiTheme="majorHAnsi" w:cstheme="majorHAnsi"/>
          <w:sz w:val="16"/>
        </w:rPr>
        <w:t xml:space="preserve"> in rattling them from time to time. Insofar as the weapons have been “used,” it has been to stoke the national ego and to deter real or imagined threats.</w:t>
      </w:r>
    </w:p>
    <w:p w14:paraId="0B9A1C3A" w14:textId="77777777" w:rsidR="00FC1CB8" w:rsidRPr="008617FF" w:rsidRDefault="00FC1CB8" w:rsidP="00FC1CB8">
      <w:pPr>
        <w:rPr>
          <w:rFonts w:asciiTheme="majorHAnsi" w:hAnsiTheme="majorHAnsi" w:cstheme="majorHAnsi"/>
          <w:sz w:val="16"/>
        </w:rPr>
      </w:pPr>
      <w:r w:rsidRPr="008617FF">
        <w:rPr>
          <w:rFonts w:asciiTheme="majorHAnsi" w:hAnsiTheme="majorHAnsi" w:cstheme="majorHAnsi"/>
          <w:sz w:val="16"/>
        </w:rPr>
        <w:t xml:space="preserve">It is sometimes said, or implied, that proliferation has had little consequence because the only countries to possess nuclear weapons have had rational leaders. But </w:t>
      </w:r>
      <w:r w:rsidRPr="008617FF">
        <w:rPr>
          <w:rStyle w:val="StyleUnderline"/>
          <w:rFonts w:asciiTheme="majorHAnsi" w:hAnsiTheme="majorHAnsi" w:cstheme="majorHAnsi"/>
          <w:highlight w:val="cyan"/>
        </w:rPr>
        <w:t>nuclear weapons</w:t>
      </w:r>
      <w:r w:rsidRPr="008617FF">
        <w:rPr>
          <w:rFonts w:asciiTheme="majorHAnsi" w:hAnsiTheme="majorHAnsi" w:cstheme="majorHAnsi"/>
          <w:sz w:val="16"/>
        </w:rPr>
        <w:t xml:space="preserve"> </w:t>
      </w:r>
      <w:r w:rsidRPr="008617FF">
        <w:rPr>
          <w:rStyle w:val="Emphasis"/>
          <w:rFonts w:asciiTheme="majorHAnsi" w:hAnsiTheme="majorHAnsi" w:cstheme="majorHAnsi"/>
        </w:rPr>
        <w:t xml:space="preserve">have </w:t>
      </w:r>
      <w:r w:rsidRPr="008617FF">
        <w:rPr>
          <w:rStyle w:val="Emphasis"/>
          <w:rFonts w:asciiTheme="majorHAnsi" w:hAnsiTheme="majorHAnsi" w:cstheme="majorHAnsi"/>
          <w:highlight w:val="cyan"/>
        </w:rPr>
        <w:t>proliferated</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to large, important countries run </w:t>
      </w:r>
      <w:r w:rsidRPr="008617FF">
        <w:rPr>
          <w:rStyle w:val="StyleUnderline"/>
          <w:rFonts w:asciiTheme="majorHAnsi" w:hAnsiTheme="majorHAnsi" w:cstheme="majorHAnsi"/>
          <w:highlight w:val="cyan"/>
        </w:rPr>
        <w:t>by</w:t>
      </w:r>
      <w:r w:rsidRPr="008617FF">
        <w:rPr>
          <w:rFonts w:asciiTheme="majorHAnsi" w:hAnsiTheme="majorHAnsi" w:cstheme="majorHAnsi"/>
          <w:sz w:val="16"/>
          <w:highlight w:val="cyan"/>
        </w:rPr>
        <w:t xml:space="preserve"> </w:t>
      </w:r>
      <w:r w:rsidRPr="008617FF">
        <w:rPr>
          <w:rStyle w:val="Emphasis"/>
          <w:rFonts w:asciiTheme="majorHAnsi" w:hAnsiTheme="majorHAnsi" w:cstheme="majorHAnsi"/>
          <w:highlight w:val="cyan"/>
        </w:rPr>
        <w:t>unchallenged</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monsters</w:t>
      </w:r>
      <w:r w:rsidRPr="008617FF">
        <w:rPr>
          <w:rFonts w:asciiTheme="majorHAnsi" w:hAnsiTheme="majorHAnsi" w:cstheme="majorHAnsi"/>
          <w:sz w:val="16"/>
        </w:rPr>
        <w:t xml:space="preserve"> who, at the time they acquired the bombs, were certifiably deranged: Josef </w:t>
      </w:r>
      <w:r w:rsidRPr="008617FF">
        <w:rPr>
          <w:rStyle w:val="Emphasis"/>
          <w:rFonts w:asciiTheme="majorHAnsi" w:hAnsiTheme="majorHAnsi" w:cstheme="majorHAnsi"/>
        </w:rPr>
        <w:t>Stalin</w:t>
      </w:r>
      <w:r w:rsidRPr="008617FF">
        <w:rPr>
          <w:rFonts w:asciiTheme="majorHAnsi" w:hAnsiTheme="majorHAnsi" w:cstheme="majorHAnsi"/>
          <w:sz w:val="16"/>
        </w:rPr>
        <w:t xml:space="preserve">, who in 1949 was planning to change the climate of the Soviet Union by planting a lot of trees, </w:t>
      </w:r>
      <w:r w:rsidRPr="008617FF">
        <w:rPr>
          <w:rStyle w:val="StyleUnderline"/>
          <w:rFonts w:asciiTheme="majorHAnsi" w:hAnsiTheme="majorHAnsi" w:cstheme="majorHAnsi"/>
        </w:rPr>
        <w:t>and</w:t>
      </w:r>
      <w:r w:rsidRPr="008617FF">
        <w:rPr>
          <w:rFonts w:asciiTheme="majorHAnsi" w:hAnsiTheme="majorHAnsi" w:cstheme="majorHAnsi"/>
          <w:sz w:val="16"/>
        </w:rPr>
        <w:t xml:space="preserve"> </w:t>
      </w:r>
      <w:r w:rsidRPr="008617FF">
        <w:rPr>
          <w:rStyle w:val="Emphasis"/>
          <w:rFonts w:asciiTheme="majorHAnsi" w:hAnsiTheme="majorHAnsi" w:cstheme="majorHAnsi"/>
        </w:rPr>
        <w:t>Mao</w:t>
      </w:r>
      <w:r w:rsidRPr="008617FF">
        <w:rPr>
          <w:rFonts w:asciiTheme="majorHAnsi" w:hAnsiTheme="majorHAnsi" w:cstheme="majorHAnsi"/>
          <w:sz w:val="16"/>
        </w:rPr>
        <w:t xml:space="preserve"> Zedong, who in 1964 had just carried out a bizarre social experiment that resulted in an artificial famine in which tens of millions of Chinese perished.6 </w:t>
      </w:r>
      <w:r w:rsidRPr="008617FF">
        <w:rPr>
          <w:rStyle w:val="StyleUnderline"/>
          <w:rFonts w:asciiTheme="majorHAnsi" w:hAnsiTheme="majorHAnsi" w:cstheme="majorHAnsi"/>
        </w:rPr>
        <w:t>Yet neither country</w:t>
      </w:r>
      <w:r w:rsidRPr="008617FF">
        <w:rPr>
          <w:rFonts w:asciiTheme="majorHAnsi" w:hAnsiTheme="majorHAnsi" w:cstheme="majorHAnsi"/>
          <w:sz w:val="16"/>
        </w:rPr>
        <w:t xml:space="preserve"> </w:t>
      </w:r>
      <w:r w:rsidRPr="008617FF">
        <w:rPr>
          <w:rStyle w:val="Emphasis"/>
          <w:rFonts w:asciiTheme="majorHAnsi" w:hAnsiTheme="majorHAnsi" w:cstheme="majorHAnsi"/>
        </w:rPr>
        <w:t>used</w:t>
      </w:r>
      <w:r w:rsidRPr="008617FF">
        <w:rPr>
          <w:rFonts w:asciiTheme="majorHAnsi" w:hAnsiTheme="majorHAnsi" w:cstheme="majorHAnsi"/>
          <w:sz w:val="16"/>
        </w:rPr>
        <w:t xml:space="preserve"> </w:t>
      </w:r>
      <w:r w:rsidRPr="008617FF">
        <w:rPr>
          <w:rStyle w:val="StyleUnderline"/>
          <w:rFonts w:asciiTheme="majorHAnsi" w:hAnsiTheme="majorHAnsi" w:cstheme="majorHAnsi"/>
        </w:rPr>
        <w:t>its nuclear weapons</w:t>
      </w:r>
      <w:r w:rsidRPr="008617FF">
        <w:rPr>
          <w:rFonts w:asciiTheme="majorHAnsi" w:hAnsiTheme="majorHAnsi" w:cstheme="majorHAnsi"/>
          <w:sz w:val="16"/>
        </w:rPr>
        <w:t xml:space="preserve"> for anything other than deterrence and ego-boosting.7</w:t>
      </w:r>
    </w:p>
    <w:p w14:paraId="32398229" w14:textId="77777777" w:rsidR="00FC1CB8" w:rsidRPr="008617FF" w:rsidRDefault="00FC1CB8" w:rsidP="00FC1CB8">
      <w:pPr>
        <w:rPr>
          <w:rFonts w:asciiTheme="majorHAnsi" w:hAnsiTheme="majorHAnsi" w:cstheme="majorHAnsi"/>
          <w:sz w:val="16"/>
        </w:rPr>
      </w:pPr>
      <w:r w:rsidRPr="008617FF">
        <w:rPr>
          <w:rFonts w:asciiTheme="majorHAnsi" w:hAnsiTheme="majorHAnsi" w:cstheme="majorHAnsi"/>
          <w:sz w:val="16"/>
        </w:rPr>
        <w:lastRenderedPageBreak/>
        <w:t>There has never been a militarily compelling – or even minimally sensible – reason to use nuclear weapons, particularly due to an inability to identify suitable targets or ones that could not be attacked about as effectively by conventional munitions. And it is difficult to see how nuclear weapons benefited their possessors in specific military ventures. Israel’s presumed nuclear weapons did not restrain the Arabs from attacking in 1973,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Afghanistan.8</w:t>
      </w:r>
    </w:p>
    <w:p w14:paraId="6343355C" w14:textId="77777777" w:rsidR="00FC1CB8" w:rsidRPr="008617FF" w:rsidRDefault="00FC1CB8" w:rsidP="00FC1CB8">
      <w:pPr>
        <w:rPr>
          <w:rFonts w:asciiTheme="majorHAnsi" w:hAnsiTheme="majorHAnsi" w:cstheme="majorHAnsi"/>
          <w:sz w:val="16"/>
        </w:rPr>
      </w:pPr>
      <w:r w:rsidRPr="008617FF">
        <w:rPr>
          <w:rFonts w:asciiTheme="majorHAnsi" w:hAnsiTheme="majorHAnsi" w:cstheme="majorHAnsi"/>
          <w:sz w:val="16"/>
        </w:rPr>
        <w:t>Proliferation alarmists may occasionally grant that countries principally obtain a nuclear arsenal to counter real or perceived threats, but many go on to argue that the newly nuclear country will then use its nuclear weapons to “dominate” the area. That argument was repeatedly used with dramatic urgency before 2003 for the dangers supposedly posed by Saddam Hussein as discussed in Chapter 4, and it is now being applied to Iran.</w:t>
      </w:r>
    </w:p>
    <w:p w14:paraId="2462FBCA" w14:textId="77777777" w:rsidR="00FC1CB8" w:rsidRPr="008617FF" w:rsidRDefault="00FC1CB8" w:rsidP="00FC1CB8">
      <w:pPr>
        <w:rPr>
          <w:rFonts w:asciiTheme="majorHAnsi" w:hAnsiTheme="majorHAnsi" w:cstheme="majorHAnsi"/>
          <w:sz w:val="16"/>
        </w:rPr>
      </w:pPr>
      <w:r w:rsidRPr="008617FF">
        <w:rPr>
          <w:rStyle w:val="StyleUnderline"/>
          <w:rFonts w:asciiTheme="majorHAnsi" w:hAnsiTheme="majorHAnsi" w:cstheme="majorHAnsi"/>
        </w:rPr>
        <w:t>Exactly how</w:t>
      </w:r>
      <w:r w:rsidRPr="008617FF">
        <w:rPr>
          <w:rFonts w:asciiTheme="majorHAnsi" w:hAnsiTheme="majorHAnsi" w:cstheme="majorHAnsi"/>
          <w:sz w:val="16"/>
        </w:rPr>
        <w:t xml:space="preserve"> that </w:t>
      </w:r>
      <w:r w:rsidRPr="008617FF">
        <w:rPr>
          <w:rStyle w:val="Emphasis"/>
          <w:rFonts w:asciiTheme="majorHAnsi" w:hAnsiTheme="majorHAnsi" w:cstheme="majorHAnsi"/>
        </w:rPr>
        <w:t>domination</w:t>
      </w:r>
      <w:r w:rsidRPr="008617FF">
        <w:rPr>
          <w:rFonts w:asciiTheme="majorHAnsi" w:hAnsiTheme="majorHAnsi" w:cstheme="majorHAnsi"/>
          <w:sz w:val="16"/>
        </w:rPr>
        <w:t xml:space="preserve"> business </w:t>
      </w:r>
      <w:r w:rsidRPr="008617FF">
        <w:rPr>
          <w:rStyle w:val="StyleUnderline"/>
          <w:rFonts w:asciiTheme="majorHAnsi" w:hAnsiTheme="majorHAnsi" w:cstheme="majorHAnsi"/>
        </w:rPr>
        <w:t>is to be carried out is</w:t>
      </w:r>
      <w:r w:rsidRPr="008617FF">
        <w:rPr>
          <w:rFonts w:asciiTheme="majorHAnsi" w:hAnsiTheme="majorHAnsi" w:cstheme="majorHAnsi"/>
          <w:sz w:val="16"/>
        </w:rPr>
        <w:t xml:space="preserve"> </w:t>
      </w:r>
      <w:r w:rsidRPr="008617FF">
        <w:rPr>
          <w:rStyle w:val="Emphasis"/>
          <w:rFonts w:asciiTheme="majorHAnsi" w:hAnsiTheme="majorHAnsi" w:cstheme="majorHAnsi"/>
        </w:rPr>
        <w:t>never made clear</w:t>
      </w:r>
      <w:r w:rsidRPr="008617FF">
        <w:rPr>
          <w:rFonts w:asciiTheme="majorHAnsi" w:hAnsiTheme="majorHAnsi" w:cstheme="majorHAnsi"/>
          <w:sz w:val="16"/>
        </w:rPr>
        <w:t xml:space="preserve">.9 But </w:t>
      </w:r>
      <w:r w:rsidRPr="008617FF">
        <w:rPr>
          <w:rStyle w:val="StyleUnderline"/>
          <w:rFonts w:asciiTheme="majorHAnsi" w:hAnsiTheme="majorHAnsi" w:cstheme="majorHAnsi"/>
        </w:rPr>
        <w:t>the notion</w:t>
      </w:r>
      <w:r w:rsidRPr="008617FF">
        <w:rPr>
          <w:rFonts w:asciiTheme="majorHAnsi" w:hAnsiTheme="majorHAnsi" w:cstheme="majorHAnsi"/>
          <w:sz w:val="16"/>
        </w:rPr>
        <w:t xml:space="preserve">, apparently, </w:t>
      </w:r>
      <w:r w:rsidRPr="008617FF">
        <w:rPr>
          <w:rStyle w:val="StyleUnderline"/>
          <w:rFonts w:asciiTheme="majorHAnsi" w:hAnsiTheme="majorHAnsi" w:cstheme="majorHAnsi"/>
        </w:rPr>
        <w:t>is</w:t>
      </w:r>
      <w:r w:rsidRPr="008617FF">
        <w:rPr>
          <w:rFonts w:asciiTheme="majorHAnsi" w:hAnsiTheme="majorHAnsi" w:cstheme="majorHAnsi"/>
          <w:sz w:val="16"/>
        </w:rPr>
        <w:t xml:space="preserve"> that should an atomic </w:t>
      </w:r>
      <w:r w:rsidRPr="008617FF">
        <w:rPr>
          <w:rStyle w:val="Emphasis"/>
          <w:rFonts w:asciiTheme="majorHAnsi" w:hAnsiTheme="majorHAnsi" w:cstheme="majorHAnsi"/>
        </w:rPr>
        <w:t>Iraq</w:t>
      </w:r>
      <w:r w:rsidRPr="008617FF">
        <w:rPr>
          <w:rFonts w:asciiTheme="majorHAnsi" w:hAnsiTheme="majorHAnsi" w:cstheme="majorHAnsi"/>
          <w:sz w:val="16"/>
        </w:rPr>
        <w:t xml:space="preserve"> (in earlier fantasies) </w:t>
      </w:r>
      <w:r w:rsidRPr="008617FF">
        <w:rPr>
          <w:rStyle w:val="StyleUnderline"/>
          <w:rFonts w:asciiTheme="majorHAnsi" w:hAnsiTheme="majorHAnsi" w:cstheme="majorHAnsi"/>
        </w:rPr>
        <w:t>or</w:t>
      </w:r>
      <w:r w:rsidRPr="008617FF">
        <w:rPr>
          <w:rFonts w:asciiTheme="majorHAnsi" w:hAnsiTheme="majorHAnsi" w:cstheme="majorHAnsi"/>
          <w:sz w:val="16"/>
        </w:rPr>
        <w:t xml:space="preserve"> </w:t>
      </w:r>
      <w:r w:rsidRPr="008617FF">
        <w:rPr>
          <w:rStyle w:val="Emphasis"/>
          <w:rFonts w:asciiTheme="majorHAnsi" w:hAnsiTheme="majorHAnsi" w:cstheme="majorHAnsi"/>
        </w:rPr>
        <w:t>North Korea</w:t>
      </w:r>
      <w:r w:rsidRPr="008617FF">
        <w:rPr>
          <w:rFonts w:asciiTheme="majorHAnsi" w:hAnsiTheme="majorHAnsi" w:cstheme="majorHAnsi"/>
          <w:sz w:val="16"/>
        </w:rPr>
        <w:t xml:space="preserve"> </w:t>
      </w:r>
      <w:r w:rsidRPr="008617FF">
        <w:rPr>
          <w:rStyle w:val="StyleUnderline"/>
          <w:rFonts w:asciiTheme="majorHAnsi" w:hAnsiTheme="majorHAnsi" w:cstheme="majorHAnsi"/>
        </w:rPr>
        <w:t>or</w:t>
      </w:r>
      <w:r w:rsidRPr="008617FF">
        <w:rPr>
          <w:rFonts w:asciiTheme="majorHAnsi" w:hAnsiTheme="majorHAnsi" w:cstheme="majorHAnsi"/>
          <w:sz w:val="16"/>
        </w:rPr>
        <w:t xml:space="preserve"> </w:t>
      </w:r>
      <w:r w:rsidRPr="008617FF">
        <w:rPr>
          <w:rStyle w:val="Emphasis"/>
          <w:rFonts w:asciiTheme="majorHAnsi" w:hAnsiTheme="majorHAnsi" w:cstheme="majorHAnsi"/>
        </w:rPr>
        <w:t>Iran</w:t>
      </w:r>
      <w:r w:rsidRPr="008617FF">
        <w:rPr>
          <w:rFonts w:asciiTheme="majorHAnsi" w:hAnsiTheme="majorHAnsi" w:cstheme="majorHAnsi"/>
          <w:sz w:val="16"/>
        </w:rPr>
        <w:t xml:space="preserve"> (in present ones) </w:t>
      </w:r>
      <w:r w:rsidRPr="008617FF">
        <w:rPr>
          <w:rStyle w:val="StyleUnderline"/>
          <w:rFonts w:asciiTheme="majorHAnsi" w:hAnsiTheme="majorHAnsi" w:cstheme="majorHAnsi"/>
        </w:rPr>
        <w:t>rattle the occasional rocket, other countries</w:t>
      </w:r>
      <w:r w:rsidRPr="008617FF">
        <w:rPr>
          <w:rFonts w:asciiTheme="majorHAnsi" w:hAnsiTheme="majorHAnsi" w:cstheme="majorHAnsi"/>
          <w:sz w:val="16"/>
        </w:rPr>
        <w:t xml:space="preserve"> in the area, suitably intimidated, </w:t>
      </w:r>
      <w:r w:rsidRPr="008617FF">
        <w:rPr>
          <w:rStyle w:val="StyleUnderline"/>
          <w:rFonts w:asciiTheme="majorHAnsi" w:hAnsiTheme="majorHAnsi" w:cstheme="majorHAnsi"/>
        </w:rPr>
        <w:t>would</w:t>
      </w:r>
      <w:r w:rsidRPr="008617FF">
        <w:rPr>
          <w:rFonts w:asciiTheme="majorHAnsi" w:hAnsiTheme="majorHAnsi" w:cstheme="majorHAnsi"/>
          <w:sz w:val="16"/>
        </w:rPr>
        <w:t xml:space="preserve"> </w:t>
      </w:r>
      <w:r w:rsidRPr="008617FF">
        <w:rPr>
          <w:rStyle w:val="Emphasis"/>
          <w:rFonts w:asciiTheme="majorHAnsi" w:hAnsiTheme="majorHAnsi" w:cstheme="majorHAnsi"/>
        </w:rPr>
        <w:t>supinely bow</w:t>
      </w:r>
      <w:r w:rsidRPr="008617FF">
        <w:rPr>
          <w:rFonts w:asciiTheme="majorHAnsi" w:hAnsiTheme="majorHAnsi" w:cstheme="majorHAnsi"/>
          <w:sz w:val="16"/>
        </w:rPr>
        <w:t xml:space="preserve"> </w:t>
      </w:r>
      <w:r w:rsidRPr="008617FF">
        <w:rPr>
          <w:rStyle w:val="StyleUnderline"/>
          <w:rFonts w:asciiTheme="majorHAnsi" w:hAnsiTheme="majorHAnsi" w:cstheme="majorHAnsi"/>
        </w:rPr>
        <w:t>to its demands</w:t>
      </w:r>
      <w:r w:rsidRPr="008617FF">
        <w:rPr>
          <w:rFonts w:asciiTheme="majorHAnsi" w:hAnsiTheme="majorHAnsi" w:cstheme="majorHAnsi"/>
          <w:sz w:val="16"/>
        </w:rPr>
        <w:t xml:space="preserve">. </w:t>
      </w:r>
      <w:r w:rsidRPr="008617FF">
        <w:rPr>
          <w:rStyle w:val="StyleUnderline"/>
          <w:rFonts w:asciiTheme="majorHAnsi" w:hAnsiTheme="majorHAnsi" w:cstheme="majorHAnsi"/>
        </w:rPr>
        <w:t>It seems</w:t>
      </w:r>
      <w:r w:rsidRPr="008617FF">
        <w:rPr>
          <w:rFonts w:asciiTheme="majorHAnsi" w:hAnsiTheme="majorHAnsi" w:cstheme="majorHAnsi"/>
          <w:sz w:val="16"/>
        </w:rPr>
        <w:t xml:space="preserve"> </w:t>
      </w:r>
      <w:r w:rsidRPr="008617FF">
        <w:rPr>
          <w:rStyle w:val="Emphasis"/>
          <w:rFonts w:asciiTheme="majorHAnsi" w:hAnsiTheme="majorHAnsi" w:cstheme="majorHAnsi"/>
        </w:rPr>
        <w:t>far more likely</w:t>
      </w:r>
      <w:r w:rsidRPr="008617FF">
        <w:rPr>
          <w:rFonts w:asciiTheme="majorHAnsi" w:hAnsiTheme="majorHAnsi" w:cstheme="majorHAnsi"/>
          <w:sz w:val="16"/>
        </w:rPr>
        <w:t xml:space="preserve"> that if a nuclear country brandishes its weapons to intimidate others or to get its way, </w:t>
      </w:r>
      <w:r w:rsidRPr="008617FF">
        <w:rPr>
          <w:rStyle w:val="StyleUnderline"/>
          <w:rFonts w:asciiTheme="majorHAnsi" w:hAnsiTheme="majorHAnsi" w:cstheme="majorHAnsi"/>
        </w:rPr>
        <w:t>it will find that those threatened, rather than capitulating</w:t>
      </w:r>
      <w:r w:rsidRPr="008617FF">
        <w:rPr>
          <w:rFonts w:asciiTheme="majorHAnsi" w:hAnsiTheme="majorHAnsi" w:cstheme="majorHAnsi"/>
          <w:sz w:val="16"/>
        </w:rPr>
        <w:t xml:space="preserve"> to its blandishments </w:t>
      </w:r>
      <w:r w:rsidRPr="008617FF">
        <w:rPr>
          <w:rStyle w:val="StyleUnderline"/>
          <w:rFonts w:asciiTheme="majorHAnsi" w:hAnsiTheme="majorHAnsi" w:cstheme="majorHAnsi"/>
        </w:rPr>
        <w:t>or rushing off to</w:t>
      </w:r>
      <w:r w:rsidRPr="008617FF">
        <w:rPr>
          <w:rFonts w:asciiTheme="majorHAnsi" w:hAnsiTheme="majorHAnsi" w:cstheme="majorHAnsi"/>
          <w:sz w:val="16"/>
        </w:rPr>
        <w:t xml:space="preserve"> </w:t>
      </w:r>
      <w:r w:rsidRPr="008617FF">
        <w:rPr>
          <w:rStyle w:val="Emphasis"/>
          <w:rFonts w:asciiTheme="majorHAnsi" w:hAnsiTheme="majorHAnsi" w:cstheme="majorHAnsi"/>
        </w:rPr>
        <w:t>build</w:t>
      </w:r>
      <w:r w:rsidRPr="008617FF">
        <w:rPr>
          <w:rFonts w:asciiTheme="majorHAnsi" w:hAnsiTheme="majorHAnsi" w:cstheme="majorHAnsi"/>
          <w:sz w:val="16"/>
        </w:rPr>
        <w:t xml:space="preserve"> </w:t>
      </w:r>
      <w:r w:rsidRPr="008617FF">
        <w:rPr>
          <w:rStyle w:val="StyleUnderline"/>
          <w:rFonts w:asciiTheme="majorHAnsi" w:hAnsiTheme="majorHAnsi" w:cstheme="majorHAnsi"/>
        </w:rPr>
        <w:t>a compensating arsenal</w:t>
      </w:r>
      <w:r w:rsidRPr="008617FF">
        <w:rPr>
          <w:rFonts w:asciiTheme="majorHAnsi" w:hAnsiTheme="majorHAnsi" w:cstheme="majorHAnsi"/>
          <w:sz w:val="16"/>
        </w:rPr>
        <w:t xml:space="preserve"> of their own, </w:t>
      </w:r>
      <w:r w:rsidRPr="008617FF">
        <w:rPr>
          <w:rStyle w:val="StyleUnderline"/>
          <w:rFonts w:asciiTheme="majorHAnsi" w:hAnsiTheme="majorHAnsi" w:cstheme="majorHAnsi"/>
        </w:rPr>
        <w:t>will</w:t>
      </w:r>
      <w:r w:rsidRPr="008617FF">
        <w:rPr>
          <w:rFonts w:asciiTheme="majorHAnsi" w:hAnsiTheme="majorHAnsi" w:cstheme="majorHAnsi"/>
          <w:sz w:val="16"/>
        </w:rPr>
        <w:t xml:space="preserve"> </w:t>
      </w:r>
      <w:r w:rsidRPr="008617FF">
        <w:rPr>
          <w:rStyle w:val="Emphasis"/>
          <w:rFonts w:asciiTheme="majorHAnsi" w:hAnsiTheme="majorHAnsi" w:cstheme="majorHAnsi"/>
        </w:rPr>
        <w:t>ally with others</w:t>
      </w:r>
      <w:r w:rsidRPr="008617FF">
        <w:rPr>
          <w:rFonts w:asciiTheme="majorHAnsi" w:hAnsiTheme="majorHAnsi" w:cstheme="majorHAnsi"/>
          <w:sz w:val="16"/>
        </w:rPr>
        <w:t xml:space="preserve"> to stand up to the </w:t>
      </w:r>
      <w:r w:rsidRPr="008617FF">
        <w:rPr>
          <w:rStyle w:val="StyleUnderline"/>
          <w:rFonts w:asciiTheme="majorHAnsi" w:hAnsiTheme="majorHAnsi" w:cstheme="majorHAnsi"/>
        </w:rPr>
        <w:t>intimidation</w:t>
      </w:r>
      <w:r w:rsidRPr="008617FF">
        <w:rPr>
          <w:rFonts w:asciiTheme="majorHAnsi" w:hAnsiTheme="majorHAnsi" w:cstheme="majorHAnsi"/>
          <w:sz w:val="16"/>
        </w:rPr>
        <w:t xml:space="preserve"> – rather in the way they coalesced into an alliance of convenience to oppose Iraq’s invasion of Kuwait in 1990.</w:t>
      </w:r>
    </w:p>
    <w:p w14:paraId="04624768" w14:textId="77777777" w:rsidR="00FC1CB8" w:rsidRPr="008617FF" w:rsidRDefault="00FC1CB8" w:rsidP="00FC1CB8">
      <w:pPr>
        <w:rPr>
          <w:rFonts w:asciiTheme="majorHAnsi" w:hAnsiTheme="majorHAnsi" w:cstheme="majorHAnsi"/>
          <w:sz w:val="16"/>
        </w:rPr>
      </w:pPr>
      <w:r w:rsidRPr="008617FF">
        <w:rPr>
          <w:rStyle w:val="StyleUnderline"/>
          <w:rFonts w:asciiTheme="majorHAnsi" w:hAnsiTheme="majorHAnsi" w:cstheme="majorHAnsi"/>
        </w:rPr>
        <w:t>It is</w:t>
      </w:r>
      <w:r w:rsidRPr="008617FF">
        <w:rPr>
          <w:rFonts w:asciiTheme="majorHAnsi" w:hAnsiTheme="majorHAnsi" w:cstheme="majorHAnsi"/>
          <w:sz w:val="16"/>
        </w:rPr>
        <w:t xml:space="preserve"> also </w:t>
      </w:r>
      <w:r w:rsidRPr="008617FF">
        <w:rPr>
          <w:rStyle w:val="StyleUnderline"/>
          <w:rFonts w:asciiTheme="majorHAnsi" w:hAnsiTheme="majorHAnsi" w:cstheme="majorHAnsi"/>
        </w:rPr>
        <w:t>argued</w:t>
      </w:r>
      <w:r w:rsidRPr="008617FF">
        <w:rPr>
          <w:rFonts w:asciiTheme="majorHAnsi" w:hAnsiTheme="majorHAnsi" w:cstheme="majorHAnsi"/>
          <w:sz w:val="16"/>
        </w:rPr>
        <w:t xml:space="preserve"> that </w:t>
      </w:r>
      <w:r w:rsidRPr="008617FF">
        <w:rPr>
          <w:rStyle w:val="StyleUnderline"/>
          <w:rFonts w:asciiTheme="majorHAnsi" w:hAnsiTheme="majorHAnsi" w:cstheme="majorHAnsi"/>
        </w:rPr>
        <w:t>nuclear weapons</w:t>
      </w:r>
      <w:r w:rsidRPr="008617FF">
        <w:rPr>
          <w:rFonts w:asciiTheme="majorHAnsi" w:hAnsiTheme="majorHAnsi" w:cstheme="majorHAnsi"/>
          <w:sz w:val="16"/>
        </w:rPr>
        <w:t xml:space="preserve"> </w:t>
      </w:r>
      <w:r w:rsidRPr="008617FF">
        <w:rPr>
          <w:rStyle w:val="Emphasis"/>
          <w:rFonts w:asciiTheme="majorHAnsi" w:hAnsiTheme="majorHAnsi" w:cstheme="majorHAnsi"/>
        </w:rPr>
        <w:t>embolden</w:t>
      </w:r>
      <w:r w:rsidRPr="008617FF">
        <w:rPr>
          <w:rFonts w:asciiTheme="majorHAnsi" w:hAnsiTheme="majorHAnsi" w:cstheme="majorHAnsi"/>
          <w:sz w:val="16"/>
        </w:rPr>
        <w:t xml:space="preserve"> </w:t>
      </w:r>
      <w:r w:rsidRPr="008617FF">
        <w:rPr>
          <w:rStyle w:val="StyleUnderline"/>
          <w:rFonts w:asciiTheme="majorHAnsi" w:hAnsiTheme="majorHAnsi" w:cstheme="majorHAnsi"/>
        </w:rPr>
        <w:t>a country to do mischief</w:t>
      </w:r>
      <w:r w:rsidRPr="008617FF">
        <w:rPr>
          <w:rFonts w:asciiTheme="majorHAnsi" w:hAnsiTheme="majorHAnsi" w:cstheme="majorHAnsi"/>
          <w:sz w:val="16"/>
        </w:rPr>
        <w:t xml:space="preserve"> with less fear of punishing consequences. However, </w:t>
      </w:r>
      <w:r w:rsidRPr="008617FF">
        <w:rPr>
          <w:rStyle w:val="StyleUnderline"/>
          <w:rFonts w:asciiTheme="majorHAnsi" w:hAnsiTheme="majorHAnsi" w:cstheme="majorHAnsi"/>
        </w:rPr>
        <w:t>countries like</w:t>
      </w:r>
      <w:r w:rsidRPr="008617FF">
        <w:rPr>
          <w:rFonts w:asciiTheme="majorHAnsi" w:hAnsiTheme="majorHAnsi" w:cstheme="majorHAnsi"/>
          <w:sz w:val="16"/>
        </w:rPr>
        <w:t xml:space="preserve"> </w:t>
      </w:r>
      <w:r w:rsidRPr="008617FF">
        <w:rPr>
          <w:rStyle w:val="Emphasis"/>
          <w:rFonts w:asciiTheme="majorHAnsi" w:hAnsiTheme="majorHAnsi" w:cstheme="majorHAnsi"/>
        </w:rPr>
        <w:t>Iran</w:t>
      </w:r>
      <w:r w:rsidRPr="008617FF">
        <w:rPr>
          <w:rFonts w:asciiTheme="majorHAnsi" w:hAnsiTheme="majorHAnsi" w:cstheme="majorHAnsi"/>
          <w:sz w:val="16"/>
        </w:rPr>
        <w:t xml:space="preserve"> already </w:t>
      </w:r>
      <w:r w:rsidRPr="008617FF">
        <w:rPr>
          <w:rStyle w:val="StyleUnderline"/>
          <w:rFonts w:asciiTheme="majorHAnsi" w:hAnsiTheme="majorHAnsi" w:cstheme="majorHAnsi"/>
        </w:rPr>
        <w:t>seem about as free as</w:t>
      </w:r>
      <w:r w:rsidRPr="008617FF">
        <w:rPr>
          <w:rFonts w:asciiTheme="majorHAnsi" w:hAnsiTheme="majorHAnsi" w:cstheme="majorHAnsi"/>
          <w:sz w:val="16"/>
        </w:rPr>
        <w:t xml:space="preserve"> </w:t>
      </w:r>
      <w:r w:rsidRPr="008617FF">
        <w:rPr>
          <w:rStyle w:val="StyleUnderline"/>
          <w:rFonts w:asciiTheme="majorHAnsi" w:hAnsiTheme="majorHAnsi" w:cstheme="majorHAnsi"/>
        </w:rPr>
        <w:t>they</w:t>
      </w:r>
      <w:r w:rsidRPr="008617FF">
        <w:rPr>
          <w:rFonts w:asciiTheme="majorHAnsi" w:hAnsiTheme="majorHAnsi" w:cstheme="majorHAnsi"/>
          <w:sz w:val="16"/>
        </w:rPr>
        <w:t xml:space="preserve"> </w:t>
      </w:r>
      <w:r w:rsidRPr="008617FF">
        <w:rPr>
          <w:rStyle w:val="Emphasis"/>
          <w:rFonts w:asciiTheme="majorHAnsi" w:hAnsiTheme="majorHAnsi" w:cstheme="majorHAnsi"/>
        </w:rPr>
        <w:t>need to be</w:t>
      </w:r>
      <w:r w:rsidRPr="008617FF">
        <w:rPr>
          <w:rFonts w:asciiTheme="majorHAnsi" w:hAnsiTheme="majorHAnsi" w:cstheme="majorHAnsi"/>
          <w:sz w:val="16"/>
        </w:rPr>
        <w:t xml:space="preserve"> </w:t>
      </w:r>
      <w:r w:rsidRPr="008617FF">
        <w:rPr>
          <w:rStyle w:val="StyleUnderline"/>
          <w:rFonts w:asciiTheme="majorHAnsi" w:hAnsiTheme="majorHAnsi" w:cstheme="majorHAnsi"/>
        </w:rPr>
        <w:t>to do mischief</w:t>
      </w:r>
      <w:r w:rsidRPr="008617FF">
        <w:rPr>
          <w:rFonts w:asciiTheme="majorHAnsi" w:hAnsiTheme="majorHAnsi" w:cstheme="majorHAnsi"/>
          <w:sz w:val="16"/>
        </w:rPr>
        <w:t xml:space="preserve"> (from the US standpoint) in the Middle East </w:t>
      </w:r>
      <w:r w:rsidRPr="008617FF">
        <w:rPr>
          <w:rStyle w:val="StyleUnderline"/>
          <w:rFonts w:asciiTheme="majorHAnsi" w:hAnsiTheme="majorHAnsi" w:cstheme="majorHAnsi"/>
        </w:rPr>
        <w:t>and</w:t>
      </w:r>
      <w:r w:rsidRPr="008617FF">
        <w:rPr>
          <w:rFonts w:asciiTheme="majorHAnsi" w:hAnsiTheme="majorHAnsi" w:cstheme="majorHAnsi"/>
          <w:sz w:val="16"/>
        </w:rPr>
        <w:t xml:space="preserve"> </w:t>
      </w:r>
      <w:r w:rsidRPr="008617FF">
        <w:rPr>
          <w:rStyle w:val="Emphasis"/>
          <w:rFonts w:asciiTheme="majorHAnsi" w:hAnsiTheme="majorHAnsi" w:cstheme="majorHAnsi"/>
        </w:rPr>
        <w:t>rogue states</w:t>
      </w:r>
      <w:r w:rsidRPr="008617FF">
        <w:rPr>
          <w:rFonts w:asciiTheme="majorHAnsi" w:hAnsiTheme="majorHAnsi" w:cstheme="majorHAnsi"/>
          <w:sz w:val="16"/>
        </w:rPr>
        <w:t xml:space="preserve"> </w:t>
      </w:r>
      <w:r w:rsidRPr="008617FF">
        <w:rPr>
          <w:rStyle w:val="StyleUnderline"/>
          <w:rFonts w:asciiTheme="majorHAnsi" w:hAnsiTheme="majorHAnsi" w:cstheme="majorHAnsi"/>
        </w:rPr>
        <w:t>like the</w:t>
      </w:r>
      <w:r w:rsidRPr="008617FF">
        <w:rPr>
          <w:rFonts w:asciiTheme="majorHAnsi" w:hAnsiTheme="majorHAnsi" w:cstheme="majorHAnsi"/>
          <w:sz w:val="16"/>
        </w:rPr>
        <w:t xml:space="preserve"> </w:t>
      </w:r>
      <w:r w:rsidRPr="008617FF">
        <w:rPr>
          <w:rStyle w:val="Emphasis"/>
          <w:rFonts w:asciiTheme="majorHAnsi" w:hAnsiTheme="majorHAnsi" w:cstheme="majorHAnsi"/>
        </w:rPr>
        <w:t>USSR</w:t>
      </w:r>
      <w:r w:rsidRPr="008617FF">
        <w:rPr>
          <w:rFonts w:asciiTheme="majorHAnsi" w:hAnsiTheme="majorHAnsi" w:cstheme="majorHAnsi"/>
          <w:sz w:val="16"/>
        </w:rPr>
        <w:t xml:space="preserve">, </w:t>
      </w:r>
      <w:r w:rsidRPr="008617FF">
        <w:rPr>
          <w:rStyle w:val="Emphasis"/>
          <w:rFonts w:asciiTheme="majorHAnsi" w:hAnsiTheme="majorHAnsi" w:cstheme="majorHAnsi"/>
        </w:rPr>
        <w:t>China</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w:t>
      </w:r>
      <w:r w:rsidRPr="008617FF">
        <w:rPr>
          <w:rStyle w:val="Emphasis"/>
          <w:rFonts w:asciiTheme="majorHAnsi" w:hAnsiTheme="majorHAnsi" w:cstheme="majorHAnsi"/>
        </w:rPr>
        <w:t>North Korea</w:t>
      </w:r>
      <w:r w:rsidRPr="008617FF">
        <w:rPr>
          <w:rFonts w:asciiTheme="majorHAnsi" w:hAnsiTheme="majorHAnsi" w:cstheme="majorHAnsi"/>
          <w:sz w:val="16"/>
        </w:rPr>
        <w:t xml:space="preserve"> </w:t>
      </w:r>
      <w:r w:rsidRPr="008617FF">
        <w:rPr>
          <w:rStyle w:val="StyleUnderline"/>
          <w:rFonts w:asciiTheme="majorHAnsi" w:hAnsiTheme="majorHAnsi" w:cstheme="majorHAnsi"/>
        </w:rPr>
        <w:t>do not seem to have stepped up their</w:t>
      </w:r>
      <w:r w:rsidRPr="008617FF">
        <w:rPr>
          <w:rFonts w:asciiTheme="majorHAnsi" w:hAnsiTheme="majorHAnsi" w:cstheme="majorHAnsi"/>
          <w:sz w:val="16"/>
        </w:rPr>
        <w:t xml:space="preserve"> </w:t>
      </w:r>
      <w:r w:rsidRPr="008617FF">
        <w:rPr>
          <w:rStyle w:val="StyleUnderline"/>
          <w:rFonts w:asciiTheme="majorHAnsi" w:hAnsiTheme="majorHAnsi" w:cstheme="majorHAnsi"/>
        </w:rPr>
        <w:t>mischief after gaining nuclear weapons</w:t>
      </w:r>
      <w:r w:rsidRPr="008617FF">
        <w:rPr>
          <w:rFonts w:asciiTheme="majorHAnsi" w:hAnsiTheme="majorHAnsi" w:cstheme="majorHAnsi"/>
          <w:sz w:val="16"/>
        </w:rPr>
        <w:t>.</w:t>
      </w:r>
    </w:p>
    <w:p w14:paraId="495A1E26" w14:textId="77777777" w:rsidR="00FC1CB8" w:rsidRPr="008617FF" w:rsidRDefault="00FC1CB8" w:rsidP="00FC1CB8">
      <w:pPr>
        <w:rPr>
          <w:rFonts w:asciiTheme="majorHAnsi" w:hAnsiTheme="majorHAnsi" w:cstheme="majorHAnsi"/>
          <w:sz w:val="16"/>
        </w:rPr>
      </w:pPr>
      <w:r w:rsidRPr="008617FF">
        <w:rPr>
          <w:rFonts w:asciiTheme="majorHAnsi" w:hAnsiTheme="majorHAnsi" w:cstheme="majorHAnsi"/>
          <w:sz w:val="16"/>
        </w:rPr>
        <w:t>There are conceivable situations under which nuclear weapons could serve a deterrent function: perhaps if Iran had had them in 1980 or Kuwait had had them in 1990, Iraq would not have invaded. However, under the conditions in which we have actually lived, it is questionable whether they have yet ever done so. In particular, as discussed in Chapter 1, it is far from clear that a deterrence policy centered around nuclear weapons is what kept the Cold War from becoming a hot one. To expect countries that experienced World War III somehow to allow themselves to tumble into anything resembling a repetition – whether embellished with nuclear weapons or not – seems almost bizarre.</w:t>
      </w:r>
    </w:p>
    <w:p w14:paraId="21436894" w14:textId="77777777" w:rsidR="00FC1CB8" w:rsidRPr="008617FF" w:rsidRDefault="00FC1CB8" w:rsidP="00FC1CB8">
      <w:pPr>
        <w:rPr>
          <w:rFonts w:asciiTheme="majorHAnsi" w:hAnsiTheme="majorHAnsi" w:cstheme="majorHAnsi"/>
          <w:sz w:val="16"/>
        </w:rPr>
      </w:pPr>
      <w:r w:rsidRPr="008617FF">
        <w:rPr>
          <w:rFonts w:asciiTheme="majorHAnsi" w:hAnsiTheme="majorHAnsi" w:cstheme="majorHAnsi"/>
          <w:sz w:val="16"/>
        </w:rPr>
        <w:t xml:space="preserve">Moreover, </w:t>
      </w: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cyan"/>
        </w:rPr>
        <w:t>weapons</w:t>
      </w:r>
      <w:r w:rsidRPr="008617FF">
        <w:rPr>
          <w:rStyle w:val="StyleUnderline"/>
          <w:rFonts w:asciiTheme="majorHAnsi" w:hAnsiTheme="majorHAnsi" w:cstheme="majorHAnsi"/>
        </w:rPr>
        <w:t xml:space="preserve"> have</w:t>
      </w:r>
      <w:r w:rsidRPr="008617FF">
        <w:rPr>
          <w:rFonts w:asciiTheme="majorHAnsi" w:hAnsiTheme="majorHAnsi" w:cstheme="majorHAnsi"/>
          <w:sz w:val="16"/>
        </w:rPr>
        <w:t xml:space="preserve"> </w:t>
      </w:r>
      <w:r w:rsidRPr="008617FF">
        <w:rPr>
          <w:rStyle w:val="Emphasis"/>
          <w:rFonts w:asciiTheme="majorHAnsi" w:hAnsiTheme="majorHAnsi" w:cstheme="majorHAnsi"/>
          <w:highlight w:val="cyan"/>
        </w:rPr>
        <w:t>not</w:t>
      </w:r>
      <w:r w:rsidRPr="008617FF">
        <w:rPr>
          <w:rStyle w:val="Emphasis"/>
          <w:rFonts w:asciiTheme="majorHAnsi" w:hAnsiTheme="majorHAnsi" w:cstheme="majorHAnsi"/>
        </w:rPr>
        <w:t xml:space="preserve"> proved</w:t>
      </w:r>
      <w:r w:rsidRPr="008617FF">
        <w:rPr>
          <w:rFonts w:asciiTheme="majorHAnsi" w:hAnsiTheme="majorHAnsi" w:cstheme="majorHAnsi"/>
          <w:sz w:val="16"/>
        </w:rPr>
        <w:t xml:space="preserve"> </w:t>
      </w:r>
      <w:r w:rsidRPr="008617FF">
        <w:rPr>
          <w:rStyle w:val="StyleUnderline"/>
          <w:rFonts w:asciiTheme="majorHAnsi" w:hAnsiTheme="majorHAnsi" w:cstheme="majorHAnsi"/>
        </w:rPr>
        <w:t>to be</w:t>
      </w:r>
      <w:r w:rsidRPr="008617FF">
        <w:rPr>
          <w:rFonts w:asciiTheme="majorHAnsi" w:hAnsiTheme="majorHAnsi" w:cstheme="majorHAnsi"/>
          <w:sz w:val="16"/>
        </w:rPr>
        <w:t xml:space="preserve"> </w:t>
      </w:r>
      <w:r w:rsidRPr="008617FF">
        <w:rPr>
          <w:rStyle w:val="Emphasis"/>
          <w:rFonts w:asciiTheme="majorHAnsi" w:hAnsiTheme="majorHAnsi" w:cstheme="majorHAnsi"/>
          <w:highlight w:val="cyan"/>
        </w:rPr>
        <w:t>crucial</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status</w:t>
      </w:r>
      <w:r w:rsidRPr="008617FF">
        <w:rPr>
          <w:rFonts w:asciiTheme="majorHAnsi" w:hAnsiTheme="majorHAnsi" w:cstheme="majorHAnsi"/>
          <w:sz w:val="16"/>
        </w:rPr>
        <w:t xml:space="preserve"> – or virility – </w:t>
      </w:r>
      <w:r w:rsidRPr="008617FF">
        <w:rPr>
          <w:rStyle w:val="StyleUnderline"/>
          <w:rFonts w:asciiTheme="majorHAnsi" w:hAnsiTheme="majorHAnsi" w:cstheme="majorHAnsi"/>
        </w:rPr>
        <w:t>symbols</w:t>
      </w:r>
      <w:r w:rsidRPr="008617FF">
        <w:rPr>
          <w:rFonts w:asciiTheme="majorHAnsi" w:hAnsiTheme="majorHAnsi" w:cstheme="majorHAnsi"/>
          <w:sz w:val="16"/>
        </w:rPr>
        <w:t>. French President Charles de Gaulle did opine in 1965 that “no country without an atom bomb could properly consider itself independent,” and Robert Gilpin concluded that “the possession of nuclear weapons largely determines a nation’s rank in the hierarchy of international prestige.”10 In that tradition, some analysts who describe themselves as “realists” have insisted for years that Germany and Japan must soon come to their senses and quest after nuclear weapons.11</w:t>
      </w:r>
    </w:p>
    <w:p w14:paraId="320FC843" w14:textId="77777777" w:rsidR="00FC1CB8" w:rsidRPr="008617FF" w:rsidRDefault="00FC1CB8" w:rsidP="00FC1CB8">
      <w:pPr>
        <w:rPr>
          <w:rFonts w:asciiTheme="majorHAnsi" w:hAnsiTheme="majorHAnsi" w:cstheme="majorHAnsi"/>
          <w:sz w:val="16"/>
        </w:rPr>
      </w:pPr>
      <w:r w:rsidRPr="008617FF">
        <w:rPr>
          <w:rFonts w:asciiTheme="majorHAnsi" w:hAnsiTheme="majorHAnsi" w:cstheme="majorHAnsi"/>
          <w:sz w:val="16"/>
        </w:rPr>
        <w:t xml:space="preserve">But, </w:t>
      </w:r>
      <w:r w:rsidRPr="008617FF">
        <w:rPr>
          <w:rStyle w:val="StyleUnderline"/>
          <w:rFonts w:asciiTheme="majorHAnsi" w:hAnsiTheme="majorHAnsi" w:cstheme="majorHAnsi"/>
        </w:rPr>
        <w:t>as</w:t>
      </w:r>
      <w:r w:rsidRPr="008617FF">
        <w:rPr>
          <w:rFonts w:asciiTheme="majorHAnsi" w:hAnsiTheme="majorHAnsi" w:cstheme="majorHAnsi"/>
          <w:sz w:val="16"/>
        </w:rPr>
        <w:t xml:space="preserve"> Robert </w:t>
      </w:r>
      <w:r w:rsidRPr="008617FF">
        <w:rPr>
          <w:rStyle w:val="StyleUnderline"/>
          <w:rFonts w:asciiTheme="majorHAnsi" w:hAnsiTheme="majorHAnsi" w:cstheme="majorHAnsi"/>
        </w:rPr>
        <w:t>Jervis</w:t>
      </w:r>
      <w:r w:rsidRPr="008617FF">
        <w:rPr>
          <w:rFonts w:asciiTheme="majorHAnsi" w:hAnsiTheme="majorHAnsi" w:cstheme="majorHAnsi"/>
          <w:sz w:val="16"/>
        </w:rPr>
        <w:t xml:space="preserve"> has </w:t>
      </w:r>
      <w:r w:rsidRPr="008617FF">
        <w:rPr>
          <w:rStyle w:val="StyleUnderline"/>
          <w:rFonts w:asciiTheme="majorHAnsi" w:hAnsiTheme="majorHAnsi" w:cstheme="majorHAnsi"/>
        </w:rPr>
        <w:t>observed</w:t>
      </w:r>
      <w:r w:rsidRPr="008617FF">
        <w:rPr>
          <w:rFonts w:asciiTheme="majorHAnsi" w:hAnsiTheme="majorHAnsi" w:cstheme="majorHAnsi"/>
          <w:sz w:val="16"/>
        </w:rPr>
        <w:t>, “</w:t>
      </w:r>
      <w:r w:rsidRPr="008617FF">
        <w:rPr>
          <w:rStyle w:val="Emphasis"/>
          <w:rFonts w:asciiTheme="majorHAnsi" w:hAnsiTheme="majorHAnsi" w:cstheme="majorHAnsi"/>
        </w:rPr>
        <w:t>India</w:t>
      </w:r>
      <w:r w:rsidRPr="008617FF">
        <w:rPr>
          <w:rFonts w:asciiTheme="majorHAnsi" w:hAnsiTheme="majorHAnsi" w:cstheme="majorHAnsi"/>
          <w:sz w:val="16"/>
        </w:rPr>
        <w:t xml:space="preserve">, </w:t>
      </w:r>
      <w:r w:rsidRPr="008617FF">
        <w:rPr>
          <w:rStyle w:val="Emphasis"/>
          <w:rFonts w:asciiTheme="majorHAnsi" w:hAnsiTheme="majorHAnsi" w:cstheme="majorHAnsi"/>
        </w:rPr>
        <w:t>China</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w:t>
      </w:r>
      <w:r w:rsidRPr="008617FF">
        <w:rPr>
          <w:rStyle w:val="Emphasis"/>
          <w:rFonts w:asciiTheme="majorHAnsi" w:hAnsiTheme="majorHAnsi" w:cstheme="majorHAnsi"/>
        </w:rPr>
        <w:t>Israel</w:t>
      </w:r>
      <w:r w:rsidRPr="008617FF">
        <w:rPr>
          <w:rFonts w:asciiTheme="majorHAnsi" w:hAnsiTheme="majorHAnsi" w:cstheme="majorHAnsi"/>
          <w:sz w:val="16"/>
        </w:rPr>
        <w:t xml:space="preserve"> </w:t>
      </w:r>
      <w:r w:rsidRPr="008617FF">
        <w:rPr>
          <w:rStyle w:val="StyleUnderline"/>
          <w:rFonts w:asciiTheme="majorHAnsi" w:hAnsiTheme="majorHAnsi" w:cstheme="majorHAnsi"/>
        </w:rPr>
        <w:t>may have decreased the</w:t>
      </w:r>
      <w:r w:rsidRPr="008617FF">
        <w:rPr>
          <w:rFonts w:asciiTheme="majorHAnsi" w:hAnsiTheme="majorHAnsi" w:cstheme="majorHAnsi"/>
          <w:sz w:val="16"/>
        </w:rPr>
        <w:t xml:space="preserve"> </w:t>
      </w:r>
      <w:r w:rsidRPr="008617FF">
        <w:rPr>
          <w:rStyle w:val="StyleUnderline"/>
          <w:rFonts w:asciiTheme="majorHAnsi" w:hAnsiTheme="majorHAnsi" w:cstheme="majorHAnsi"/>
        </w:rPr>
        <w:t>chance of</w:t>
      </w:r>
      <w:r w:rsidRPr="008617FF">
        <w:rPr>
          <w:rFonts w:asciiTheme="majorHAnsi" w:hAnsiTheme="majorHAnsi" w:cstheme="majorHAnsi"/>
          <w:sz w:val="16"/>
        </w:rPr>
        <w:t xml:space="preserve"> </w:t>
      </w:r>
      <w:r w:rsidRPr="008617FF">
        <w:rPr>
          <w:rStyle w:val="Emphasis"/>
          <w:rFonts w:asciiTheme="majorHAnsi" w:hAnsiTheme="majorHAnsi" w:cstheme="majorHAnsi"/>
        </w:rPr>
        <w:t>direct attack</w:t>
      </w:r>
      <w:r w:rsidRPr="008617FF">
        <w:rPr>
          <w:rFonts w:asciiTheme="majorHAnsi" w:hAnsiTheme="majorHAnsi" w:cstheme="majorHAnsi"/>
          <w:sz w:val="16"/>
        </w:rPr>
        <w:t xml:space="preserve"> by developing nuclear weapons, </w:t>
      </w:r>
      <w:r w:rsidRPr="008617FF">
        <w:rPr>
          <w:rStyle w:val="StyleUnderline"/>
          <w:rFonts w:asciiTheme="majorHAnsi" w:hAnsiTheme="majorHAnsi" w:cstheme="majorHAnsi"/>
        </w:rPr>
        <w:t>but it is hard to argue</w:t>
      </w:r>
      <w:r w:rsidRPr="008617FF">
        <w:rPr>
          <w:rFonts w:asciiTheme="majorHAnsi" w:hAnsiTheme="majorHAnsi" w:cstheme="majorHAnsi"/>
          <w:sz w:val="16"/>
        </w:rPr>
        <w:t xml:space="preserve"> that </w:t>
      </w:r>
      <w:r w:rsidRPr="008617FF">
        <w:rPr>
          <w:rStyle w:val="StyleUnderline"/>
          <w:rFonts w:asciiTheme="majorHAnsi" w:hAnsiTheme="majorHAnsi" w:cstheme="majorHAnsi"/>
        </w:rPr>
        <w:t>they</w:t>
      </w:r>
      <w:r w:rsidRPr="008617FF">
        <w:rPr>
          <w:rFonts w:asciiTheme="majorHAnsi" w:hAnsiTheme="majorHAnsi" w:cstheme="majorHAnsi"/>
          <w:sz w:val="16"/>
        </w:rPr>
        <w:t xml:space="preserve"> </w:t>
      </w:r>
      <w:r w:rsidRPr="008617FF">
        <w:rPr>
          <w:rStyle w:val="StyleUnderline"/>
          <w:rFonts w:asciiTheme="majorHAnsi" w:hAnsiTheme="majorHAnsi" w:cstheme="majorHAnsi"/>
        </w:rPr>
        <w:t>have</w:t>
      </w:r>
      <w:r w:rsidRPr="008617FF">
        <w:rPr>
          <w:rFonts w:asciiTheme="majorHAnsi" w:hAnsiTheme="majorHAnsi" w:cstheme="majorHAnsi"/>
          <w:sz w:val="16"/>
        </w:rPr>
        <w:t xml:space="preserve"> </w:t>
      </w:r>
      <w:r w:rsidRPr="008617FF">
        <w:rPr>
          <w:rStyle w:val="Emphasis"/>
          <w:rFonts w:asciiTheme="majorHAnsi" w:hAnsiTheme="majorHAnsi" w:cstheme="majorHAnsi"/>
        </w:rPr>
        <w:t>increased</w:t>
      </w:r>
      <w:r w:rsidRPr="008617FF">
        <w:rPr>
          <w:rFonts w:asciiTheme="majorHAnsi" w:hAnsiTheme="majorHAnsi" w:cstheme="majorHAnsi"/>
          <w:sz w:val="16"/>
        </w:rPr>
        <w:t xml:space="preserve"> </w:t>
      </w:r>
      <w:r w:rsidRPr="008617FF">
        <w:rPr>
          <w:rStyle w:val="StyleUnderline"/>
          <w:rFonts w:asciiTheme="majorHAnsi" w:hAnsiTheme="majorHAnsi" w:cstheme="majorHAnsi"/>
        </w:rPr>
        <w:t>their general prestige or influence</w:t>
      </w:r>
      <w:r w:rsidRPr="008617FF">
        <w:rPr>
          <w:rFonts w:asciiTheme="majorHAnsi" w:hAnsiTheme="majorHAnsi" w:cstheme="majorHAnsi"/>
          <w:sz w:val="16"/>
        </w:rPr>
        <w:t>.”12 And, as Jenifer Mackby and Walter Slocombe note:</w:t>
      </w:r>
    </w:p>
    <w:p w14:paraId="22828BA8" w14:textId="77777777" w:rsidR="00FC1CB8" w:rsidRPr="008617FF" w:rsidRDefault="00FC1CB8" w:rsidP="00FC1CB8">
      <w:pPr>
        <w:ind w:left="720"/>
        <w:rPr>
          <w:rFonts w:asciiTheme="majorHAnsi" w:hAnsiTheme="majorHAnsi" w:cstheme="majorHAnsi"/>
          <w:sz w:val="16"/>
        </w:rPr>
      </w:pPr>
      <w:r w:rsidRPr="008617FF">
        <w:rPr>
          <w:rFonts w:asciiTheme="majorHAnsi" w:hAnsiTheme="majorHAnsi" w:cstheme="majorHAnsi"/>
          <w:sz w:val="16"/>
        </w:rPr>
        <w:t>Undoubtedly some countries have pursued nuclear weapons more for status than for security. However, Germany, like its erstwhile Axis ally, Japan, has become powerful because of its economic might rather than its military might, and its renunciation of nuclear weapons may even have reinforced its prestige. It has even managed to achieve its principal international objective – reunification – without becoming a nuclear state.13</w:t>
      </w:r>
    </w:p>
    <w:p w14:paraId="0534734B" w14:textId="77777777" w:rsidR="00FC1CB8" w:rsidRPr="008617FF" w:rsidRDefault="00FC1CB8" w:rsidP="00FC1CB8">
      <w:pPr>
        <w:rPr>
          <w:rFonts w:asciiTheme="majorHAnsi" w:hAnsiTheme="majorHAnsi" w:cstheme="majorHAnsi"/>
          <w:sz w:val="16"/>
        </w:rPr>
      </w:pPr>
      <w:r w:rsidRPr="008617FF">
        <w:rPr>
          <w:rFonts w:asciiTheme="majorHAnsi" w:hAnsiTheme="majorHAnsi" w:cstheme="majorHAnsi"/>
          <w:sz w:val="16"/>
        </w:rPr>
        <w:t>Pakistan and Russia may garner more attention today than they would without nukes, but would Japan’s prestige be increased if it became nuclear? Would anybody have more or less interest in Britain or France if their arsenals held 5,000 nuclear weapons, or would anybody pay much less if they had none? Did China need nuclear weapons to impress the world with its economic growth? Or with its Olympics?</w:t>
      </w:r>
    </w:p>
    <w:p w14:paraId="4837ADC2" w14:textId="77777777" w:rsidR="00FC1CB8" w:rsidRPr="008617FF" w:rsidRDefault="00FC1CB8" w:rsidP="00FC1CB8">
      <w:pPr>
        <w:rPr>
          <w:rFonts w:asciiTheme="majorHAnsi" w:hAnsiTheme="majorHAnsi" w:cstheme="majorHAnsi"/>
          <w:sz w:val="16"/>
        </w:rPr>
      </w:pPr>
      <w:r w:rsidRPr="008617FF">
        <w:rPr>
          <w:rFonts w:asciiTheme="majorHAnsi" w:hAnsiTheme="majorHAnsi" w:cstheme="majorHAnsi"/>
          <w:sz w:val="16"/>
        </w:rPr>
        <w:t xml:space="preserve">In addition, the </w:t>
      </w:r>
      <w:r w:rsidRPr="008617FF">
        <w:rPr>
          <w:rStyle w:val="StyleUnderline"/>
          <w:rFonts w:asciiTheme="majorHAnsi" w:hAnsiTheme="majorHAnsi" w:cstheme="majorHAnsi"/>
          <w:highlight w:val="cyan"/>
        </w:rPr>
        <w:t>proliferation</w:t>
      </w:r>
      <w:r w:rsidRPr="008617FF">
        <w:rPr>
          <w:rFonts w:asciiTheme="majorHAnsi" w:hAnsiTheme="majorHAnsi" w:cstheme="majorHAnsi"/>
          <w:sz w:val="16"/>
        </w:rPr>
        <w:t xml:space="preserve"> of nuclear weapons </w:t>
      </w:r>
      <w:r w:rsidRPr="008617FF">
        <w:rPr>
          <w:rStyle w:val="StyleUnderline"/>
          <w:rFonts w:asciiTheme="majorHAnsi" w:hAnsiTheme="majorHAnsi" w:cstheme="majorHAnsi"/>
        </w:rPr>
        <w:t>has been</w:t>
      </w:r>
      <w:r w:rsidRPr="008617FF">
        <w:rPr>
          <w:rFonts w:asciiTheme="majorHAnsi" w:hAnsiTheme="majorHAnsi" w:cstheme="majorHAnsi"/>
          <w:sz w:val="16"/>
        </w:rPr>
        <w:t xml:space="preserve"> </w:t>
      </w:r>
      <w:r w:rsidRPr="008617FF">
        <w:rPr>
          <w:rStyle w:val="Emphasis"/>
          <w:rFonts w:asciiTheme="majorHAnsi" w:hAnsiTheme="majorHAnsi" w:cstheme="majorHAnsi"/>
          <w:highlight w:val="cyan"/>
        </w:rPr>
        <w:t>far slower</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than</w:t>
      </w:r>
      <w:r w:rsidRPr="008617FF">
        <w:rPr>
          <w:rFonts w:asciiTheme="majorHAnsi" w:hAnsiTheme="majorHAnsi" w:cstheme="majorHAnsi"/>
          <w:sz w:val="16"/>
        </w:rPr>
        <w:t xml:space="preserve"> has been </w:t>
      </w:r>
      <w:r w:rsidRPr="008617FF">
        <w:rPr>
          <w:rStyle w:val="Emphasis"/>
          <w:rFonts w:asciiTheme="majorHAnsi" w:hAnsiTheme="majorHAnsi" w:cstheme="majorHAnsi"/>
        </w:rPr>
        <w:t>commonly</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predicted</w:t>
      </w:r>
      <w:r w:rsidRPr="008617FF">
        <w:rPr>
          <w:rFonts w:asciiTheme="majorHAnsi" w:hAnsiTheme="majorHAnsi" w:cstheme="majorHAnsi"/>
          <w:sz w:val="16"/>
        </w:rPr>
        <w:t xml:space="preserve"> primarily </w:t>
      </w:r>
      <w:r w:rsidRPr="008617FF">
        <w:rPr>
          <w:rStyle w:val="StyleUnderline"/>
          <w:rFonts w:asciiTheme="majorHAnsi" w:hAnsiTheme="majorHAnsi" w:cstheme="majorHAnsi"/>
        </w:rPr>
        <w:t>because</w:t>
      </w:r>
      <w:r w:rsidRPr="008617FF">
        <w:rPr>
          <w:rFonts w:asciiTheme="majorHAnsi" w:hAnsiTheme="majorHAnsi" w:cstheme="majorHAnsi"/>
          <w:sz w:val="16"/>
        </w:rPr>
        <w:t xml:space="preserve"> the </w:t>
      </w:r>
      <w:r w:rsidRPr="008617FF">
        <w:rPr>
          <w:rStyle w:val="StyleUnderline"/>
          <w:rFonts w:asciiTheme="majorHAnsi" w:hAnsiTheme="majorHAnsi" w:cstheme="majorHAnsi"/>
          <w:highlight w:val="cyan"/>
        </w:rPr>
        <w:t>weapons do not</w:t>
      </w:r>
      <w:r w:rsidRPr="008617FF">
        <w:rPr>
          <w:rStyle w:val="StyleUnderline"/>
          <w:rFonts w:asciiTheme="majorHAnsi" w:hAnsiTheme="majorHAnsi" w:cstheme="majorHAnsi"/>
        </w:rPr>
        <w:t xml:space="preserve"> generally </w:t>
      </w:r>
      <w:r w:rsidRPr="008617FF">
        <w:rPr>
          <w:rStyle w:val="StyleUnderline"/>
          <w:rFonts w:asciiTheme="majorHAnsi" w:hAnsiTheme="majorHAnsi" w:cstheme="majorHAnsi"/>
          <w:highlight w:val="cyan"/>
        </w:rPr>
        <w:t>convey</w:t>
      </w:r>
      <w:r w:rsidRPr="008617FF">
        <w:rPr>
          <w:rStyle w:val="StyleUnderline"/>
          <w:rFonts w:asciiTheme="majorHAnsi" w:hAnsiTheme="majorHAnsi" w:cstheme="majorHAnsi"/>
        </w:rPr>
        <w:t xml:space="preserve"> much</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advantage</w:t>
      </w:r>
      <w:r w:rsidRPr="008617FF">
        <w:rPr>
          <w:rStyle w:val="StyleUnderline"/>
          <w:rFonts w:asciiTheme="majorHAnsi" w:hAnsiTheme="majorHAnsi" w:cstheme="majorHAnsi"/>
        </w:rPr>
        <w:t xml:space="preserve"> to their possessor</w:t>
      </w:r>
      <w:r w:rsidRPr="008617FF">
        <w:rPr>
          <w:rFonts w:asciiTheme="majorHAnsi" w:hAnsiTheme="majorHAnsi" w:cstheme="majorHAnsi"/>
          <w:sz w:val="16"/>
        </w:rPr>
        <w:t xml:space="preserve">. Dozens of </w:t>
      </w:r>
      <w:r w:rsidRPr="008617FF">
        <w:rPr>
          <w:rStyle w:val="StyleUnderline"/>
          <w:rFonts w:asciiTheme="majorHAnsi" w:hAnsiTheme="majorHAnsi" w:cstheme="majorHAnsi"/>
        </w:rPr>
        <w:t>technologically capable countries have</w:t>
      </w:r>
      <w:r w:rsidRPr="008617FF">
        <w:rPr>
          <w:rFonts w:asciiTheme="majorHAnsi" w:hAnsiTheme="majorHAnsi" w:cstheme="majorHAnsi"/>
          <w:sz w:val="16"/>
        </w:rPr>
        <w:t xml:space="preserve"> </w:t>
      </w:r>
      <w:r w:rsidRPr="008617FF">
        <w:rPr>
          <w:rStyle w:val="Emphasis"/>
          <w:rFonts w:asciiTheme="majorHAnsi" w:hAnsiTheme="majorHAnsi" w:cstheme="majorHAnsi"/>
        </w:rPr>
        <w:t>considered</w:t>
      </w:r>
      <w:r w:rsidRPr="008617FF">
        <w:rPr>
          <w:rFonts w:asciiTheme="majorHAnsi" w:hAnsiTheme="majorHAnsi" w:cstheme="majorHAnsi"/>
          <w:sz w:val="16"/>
        </w:rPr>
        <w:t xml:space="preserve"> </w:t>
      </w:r>
      <w:r w:rsidRPr="008617FF">
        <w:rPr>
          <w:rStyle w:val="StyleUnderline"/>
          <w:rFonts w:asciiTheme="majorHAnsi" w:hAnsiTheme="majorHAnsi" w:cstheme="majorHAnsi"/>
        </w:rPr>
        <w:t>obtaining nuclear arsenals, but</w:t>
      </w:r>
      <w:r w:rsidRPr="008617FF">
        <w:rPr>
          <w:rFonts w:asciiTheme="majorHAnsi" w:hAnsiTheme="majorHAnsi" w:cstheme="majorHAnsi"/>
          <w:sz w:val="16"/>
        </w:rPr>
        <w:t xml:space="preserve"> </w:t>
      </w:r>
      <w:r w:rsidRPr="008617FF">
        <w:rPr>
          <w:rStyle w:val="Emphasis"/>
          <w:rFonts w:asciiTheme="majorHAnsi" w:hAnsiTheme="majorHAnsi" w:cstheme="majorHAnsi"/>
        </w:rPr>
        <w:t>very few have done so</w:t>
      </w:r>
      <w:r w:rsidRPr="008617FF">
        <w:rPr>
          <w:rFonts w:asciiTheme="majorHAnsi" w:hAnsiTheme="majorHAnsi" w:cstheme="majorHAnsi"/>
          <w:sz w:val="16"/>
        </w:rPr>
        <w:t xml:space="preserve">. Indeed, as Jacques Hymans has pointed out, </w:t>
      </w:r>
      <w:r w:rsidRPr="008617FF">
        <w:rPr>
          <w:rStyle w:val="StyleUnderline"/>
          <w:rFonts w:asciiTheme="majorHAnsi" w:hAnsiTheme="majorHAnsi" w:cstheme="majorHAnsi"/>
        </w:rPr>
        <w:t>even</w:t>
      </w:r>
      <w:r w:rsidRPr="008617FF">
        <w:rPr>
          <w:rFonts w:asciiTheme="majorHAnsi" w:hAnsiTheme="majorHAnsi" w:cstheme="majorHAnsi"/>
          <w:sz w:val="16"/>
        </w:rPr>
        <w:t xml:space="preserve"> supposedly </w:t>
      </w:r>
      <w:r w:rsidRPr="008617FF">
        <w:rPr>
          <w:rStyle w:val="Emphasis"/>
          <w:rFonts w:asciiTheme="majorHAnsi" w:hAnsiTheme="majorHAnsi" w:cstheme="majorHAnsi"/>
        </w:rPr>
        <w:t>optimistic</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forecasts</w:t>
      </w:r>
      <w:r w:rsidRPr="008617FF">
        <w:rPr>
          <w:rStyle w:val="StyleUnderline"/>
          <w:rFonts w:asciiTheme="majorHAnsi" w:hAnsiTheme="majorHAnsi" w:cstheme="majorHAnsi"/>
        </w:rPr>
        <w:t xml:space="preserve"> about nuclear</w:t>
      </w:r>
      <w:r w:rsidRPr="008617FF">
        <w:rPr>
          <w:rFonts w:asciiTheme="majorHAnsi" w:hAnsiTheme="majorHAnsi" w:cstheme="majorHAnsi"/>
          <w:sz w:val="16"/>
        </w:rPr>
        <w:t xml:space="preserve"> </w:t>
      </w:r>
      <w:r w:rsidRPr="008617FF">
        <w:rPr>
          <w:rStyle w:val="StyleUnderline"/>
          <w:rFonts w:asciiTheme="majorHAnsi" w:hAnsiTheme="majorHAnsi" w:cstheme="majorHAnsi"/>
        </w:rPr>
        <w:t>dispersion have proved to be</w:t>
      </w:r>
      <w:r w:rsidRPr="008617FF">
        <w:rPr>
          <w:rFonts w:asciiTheme="majorHAnsi" w:hAnsiTheme="majorHAnsi" w:cstheme="majorHAnsi"/>
          <w:sz w:val="16"/>
        </w:rPr>
        <w:t xml:space="preserve"> </w:t>
      </w:r>
      <w:r w:rsidRPr="008617FF">
        <w:rPr>
          <w:rStyle w:val="Emphasis"/>
          <w:rFonts w:asciiTheme="majorHAnsi" w:hAnsiTheme="majorHAnsi" w:cstheme="majorHAnsi"/>
          <w:highlight w:val="cyan"/>
        </w:rPr>
        <w:t>too pessimistic</w:t>
      </w:r>
      <w:r w:rsidRPr="008617FF">
        <w:rPr>
          <w:rFonts w:asciiTheme="majorHAnsi" w:hAnsiTheme="majorHAnsi" w:cstheme="majorHAnsi"/>
          <w:sz w:val="16"/>
        </w:rPr>
        <w:t xml:space="preserve">.14 In fact, </w:t>
      </w:r>
      <w:r w:rsidRPr="008617FF">
        <w:rPr>
          <w:rStyle w:val="StyleUnderline"/>
          <w:rFonts w:asciiTheme="majorHAnsi" w:hAnsiTheme="majorHAnsi" w:cstheme="majorHAnsi"/>
        </w:rPr>
        <w:t>over the decades, a</w:t>
      </w:r>
      <w:r w:rsidRPr="008617FF">
        <w:rPr>
          <w:rFonts w:asciiTheme="majorHAnsi" w:hAnsiTheme="majorHAnsi" w:cstheme="majorHAnsi"/>
          <w:sz w:val="16"/>
        </w:rPr>
        <w:t xml:space="preserve"> </w:t>
      </w:r>
      <w:r w:rsidRPr="008617FF">
        <w:rPr>
          <w:rStyle w:val="Emphasis"/>
          <w:rFonts w:asciiTheme="majorHAnsi" w:hAnsiTheme="majorHAnsi" w:cstheme="majorHAnsi"/>
        </w:rPr>
        <w:t>huge</w:t>
      </w:r>
      <w:r w:rsidRPr="008617FF">
        <w:rPr>
          <w:rFonts w:asciiTheme="majorHAnsi" w:hAnsiTheme="majorHAnsi" w:cstheme="majorHAnsi"/>
          <w:sz w:val="16"/>
        </w:rPr>
        <w:t xml:space="preserve"> </w:t>
      </w:r>
      <w:r w:rsidRPr="008617FF">
        <w:rPr>
          <w:rStyle w:val="StyleUnderline"/>
          <w:rFonts w:asciiTheme="majorHAnsi" w:hAnsiTheme="majorHAnsi" w:cstheme="majorHAnsi"/>
        </w:rPr>
        <w:t>number of countries</w:t>
      </w:r>
      <w:r w:rsidRPr="008617FF">
        <w:rPr>
          <w:rFonts w:asciiTheme="majorHAnsi" w:hAnsiTheme="majorHAnsi" w:cstheme="majorHAnsi"/>
          <w:sz w:val="16"/>
        </w:rPr>
        <w:t xml:space="preserve"> capable of developing nuclear weapons </w:t>
      </w:r>
      <w:r w:rsidRPr="008617FF">
        <w:rPr>
          <w:rStyle w:val="StyleUnderline"/>
          <w:rFonts w:asciiTheme="majorHAnsi" w:hAnsiTheme="majorHAnsi" w:cstheme="majorHAnsi"/>
        </w:rPr>
        <w:t>have</w:t>
      </w:r>
      <w:r w:rsidRPr="008617FF">
        <w:rPr>
          <w:rFonts w:asciiTheme="majorHAnsi" w:hAnsiTheme="majorHAnsi" w:cstheme="majorHAnsi"/>
          <w:sz w:val="16"/>
        </w:rPr>
        <w:t xml:space="preserve"> </w:t>
      </w:r>
      <w:r w:rsidRPr="008617FF">
        <w:rPr>
          <w:rStyle w:val="Emphasis"/>
          <w:rFonts w:asciiTheme="majorHAnsi" w:hAnsiTheme="majorHAnsi" w:cstheme="majorHAnsi"/>
        </w:rPr>
        <w:t>neglected even to consider the opportunity</w:t>
      </w:r>
      <w:r w:rsidRPr="008617FF">
        <w:rPr>
          <w:rFonts w:asciiTheme="majorHAnsi" w:hAnsiTheme="majorHAnsi" w:cstheme="majorHAnsi"/>
          <w:sz w:val="16"/>
        </w:rPr>
        <w:t xml:space="preserve"> </w:t>
      </w:r>
      <w:r w:rsidRPr="008617FF">
        <w:rPr>
          <w:rStyle w:val="StyleUnderline"/>
          <w:rFonts w:asciiTheme="majorHAnsi" w:hAnsiTheme="majorHAnsi" w:cstheme="majorHAnsi"/>
        </w:rPr>
        <w:t>– for example</w:t>
      </w:r>
      <w:r w:rsidRPr="008617FF">
        <w:rPr>
          <w:rFonts w:asciiTheme="majorHAnsi" w:hAnsiTheme="majorHAnsi" w:cstheme="majorHAnsi"/>
          <w:sz w:val="16"/>
        </w:rPr>
        <w:t xml:space="preserve">, </w:t>
      </w:r>
      <w:r w:rsidRPr="008617FF">
        <w:rPr>
          <w:rStyle w:val="Emphasis"/>
          <w:rFonts w:asciiTheme="majorHAnsi" w:hAnsiTheme="majorHAnsi" w:cstheme="majorHAnsi"/>
        </w:rPr>
        <w:t>Canada</w:t>
      </w:r>
      <w:r w:rsidRPr="008617FF">
        <w:rPr>
          <w:rFonts w:asciiTheme="majorHAnsi" w:hAnsiTheme="majorHAnsi" w:cstheme="majorHAnsi"/>
          <w:sz w:val="16"/>
        </w:rPr>
        <w:t xml:space="preserve">, </w:t>
      </w:r>
      <w:r w:rsidRPr="008617FF">
        <w:rPr>
          <w:rStyle w:val="Emphasis"/>
          <w:rFonts w:asciiTheme="majorHAnsi" w:hAnsiTheme="majorHAnsi" w:cstheme="majorHAnsi"/>
        </w:rPr>
        <w:t>Italy</w:t>
      </w:r>
      <w:r w:rsidRPr="008617FF">
        <w:rPr>
          <w:rFonts w:asciiTheme="majorHAnsi" w:hAnsiTheme="majorHAnsi" w:cstheme="majorHAnsi"/>
          <w:sz w:val="16"/>
        </w:rPr>
        <w:t xml:space="preserve">, and </w:t>
      </w:r>
      <w:r w:rsidRPr="008617FF">
        <w:rPr>
          <w:rStyle w:val="Emphasis"/>
          <w:rFonts w:asciiTheme="majorHAnsi" w:hAnsiTheme="majorHAnsi" w:cstheme="majorHAnsi"/>
        </w:rPr>
        <w:t>Norway</w:t>
      </w:r>
      <w:r w:rsidRPr="008617FF">
        <w:rPr>
          <w:rFonts w:asciiTheme="majorHAnsi" w:hAnsiTheme="majorHAnsi" w:cstheme="majorHAnsi"/>
          <w:sz w:val="16"/>
        </w:rPr>
        <w:t xml:space="preserve"> – even as </w:t>
      </w:r>
      <w:r w:rsidRPr="008617FF">
        <w:rPr>
          <w:rStyle w:val="StyleUnderline"/>
          <w:rFonts w:asciiTheme="majorHAnsi" w:hAnsiTheme="majorHAnsi" w:cstheme="majorHAnsi"/>
        </w:rPr>
        <w:t>Argentina</w:t>
      </w:r>
      <w:r w:rsidRPr="008617FF">
        <w:rPr>
          <w:rFonts w:asciiTheme="majorHAnsi" w:hAnsiTheme="majorHAnsi" w:cstheme="majorHAnsi"/>
          <w:sz w:val="16"/>
        </w:rPr>
        <w:t xml:space="preserve">, </w:t>
      </w:r>
      <w:r w:rsidRPr="008617FF">
        <w:rPr>
          <w:rStyle w:val="Emphasis"/>
          <w:rFonts w:asciiTheme="majorHAnsi" w:hAnsiTheme="majorHAnsi" w:cstheme="majorHAnsi"/>
        </w:rPr>
        <w:lastRenderedPageBreak/>
        <w:t>Brazil</w:t>
      </w:r>
      <w:r w:rsidRPr="008617FF">
        <w:rPr>
          <w:rFonts w:asciiTheme="majorHAnsi" w:hAnsiTheme="majorHAnsi" w:cstheme="majorHAnsi"/>
          <w:sz w:val="16"/>
        </w:rPr>
        <w:t xml:space="preserve">, </w:t>
      </w:r>
      <w:r w:rsidRPr="008617FF">
        <w:rPr>
          <w:rStyle w:val="StyleUnderline"/>
          <w:rFonts w:asciiTheme="majorHAnsi" w:hAnsiTheme="majorHAnsi" w:cstheme="majorHAnsi"/>
        </w:rPr>
        <w:t>Libya</w:t>
      </w:r>
      <w:r w:rsidRPr="008617FF">
        <w:rPr>
          <w:rFonts w:asciiTheme="majorHAnsi" w:hAnsiTheme="majorHAnsi" w:cstheme="majorHAnsi"/>
          <w:sz w:val="16"/>
        </w:rPr>
        <w:t xml:space="preserve">, </w:t>
      </w:r>
      <w:r w:rsidRPr="008617FF">
        <w:rPr>
          <w:rStyle w:val="Emphasis"/>
          <w:rFonts w:asciiTheme="majorHAnsi" w:hAnsiTheme="majorHAnsi" w:cstheme="majorHAnsi"/>
        </w:rPr>
        <w:t>South Korea</w:t>
      </w:r>
      <w:r w:rsidRPr="008617FF">
        <w:rPr>
          <w:rFonts w:asciiTheme="majorHAnsi" w:hAnsiTheme="majorHAnsi" w:cstheme="majorHAnsi"/>
          <w:sz w:val="16"/>
        </w:rPr>
        <w:t xml:space="preserve">, and </w:t>
      </w:r>
      <w:r w:rsidRPr="008617FF">
        <w:rPr>
          <w:rStyle w:val="Emphasis"/>
          <w:rFonts w:asciiTheme="majorHAnsi" w:hAnsiTheme="majorHAnsi" w:cstheme="majorHAnsi"/>
        </w:rPr>
        <w:t>Taiwan</w:t>
      </w:r>
      <w:r w:rsidRPr="008617FF">
        <w:rPr>
          <w:rFonts w:asciiTheme="majorHAnsi" w:hAnsiTheme="majorHAnsi" w:cstheme="majorHAnsi"/>
          <w:sz w:val="16"/>
        </w:rPr>
        <w:t xml:space="preserve"> have backed away from or reversed nuclear weapons programs, and </w:t>
      </w:r>
      <w:r w:rsidRPr="008617FF">
        <w:rPr>
          <w:rStyle w:val="StyleUnderline"/>
          <w:rFonts w:asciiTheme="majorHAnsi" w:hAnsiTheme="majorHAnsi" w:cstheme="majorHAnsi"/>
        </w:rPr>
        <w:t>Belarus</w:t>
      </w:r>
      <w:r w:rsidRPr="008617FF">
        <w:rPr>
          <w:rFonts w:asciiTheme="majorHAnsi" w:hAnsiTheme="majorHAnsi" w:cstheme="majorHAnsi"/>
          <w:sz w:val="16"/>
        </w:rPr>
        <w:t xml:space="preserve">, </w:t>
      </w:r>
      <w:r w:rsidRPr="008617FF">
        <w:rPr>
          <w:rStyle w:val="Emphasis"/>
          <w:rFonts w:asciiTheme="majorHAnsi" w:hAnsiTheme="majorHAnsi" w:cstheme="majorHAnsi"/>
        </w:rPr>
        <w:t>Kazakhstan</w:t>
      </w:r>
      <w:r w:rsidRPr="008617FF">
        <w:rPr>
          <w:rFonts w:asciiTheme="majorHAnsi" w:hAnsiTheme="majorHAnsi" w:cstheme="majorHAnsi"/>
          <w:sz w:val="16"/>
        </w:rPr>
        <w:t xml:space="preserve">, </w:t>
      </w:r>
      <w:r w:rsidRPr="008617FF">
        <w:rPr>
          <w:rStyle w:val="StyleUnderline"/>
          <w:rFonts w:asciiTheme="majorHAnsi" w:hAnsiTheme="majorHAnsi" w:cstheme="majorHAnsi"/>
        </w:rPr>
        <w:t>South Africa</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w:t>
      </w:r>
      <w:r w:rsidRPr="008617FF">
        <w:rPr>
          <w:rStyle w:val="Emphasis"/>
          <w:rFonts w:asciiTheme="majorHAnsi" w:hAnsiTheme="majorHAnsi" w:cstheme="majorHAnsi"/>
        </w:rPr>
        <w:t>Ukraine</w:t>
      </w:r>
      <w:r w:rsidRPr="008617FF">
        <w:rPr>
          <w:rFonts w:asciiTheme="majorHAnsi" w:hAnsiTheme="majorHAnsi" w:cstheme="majorHAnsi"/>
          <w:sz w:val="16"/>
        </w:rPr>
        <w:t xml:space="preserve"> have actually surrendered or dismantled an existing nuclear arsenal.15 Some of that reduction is no doubt due to the hostility (and in some cases the bribery) of the nuclear nations, but experience certainly suggests, as Stephen Meyer has shown, </w:t>
      </w:r>
      <w:r w:rsidRPr="008617FF">
        <w:rPr>
          <w:rStyle w:val="StyleUnderline"/>
          <w:rFonts w:asciiTheme="majorHAnsi" w:hAnsiTheme="majorHAnsi" w:cstheme="majorHAnsi"/>
        </w:rPr>
        <w:t>there is no</w:t>
      </w:r>
      <w:r w:rsidRPr="008617FF">
        <w:rPr>
          <w:rFonts w:asciiTheme="majorHAnsi" w:hAnsiTheme="majorHAnsi" w:cstheme="majorHAnsi"/>
          <w:sz w:val="16"/>
        </w:rPr>
        <w:t xml:space="preserve"> “</w:t>
      </w:r>
      <w:r w:rsidRPr="008617FF">
        <w:rPr>
          <w:rStyle w:val="Emphasis"/>
          <w:rFonts w:asciiTheme="majorHAnsi" w:hAnsiTheme="majorHAnsi" w:cstheme="majorHAnsi"/>
        </w:rPr>
        <w:t>technological imperative</w:t>
      </w:r>
      <w:r w:rsidRPr="008617FF">
        <w:rPr>
          <w:rFonts w:asciiTheme="majorHAnsi" w:hAnsiTheme="majorHAnsi" w:cstheme="majorHAnsi"/>
          <w:sz w:val="16"/>
        </w:rPr>
        <w:t xml:space="preserve">” </w:t>
      </w:r>
      <w:r w:rsidRPr="008617FF">
        <w:rPr>
          <w:rStyle w:val="StyleUnderline"/>
          <w:rFonts w:asciiTheme="majorHAnsi" w:hAnsiTheme="majorHAnsi" w:cstheme="majorHAnsi"/>
        </w:rPr>
        <w:t>for countries to obtain nuclear weapons</w:t>
      </w:r>
      <w:r w:rsidRPr="008617FF">
        <w:rPr>
          <w:rFonts w:asciiTheme="majorHAnsi" w:hAnsiTheme="majorHAnsi" w:cstheme="majorHAnsi"/>
          <w:sz w:val="16"/>
        </w:rPr>
        <w:t xml:space="preserve"> once they have achieved the technical capacity to do so.16</w:t>
      </w:r>
    </w:p>
    <w:p w14:paraId="1B11B715" w14:textId="77777777" w:rsidR="00FC1CB8" w:rsidRPr="008617FF" w:rsidRDefault="00FC1CB8" w:rsidP="00FC1CB8">
      <w:pPr>
        <w:rPr>
          <w:rFonts w:asciiTheme="majorHAnsi" w:hAnsiTheme="majorHAnsi" w:cstheme="majorHAnsi"/>
          <w:sz w:val="16"/>
        </w:rPr>
      </w:pPr>
      <w:r w:rsidRPr="008617FF">
        <w:rPr>
          <w:rFonts w:asciiTheme="majorHAnsi" w:hAnsiTheme="majorHAnsi" w:cstheme="majorHAnsi"/>
          <w:sz w:val="16"/>
        </w:rPr>
        <w:t xml:space="preserve">In consequence, </w:t>
      </w:r>
      <w:r w:rsidRPr="008617FF">
        <w:rPr>
          <w:rStyle w:val="Emphasis"/>
          <w:rFonts w:asciiTheme="majorHAnsi" w:hAnsiTheme="majorHAnsi" w:cstheme="majorHAnsi"/>
          <w:highlight w:val="cyan"/>
        </w:rPr>
        <w:t>alarmist</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predictions about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proliferation</w:t>
      </w:r>
      <w:r w:rsidRPr="008617FF">
        <w:rPr>
          <w:rFonts w:asciiTheme="majorHAnsi" w:hAnsiTheme="majorHAnsi" w:cstheme="majorHAnsi"/>
          <w:sz w:val="16"/>
          <w:highlight w:val="cyan"/>
        </w:rPr>
        <w:t xml:space="preserve"> </w:t>
      </w:r>
      <w:r w:rsidRPr="008617FF">
        <w:rPr>
          <w:rStyle w:val="Emphasis"/>
          <w:rFonts w:asciiTheme="majorHAnsi" w:hAnsiTheme="majorHAnsi" w:cstheme="majorHAnsi"/>
        </w:rPr>
        <w:t>chains</w:t>
      </w:r>
      <w:r w:rsidRPr="008617FF">
        <w:rPr>
          <w:rFonts w:asciiTheme="majorHAnsi" w:hAnsiTheme="majorHAnsi" w:cstheme="majorHAnsi"/>
          <w:sz w:val="16"/>
          <w:highlight w:val="cyan"/>
        </w:rPr>
        <w:t xml:space="preserve">, </w:t>
      </w:r>
      <w:r w:rsidRPr="008617FF">
        <w:rPr>
          <w:rStyle w:val="Emphasis"/>
          <w:rFonts w:asciiTheme="majorHAnsi" w:hAnsiTheme="majorHAnsi" w:cstheme="majorHAnsi"/>
          <w:highlight w:val="cyan"/>
        </w:rPr>
        <w:t>cascades</w:t>
      </w:r>
      <w:r w:rsidRPr="008617FF">
        <w:rPr>
          <w:rFonts w:asciiTheme="majorHAnsi" w:hAnsiTheme="majorHAnsi" w:cstheme="majorHAnsi"/>
          <w:sz w:val="16"/>
        </w:rPr>
        <w:t xml:space="preserve">, </w:t>
      </w:r>
      <w:r w:rsidRPr="008617FF">
        <w:rPr>
          <w:rStyle w:val="Emphasis"/>
          <w:rFonts w:asciiTheme="majorHAnsi" w:hAnsiTheme="majorHAnsi" w:cstheme="majorHAnsi"/>
        </w:rPr>
        <w:t>dominoes</w:t>
      </w:r>
      <w:r w:rsidRPr="008617FF">
        <w:rPr>
          <w:rFonts w:asciiTheme="majorHAnsi" w:hAnsiTheme="majorHAnsi" w:cstheme="majorHAnsi"/>
          <w:sz w:val="16"/>
        </w:rPr>
        <w:t xml:space="preserve">, waves, avalanches, epidemics, </w:t>
      </w:r>
      <w:r w:rsidRPr="008617FF">
        <w:rPr>
          <w:rStyle w:val="StyleUnderline"/>
          <w:rFonts w:asciiTheme="majorHAnsi" w:hAnsiTheme="majorHAnsi" w:cstheme="majorHAnsi"/>
        </w:rPr>
        <w:t>and</w:t>
      </w:r>
      <w:r w:rsidRPr="008617FF">
        <w:rPr>
          <w:rFonts w:asciiTheme="majorHAnsi" w:hAnsiTheme="majorHAnsi" w:cstheme="majorHAnsi"/>
          <w:sz w:val="16"/>
        </w:rPr>
        <w:t xml:space="preserve"> </w:t>
      </w:r>
      <w:r w:rsidRPr="008617FF">
        <w:rPr>
          <w:rStyle w:val="Emphasis"/>
          <w:rFonts w:asciiTheme="majorHAnsi" w:hAnsiTheme="majorHAnsi" w:cstheme="majorHAnsi"/>
        </w:rPr>
        <w:t>points of no return</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have </w:t>
      </w:r>
      <w:r w:rsidRPr="008617FF">
        <w:rPr>
          <w:rStyle w:val="StyleUnderline"/>
          <w:rFonts w:asciiTheme="majorHAnsi" w:hAnsiTheme="majorHAnsi" w:cstheme="majorHAnsi"/>
          <w:highlight w:val="cyan"/>
        </w:rPr>
        <w:t>proved to be faulty</w:t>
      </w:r>
      <w:r w:rsidRPr="008617FF">
        <w:rPr>
          <w:rFonts w:asciiTheme="majorHAnsi" w:hAnsiTheme="majorHAnsi" w:cstheme="majorHAnsi"/>
          <w:sz w:val="16"/>
        </w:rPr>
        <w:t xml:space="preserve">. Insofar as </w:t>
      </w:r>
      <w:r w:rsidRPr="008617FF">
        <w:rPr>
          <w:rStyle w:val="StyleUnderline"/>
          <w:rFonts w:asciiTheme="majorHAnsi" w:hAnsiTheme="majorHAnsi" w:cstheme="majorHAnsi"/>
        </w:rPr>
        <w:t>most leaders</w:t>
      </w:r>
      <w:r w:rsidRPr="008617FF">
        <w:rPr>
          <w:rFonts w:asciiTheme="majorHAnsi" w:hAnsiTheme="majorHAnsi" w:cstheme="majorHAnsi"/>
          <w:sz w:val="16"/>
        </w:rPr>
        <w:t xml:space="preserve"> of most countries (even rogue ones) have considered acquiring the weapons, they have </w:t>
      </w:r>
      <w:r w:rsidRPr="008617FF">
        <w:rPr>
          <w:rStyle w:val="StyleUnderline"/>
          <w:rFonts w:asciiTheme="majorHAnsi" w:hAnsiTheme="majorHAnsi" w:cstheme="majorHAnsi"/>
        </w:rPr>
        <w:t>come to</w:t>
      </w:r>
      <w:r w:rsidRPr="008617FF">
        <w:rPr>
          <w:rFonts w:asciiTheme="majorHAnsi" w:hAnsiTheme="majorHAnsi" w:cstheme="majorHAnsi"/>
          <w:sz w:val="16"/>
        </w:rPr>
        <w:t xml:space="preserve"> </w:t>
      </w:r>
      <w:r w:rsidRPr="008617FF">
        <w:rPr>
          <w:rStyle w:val="Emphasis"/>
          <w:rFonts w:asciiTheme="majorHAnsi" w:hAnsiTheme="majorHAnsi" w:cstheme="majorHAnsi"/>
        </w:rPr>
        <w:t>appreciate</w:t>
      </w:r>
      <w:r w:rsidRPr="008617FF">
        <w:rPr>
          <w:rFonts w:asciiTheme="majorHAnsi" w:hAnsiTheme="majorHAnsi" w:cstheme="majorHAnsi"/>
          <w:sz w:val="16"/>
        </w:rPr>
        <w:t xml:space="preserve"> </w:t>
      </w:r>
      <w:r w:rsidRPr="008617FF">
        <w:rPr>
          <w:rStyle w:val="StyleUnderline"/>
          <w:rFonts w:asciiTheme="majorHAnsi" w:hAnsiTheme="majorHAnsi" w:cstheme="majorHAnsi"/>
        </w:rPr>
        <w:t>several defects</w:t>
      </w:r>
      <w:r w:rsidRPr="008617FF">
        <w:rPr>
          <w:rFonts w:asciiTheme="majorHAnsi" w:hAnsiTheme="majorHAnsi" w:cstheme="majorHAnsi"/>
          <w:sz w:val="16"/>
        </w:rPr>
        <w:t xml:space="preserve">: </w:t>
      </w:r>
      <w:r w:rsidRPr="008617FF">
        <w:rPr>
          <w:rStyle w:val="StyleUnderline"/>
          <w:rFonts w:asciiTheme="majorHAnsi" w:hAnsiTheme="majorHAnsi" w:cstheme="majorHAnsi"/>
        </w:rPr>
        <w:t>nuclear weapons are</w:t>
      </w:r>
      <w:r w:rsidRPr="008617FF">
        <w:rPr>
          <w:rFonts w:asciiTheme="majorHAnsi" w:hAnsiTheme="majorHAnsi" w:cstheme="majorHAnsi"/>
          <w:sz w:val="16"/>
        </w:rPr>
        <w:t xml:space="preserve"> </w:t>
      </w:r>
      <w:r w:rsidRPr="008617FF">
        <w:rPr>
          <w:rStyle w:val="Emphasis"/>
          <w:rFonts w:asciiTheme="majorHAnsi" w:hAnsiTheme="majorHAnsi" w:cstheme="majorHAnsi"/>
        </w:rPr>
        <w:t>dangerous</w:t>
      </w:r>
      <w:r w:rsidRPr="008617FF">
        <w:rPr>
          <w:rFonts w:asciiTheme="majorHAnsi" w:hAnsiTheme="majorHAnsi" w:cstheme="majorHAnsi"/>
          <w:sz w:val="16"/>
        </w:rPr>
        <w:t xml:space="preserve">, </w:t>
      </w:r>
      <w:r w:rsidRPr="008617FF">
        <w:rPr>
          <w:rStyle w:val="Emphasis"/>
          <w:rFonts w:asciiTheme="majorHAnsi" w:hAnsiTheme="majorHAnsi" w:cstheme="majorHAnsi"/>
        </w:rPr>
        <w:t>distasteful</w:t>
      </w:r>
      <w:r w:rsidRPr="008617FF">
        <w:rPr>
          <w:rFonts w:asciiTheme="majorHAnsi" w:hAnsiTheme="majorHAnsi" w:cstheme="majorHAnsi"/>
          <w:sz w:val="16"/>
        </w:rPr>
        <w:t xml:space="preserve">, </w:t>
      </w:r>
      <w:r w:rsidRPr="008617FF">
        <w:rPr>
          <w:rStyle w:val="Emphasis"/>
          <w:rFonts w:asciiTheme="majorHAnsi" w:hAnsiTheme="majorHAnsi" w:cstheme="majorHAnsi"/>
        </w:rPr>
        <w:t>costly</w:t>
      </w:r>
      <w:r w:rsidRPr="008617FF">
        <w:rPr>
          <w:rFonts w:asciiTheme="majorHAnsi" w:hAnsiTheme="majorHAnsi" w:cstheme="majorHAnsi"/>
          <w:sz w:val="16"/>
        </w:rPr>
        <w:t xml:space="preserve">, </w:t>
      </w:r>
      <w:r w:rsidRPr="008617FF">
        <w:rPr>
          <w:rStyle w:val="StyleUnderline"/>
          <w:rFonts w:asciiTheme="majorHAnsi" w:hAnsiTheme="majorHAnsi" w:cstheme="majorHAnsi"/>
        </w:rPr>
        <w:t>and likely to</w:t>
      </w:r>
      <w:r w:rsidRPr="008617FF">
        <w:rPr>
          <w:rFonts w:asciiTheme="majorHAnsi" w:hAnsiTheme="majorHAnsi" w:cstheme="majorHAnsi"/>
          <w:sz w:val="16"/>
        </w:rPr>
        <w:t xml:space="preserve"> </w:t>
      </w:r>
      <w:r w:rsidRPr="008617FF">
        <w:rPr>
          <w:rStyle w:val="Emphasis"/>
          <w:rFonts w:asciiTheme="majorHAnsi" w:hAnsiTheme="majorHAnsi" w:cstheme="majorHAnsi"/>
        </w:rPr>
        <w:t>rile the neighbors</w:t>
      </w:r>
      <w:r w:rsidRPr="008617FF">
        <w:rPr>
          <w:rFonts w:asciiTheme="majorHAnsi" w:hAnsiTheme="majorHAnsi" w:cstheme="majorHAnsi"/>
          <w:sz w:val="16"/>
        </w:rPr>
        <w:t xml:space="preserve">. Moreover, as Hymans has demonstrated, the </w:t>
      </w:r>
      <w:r w:rsidRPr="008617FF">
        <w:rPr>
          <w:rStyle w:val="StyleUnderline"/>
          <w:rFonts w:asciiTheme="majorHAnsi" w:hAnsiTheme="majorHAnsi" w:cstheme="majorHAnsi"/>
        </w:rPr>
        <w:t>weapons have</w:t>
      </w:r>
      <w:r w:rsidRPr="008617FF">
        <w:rPr>
          <w:rFonts w:asciiTheme="majorHAnsi" w:hAnsiTheme="majorHAnsi" w:cstheme="majorHAnsi"/>
          <w:sz w:val="16"/>
        </w:rPr>
        <w:t xml:space="preserve"> also </w:t>
      </w:r>
      <w:r w:rsidRPr="008617FF">
        <w:rPr>
          <w:rStyle w:val="StyleUnderline"/>
          <w:rFonts w:asciiTheme="majorHAnsi" w:hAnsiTheme="majorHAnsi" w:cstheme="majorHAnsi"/>
        </w:rPr>
        <w:t>been</w:t>
      </w:r>
      <w:r w:rsidRPr="008617FF">
        <w:rPr>
          <w:rFonts w:asciiTheme="majorHAnsi" w:hAnsiTheme="majorHAnsi" w:cstheme="majorHAnsi"/>
          <w:sz w:val="16"/>
        </w:rPr>
        <w:t xml:space="preserve"> </w:t>
      </w:r>
      <w:r w:rsidRPr="008617FF">
        <w:rPr>
          <w:rStyle w:val="Emphasis"/>
          <w:rFonts w:asciiTheme="majorHAnsi" w:hAnsiTheme="majorHAnsi" w:cstheme="majorHAnsi"/>
        </w:rPr>
        <w:t>exceedingly difficult</w:t>
      </w:r>
      <w:r w:rsidRPr="008617FF">
        <w:rPr>
          <w:rFonts w:asciiTheme="majorHAnsi" w:hAnsiTheme="majorHAnsi" w:cstheme="majorHAnsi"/>
          <w:sz w:val="16"/>
        </w:rPr>
        <w:t xml:space="preserve"> </w:t>
      </w:r>
      <w:r w:rsidRPr="008617FF">
        <w:rPr>
          <w:rStyle w:val="StyleUnderline"/>
          <w:rFonts w:asciiTheme="majorHAnsi" w:hAnsiTheme="majorHAnsi" w:cstheme="majorHAnsi"/>
        </w:rPr>
        <w:t>to obtain for</w:t>
      </w:r>
      <w:r w:rsidRPr="008617FF">
        <w:rPr>
          <w:rFonts w:asciiTheme="majorHAnsi" w:hAnsiTheme="majorHAnsi" w:cstheme="majorHAnsi"/>
          <w:sz w:val="16"/>
        </w:rPr>
        <w:t xml:space="preserve"> </w:t>
      </w:r>
      <w:r w:rsidRPr="008617FF">
        <w:rPr>
          <w:rStyle w:val="StyleUnderline"/>
          <w:rFonts w:asciiTheme="majorHAnsi" w:hAnsiTheme="majorHAnsi" w:cstheme="majorHAnsi"/>
        </w:rPr>
        <w:t>administratively dysfunctional countries</w:t>
      </w:r>
      <w:r w:rsidRPr="008617FF">
        <w:rPr>
          <w:rFonts w:asciiTheme="majorHAnsi" w:hAnsiTheme="majorHAnsi" w:cstheme="majorHAnsi"/>
          <w:sz w:val="16"/>
        </w:rPr>
        <w:t xml:space="preserve"> like Iran.17</w:t>
      </w:r>
    </w:p>
    <w:p w14:paraId="11A95EAC" w14:textId="77777777" w:rsidR="00FC1CB8" w:rsidRPr="008617FF" w:rsidRDefault="00FC1CB8" w:rsidP="00FC1CB8">
      <w:pPr>
        <w:rPr>
          <w:rFonts w:asciiTheme="majorHAnsi" w:hAnsiTheme="majorHAnsi" w:cstheme="majorHAnsi"/>
          <w:sz w:val="8"/>
          <w:szCs w:val="8"/>
        </w:rPr>
      </w:pPr>
      <w:r w:rsidRPr="008617FF">
        <w:rPr>
          <w:rFonts w:asciiTheme="majorHAnsi" w:hAnsiTheme="majorHAnsi" w:cstheme="majorHAnsi"/>
          <w:sz w:val="8"/>
          <w:szCs w:val="8"/>
        </w:rPr>
        <w:t>Although the consequences of nuclear proliferation have proved to be substantially benign, the same cannot be said for the consequences of the nuclear antiproliferation quest. The perpetual agony over nuclear proliferation has resulted in an obsessive effort to prevent or channel it, and it is this effort, not proliferation itself, that has inflicted severe costs. In the presidential campaign of 2008, candidate Barack Obama repeatedly announced that he would “do everything in [his] power to prevent Iran from obtaining a nuclear weapon – everything,” while candidate John McCain insisted that Iran must be kept from obtaining a nuclear weapon “at all costs.”18 Neither bothered to tally what “everything” might entail and what the costs might be.</w:t>
      </w:r>
    </w:p>
    <w:p w14:paraId="29A1AF3F" w14:textId="77777777" w:rsidR="00FC1CB8" w:rsidRPr="008617FF" w:rsidRDefault="00FC1CB8" w:rsidP="00FC1CB8">
      <w:pPr>
        <w:rPr>
          <w:rFonts w:asciiTheme="majorHAnsi" w:hAnsiTheme="majorHAnsi" w:cstheme="majorHAnsi"/>
          <w:sz w:val="8"/>
          <w:szCs w:val="8"/>
        </w:rPr>
      </w:pPr>
      <w:r w:rsidRPr="008617FF">
        <w:rPr>
          <w:rFonts w:asciiTheme="majorHAnsi" w:hAnsiTheme="majorHAnsi" w:cstheme="majorHAnsi"/>
          <w:sz w:val="8"/>
          <w:szCs w:val="8"/>
        </w:rPr>
        <w:t>The war in Iraq, with deaths that have run well over 200,000 – greater than those inflicted at Hiroshima and Nagasaki combined – is a key case in point. As discussed in Chapter 4, it is far from clear what Saddam Hussein, presiding over a deeply resentful population and an unreliable army could have done with a tiny number of bombs against his neighbors and their massively armed well-wishers other than seek to stoke his ego and to deter real or imagined threats. He was, then, fully containable and deterrable. Nonetheless, the war against him was a militarized antiproliferation effort substantially sold as a venture required to keep his pathetic regime from developing nuclear and other presumably threatening weapons and to prevent him from palming off some of these too eager and congenial terrorists.</w:t>
      </w:r>
    </w:p>
    <w:p w14:paraId="3ACCD7A8" w14:textId="77777777" w:rsidR="00FC1CB8" w:rsidRPr="008617FF" w:rsidRDefault="00FC1CB8" w:rsidP="00FC1CB8">
      <w:pPr>
        <w:rPr>
          <w:rFonts w:asciiTheme="majorHAnsi" w:hAnsiTheme="majorHAnsi" w:cstheme="majorHAnsi"/>
          <w:sz w:val="8"/>
          <w:szCs w:val="8"/>
        </w:rPr>
      </w:pPr>
      <w:r w:rsidRPr="008617FF">
        <w:rPr>
          <w:rFonts w:asciiTheme="majorHAnsi" w:hAnsiTheme="majorHAnsi" w:cstheme="majorHAnsi"/>
          <w:sz w:val="8"/>
          <w:szCs w:val="8"/>
        </w:rPr>
        <w:t>However, the devastation of Iraq in the service of limiting proliferation did not begin with the war in 2003. For the previous 13 years, as discussed in Chapter 3, that country had suffered under economic sanctions visited upon it by both Democratic and Republican administrations that were designed to force Saddam from office (and, effectively, from life since he had no viable sanctuary elsewhere) and to keep the country from developing weapons, particularly nuclear ones. Multiple, although disputed, studies have concluded that the sanctions were the necessary cause of hundreds of thousands of deaths in the country.</w:t>
      </w:r>
    </w:p>
    <w:p w14:paraId="5F7A24B7" w14:textId="77777777" w:rsidR="00FC1CB8" w:rsidRPr="008617FF" w:rsidRDefault="00FC1CB8" w:rsidP="00FC1CB8">
      <w:pPr>
        <w:rPr>
          <w:rFonts w:asciiTheme="majorHAnsi" w:hAnsiTheme="majorHAnsi" w:cstheme="majorHAnsi"/>
          <w:sz w:val="8"/>
          <w:szCs w:val="8"/>
        </w:rPr>
      </w:pPr>
      <w:r w:rsidRPr="008617FF">
        <w:rPr>
          <w:rFonts w:asciiTheme="majorHAnsi" w:hAnsiTheme="majorHAnsi" w:cstheme="majorHAnsi"/>
          <w:sz w:val="8"/>
          <w:szCs w:val="8"/>
        </w:rPr>
        <w:t>There have been other costs and detrimental results.19 Owing to its antiproliferation fixation, the United States has often allowed itself to become a victim of extortion. Antiproliferation policy also hampers economic development. As countries grow, they require ever increasing amounts of power, and any measure that limits their ability to acquire this vital commodity – or increases its price – effectively slows economic growth at least to some degree and it thereby reduces the gains in life expectancy inevitably afforded by economic development.20 The antiproliferation obsession has also resulted in the summary dismissal of potentially promising ideas for producing energy. It should also be noted that, because nuclear power does not emit greenhouse gases, it is an obvious potential candidate for helping with the problem of global warming.21 Thus, because many of the policies arising from the nonproliferation fixation increase the costs of nuclear power, they, to that degree, exacerbate the problem.</w:t>
      </w:r>
    </w:p>
    <w:p w14:paraId="263865EB" w14:textId="768F7FCE" w:rsidR="00FC1CB8" w:rsidRPr="008617FF" w:rsidRDefault="00FC1CB8" w:rsidP="00FC1CB8">
      <w:pPr>
        <w:rPr>
          <w:rFonts w:asciiTheme="majorHAnsi" w:hAnsiTheme="majorHAnsi" w:cstheme="majorHAnsi"/>
          <w:sz w:val="16"/>
        </w:rPr>
      </w:pPr>
      <w:r w:rsidRPr="008617FF">
        <w:rPr>
          <w:rFonts w:asciiTheme="majorHAnsi" w:hAnsiTheme="majorHAnsi" w:cstheme="majorHAnsi"/>
          <w:sz w:val="16"/>
        </w:rPr>
        <w:t xml:space="preserve">Concern about proliferation may be justified, but the </w:t>
      </w:r>
      <w:r w:rsidRPr="008617FF">
        <w:rPr>
          <w:rStyle w:val="StyleUnderline"/>
          <w:rFonts w:asciiTheme="majorHAnsi" w:hAnsiTheme="majorHAnsi" w:cstheme="majorHAnsi"/>
        </w:rPr>
        <w:t>experience of</w:t>
      </w:r>
      <w:r w:rsidRPr="008617FF">
        <w:rPr>
          <w:rFonts w:asciiTheme="majorHAnsi" w:hAnsiTheme="majorHAnsi" w:cstheme="majorHAnsi"/>
          <w:sz w:val="16"/>
        </w:rPr>
        <w:t xml:space="preserve"> </w:t>
      </w:r>
      <w:r w:rsidRPr="008617FF">
        <w:rPr>
          <w:rStyle w:val="Emphasis"/>
          <w:rFonts w:asciiTheme="majorHAnsi" w:hAnsiTheme="majorHAnsi" w:cstheme="majorHAnsi"/>
          <w:sz w:val="24"/>
          <w:highlight w:val="cyan"/>
        </w:rPr>
        <w:t>three-quarters of a century</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suggests</w:t>
      </w:r>
      <w:r w:rsidRPr="008617FF">
        <w:rPr>
          <w:rStyle w:val="StyleUnderline"/>
          <w:rFonts w:asciiTheme="majorHAnsi" w:hAnsiTheme="majorHAnsi" w:cstheme="majorHAnsi"/>
        </w:rPr>
        <w:t xml:space="preserve"> that</w:t>
      </w:r>
      <w:r w:rsidRPr="008617FF">
        <w:rPr>
          <w:rFonts w:asciiTheme="majorHAnsi" w:hAnsiTheme="majorHAnsi" w:cstheme="majorHAnsi"/>
          <w:sz w:val="16"/>
        </w:rPr>
        <w:t xml:space="preserve"> </w:t>
      </w:r>
      <w:r w:rsidRPr="008617FF">
        <w:rPr>
          <w:rStyle w:val="Emphasis"/>
          <w:rFonts w:asciiTheme="majorHAnsi" w:hAnsiTheme="majorHAnsi" w:cstheme="majorHAnsi"/>
        </w:rPr>
        <w:t xml:space="preserve">any </w:t>
      </w:r>
      <w:r w:rsidRPr="008617FF">
        <w:rPr>
          <w:rStyle w:val="Emphasis"/>
          <w:rFonts w:asciiTheme="majorHAnsi" w:hAnsiTheme="majorHAnsi" w:cstheme="majorHAnsi"/>
          <w:highlight w:val="cyan"/>
        </w:rPr>
        <w:t>danger</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is far</w:t>
      </w:r>
      <w:r w:rsidRPr="008617FF">
        <w:rPr>
          <w:rStyle w:val="StyleUnderline"/>
          <w:rFonts w:asciiTheme="majorHAnsi" w:hAnsiTheme="majorHAnsi" w:cstheme="majorHAnsi"/>
        </w:rPr>
        <w:t xml:space="preserve"> from overwhelming</w:t>
      </w:r>
      <w:r w:rsidRPr="008617FF">
        <w:rPr>
          <w:rFonts w:asciiTheme="majorHAnsi" w:hAnsiTheme="majorHAnsi" w:cstheme="majorHAnsi"/>
          <w:sz w:val="16"/>
        </w:rPr>
        <w:t>. It would certainly be preferable that a number of regimes never obtain nuclear weapons. Indeed, if the efforts to dissuade a country from launching a nuclear weapons program succeed, they would be doing it a favor – though, quite possibly, they won’t notice.</w:t>
      </w:r>
      <w:bookmarkEnd w:id="60"/>
    </w:p>
    <w:p w14:paraId="54384D31" w14:textId="13E03221" w:rsidR="00BE19F3" w:rsidRPr="008617FF" w:rsidRDefault="00671378" w:rsidP="00671378">
      <w:pPr>
        <w:pStyle w:val="Heading3"/>
        <w:rPr>
          <w:rFonts w:asciiTheme="majorHAnsi" w:hAnsiTheme="majorHAnsi" w:cstheme="majorHAnsi"/>
        </w:rPr>
      </w:pPr>
      <w:r w:rsidRPr="008617FF">
        <w:rPr>
          <w:rFonts w:asciiTheme="majorHAnsi" w:hAnsiTheme="majorHAnsi" w:cstheme="majorHAnsi"/>
        </w:rPr>
        <w:lastRenderedPageBreak/>
        <w:t xml:space="preserve">2AC - !/T – Prolif </w:t>
      </w:r>
      <w:r w:rsidR="00D67A3C" w:rsidRPr="008617FF">
        <w:rPr>
          <w:rFonts w:asciiTheme="majorHAnsi" w:hAnsiTheme="majorHAnsi" w:cstheme="majorHAnsi"/>
        </w:rPr>
        <w:t>Good</w:t>
      </w:r>
    </w:p>
    <w:p w14:paraId="1ABCC3EB" w14:textId="77777777" w:rsidR="00D67A3C" w:rsidRPr="008617FF" w:rsidRDefault="00D67A3C" w:rsidP="00D67A3C">
      <w:pPr>
        <w:pStyle w:val="Heading4"/>
        <w:rPr>
          <w:rFonts w:asciiTheme="majorHAnsi" w:hAnsiTheme="majorHAnsi" w:cstheme="majorHAnsi"/>
        </w:rPr>
      </w:pPr>
      <w:r w:rsidRPr="008617FF">
        <w:rPr>
          <w:rFonts w:asciiTheme="majorHAnsi" w:hAnsiTheme="majorHAnsi" w:cstheme="majorHAnsi"/>
        </w:rPr>
        <w:t>Allied Acquisition is good - increases deterrence</w:t>
      </w:r>
    </w:p>
    <w:p w14:paraId="56B4DFBE" w14:textId="77777777" w:rsidR="00D67A3C" w:rsidRPr="008617FF" w:rsidRDefault="00D67A3C" w:rsidP="00D67A3C">
      <w:pPr>
        <w:rPr>
          <w:rStyle w:val="Style13ptBold"/>
          <w:rFonts w:asciiTheme="majorHAnsi" w:hAnsiTheme="majorHAnsi" w:cstheme="majorHAnsi"/>
        </w:rPr>
      </w:pPr>
      <w:r w:rsidRPr="008617FF">
        <w:rPr>
          <w:rStyle w:val="Style13ptBold"/>
          <w:rFonts w:asciiTheme="majorHAnsi" w:hAnsiTheme="majorHAnsi" w:cstheme="majorHAnsi"/>
        </w:rPr>
        <w:t xml:space="preserve">Walt 21 </w:t>
      </w:r>
      <w:r w:rsidRPr="008617FF">
        <w:rPr>
          <w:rFonts w:asciiTheme="majorHAnsi" w:hAnsiTheme="majorHAnsi" w:cstheme="majorHAnsi"/>
        </w:rPr>
        <w:t xml:space="preserve">(Stephen, columnist at Foreign Policy and the Robert and Renée Belfer professor of international relations at Harvard University. 3-23-21 “It’s Time to Fold America’s Nuclear Umbrella” </w:t>
      </w:r>
      <w:hyperlink r:id="rId140" w:history="1">
        <w:r w:rsidRPr="008617FF">
          <w:rPr>
            <w:rStyle w:val="Hyperlink"/>
            <w:rFonts w:asciiTheme="majorHAnsi" w:hAnsiTheme="majorHAnsi" w:cstheme="majorHAnsi"/>
          </w:rPr>
          <w:t>https://foreignpolicy.com/2021/03/23/its-time-to-fold-americas-nuclear-umbrella/</w:t>
        </w:r>
      </w:hyperlink>
      <w:r w:rsidRPr="008617FF">
        <w:rPr>
          <w:rFonts w:asciiTheme="majorHAnsi" w:hAnsiTheme="majorHAnsi" w:cstheme="majorHAnsi"/>
        </w:rPr>
        <w:t xml:space="preserve"> JO)</w:t>
      </w:r>
    </w:p>
    <w:p w14:paraId="73F85FE6"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A recent report by the Chicago Council on Global Affairs, “Preventing Nuclear Proliferation and Reassuring America’s Allies,” took a small step in a rather surprising direction. The title captures its main theme perfectly: To discourage its allies from acquiring their own nuclear weapons, the United States needs to counter doubts raised during the Trump administration and reassure its allies about the strength of the United States’ commitment to their security.</w:t>
      </w:r>
    </w:p>
    <w:p w14:paraId="1A83FFA1"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Given that the report was written by a multinational group of well-known foreign-policy insiders, most of their findings and prescriptions are unproblematic. But the following recommendation caught my eye:</w:t>
      </w:r>
    </w:p>
    <w:p w14:paraId="54F28DBE"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“Europe needs to build up the nuclear dimension of its defense efforts, including by retaining and modernizing capabilities for existing NATO nuclear missions and by France and Britain working together to extend their nuclear deterrents to their European allies.”</w:t>
      </w:r>
    </w:p>
    <w:p w14:paraId="78348C16" w14:textId="77777777" w:rsidR="00D67A3C" w:rsidRPr="008617FF" w:rsidRDefault="00D67A3C" w:rsidP="00D67A3C">
      <w:pPr>
        <w:rPr>
          <w:rStyle w:val="StyleUnderline"/>
          <w:rFonts w:asciiTheme="majorHAnsi" w:hAnsiTheme="majorHAnsi" w:cstheme="majorHAnsi"/>
        </w:rPr>
      </w:pPr>
      <w:r w:rsidRPr="008617FF">
        <w:rPr>
          <w:rFonts w:asciiTheme="majorHAnsi" w:hAnsiTheme="majorHAnsi" w:cstheme="majorHAnsi"/>
          <w:sz w:val="16"/>
        </w:rPr>
        <w:t xml:space="preserve">Why is this statement so intriguing? Because it shows the authors of this report recognize </w:t>
      </w:r>
      <w:r w:rsidRPr="008617FF">
        <w:rPr>
          <w:rStyle w:val="StyleUnderline"/>
          <w:rFonts w:asciiTheme="majorHAnsi" w:hAnsiTheme="majorHAnsi" w:cstheme="majorHAnsi"/>
        </w:rPr>
        <w:t>that Europe as a whole might be more secure if it could rely on a locally based deterrent instead of continuing to shelter under the U.S. nuclear umbrella</w:t>
      </w:r>
      <w:r w:rsidRPr="008617FF">
        <w:rPr>
          <w:rFonts w:asciiTheme="majorHAnsi" w:hAnsiTheme="majorHAnsi" w:cstheme="majorHAnsi"/>
          <w:sz w:val="16"/>
        </w:rPr>
        <w:t xml:space="preserve">. And if that is true for the nations of Europe, then it might well be true for others. Although the report’s authors are opposed to new states joining the nuclear club (Britain and France are already members), their statement clearly implies that </w:t>
      </w:r>
      <w:r w:rsidRPr="008617FF">
        <w:rPr>
          <w:rStyle w:val="StyleUnderline"/>
          <w:rFonts w:asciiTheme="majorHAnsi" w:hAnsiTheme="majorHAnsi" w:cstheme="majorHAnsi"/>
        </w:rPr>
        <w:t>deterrence would be strengthened if states facing serious external threats had a nuclear guarantee that didn’t depend on Uncle Sam.</w:t>
      </w:r>
    </w:p>
    <w:p w14:paraId="12EF0E92"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This is hardly a new issue. Since fairly early in the nuclear age, the United States has used nuclear weapons to “extend deterrence” and shield some of its allies. It sought to convince potential adversaries that the United States might use its formidable nuclear arsenal if these allies were attacked, even if the United States was not. Of course, there was always some chance that a war involving one of the United States’ allies might escalate to the nuclear level, either by accident, through inadvertence, or via deliberate decision, no matter what U.S. leaders said in advance. Even so, Washington went to considerable lengths to make its nuclear umbrella credible, partly to discourage enemies from attacking but also to convince its allies not to get nuclear weapons themselves.</w:t>
      </w:r>
    </w:p>
    <w:p w14:paraId="780EC423" w14:textId="77777777" w:rsidR="00D67A3C" w:rsidRPr="008617FF" w:rsidRDefault="00D67A3C" w:rsidP="00D67A3C">
      <w:pPr>
        <w:rPr>
          <w:rStyle w:val="StyleUnderline"/>
          <w:rFonts w:asciiTheme="majorHAnsi" w:hAnsiTheme="majorHAnsi" w:cstheme="majorHAnsi"/>
        </w:rPr>
      </w:pPr>
      <w:r w:rsidRPr="008617FF">
        <w:rPr>
          <w:rFonts w:asciiTheme="majorHAnsi" w:hAnsiTheme="majorHAnsi" w:cstheme="majorHAnsi"/>
          <w:sz w:val="16"/>
        </w:rPr>
        <w:t xml:space="preserve">Accordingly, U.S. leaders made lots of public statements linking the U.S. arsenal to its core alliance commitments, and NATO drew up various plans and doctrinal pronouncements designed to reinforce perceptions of a reliable U.S. guarantee. The United States also deployed thousands of warheads on some of its allies’ territory, along with dual-key arrangements that gave those allies some say in how, when, or if these fearsome weapons got used. </w:t>
      </w:r>
      <w:r w:rsidRPr="008617FF">
        <w:rPr>
          <w:rStyle w:val="StyleUnderline"/>
          <w:rFonts w:asciiTheme="majorHAnsi" w:hAnsiTheme="majorHAnsi" w:cstheme="majorHAnsi"/>
        </w:rPr>
        <w:t>Lastly, and very importantly, the United States kept trying to achieve a meaningful degree of nuclear superiority to make a possible first use of nuclear weapons to defend allies more credible. Instead of acquiring a “minimum deterrent” (i.e., retaliatory forces that could survive any possible attack and then inflict unacceptable damage on an aggressor), U.S. war plans and weapons decisions always focused on trying to come out on top in the awful event of an actual nuclear war.</w:t>
      </w:r>
    </w:p>
    <w:p w14:paraId="69876F65" w14:textId="77777777" w:rsidR="00D67A3C" w:rsidRPr="008617FF" w:rsidRDefault="00D67A3C" w:rsidP="00D67A3C">
      <w:pPr>
        <w:rPr>
          <w:rFonts w:asciiTheme="majorHAnsi" w:hAnsiTheme="majorHAnsi" w:cstheme="majorHAnsi"/>
          <w:sz w:val="16"/>
        </w:rPr>
      </w:pPr>
      <w:r w:rsidRPr="008617FF">
        <w:rPr>
          <w:rFonts w:asciiTheme="majorHAnsi" w:hAnsiTheme="majorHAnsi" w:cstheme="majorHAnsi"/>
          <w:sz w:val="16"/>
        </w:rPr>
        <w:t xml:space="preserve">Why did the United States do this? In good part because convincing people you might use nuclear weapons to defend an ally isn’t easy. One might imagine a U.S. president using nuclear weapons to retaliate against a direct attack on U.S. territory or to deter the extremely unlikely prospect of a conventional invasion that threatened U.S. independence. This is the one thing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weapons are good for: deterring</w:t>
      </w:r>
      <w:r w:rsidRPr="008617FF">
        <w:rPr>
          <w:rStyle w:val="StyleUnderline"/>
          <w:rFonts w:asciiTheme="majorHAnsi" w:hAnsiTheme="majorHAnsi" w:cstheme="majorHAnsi"/>
        </w:rPr>
        <w:t xml:space="preserve"> existential </w:t>
      </w:r>
      <w:r w:rsidRPr="008617FF">
        <w:rPr>
          <w:rStyle w:val="StyleUnderline"/>
          <w:rFonts w:asciiTheme="majorHAnsi" w:hAnsiTheme="majorHAnsi" w:cstheme="majorHAnsi"/>
          <w:highlight w:val="green"/>
        </w:rPr>
        <w:t xml:space="preserve">threats to </w:t>
      </w:r>
      <w:r w:rsidRPr="008617FF">
        <w:rPr>
          <w:rStyle w:val="StyleUnderline"/>
          <w:rFonts w:asciiTheme="majorHAnsi" w:hAnsiTheme="majorHAnsi" w:cstheme="majorHAnsi"/>
        </w:rPr>
        <w:t xml:space="preserve">their </w:t>
      </w:r>
      <w:r w:rsidRPr="008617FF">
        <w:rPr>
          <w:rStyle w:val="StyleUnderline"/>
          <w:rFonts w:asciiTheme="majorHAnsi" w:hAnsiTheme="majorHAnsi" w:cstheme="majorHAnsi"/>
          <w:highlight w:val="green"/>
        </w:rPr>
        <w:t>possessors’ independence</w:t>
      </w:r>
      <w:r w:rsidRPr="008617FF">
        <w:rPr>
          <w:rStyle w:val="StyleUnderline"/>
          <w:rFonts w:asciiTheme="majorHAnsi" w:hAnsiTheme="majorHAnsi" w:cstheme="majorHAnsi"/>
        </w:rPr>
        <w:t xml:space="preserve"> or autonomy.</w:t>
      </w:r>
      <w:r w:rsidRPr="008617FF">
        <w:rPr>
          <w:rFonts w:asciiTheme="majorHAnsi" w:hAnsiTheme="majorHAnsi" w:cstheme="majorHAnsi"/>
          <w:sz w:val="16"/>
        </w:rPr>
        <w:t xml:space="preserve"> This </w:t>
      </w:r>
      <w:r w:rsidRPr="008617FF">
        <w:rPr>
          <w:rStyle w:val="StyleUnderline"/>
          <w:rFonts w:asciiTheme="majorHAnsi" w:hAnsiTheme="majorHAnsi" w:cstheme="majorHAnsi"/>
        </w:rPr>
        <w:t xml:space="preserve">form of </w:t>
      </w:r>
      <w:r w:rsidRPr="008617FF">
        <w:rPr>
          <w:rStyle w:val="StyleUnderline"/>
          <w:rFonts w:asciiTheme="majorHAnsi" w:hAnsiTheme="majorHAnsi" w:cstheme="majorHAnsi"/>
          <w:highlight w:val="green"/>
        </w:rPr>
        <w:t>deterrence</w:t>
      </w:r>
      <w:r w:rsidRPr="008617FF">
        <w:rPr>
          <w:rStyle w:val="StyleUnderline"/>
          <w:rFonts w:asciiTheme="majorHAnsi" w:hAnsiTheme="majorHAnsi" w:cstheme="majorHAnsi"/>
        </w:rPr>
        <w:t xml:space="preserve"> (sometimes termed “basic” or “Type I”) </w:t>
      </w:r>
      <w:r w:rsidRPr="008617FF">
        <w:rPr>
          <w:rStyle w:val="StyleUnderline"/>
          <w:rFonts w:asciiTheme="majorHAnsi" w:hAnsiTheme="majorHAnsi" w:cstheme="majorHAnsi"/>
          <w:highlight w:val="green"/>
        </w:rPr>
        <w:t>works because</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deterring side</w:t>
      </w:r>
      <w:r w:rsidRPr="008617FF">
        <w:rPr>
          <w:rStyle w:val="StyleUnderline"/>
          <w:rFonts w:asciiTheme="majorHAnsi" w:hAnsiTheme="majorHAnsi" w:cstheme="majorHAnsi"/>
        </w:rPr>
        <w:t xml:space="preserve"> will almost certainly </w:t>
      </w:r>
      <w:r w:rsidRPr="008617FF">
        <w:rPr>
          <w:rStyle w:val="StyleUnderline"/>
          <w:rFonts w:asciiTheme="majorHAnsi" w:hAnsiTheme="majorHAnsi" w:cstheme="majorHAnsi"/>
          <w:highlight w:val="green"/>
        </w:rPr>
        <w:t>care more about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preserving</w:t>
      </w:r>
      <w:r w:rsidRPr="008617FF">
        <w:rPr>
          <w:rStyle w:val="StyleUnderline"/>
          <w:rFonts w:asciiTheme="majorHAnsi" w:hAnsiTheme="majorHAnsi" w:cstheme="majorHAnsi"/>
        </w:rPr>
        <w:t xml:space="preserve"> its own </w:t>
      </w:r>
      <w:r w:rsidRPr="008617FF">
        <w:rPr>
          <w:rStyle w:val="StyleUnderline"/>
          <w:rFonts w:asciiTheme="majorHAnsi" w:hAnsiTheme="majorHAnsi" w:cstheme="majorHAnsi"/>
          <w:highlight w:val="green"/>
        </w:rPr>
        <w:t>independence</w:t>
      </w:r>
      <w:r w:rsidRPr="008617FF">
        <w:rPr>
          <w:rStyle w:val="StyleUnderline"/>
          <w:rFonts w:asciiTheme="majorHAnsi" w:hAnsiTheme="majorHAnsi" w:cstheme="majorHAnsi"/>
        </w:rPr>
        <w:t xml:space="preserve"> than a potential attacker is likely to care about trying to take it away.</w:t>
      </w:r>
      <w:r w:rsidRPr="008617FF">
        <w:rPr>
          <w:rFonts w:asciiTheme="majorHAnsi" w:hAnsiTheme="majorHAnsi" w:cstheme="majorHAnsi"/>
          <w:sz w:val="16"/>
        </w:rPr>
        <w:t xml:space="preserve"> Because the balance of resolve favors the defender, even </w:t>
      </w:r>
      <w:r w:rsidRPr="008617FF">
        <w:rPr>
          <w:rStyle w:val="Emphasis"/>
          <w:rFonts w:asciiTheme="majorHAnsi" w:hAnsiTheme="majorHAnsi" w:cstheme="majorHAnsi"/>
        </w:rPr>
        <w:t xml:space="preserve">much </w:t>
      </w:r>
      <w:r w:rsidRPr="008617FF">
        <w:rPr>
          <w:rStyle w:val="Emphasis"/>
          <w:rFonts w:asciiTheme="majorHAnsi" w:hAnsiTheme="majorHAnsi" w:cstheme="majorHAnsi"/>
          <w:highlight w:val="green"/>
        </w:rPr>
        <w:t>weaker nuc</w:t>
      </w:r>
      <w:r w:rsidRPr="008617FF">
        <w:rPr>
          <w:rStyle w:val="Emphasis"/>
          <w:rFonts w:asciiTheme="majorHAnsi" w:hAnsiTheme="majorHAnsi" w:cstheme="majorHAnsi"/>
        </w:rPr>
        <w:t xml:space="preserve">lear </w:t>
      </w:r>
      <w:r w:rsidRPr="008617FF">
        <w:rPr>
          <w:rStyle w:val="Emphasis"/>
          <w:rFonts w:asciiTheme="majorHAnsi" w:hAnsiTheme="majorHAnsi" w:cstheme="majorHAnsi"/>
          <w:highlight w:val="green"/>
        </w:rPr>
        <w:t>powers can deter enemies</w:t>
      </w:r>
      <w:r w:rsidRPr="008617FF">
        <w:rPr>
          <w:rStyle w:val="Emphasis"/>
          <w:rFonts w:asciiTheme="majorHAnsi" w:hAnsiTheme="majorHAnsi" w:cstheme="majorHAnsi"/>
        </w:rPr>
        <w:t xml:space="preserve"> from attacking them directly.</w:t>
      </w:r>
      <w:r w:rsidRPr="008617FF">
        <w:rPr>
          <w:rFonts w:asciiTheme="majorHAnsi" w:hAnsiTheme="majorHAnsi" w:cstheme="majorHAnsi"/>
          <w:sz w:val="16"/>
        </w:rPr>
        <w:t xml:space="preserve"> If you don’t find this argument persuasive, remember the U.S. attacked non-nuclear Iraq in 2003 and non-nuclear Libya in 2011, but it leaves nuclear-armed North Korea alone.</w:t>
      </w:r>
    </w:p>
    <w:p w14:paraId="0BC95920" w14:textId="77777777" w:rsidR="00D67A3C" w:rsidRPr="008617FF" w:rsidRDefault="00D67A3C" w:rsidP="00D67A3C">
      <w:pPr>
        <w:rPr>
          <w:rFonts w:asciiTheme="majorHAnsi" w:hAnsiTheme="majorHAnsi" w:cstheme="majorHAnsi"/>
          <w:sz w:val="16"/>
        </w:rPr>
      </w:pPr>
      <w:r w:rsidRPr="008617FF">
        <w:rPr>
          <w:rFonts w:asciiTheme="majorHAnsi" w:hAnsiTheme="majorHAnsi" w:cstheme="majorHAnsi"/>
          <w:sz w:val="16"/>
        </w:rPr>
        <w:t xml:space="preserve">By contrast, </w:t>
      </w:r>
      <w:r w:rsidRPr="008617FF">
        <w:rPr>
          <w:rStyle w:val="StyleUnderline"/>
          <w:rFonts w:asciiTheme="majorHAnsi" w:hAnsiTheme="majorHAnsi" w:cstheme="majorHAnsi"/>
        </w:rPr>
        <w:t xml:space="preserve">deterring a conventional or a nuclear attack on an ally by threatening to go nuclear—and convincing your allies that you really mean it—is more challenging. </w:t>
      </w:r>
      <w:r w:rsidRPr="008617FF">
        <w:rPr>
          <w:rFonts w:asciiTheme="majorHAnsi" w:hAnsiTheme="majorHAnsi" w:cstheme="majorHAnsi"/>
          <w:sz w:val="16"/>
        </w:rPr>
        <w:t xml:space="preserve">It is one thing to threaten to use nuclear weapons to keep one’s own country from being subjugated but quite another to do so to save an ally from defeat or domination. Or, as people used to </w:t>
      </w:r>
      <w:r w:rsidRPr="008617FF">
        <w:rPr>
          <w:rFonts w:asciiTheme="majorHAnsi" w:hAnsiTheme="majorHAnsi" w:cstheme="majorHAnsi"/>
          <w:sz w:val="16"/>
        </w:rPr>
        <w:lastRenderedPageBreak/>
        <w:t>wonder back in the Cold War, would a U.S. president really risk Washington or Chicago to save Paris or Berlin? Long after they had left office, a few former U.S. officials suggested the answer was almost certainly “no.” Extended deterrence could still work because potential attackers can’t be sure about any of this, but it still isn’t as credible as deterring attacks on one’s own territory.</w:t>
      </w:r>
    </w:p>
    <w:p w14:paraId="466CD586" w14:textId="77777777" w:rsidR="00D67A3C" w:rsidRPr="008617FF" w:rsidRDefault="00D67A3C" w:rsidP="00D67A3C">
      <w:pPr>
        <w:rPr>
          <w:rStyle w:val="StyleUnderline"/>
          <w:rFonts w:asciiTheme="majorHAnsi" w:hAnsiTheme="majorHAnsi" w:cstheme="majorHAnsi"/>
        </w:rPr>
      </w:pPr>
      <w:r w:rsidRPr="008617FF">
        <w:rPr>
          <w:rFonts w:asciiTheme="majorHAnsi" w:hAnsiTheme="majorHAnsi" w:cstheme="majorHAnsi"/>
          <w:sz w:val="16"/>
        </w:rPr>
        <w:t xml:space="preserve">The solution to this conundrum—if one can call it that—is to achieve overwhelming “nuclear superiority.” If you could wipe out an adversary’s entire nuclear force in a first strike, you wouldn’t have to fear its retaliation, and using nuclear weapons to defend an ally would be much more credible. Even if a splendid first strike were not possible, </w:t>
      </w:r>
      <w:r w:rsidRPr="008617FF">
        <w:rPr>
          <w:rStyle w:val="StyleUnderline"/>
          <w:rFonts w:asciiTheme="majorHAnsi" w:hAnsiTheme="majorHAnsi" w:cstheme="majorHAnsi"/>
        </w:rPr>
        <w:t>perhaps you could convince a potential attacker that it will end up even worse off than you are at the end of a nuclear war to convince it not to put so much as a toe on the first rung of the escalation ladder.</w:t>
      </w:r>
    </w:p>
    <w:p w14:paraId="584858A9"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Thus, the perceived need to extend deterrence is one of the reasons why the United States has long sought nuclear superiority. It’s not the only reason: A genuine first strike capability could limit damage in the event of an actual war. A few commentators have also tried to argue—not very convincingly—that superiority would enable the stronger side to coerce weaker states in crises. Chasing the holy grail of a first-strike advantage was also popular with defense contractors and parts of the armed services because it requires spending billions of dollars annually on more and more accurate weapons, more efficient and destructive warheads, improved surveillance and anti-submarine warfare capabilities, and lots of other shiny objects.</w:t>
      </w:r>
    </w:p>
    <w:p w14:paraId="6A7E2335"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Interestingly, a number of sophisticated scholars have recently claimed that technological advances have put the United States on the brink of a true first-strike capability. Perhaps in theory, but certainly not as a usable option. To see why, ask yourself what you would do if you were president and facing a serious crisis with a nuclear-armed adversary. You’ve put the armed services on alert, and there is some danger that force might be used and fighting could escalate. Suppose your military advisors and intelligence experts tell you if you order a first strike now, you can almost certainly destroy the enemy’s entire nuclear arsenal, leaving the United States unscathed and in an ideal position to resolve the dispute on favorable terms.</w:t>
      </w:r>
    </w:p>
    <w:p w14:paraId="0419A3F7"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Being a sensible person, you’d undoubtedly ask them: “Can you guarantee that? Are you absolutely, 100 percent sure the enemy will have zero usable weapons left, and therefore, we won’t even get our hair mussed?”</w:t>
      </w:r>
    </w:p>
    <w:p w14:paraId="66B3E9EF"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“We are highly confident of success,” you are told. “But there is a slim chance that a few enemy weapons would survive and reach U.S. soil. No more than one to three.”</w:t>
      </w:r>
    </w:p>
    <w:p w14:paraId="1F22604D"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Even if you weren’t troubled by the moral issues involved in ordering an attack that would kill untold numbers of people (and you ought to be), would you do it? Of course you wouldn’t, because you wouldn’t want to risk losing New York, Los Angeles, Chicago, Boston, or any other major U.S. city, which is what might happen if that first strike you authorized turned out to be just a tiny bit less effective than your advisors predicted. To issue a launch order, you’d have to believe the proposed attack would work perfectly the very first time it was executed (simulations and exercises aren’t the same), almost all of the missiles and bombs that have been sitting in silos or storage facilities for years would work as designed, and the other side wouldn’t have dispersed its own forces or hidden some extra weapons in places you had failed to detect. Based on everything the United States’ knows about complex military operations and the limits of intelligence, you’d be a fool to roll the dice in this way.</w:t>
      </w:r>
    </w:p>
    <w:p w14:paraId="04D521B9"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One more thing: As first-strike capabilities improve, adversaries may respond by keeping forces on higher alert or adopting “launch-on-warning” procedures that increase the risk of accidental or inadvertent war. No matter what U.S. forces are capable of in theory, in short, it’s hard to see how any president would be willing to use nukes first even if the probability of “success” was extremely high. This reality casts further doubt on the whole idea of extended deterrence, insofar as it is based on the threat to deliberately escalate to the nuclear level if a key ally is in danger of being conquered.</w:t>
      </w:r>
    </w:p>
    <w:p w14:paraId="7F7B6F13"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Extending a protective umbrella over allies in Europe and Asia may have made good sense during the Cold War, both to protect them and to discourage proliferation. But the nuclear weapons environment has changed: The number of nuclear-armed states has crept upward, and several countries (India, Pakistan, and the United Kingdom) are increasing the size of their own arsenals (though they remain far lower than U.S. or Russian levels). Moreover, the United States is not as tightly coupled to some of its traditional allies as it was during the Cold War, and serious rifts may continue to grow despite the Biden administration’s efforts to restore alliance solidarity and reassert U.S. leadership.</w:t>
      </w:r>
    </w:p>
    <w:p w14:paraId="3D6126EF" w14:textId="77777777" w:rsidR="00D67A3C" w:rsidRPr="008617FF" w:rsidRDefault="00D67A3C" w:rsidP="00D67A3C">
      <w:pPr>
        <w:rPr>
          <w:rStyle w:val="StyleUnderline"/>
          <w:rFonts w:asciiTheme="majorHAnsi" w:hAnsiTheme="majorHAnsi" w:cstheme="majorHAnsi"/>
        </w:rPr>
      </w:pPr>
      <w:r w:rsidRPr="008617FF">
        <w:rPr>
          <w:rFonts w:asciiTheme="majorHAnsi" w:hAnsiTheme="majorHAnsi" w:cstheme="majorHAnsi"/>
          <w:sz w:val="16"/>
        </w:rPr>
        <w:t xml:space="preserve">Which raises the obvious question: Does it still make sense to shield allies under the </w:t>
      </w:r>
      <w:r w:rsidRPr="008617FF">
        <w:rPr>
          <w:rStyle w:val="StyleUnderline"/>
          <w:rFonts w:asciiTheme="majorHAnsi" w:hAnsiTheme="majorHAnsi" w:cstheme="majorHAnsi"/>
          <w:highlight w:val="green"/>
        </w:rPr>
        <w:t>U.S. 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umbrella</w:t>
      </w:r>
      <w:r w:rsidRPr="008617FF">
        <w:rPr>
          <w:rFonts w:asciiTheme="majorHAnsi" w:hAnsiTheme="majorHAnsi" w:cstheme="majorHAnsi"/>
          <w:sz w:val="16"/>
        </w:rPr>
        <w:t xml:space="preserve">? Using the threat of nuclear use to protect other countries is not cost- or risk-free, and it may even be </w:t>
      </w:r>
      <w:r w:rsidRPr="008617FF">
        <w:rPr>
          <w:rStyle w:val="StyleUnderline"/>
          <w:rFonts w:asciiTheme="majorHAnsi" w:hAnsiTheme="majorHAnsi" w:cstheme="majorHAnsi"/>
          <w:highlight w:val="green"/>
        </w:rPr>
        <w:t>more dangerous than</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letting</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some</w:t>
      </w:r>
      <w:r w:rsidRPr="008617FF">
        <w:rPr>
          <w:rStyle w:val="StyleUnderline"/>
          <w:rFonts w:asciiTheme="majorHAnsi" w:hAnsiTheme="majorHAnsi" w:cstheme="majorHAnsi"/>
        </w:rPr>
        <w:t xml:space="preserve"> other </w:t>
      </w:r>
      <w:r w:rsidRPr="008617FF">
        <w:rPr>
          <w:rStyle w:val="StyleUnderline"/>
          <w:rFonts w:asciiTheme="majorHAnsi" w:hAnsiTheme="majorHAnsi" w:cstheme="majorHAnsi"/>
          <w:highlight w:val="green"/>
        </w:rPr>
        <w:t>states acquire arsenals</w:t>
      </w:r>
      <w:r w:rsidRPr="008617FF">
        <w:rPr>
          <w:rStyle w:val="StyleUnderline"/>
          <w:rFonts w:asciiTheme="majorHAnsi" w:hAnsiTheme="majorHAnsi" w:cstheme="majorHAnsi"/>
        </w:rPr>
        <w:t xml:space="preserve"> of their own and encouraging them to rely on “Type I” deterrence provided by their own national capabilities.</w:t>
      </w:r>
    </w:p>
    <w:p w14:paraId="531F828E"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This view has been advanced before—most notably by Kenneth Waltz in a controversial Adelphi Paper 40 years ago. Waltz was not advocating giving other states the bomb or arguing that the rapid spread of nuclear weapons would be desirable; his central point was that trying to prevent the slow spread of these weapons was not without costs of its own and that in some cases, as he put it, “more may be better.” The question is: Is that becoming the case today?</w:t>
      </w:r>
    </w:p>
    <w:p w14:paraId="7AE0525B" w14:textId="77777777" w:rsidR="00D67A3C" w:rsidRPr="008617FF" w:rsidRDefault="00D67A3C" w:rsidP="00D67A3C">
      <w:pPr>
        <w:rPr>
          <w:rStyle w:val="Emphasis"/>
          <w:rFonts w:asciiTheme="majorHAnsi" w:hAnsiTheme="majorHAnsi" w:cstheme="majorHAnsi"/>
        </w:rPr>
      </w:pPr>
      <w:r w:rsidRPr="008617FF">
        <w:rPr>
          <w:rFonts w:asciiTheme="majorHAnsi" w:hAnsiTheme="majorHAnsi" w:cstheme="majorHAnsi"/>
          <w:sz w:val="16"/>
        </w:rPr>
        <w:lastRenderedPageBreak/>
        <w:t xml:space="preserve">To be sure, folding the nuclear umbrella might well have some negative effects. It might make states long accustomed to U.S. protection question its commitment (though there’s no logical reason for them to do so if it is still in the United States’ interest to aid their defense in other ways). It could also reduce U.S. influence or leverage if certain allies were no longer as dependent on U.S. protection, though folding the umbrella would not eliminate their reliance on other elements of U.S. power. </w:t>
      </w:r>
      <w:r w:rsidRPr="008617FF">
        <w:rPr>
          <w:rStyle w:val="StyleUnderline"/>
          <w:rFonts w:asciiTheme="majorHAnsi" w:hAnsiTheme="majorHAnsi" w:cstheme="majorHAnsi"/>
          <w:highlight w:val="green"/>
        </w:rPr>
        <w:t>Removi</w:t>
      </w:r>
      <w:r w:rsidRPr="008617FF">
        <w:rPr>
          <w:rStyle w:val="StyleUnderline"/>
          <w:rFonts w:asciiTheme="majorHAnsi" w:hAnsiTheme="majorHAnsi" w:cstheme="majorHAnsi"/>
        </w:rPr>
        <w:t xml:space="preserve">ng the </w:t>
      </w:r>
      <w:r w:rsidRPr="008617FF">
        <w:rPr>
          <w:rStyle w:val="StyleUnderline"/>
          <w:rFonts w:asciiTheme="majorHAnsi" w:hAnsiTheme="majorHAnsi" w:cstheme="majorHAnsi"/>
          <w:highlight w:val="green"/>
        </w:rPr>
        <w:t>U.S. 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guarantee</w:t>
      </w:r>
      <w:r w:rsidRPr="008617FF">
        <w:rPr>
          <w:rStyle w:val="StyleUnderline"/>
          <w:rFonts w:asciiTheme="majorHAnsi" w:hAnsiTheme="majorHAnsi" w:cstheme="majorHAnsi"/>
        </w:rPr>
        <w:t xml:space="preserve"> might </w:t>
      </w:r>
      <w:r w:rsidRPr="008617FF">
        <w:rPr>
          <w:rStyle w:val="StyleUnderline"/>
          <w:rFonts w:asciiTheme="majorHAnsi" w:hAnsiTheme="majorHAnsi" w:cstheme="majorHAnsi"/>
          <w:highlight w:val="green"/>
        </w:rPr>
        <w:t>encourage</w:t>
      </w:r>
      <w:r w:rsidRPr="008617FF">
        <w:rPr>
          <w:rStyle w:val="StyleUnderline"/>
          <w:rFonts w:asciiTheme="majorHAnsi" w:hAnsiTheme="majorHAnsi" w:cstheme="majorHAnsi"/>
        </w:rPr>
        <w:t xml:space="preserve"> a few states to pursue nuclear arms of their own, but </w:t>
      </w:r>
      <w:r w:rsidRPr="008617FF">
        <w:rPr>
          <w:rStyle w:val="Emphasis"/>
          <w:rFonts w:asciiTheme="majorHAnsi" w:hAnsiTheme="majorHAnsi" w:cstheme="majorHAnsi"/>
        </w:rPr>
        <w:t xml:space="preserve">it is not obvious that </w:t>
      </w:r>
      <w:r w:rsidRPr="008617FF">
        <w:rPr>
          <w:rStyle w:val="Emphasis"/>
          <w:rFonts w:asciiTheme="majorHAnsi" w:hAnsiTheme="majorHAnsi" w:cstheme="majorHAnsi"/>
          <w:highlight w:val="green"/>
        </w:rPr>
        <w:t>acquisition by Japan</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or Germany</w:t>
      </w:r>
      <w:r w:rsidRPr="008617FF">
        <w:rPr>
          <w:rStyle w:val="Emphasis"/>
          <w:rFonts w:asciiTheme="majorHAnsi" w:hAnsiTheme="majorHAnsi" w:cstheme="majorHAnsi"/>
        </w:rPr>
        <w:t xml:space="preserve"> would be a terrible outcome from a purely U.S. perspective.</w:t>
      </w:r>
    </w:p>
    <w:p w14:paraId="0AC465EC" w14:textId="170D804B" w:rsidR="00D67A3C" w:rsidRPr="008617FF" w:rsidRDefault="00D67A3C" w:rsidP="00D67A3C">
      <w:pPr>
        <w:rPr>
          <w:rStyle w:val="StyleUnderline"/>
          <w:rFonts w:asciiTheme="majorHAnsi" w:hAnsiTheme="majorHAnsi" w:cstheme="majorHAnsi"/>
        </w:rPr>
      </w:pPr>
      <w:r w:rsidRPr="008617FF">
        <w:rPr>
          <w:rFonts w:asciiTheme="majorHAnsi" w:hAnsiTheme="majorHAnsi" w:cstheme="majorHAnsi"/>
          <w:sz w:val="16"/>
        </w:rPr>
        <w:t xml:space="preserve">Moreover, even the </w:t>
      </w:r>
      <w:r w:rsidRPr="008617FF">
        <w:rPr>
          <w:rStyle w:val="StyleUnderline"/>
          <w:rFonts w:asciiTheme="majorHAnsi" w:hAnsiTheme="majorHAnsi" w:cstheme="majorHAnsi"/>
        </w:rPr>
        <w:t xml:space="preserve">possibility that </w:t>
      </w:r>
      <w:r w:rsidRPr="008617FF">
        <w:rPr>
          <w:rStyle w:val="StyleUnderline"/>
          <w:rFonts w:asciiTheme="majorHAnsi" w:hAnsiTheme="majorHAnsi" w:cstheme="majorHAnsi"/>
          <w:highlight w:val="green"/>
        </w:rPr>
        <w:t>these states</w:t>
      </w:r>
      <w:r w:rsidRPr="008617FF">
        <w:rPr>
          <w:rStyle w:val="StyleUnderline"/>
          <w:rFonts w:asciiTheme="majorHAnsi" w:hAnsiTheme="majorHAnsi" w:cstheme="majorHAnsi"/>
        </w:rPr>
        <w:t xml:space="preserve"> might take over responsibility for deterring attacks on their own territory could </w:t>
      </w:r>
      <w:r w:rsidRPr="008617FF">
        <w:rPr>
          <w:rStyle w:val="StyleUnderline"/>
          <w:rFonts w:asciiTheme="majorHAnsi" w:hAnsiTheme="majorHAnsi" w:cstheme="majorHAnsi"/>
          <w:highlight w:val="green"/>
        </w:rPr>
        <w:t>have a</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sobering effect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on</w:t>
      </w:r>
      <w:r w:rsidRPr="008617FF">
        <w:rPr>
          <w:rStyle w:val="StyleUnderline"/>
          <w:rFonts w:asciiTheme="majorHAnsi" w:hAnsiTheme="majorHAnsi" w:cstheme="majorHAnsi"/>
        </w:rPr>
        <w:t xml:space="preserve"> a rising </w:t>
      </w:r>
      <w:r w:rsidRPr="008617FF">
        <w:rPr>
          <w:rStyle w:val="StyleUnderline"/>
          <w:rFonts w:asciiTheme="majorHAnsi" w:hAnsiTheme="majorHAnsi" w:cstheme="majorHAnsi"/>
          <w:highlight w:val="green"/>
        </w:rPr>
        <w:t>China and</w:t>
      </w:r>
      <w:r w:rsidRPr="008617FF">
        <w:rPr>
          <w:rStyle w:val="StyleUnderline"/>
          <w:rFonts w:asciiTheme="majorHAnsi" w:hAnsiTheme="majorHAnsi" w:cstheme="majorHAnsi"/>
        </w:rPr>
        <w:t xml:space="preserve"> a recalcitrant </w:t>
      </w:r>
      <w:r w:rsidRPr="008617FF">
        <w:rPr>
          <w:rStyle w:val="StyleUnderline"/>
          <w:rFonts w:asciiTheme="majorHAnsi" w:hAnsiTheme="majorHAnsi" w:cstheme="majorHAnsi"/>
          <w:highlight w:val="green"/>
        </w:rPr>
        <w:t>Russia</w:t>
      </w:r>
      <w:r w:rsidRPr="008617FF">
        <w:rPr>
          <w:rStyle w:val="StyleUnderline"/>
          <w:rFonts w:asciiTheme="majorHAnsi" w:hAnsiTheme="majorHAnsi" w:cstheme="majorHAnsi"/>
        </w:rPr>
        <w:t>.</w:t>
      </w:r>
      <w:r w:rsidRPr="008617FF">
        <w:rPr>
          <w:rFonts w:asciiTheme="majorHAnsi" w:hAnsiTheme="majorHAnsi" w:cstheme="majorHAnsi"/>
          <w:sz w:val="16"/>
        </w:rPr>
        <w:t xml:space="preserve"> In particular, </w:t>
      </w:r>
      <w:r w:rsidRPr="008617FF">
        <w:rPr>
          <w:rStyle w:val="StyleUnderline"/>
          <w:rFonts w:asciiTheme="majorHAnsi" w:hAnsiTheme="majorHAnsi" w:cstheme="majorHAnsi"/>
        </w:rPr>
        <w:t xml:space="preserve">it </w:t>
      </w:r>
      <w:r w:rsidRPr="008617FF">
        <w:rPr>
          <w:rStyle w:val="StyleUnderline"/>
          <w:rFonts w:asciiTheme="majorHAnsi" w:hAnsiTheme="majorHAnsi" w:cstheme="majorHAnsi"/>
          <w:highlight w:val="green"/>
        </w:rPr>
        <w:t>would remind</w:t>
      </w:r>
      <w:r w:rsidRPr="008617FF">
        <w:rPr>
          <w:rStyle w:val="StyleUnderline"/>
          <w:rFonts w:asciiTheme="majorHAnsi" w:hAnsiTheme="majorHAnsi" w:cstheme="majorHAnsi"/>
        </w:rPr>
        <w:t xml:space="preserve"> Beijing and Moscow </w:t>
      </w:r>
      <w:r w:rsidRPr="008617FF">
        <w:rPr>
          <w:rStyle w:val="StyleUnderline"/>
          <w:rFonts w:asciiTheme="majorHAnsi" w:hAnsiTheme="majorHAnsi" w:cstheme="majorHAnsi"/>
          <w:highlight w:val="green"/>
        </w:rPr>
        <w:t>that their own behavior</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will affect</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strat</w:t>
      </w:r>
      <w:r w:rsidRPr="008617FF">
        <w:rPr>
          <w:rStyle w:val="StyleUnderline"/>
          <w:rFonts w:asciiTheme="majorHAnsi" w:hAnsiTheme="majorHAnsi" w:cstheme="majorHAnsi"/>
        </w:rPr>
        <w:t xml:space="preserve">egic </w:t>
      </w:r>
      <w:r w:rsidRPr="008617FF">
        <w:rPr>
          <w:rStyle w:val="StyleUnderline"/>
          <w:rFonts w:asciiTheme="majorHAnsi" w:hAnsiTheme="majorHAnsi" w:cstheme="majorHAnsi"/>
          <w:highlight w:val="green"/>
        </w:rPr>
        <w:t>calc</w:t>
      </w:r>
      <w:r w:rsidRPr="008617FF">
        <w:rPr>
          <w:rStyle w:val="StyleUnderline"/>
          <w:rFonts w:asciiTheme="majorHAnsi" w:hAnsiTheme="majorHAnsi" w:cstheme="majorHAnsi"/>
        </w:rPr>
        <w:t xml:space="preserve">ulations </w:t>
      </w:r>
      <w:r w:rsidRPr="008617FF">
        <w:rPr>
          <w:rStyle w:val="StyleUnderline"/>
          <w:rFonts w:asciiTheme="majorHAnsi" w:hAnsiTheme="majorHAnsi" w:cstheme="majorHAnsi"/>
          <w:highlight w:val="green"/>
        </w:rPr>
        <w:t>that their neighbors make</w:t>
      </w:r>
      <w:r w:rsidRPr="008617FF">
        <w:rPr>
          <w:rStyle w:val="StyleUnderline"/>
          <w:rFonts w:asciiTheme="majorHAnsi" w:hAnsiTheme="majorHAnsi" w:cstheme="majorHAnsi"/>
        </w:rPr>
        <w:t xml:space="preserve"> in the near future, including decisions </w:t>
      </w:r>
      <w:r w:rsidRPr="008617FF">
        <w:rPr>
          <w:rStyle w:val="StyleUnderline"/>
          <w:rFonts w:asciiTheme="majorHAnsi" w:hAnsiTheme="majorHAnsi" w:cstheme="majorHAnsi"/>
          <w:highlight w:val="green"/>
        </w:rPr>
        <w:t>about nuc</w:t>
      </w:r>
      <w:r w:rsidRPr="008617FF">
        <w:rPr>
          <w:rStyle w:val="StyleUnderline"/>
          <w:rFonts w:asciiTheme="majorHAnsi" w:hAnsiTheme="majorHAnsi" w:cstheme="majorHAnsi"/>
        </w:rPr>
        <w:t>lear arms</w:t>
      </w:r>
      <w:r w:rsidRPr="008617FF">
        <w:rPr>
          <w:rFonts w:asciiTheme="majorHAnsi" w:hAnsiTheme="majorHAnsi" w:cstheme="majorHAnsi"/>
          <w:sz w:val="16"/>
        </w:rPr>
        <w:t xml:space="preserve">. </w:t>
      </w:r>
      <w:r w:rsidRPr="008617FF">
        <w:rPr>
          <w:rStyle w:val="StyleUnderline"/>
          <w:rFonts w:asciiTheme="majorHAnsi" w:hAnsiTheme="majorHAnsi" w:cstheme="majorHAnsi"/>
        </w:rPr>
        <w:t>If China doesn’t want to face more nuclear weapons states in its immediate region, for instance, then its leaders should start asking themselves what they can do to make those neighbors feel less need for additional protection</w:t>
      </w:r>
      <w:r w:rsidRPr="008617FF">
        <w:rPr>
          <w:rFonts w:asciiTheme="majorHAnsi" w:hAnsiTheme="majorHAnsi" w:cstheme="majorHAnsi"/>
          <w:sz w:val="16"/>
        </w:rPr>
        <w:t xml:space="preserve">. The obvious answer: </w:t>
      </w:r>
      <w:r w:rsidRPr="008617FF">
        <w:rPr>
          <w:rStyle w:val="StyleUnderline"/>
          <w:rFonts w:asciiTheme="majorHAnsi" w:hAnsiTheme="majorHAnsi" w:cstheme="majorHAnsi"/>
        </w:rPr>
        <w:t>Stop harassing them in various ways, drop the sharp-elbowed approach to diplomacy, stick to agreements previously reached, and do more to resolve existing disputes on a fair-minded basis.</w:t>
      </w:r>
    </w:p>
    <w:p w14:paraId="11C518AF" w14:textId="77777777" w:rsidR="00FF5987" w:rsidRPr="008617FF" w:rsidRDefault="00FF5987" w:rsidP="00FF5987">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Germany would never proliferate</w:t>
      </w:r>
    </w:p>
    <w:p w14:paraId="5150AB58" w14:textId="77777777" w:rsidR="00FF5987" w:rsidRPr="008617FF" w:rsidRDefault="00FF5987" w:rsidP="00FF5987">
      <w:pPr>
        <w:rPr>
          <w:rStyle w:val="Style13ptBold"/>
          <w:rFonts w:asciiTheme="majorHAnsi" w:hAnsiTheme="majorHAnsi" w:cstheme="majorHAnsi"/>
        </w:rPr>
      </w:pPr>
      <w:r w:rsidRPr="008617FF">
        <w:rPr>
          <w:rStyle w:val="Style13ptBold"/>
          <w:rFonts w:asciiTheme="majorHAnsi" w:hAnsiTheme="majorHAnsi" w:cstheme="majorHAnsi"/>
        </w:rPr>
        <w:t xml:space="preserve">Meier 20 </w:t>
      </w:r>
      <w:r w:rsidRPr="008617FF">
        <w:rPr>
          <w:rFonts w:asciiTheme="majorHAnsi" w:hAnsiTheme="majorHAnsi" w:cstheme="majorHAnsi"/>
        </w:rPr>
        <w:t xml:space="preserve">(Oliver, senior researcher with the Institute for Peace Research and Security Policy at the University of Hamburg and holds a PhD in political science from the Free University of Berlin. 2-21-20 “Why Germany won’t build its own nuclearweapons and remains skeptical of a Eurodeterrent” </w:t>
      </w:r>
      <w:hyperlink r:id="rId141" w:history="1">
        <w:r w:rsidRPr="008617FF">
          <w:rPr>
            <w:rStyle w:val="Hyperlink"/>
            <w:rFonts w:asciiTheme="majorHAnsi" w:hAnsiTheme="majorHAnsi" w:cstheme="majorHAnsi"/>
          </w:rPr>
          <w:t>https://www.tandfonline.com/doi/abs/10.1080/00963402.2020.1728967</w:t>
        </w:r>
      </w:hyperlink>
      <w:r w:rsidRPr="008617FF">
        <w:rPr>
          <w:rFonts w:asciiTheme="majorHAnsi" w:hAnsiTheme="majorHAnsi" w:cstheme="majorHAnsi"/>
        </w:rPr>
        <w:t xml:space="preserve"> pp. 1-2 JO)</w:t>
      </w:r>
    </w:p>
    <w:p w14:paraId="1ECA2A89" w14:textId="77777777" w:rsidR="00FF5987" w:rsidRPr="008617FF" w:rsidRDefault="00FF5987" w:rsidP="00FF5987">
      <w:pPr>
        <w:rPr>
          <w:rStyle w:val="StyleUnderline"/>
          <w:rFonts w:asciiTheme="majorHAnsi" w:hAnsiTheme="majorHAnsi" w:cstheme="majorHAnsi"/>
        </w:rPr>
      </w:pPr>
      <w:r w:rsidRPr="008617FF">
        <w:rPr>
          <w:rStyle w:val="StyleUnderline"/>
          <w:rFonts w:asciiTheme="majorHAnsi" w:hAnsiTheme="majorHAnsi" w:cstheme="majorHAnsi"/>
        </w:rPr>
        <w:t xml:space="preserve">No German nukes </w:t>
      </w:r>
    </w:p>
    <w:p w14:paraId="4CCE7BE5" w14:textId="77777777" w:rsidR="00FF5987" w:rsidRPr="008617FF" w:rsidRDefault="00FF5987" w:rsidP="00FF5987">
      <w:pPr>
        <w:rPr>
          <w:rStyle w:val="StyleUnderline"/>
          <w:rFonts w:asciiTheme="majorHAnsi" w:hAnsiTheme="majorHAnsi" w:cstheme="majorHAnsi"/>
        </w:rPr>
      </w:pPr>
      <w:r w:rsidRPr="008617FF">
        <w:rPr>
          <w:rFonts w:asciiTheme="majorHAnsi" w:hAnsiTheme="majorHAnsi" w:cstheme="majorHAnsi"/>
          <w:sz w:val="16"/>
        </w:rPr>
        <w:t xml:space="preserve">By the end of 2019, it became clear that </w:t>
      </w:r>
      <w:r w:rsidRPr="008617FF">
        <w:rPr>
          <w:rStyle w:val="StyleUnderline"/>
          <w:rFonts w:asciiTheme="majorHAnsi" w:hAnsiTheme="majorHAnsi" w:cstheme="majorHAnsi"/>
        </w:rPr>
        <w:t>there is no reason to be concerned about a nuclear-armed Germany</w:t>
      </w:r>
      <w:r w:rsidRPr="008617FF">
        <w:rPr>
          <w:rFonts w:asciiTheme="majorHAnsi" w:hAnsiTheme="majorHAnsi" w:cstheme="majorHAnsi"/>
          <w:sz w:val="16"/>
        </w:rPr>
        <w:t xml:space="preserve">. Only </w:t>
      </w:r>
      <w:r w:rsidRPr="008617FF">
        <w:rPr>
          <w:rStyle w:val="StyleUnderline"/>
          <w:rFonts w:asciiTheme="majorHAnsi" w:hAnsiTheme="majorHAnsi" w:cstheme="majorHAnsi"/>
        </w:rPr>
        <w:t xml:space="preserve">a </w:t>
      </w:r>
      <w:r w:rsidRPr="008617FF">
        <w:rPr>
          <w:rStyle w:val="StyleUnderline"/>
          <w:rFonts w:asciiTheme="majorHAnsi" w:hAnsiTheme="majorHAnsi" w:cstheme="majorHAnsi"/>
          <w:highlight w:val="green"/>
        </w:rPr>
        <w:t>few attention-seeking</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experts on</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political fringe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made</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case for Berlin going nuclear</w:t>
      </w:r>
      <w:r w:rsidRPr="008617FF">
        <w:rPr>
          <w:rFonts w:asciiTheme="majorHAnsi" w:hAnsiTheme="majorHAnsi" w:cstheme="majorHAnsi"/>
          <w:sz w:val="16"/>
        </w:rPr>
        <w:t>. One prolific pro-ponent, the UK-based German academic Maximilian Terhalle, argued that “the answer to the lack of strategic protection for [Germany’s] national security must . . . be that Germany needs nuclear weapons”(Terhalle2017,translation Oliver Meier). Like the retired history professor Christian Hacke (Hacke2018), Terhalle maintains that the French and UK nuclear arsenals would be too small to effectively deter Russia and that, ultimately, decisions about the use of nuclear weapons must not and cannot be shared. So, these experts reasoned, Germany would need nuclear weapons to defend itself</w:t>
      </w:r>
      <w:r w:rsidRPr="008617FF">
        <w:rPr>
          <w:rStyle w:val="StyleUnderline"/>
          <w:rFonts w:asciiTheme="majorHAnsi" w:hAnsiTheme="majorHAnsi" w:cstheme="majorHAnsi"/>
        </w:rPr>
        <w:t>. While a few other think tankers (for example Benner2017; Ischinger2018)occasionally mused about the pros and cons of German nuclear weapons, the argument got zero traction among decision makers.</w:t>
      </w:r>
    </w:p>
    <w:p w14:paraId="7BFF71FE" w14:textId="0D5DB865" w:rsidR="00FF5987" w:rsidRPr="008617FF" w:rsidRDefault="00FF5987" w:rsidP="00D67A3C">
      <w:pPr>
        <w:rPr>
          <w:rStyle w:val="StyleUnderline"/>
          <w:rFonts w:asciiTheme="majorHAnsi" w:hAnsiTheme="majorHAnsi" w:cstheme="majorHAnsi"/>
          <w:sz w:val="16"/>
          <w:u w:val="none"/>
        </w:rPr>
      </w:pPr>
      <w:r w:rsidRPr="008617FF">
        <w:rPr>
          <w:rStyle w:val="StyleUnderline"/>
          <w:rFonts w:asciiTheme="majorHAnsi" w:hAnsiTheme="majorHAnsi" w:cstheme="majorHAnsi"/>
        </w:rPr>
        <w:t>German acquisition of nuclear weapons would require multiple costly and radical shifts of Berlin’s foreign and security policies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Germany would have to withdraw from</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NPT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and violate legal obligations</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under the 1990 2 + 4 Treaty on Unification, in which it agreed not to possess nuclear, chemical, or biological weapons of mass destruc-tion. That on hard security issues Germany must “never act alone” is a theme to which German decision makers have been socialized ever since the end of World War II. </w:t>
      </w:r>
      <w:r w:rsidRPr="008617FF">
        <w:rPr>
          <w:rStyle w:val="StyleUnderline"/>
          <w:rFonts w:asciiTheme="majorHAnsi" w:hAnsiTheme="majorHAnsi" w:cstheme="majorHAnsi"/>
        </w:rPr>
        <w:t>Germany’s constitution reflects Berlin’s internationalist orientation, stating that rules of international law take precedence over national laws</w:t>
      </w:r>
      <w:r w:rsidRPr="008617FF">
        <w:rPr>
          <w:rFonts w:asciiTheme="majorHAnsi" w:hAnsiTheme="majorHAnsi" w:cstheme="majorHAnsi"/>
          <w:sz w:val="16"/>
        </w:rPr>
        <w:t xml:space="preserve"> (Meier2001). </w:t>
      </w:r>
      <w:r w:rsidRPr="008617FF">
        <w:rPr>
          <w:rStyle w:val="StyleUnderline"/>
          <w:rFonts w:asciiTheme="majorHAnsi" w:hAnsiTheme="majorHAnsi" w:cstheme="majorHAnsi"/>
          <w:highlight w:val="green"/>
        </w:rPr>
        <w:t>Establishing a nuclear fuel cycle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to support</w:t>
      </w:r>
      <w:r w:rsidRPr="008617FF">
        <w:rPr>
          <w:rStyle w:val="StyleUnderline"/>
          <w:rFonts w:asciiTheme="majorHAnsi" w:hAnsiTheme="majorHAnsi" w:cstheme="majorHAnsi"/>
        </w:rPr>
        <w:t xml:space="preserve"> a German nuclear </w:t>
      </w:r>
      <w:r w:rsidRPr="008617FF">
        <w:rPr>
          <w:rStyle w:val="StyleUnderline"/>
          <w:rFonts w:asciiTheme="majorHAnsi" w:hAnsiTheme="majorHAnsi" w:cstheme="majorHAnsi"/>
          <w:highlight w:val="green"/>
        </w:rPr>
        <w:t>weapons program</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would require</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green"/>
        </w:rPr>
        <w:t>reversal</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of</w:t>
      </w:r>
      <w:r w:rsidRPr="008617FF">
        <w:rPr>
          <w:rStyle w:val="StyleUnderline"/>
          <w:rFonts w:asciiTheme="majorHAnsi" w:hAnsiTheme="majorHAnsi" w:cstheme="majorHAnsi"/>
        </w:rPr>
        <w:t xml:space="preserve"> the national </w:t>
      </w:r>
      <w:r w:rsidRPr="008617FF">
        <w:rPr>
          <w:rStyle w:val="StyleUnderline"/>
          <w:rFonts w:asciiTheme="majorHAnsi" w:hAnsiTheme="majorHAnsi" w:cstheme="majorHAnsi"/>
          <w:highlight w:val="green"/>
        </w:rPr>
        <w:t>decision to phase out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energy</w:t>
      </w:r>
      <w:r w:rsidRPr="008617FF">
        <w:rPr>
          <w:rStyle w:val="StyleUnderline"/>
          <w:rFonts w:asciiTheme="majorHAnsi" w:hAnsiTheme="majorHAnsi" w:cstheme="majorHAnsi"/>
        </w:rPr>
        <w:t xml:space="preserve"> generation by 2022</w:t>
      </w:r>
      <w:r w:rsidRPr="008617FF">
        <w:rPr>
          <w:rFonts w:asciiTheme="majorHAnsi" w:hAnsiTheme="majorHAnsi" w:cstheme="majorHAnsi"/>
          <w:sz w:val="16"/>
        </w:rPr>
        <w:t xml:space="preserve">–a </w:t>
      </w:r>
      <w:r w:rsidRPr="008617FF">
        <w:rPr>
          <w:rStyle w:val="Emphasis"/>
          <w:rFonts w:asciiTheme="majorHAnsi" w:hAnsiTheme="majorHAnsi" w:cstheme="majorHAnsi"/>
          <w:highlight w:val="green"/>
        </w:rPr>
        <w:t>policy that</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has been supported by</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all</w:t>
      </w:r>
      <w:r w:rsidRPr="008617FF">
        <w:rPr>
          <w:rStyle w:val="Emphasis"/>
          <w:rFonts w:asciiTheme="majorHAnsi" w:hAnsiTheme="majorHAnsi" w:cstheme="majorHAnsi"/>
        </w:rPr>
        <w:t xml:space="preserve"> mainstream </w:t>
      </w:r>
      <w:r w:rsidRPr="008617FF">
        <w:rPr>
          <w:rStyle w:val="Emphasis"/>
          <w:rFonts w:asciiTheme="majorHAnsi" w:hAnsiTheme="majorHAnsi" w:cstheme="majorHAnsi"/>
          <w:highlight w:val="green"/>
        </w:rPr>
        <w:t>parties</w:t>
      </w:r>
      <w:r w:rsidRPr="008617FF">
        <w:rPr>
          <w:rStyle w:val="Emphasis"/>
          <w:rFonts w:asciiTheme="majorHAnsi" w:hAnsiTheme="majorHAnsi" w:cstheme="majorHAnsi"/>
        </w:rPr>
        <w:t>.</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 xml:space="preserve">Even </w:t>
      </w:r>
      <w:r w:rsidRPr="008617FF">
        <w:rPr>
          <w:rStyle w:val="StyleUnderline"/>
          <w:rFonts w:asciiTheme="majorHAnsi" w:hAnsiTheme="majorHAnsi" w:cstheme="majorHAnsi"/>
        </w:rPr>
        <w:t xml:space="preserve">Germany’s </w:t>
      </w:r>
      <w:r w:rsidRPr="008617FF">
        <w:rPr>
          <w:rStyle w:val="StyleUnderline"/>
          <w:rFonts w:asciiTheme="majorHAnsi" w:hAnsiTheme="majorHAnsi" w:cstheme="majorHAnsi"/>
          <w:highlight w:val="green"/>
        </w:rPr>
        <w:t>far-right</w:t>
      </w:r>
      <w:r w:rsidRPr="008617FF">
        <w:rPr>
          <w:rFonts w:asciiTheme="majorHAnsi" w:hAnsiTheme="majorHAnsi" w:cstheme="majorHAnsi"/>
          <w:sz w:val="16"/>
        </w:rPr>
        <w:t xml:space="preserve"> national populists of the Alternative für Deutschland, which advocates a withdrawal of US nuclear weapons from Germany, </w:t>
      </w:r>
      <w:r w:rsidRPr="008617FF">
        <w:rPr>
          <w:rStyle w:val="StyleUnderline"/>
          <w:rFonts w:asciiTheme="majorHAnsi" w:hAnsiTheme="majorHAnsi" w:cstheme="majorHAnsi"/>
          <w:highlight w:val="green"/>
        </w:rPr>
        <w:t>do not favor</w:t>
      </w:r>
      <w:r w:rsidRPr="008617FF">
        <w:rPr>
          <w:rStyle w:val="StyleUnderline"/>
          <w:rFonts w:asciiTheme="majorHAnsi" w:hAnsiTheme="majorHAnsi" w:cstheme="majorHAnsi"/>
        </w:rPr>
        <w:t xml:space="preserve"> German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weapons</w:t>
      </w:r>
      <w:r w:rsidRPr="008617FF">
        <w:rPr>
          <w:rFonts w:asciiTheme="majorHAnsi" w:hAnsiTheme="majorHAnsi" w:cstheme="majorHAnsi"/>
          <w:sz w:val="16"/>
        </w:rPr>
        <w:t xml:space="preserve"> (AfD2017).</w:t>
      </w:r>
    </w:p>
    <w:p w14:paraId="7526B971" w14:textId="278A755F" w:rsidR="00393873" w:rsidRPr="008617FF" w:rsidRDefault="00125AD1" w:rsidP="00393873">
      <w:pPr>
        <w:pStyle w:val="Heading3"/>
        <w:rPr>
          <w:rFonts w:asciiTheme="majorHAnsi" w:hAnsiTheme="majorHAnsi" w:cstheme="majorHAnsi"/>
        </w:rPr>
      </w:pPr>
      <w:r w:rsidRPr="008617FF">
        <w:rPr>
          <w:rFonts w:asciiTheme="majorHAnsi" w:hAnsiTheme="majorHAnsi" w:cstheme="majorHAnsi"/>
        </w:rPr>
        <w:lastRenderedPageBreak/>
        <w:t>2AC – LRSMs Cards</w:t>
      </w:r>
    </w:p>
    <w:p w14:paraId="69A517AA" w14:textId="77777777" w:rsidR="00393873" w:rsidRPr="008617FF" w:rsidRDefault="00393873" w:rsidP="00393873">
      <w:pPr>
        <w:pStyle w:val="Heading4"/>
        <w:rPr>
          <w:rFonts w:asciiTheme="majorHAnsi" w:hAnsiTheme="majorHAnsi" w:cstheme="majorHAnsi"/>
        </w:rPr>
      </w:pPr>
      <w:r w:rsidRPr="008617FF">
        <w:rPr>
          <w:rFonts w:asciiTheme="majorHAnsi" w:hAnsiTheme="majorHAnsi" w:cstheme="majorHAnsi"/>
        </w:rPr>
        <w:t>Long range cruise missiles do nothing in the way of deterrence but prompt allies to prolif</w:t>
      </w:r>
    </w:p>
    <w:p w14:paraId="7D89B915" w14:textId="77777777" w:rsidR="00393873" w:rsidRPr="008617FF" w:rsidRDefault="00393873" w:rsidP="00393873">
      <w:pPr>
        <w:rPr>
          <w:rFonts w:asciiTheme="majorHAnsi" w:hAnsiTheme="majorHAnsi" w:cstheme="majorHAnsi"/>
        </w:rPr>
      </w:pPr>
      <w:r w:rsidRPr="008617FF">
        <w:rPr>
          <w:rStyle w:val="Style13ptBold"/>
          <w:rFonts w:asciiTheme="majorHAnsi" w:hAnsiTheme="majorHAnsi" w:cstheme="majorHAnsi"/>
        </w:rPr>
        <w:t>Reuters 12-17</w:t>
      </w:r>
      <w:r w:rsidRPr="008617FF">
        <w:rPr>
          <w:rFonts w:asciiTheme="majorHAnsi" w:hAnsiTheme="majorHAnsi" w:cstheme="majorHAnsi"/>
        </w:rPr>
        <w:t xml:space="preserve"> (Reuters is a news organization, "Japan to develop longer-range anti-ship missiles as China pressure mounts," 12-17-2020, https://www.reuters.com/world/china/japan-develop-longer-range-anti-ship-missiles-china-pressure-mounts-2020-12-18/ )//ILake-VP</w:t>
      </w:r>
    </w:p>
    <w:p w14:paraId="278E6326" w14:textId="77777777" w:rsidR="00393873" w:rsidRPr="008617FF" w:rsidRDefault="00393873" w:rsidP="00393873">
      <w:pPr>
        <w:rPr>
          <w:rFonts w:asciiTheme="majorHAnsi" w:hAnsiTheme="majorHAnsi" w:cstheme="majorHAnsi"/>
          <w:sz w:val="16"/>
        </w:rPr>
      </w:pPr>
      <w:r w:rsidRPr="008617FF">
        <w:rPr>
          <w:rFonts w:asciiTheme="majorHAnsi" w:hAnsiTheme="majorHAnsi" w:cstheme="majorHAnsi"/>
          <w:sz w:val="16"/>
        </w:rPr>
        <w:t xml:space="preserve">TOKYO, Dec 18 (Reuters) - Japan on Friday said it </w:t>
      </w:r>
      <w:r w:rsidRPr="008617FF">
        <w:rPr>
          <w:rFonts w:asciiTheme="majorHAnsi" w:hAnsiTheme="majorHAnsi" w:cstheme="majorHAnsi"/>
          <w:u w:val="single"/>
        </w:rPr>
        <w:t xml:space="preserve">will </w:t>
      </w:r>
      <w:r w:rsidRPr="008617FF">
        <w:rPr>
          <w:rFonts w:asciiTheme="majorHAnsi" w:hAnsiTheme="majorHAnsi" w:cstheme="majorHAnsi"/>
          <w:highlight w:val="green"/>
          <w:u w:val="single"/>
        </w:rPr>
        <w:t xml:space="preserve">develop new </w:t>
      </w:r>
      <w:r w:rsidRPr="008617FF">
        <w:rPr>
          <w:rFonts w:asciiTheme="majorHAnsi" w:hAnsiTheme="majorHAnsi" w:cstheme="majorHAnsi"/>
          <w:b/>
          <w:highlight w:val="green"/>
          <w:u w:val="single"/>
        </w:rPr>
        <w:t>"stand-off"</w:t>
      </w:r>
      <w:r w:rsidRPr="008617FF">
        <w:rPr>
          <w:rFonts w:asciiTheme="majorHAnsi" w:hAnsiTheme="majorHAnsi" w:cstheme="majorHAnsi"/>
          <w:highlight w:val="green"/>
          <w:u w:val="single"/>
        </w:rPr>
        <w:t xml:space="preserve"> anti-ship missiles</w:t>
      </w:r>
      <w:r w:rsidRPr="008617FF">
        <w:rPr>
          <w:rFonts w:asciiTheme="majorHAnsi" w:hAnsiTheme="majorHAnsi" w:cstheme="majorHAnsi"/>
          <w:sz w:val="16"/>
        </w:rPr>
        <w:t xml:space="preserve"> that can target warships at greater distances around its southwestern Okinawa island chain</w:t>
      </w:r>
      <w:r w:rsidRPr="008617FF">
        <w:rPr>
          <w:rFonts w:asciiTheme="majorHAnsi" w:hAnsiTheme="majorHAnsi" w:cstheme="majorHAnsi"/>
          <w:u w:val="single"/>
        </w:rPr>
        <w:t xml:space="preserve">, including near </w:t>
      </w:r>
      <w:r w:rsidRPr="008617FF">
        <w:rPr>
          <w:rFonts w:asciiTheme="majorHAnsi" w:hAnsiTheme="majorHAnsi" w:cstheme="majorHAnsi"/>
          <w:highlight w:val="green"/>
          <w:u w:val="single"/>
        </w:rPr>
        <w:t>disputed islets in</w:t>
      </w:r>
      <w:r w:rsidRPr="008617FF">
        <w:rPr>
          <w:rFonts w:asciiTheme="majorHAnsi" w:hAnsiTheme="majorHAnsi" w:cstheme="majorHAnsi"/>
          <w:u w:val="single"/>
        </w:rPr>
        <w:t xml:space="preserve"> the East </w:t>
      </w:r>
      <w:r w:rsidRPr="008617FF">
        <w:rPr>
          <w:rFonts w:asciiTheme="majorHAnsi" w:hAnsiTheme="majorHAnsi" w:cstheme="majorHAnsi"/>
          <w:highlight w:val="green"/>
          <w:u w:val="single"/>
        </w:rPr>
        <w:t>China</w:t>
      </w:r>
      <w:r w:rsidRPr="008617FF">
        <w:rPr>
          <w:rFonts w:asciiTheme="majorHAnsi" w:hAnsiTheme="majorHAnsi" w:cstheme="majorHAnsi"/>
          <w:u w:val="single"/>
        </w:rPr>
        <w:t xml:space="preserve"> Sea that China</w:t>
      </w:r>
      <w:r w:rsidRPr="008617FF">
        <w:rPr>
          <w:rFonts w:asciiTheme="majorHAnsi" w:hAnsiTheme="majorHAnsi" w:cstheme="majorHAnsi"/>
          <w:sz w:val="16"/>
        </w:rPr>
        <w:t xml:space="preserve"> also claims. "The </w:t>
      </w:r>
      <w:r w:rsidRPr="008617FF">
        <w:rPr>
          <w:rFonts w:asciiTheme="majorHAnsi" w:hAnsiTheme="majorHAnsi" w:cstheme="majorHAnsi"/>
          <w:highlight w:val="green"/>
          <w:u w:val="single"/>
        </w:rPr>
        <w:t>security environment</w:t>
      </w:r>
      <w:r w:rsidRPr="008617FF">
        <w:rPr>
          <w:rFonts w:asciiTheme="majorHAnsi" w:hAnsiTheme="majorHAnsi" w:cstheme="majorHAnsi"/>
          <w:sz w:val="16"/>
        </w:rPr>
        <w:t xml:space="preserve"> around our southwestern islands </w:t>
      </w:r>
      <w:r w:rsidRPr="008617FF">
        <w:rPr>
          <w:rFonts w:asciiTheme="majorHAnsi" w:hAnsiTheme="majorHAnsi" w:cstheme="majorHAnsi"/>
          <w:b/>
          <w:highlight w:val="green"/>
          <w:u w:val="single"/>
        </w:rPr>
        <w:t>has become harsh</w:t>
      </w:r>
      <w:r w:rsidRPr="008617FF">
        <w:rPr>
          <w:rFonts w:asciiTheme="majorHAnsi" w:hAnsiTheme="majorHAnsi" w:cstheme="majorHAnsi"/>
          <w:sz w:val="16"/>
        </w:rPr>
        <w:t xml:space="preserve">. We have to respond to that in an appropriate way," Japanese Minister of Defence Nobuo Kishi said at a press briefing. The missiles would allow Japan to expand a strategy known as anti-access area denial (A2AD), that is meant to stop foreign forces from operating freely in waters close to its home territory. The first major defence policy decision by Prime Minister Yoshihide Suga comes as Japan </w:t>
      </w:r>
      <w:r w:rsidRPr="008617FF">
        <w:rPr>
          <w:rFonts w:asciiTheme="majorHAnsi" w:hAnsiTheme="majorHAnsi" w:cstheme="majorHAnsi"/>
          <w:u w:val="single"/>
        </w:rPr>
        <w:t xml:space="preserve">acquires </w:t>
      </w:r>
      <w:r w:rsidRPr="008617FF">
        <w:rPr>
          <w:rFonts w:asciiTheme="majorHAnsi" w:hAnsiTheme="majorHAnsi" w:cstheme="majorHAnsi"/>
          <w:highlight w:val="green"/>
          <w:u w:val="single"/>
        </w:rPr>
        <w:t>air-launched missiles</w:t>
      </w:r>
      <w:r w:rsidRPr="008617FF">
        <w:rPr>
          <w:rFonts w:asciiTheme="majorHAnsi" w:hAnsiTheme="majorHAnsi" w:cstheme="majorHAnsi"/>
          <w:u w:val="single"/>
        </w:rPr>
        <w:t xml:space="preserve"> that could be </w:t>
      </w:r>
      <w:r w:rsidRPr="008617FF">
        <w:rPr>
          <w:rFonts w:asciiTheme="majorHAnsi" w:hAnsiTheme="majorHAnsi" w:cstheme="majorHAnsi"/>
          <w:b/>
          <w:highlight w:val="green"/>
          <w:u w:val="single"/>
        </w:rPr>
        <w:t>used to hit missile sites</w:t>
      </w:r>
      <w:r w:rsidRPr="008617FF">
        <w:rPr>
          <w:rFonts w:asciiTheme="majorHAnsi" w:hAnsiTheme="majorHAnsi" w:cstheme="majorHAnsi"/>
          <w:b/>
          <w:sz w:val="16"/>
        </w:rPr>
        <w:t xml:space="preserve"> </w:t>
      </w:r>
      <w:r w:rsidRPr="008617FF">
        <w:rPr>
          <w:rFonts w:asciiTheme="majorHAnsi" w:hAnsiTheme="majorHAnsi" w:cstheme="majorHAnsi"/>
          <w:sz w:val="16"/>
        </w:rPr>
        <w:t xml:space="preserve">in North Korea and is considering other strike weapons such as cruise missiles </w:t>
      </w:r>
      <w:r w:rsidRPr="008617FF">
        <w:rPr>
          <w:rFonts w:asciiTheme="majorHAnsi" w:hAnsiTheme="majorHAnsi" w:cstheme="majorHAnsi"/>
          <w:u w:val="single"/>
        </w:rPr>
        <w:t xml:space="preserve">that </w:t>
      </w:r>
      <w:r w:rsidRPr="008617FF">
        <w:rPr>
          <w:rFonts w:asciiTheme="majorHAnsi" w:hAnsiTheme="majorHAnsi" w:cstheme="majorHAnsi"/>
          <w:highlight w:val="green"/>
          <w:u w:val="single"/>
        </w:rPr>
        <w:t>could reach ground targets in China</w:t>
      </w:r>
      <w:r w:rsidRPr="008617FF">
        <w:rPr>
          <w:rFonts w:asciiTheme="majorHAnsi" w:hAnsiTheme="majorHAnsi" w:cstheme="majorHAnsi"/>
          <w:u w:val="single"/>
        </w:rPr>
        <w:t>.</w:t>
      </w:r>
      <w:r w:rsidRPr="008617FF">
        <w:rPr>
          <w:rFonts w:asciiTheme="majorHAnsi" w:hAnsiTheme="majorHAnsi" w:cstheme="majorHAnsi"/>
          <w:sz w:val="16"/>
        </w:rPr>
        <w:t xml:space="preserve"> Japan has become</w:t>
      </w:r>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increasingly concerned about Chinese activity</w:t>
      </w:r>
      <w:r w:rsidRPr="008617FF">
        <w:rPr>
          <w:rFonts w:asciiTheme="majorHAnsi" w:hAnsiTheme="majorHAnsi" w:cstheme="majorHAnsi"/>
          <w:u w:val="single"/>
        </w:rPr>
        <w:t xml:space="preserve"> in the East China Sea</w:t>
      </w:r>
      <w:r w:rsidRPr="008617FF">
        <w:rPr>
          <w:rFonts w:asciiTheme="majorHAnsi" w:hAnsiTheme="majorHAnsi" w:cstheme="majorHAnsi"/>
          <w:sz w:val="16"/>
        </w:rPr>
        <w:t>, including incursions into waters around the disputed islands know as the Senkaku in Japan and the Diaoyu in China. The Okinawa islands are part of a chain stretching from Japan down through to the Philippines that acts as a barrier to Chinese expansion. "</w:t>
      </w:r>
      <w:r w:rsidRPr="008617FF">
        <w:rPr>
          <w:rFonts w:asciiTheme="majorHAnsi" w:hAnsiTheme="majorHAnsi" w:cstheme="majorHAnsi"/>
          <w:u w:val="single"/>
        </w:rPr>
        <w:t>Defending</w:t>
      </w:r>
      <w:r w:rsidRPr="008617FF">
        <w:rPr>
          <w:rFonts w:asciiTheme="majorHAnsi" w:hAnsiTheme="majorHAnsi" w:cstheme="majorHAnsi"/>
          <w:sz w:val="16"/>
        </w:rPr>
        <w:t xml:space="preserve"> Japan's southwestern </w:t>
      </w:r>
      <w:r w:rsidRPr="008617FF">
        <w:rPr>
          <w:rFonts w:asciiTheme="majorHAnsi" w:hAnsiTheme="majorHAnsi" w:cstheme="majorHAnsi"/>
          <w:b/>
          <w:sz w:val="16"/>
        </w:rPr>
        <w:t xml:space="preserve">islands </w:t>
      </w:r>
      <w:r w:rsidRPr="008617FF">
        <w:rPr>
          <w:rFonts w:asciiTheme="majorHAnsi" w:hAnsiTheme="majorHAnsi" w:cstheme="majorHAnsi"/>
          <w:b/>
          <w:highlight w:val="green"/>
          <w:u w:val="single"/>
        </w:rPr>
        <w:t>requires longer-range system</w:t>
      </w:r>
      <w:r w:rsidRPr="008617FF">
        <w:rPr>
          <w:rFonts w:asciiTheme="majorHAnsi" w:hAnsiTheme="majorHAnsi" w:cstheme="majorHAnsi"/>
          <w:b/>
          <w:u w:val="single"/>
        </w:rPr>
        <w:t>s</w:t>
      </w:r>
      <w:r w:rsidRPr="008617FF">
        <w:rPr>
          <w:rFonts w:asciiTheme="majorHAnsi" w:hAnsiTheme="majorHAnsi" w:cstheme="majorHAnsi"/>
          <w:sz w:val="16"/>
        </w:rPr>
        <w:t xml:space="preserve"> because the islands cover a large area and Japan needs overlapping fields of fire," said Zack Cooper, a research fellow at the Washington-based American Enterprise Institute. Japan said its new stand off missile will be based on a 200-km (124-mile) </w:t>
      </w:r>
      <w:r w:rsidRPr="008617FF">
        <w:rPr>
          <w:rFonts w:asciiTheme="majorHAnsi" w:hAnsiTheme="majorHAnsi" w:cstheme="majorHAnsi"/>
          <w:u w:val="single"/>
        </w:rPr>
        <w:t xml:space="preserve">range truck-mounted anti-ship version already </w:t>
      </w:r>
      <w:r w:rsidRPr="008617FF">
        <w:rPr>
          <w:rFonts w:asciiTheme="majorHAnsi" w:hAnsiTheme="majorHAnsi" w:cstheme="majorHAnsi"/>
          <w:highlight w:val="green"/>
          <w:u w:val="single"/>
        </w:rPr>
        <w:t>deployed on</w:t>
      </w:r>
      <w:r w:rsidRPr="008617FF">
        <w:rPr>
          <w:rFonts w:asciiTheme="majorHAnsi" w:hAnsiTheme="majorHAnsi" w:cstheme="majorHAnsi"/>
          <w:u w:val="single"/>
        </w:rPr>
        <w:t xml:space="preserve"> th</w:t>
      </w:r>
      <w:r w:rsidRPr="008617FF">
        <w:rPr>
          <w:rFonts w:asciiTheme="majorHAnsi" w:hAnsiTheme="majorHAnsi" w:cstheme="majorHAnsi"/>
          <w:highlight w:val="green"/>
          <w:u w:val="single"/>
        </w:rPr>
        <w:t>e Okinawa islands.</w:t>
      </w:r>
      <w:r w:rsidRPr="008617FF">
        <w:rPr>
          <w:rFonts w:asciiTheme="majorHAnsi" w:hAnsiTheme="majorHAnsi" w:cstheme="majorHAnsi"/>
          <w:u w:val="single"/>
        </w:rPr>
        <w:t xml:space="preserve"> </w:t>
      </w:r>
      <w:r w:rsidRPr="008617FF">
        <w:rPr>
          <w:rFonts w:asciiTheme="majorHAnsi" w:hAnsiTheme="majorHAnsi" w:cstheme="majorHAnsi"/>
          <w:sz w:val="16"/>
        </w:rPr>
        <w:t xml:space="preserve">The ministry did not say what range it will have or when they will be deployed. Japan also said on Friday it planned to put new powerful Aegis radars with at least three times the range of older Aegis systems on two new warships in order to </w:t>
      </w:r>
      <w:r w:rsidRPr="008617FF">
        <w:rPr>
          <w:rFonts w:asciiTheme="majorHAnsi" w:hAnsiTheme="majorHAnsi" w:cstheme="majorHAnsi"/>
          <w:highlight w:val="green"/>
          <w:u w:val="single"/>
        </w:rPr>
        <w:t>reinforce defences against any ballistic missiles</w:t>
      </w:r>
      <w:r w:rsidRPr="008617FF">
        <w:rPr>
          <w:rFonts w:asciiTheme="majorHAnsi" w:hAnsiTheme="majorHAnsi" w:cstheme="majorHAnsi"/>
          <w:sz w:val="16"/>
        </w:rPr>
        <w:t xml:space="preserve"> fired by North Korea. Deploying the new Aegis radars on ships could cost twice as much and take three years longer to complete than two ground-based versions it cancelled in June, a source with knowledge of the proposal told Reuters earlier. Japan had estimated the ground-based versions would cost around $2 billion. The government didn't give a cost estimate or say how long it expected construction of the vessels to take.</w:t>
      </w:r>
    </w:p>
    <w:p w14:paraId="1C7E80D9" w14:textId="77777777" w:rsidR="00393873" w:rsidRPr="008617FF" w:rsidRDefault="00393873" w:rsidP="00393873">
      <w:pPr>
        <w:pStyle w:val="Heading4"/>
        <w:rPr>
          <w:rFonts w:asciiTheme="majorHAnsi" w:hAnsiTheme="majorHAnsi" w:cstheme="majorHAnsi"/>
        </w:rPr>
      </w:pPr>
      <w:r w:rsidRPr="008617FF">
        <w:rPr>
          <w:rFonts w:asciiTheme="majorHAnsi" w:hAnsiTheme="majorHAnsi" w:cstheme="majorHAnsi"/>
        </w:rPr>
        <w:t>LRSMs are key to maintain the US’s deterrence posture and assure allies</w:t>
      </w:r>
    </w:p>
    <w:p w14:paraId="3C21C8B8" w14:textId="77777777" w:rsidR="00393873" w:rsidRPr="008617FF" w:rsidRDefault="00393873" w:rsidP="00393873">
      <w:pPr>
        <w:rPr>
          <w:rFonts w:asciiTheme="majorHAnsi" w:hAnsiTheme="majorHAnsi" w:cstheme="majorHAnsi"/>
        </w:rPr>
      </w:pPr>
      <w:r w:rsidRPr="008617FF">
        <w:rPr>
          <w:rStyle w:val="Style13ptBold"/>
          <w:rFonts w:asciiTheme="majorHAnsi" w:hAnsiTheme="majorHAnsi" w:cstheme="majorHAnsi"/>
        </w:rPr>
        <w:t>Baroudos 16</w:t>
      </w:r>
      <w:r w:rsidRPr="008617FF">
        <w:rPr>
          <w:rFonts w:asciiTheme="majorHAnsi" w:hAnsiTheme="majorHAnsi" w:cstheme="majorHAnsi"/>
        </w:rPr>
        <w:t xml:space="preserve"> (Constance Baroudos "Why America Needs the Lethal Long-Range Standoff Cruise Missile," National Interest, 4-18-2016, https://nationalinterest.org/blog/the-buzz/why-america-needs-the-lethal-long-range-standoff-cruise-15820 )//ILake-VP</w:t>
      </w:r>
    </w:p>
    <w:p w14:paraId="771E040C" w14:textId="77777777" w:rsidR="00393873" w:rsidRPr="008617FF" w:rsidRDefault="00393873" w:rsidP="00393873">
      <w:pPr>
        <w:rPr>
          <w:rFonts w:asciiTheme="majorHAnsi" w:hAnsiTheme="majorHAnsi" w:cstheme="majorHAnsi"/>
          <w:sz w:val="16"/>
        </w:rPr>
      </w:pPr>
      <w:r w:rsidRPr="008617FF">
        <w:rPr>
          <w:rFonts w:asciiTheme="majorHAnsi" w:hAnsiTheme="majorHAnsi" w:cstheme="majorHAnsi"/>
          <w:sz w:val="16"/>
        </w:rPr>
        <w:t xml:space="preserve">America’s </w:t>
      </w:r>
      <w:r w:rsidRPr="008617FF">
        <w:rPr>
          <w:rFonts w:asciiTheme="majorHAnsi" w:hAnsiTheme="majorHAnsi" w:cstheme="majorHAnsi"/>
          <w:u w:val="single"/>
        </w:rPr>
        <w:t xml:space="preserve">current </w:t>
      </w:r>
      <w:r w:rsidRPr="008617FF">
        <w:rPr>
          <w:rFonts w:asciiTheme="majorHAnsi" w:hAnsiTheme="majorHAnsi" w:cstheme="majorHAnsi"/>
          <w:highlight w:val="green"/>
          <w:u w:val="single"/>
        </w:rPr>
        <w:t>air-launched cruise missiles</w:t>
      </w:r>
      <w:r w:rsidRPr="008617FF">
        <w:rPr>
          <w:rFonts w:asciiTheme="majorHAnsi" w:hAnsiTheme="majorHAnsi" w:cstheme="majorHAnsi"/>
          <w:sz w:val="16"/>
        </w:rPr>
        <w:t xml:space="preserve"> consist of AGM-86Bs that </w:t>
      </w:r>
      <w:r w:rsidRPr="008617FF">
        <w:rPr>
          <w:rFonts w:asciiTheme="majorHAnsi" w:hAnsiTheme="majorHAnsi" w:cstheme="majorHAnsi"/>
          <w:u w:val="single"/>
        </w:rPr>
        <w:t>have a range of 1,500 miles and are self-guided – they find their preselected target by comparing prerecorded contour maps with terrain “seen” by their sensors</w:t>
      </w:r>
      <w:r w:rsidRPr="008617FF">
        <w:rPr>
          <w:rFonts w:asciiTheme="majorHAnsi" w:hAnsiTheme="majorHAnsi" w:cstheme="majorHAnsi"/>
          <w:sz w:val="16"/>
        </w:rPr>
        <w:t xml:space="preserve">. B-52s can carry as many as 20 AGM-86Bs, </w:t>
      </w:r>
      <w:r w:rsidRPr="008617FF">
        <w:rPr>
          <w:rFonts w:asciiTheme="majorHAnsi" w:hAnsiTheme="majorHAnsi" w:cstheme="majorHAnsi"/>
          <w:highlight w:val="green"/>
          <w:u w:val="single"/>
        </w:rPr>
        <w:t>allow</w:t>
      </w:r>
      <w:r w:rsidRPr="008617FF">
        <w:rPr>
          <w:rFonts w:asciiTheme="majorHAnsi" w:hAnsiTheme="majorHAnsi" w:cstheme="majorHAnsi"/>
          <w:sz w:val="16"/>
        </w:rPr>
        <w:t xml:space="preserve">ing </w:t>
      </w:r>
      <w:r w:rsidRPr="008617FF">
        <w:rPr>
          <w:rFonts w:asciiTheme="majorHAnsi" w:hAnsiTheme="majorHAnsi" w:cstheme="majorHAnsi"/>
          <w:u w:val="single"/>
        </w:rPr>
        <w:t xml:space="preserve">a </w:t>
      </w:r>
      <w:r w:rsidRPr="008617FF">
        <w:rPr>
          <w:rFonts w:asciiTheme="majorHAnsi" w:hAnsiTheme="majorHAnsi" w:cstheme="majorHAnsi"/>
          <w:highlight w:val="green"/>
          <w:u w:val="single"/>
        </w:rPr>
        <w:t xml:space="preserve">bomber force to </w:t>
      </w:r>
      <w:r w:rsidRPr="008617FF">
        <w:rPr>
          <w:rFonts w:asciiTheme="majorHAnsi" w:hAnsiTheme="majorHAnsi" w:cstheme="majorHAnsi"/>
          <w:b/>
          <w:highlight w:val="green"/>
          <w:u w:val="single"/>
        </w:rPr>
        <w:t>saturate defenses</w:t>
      </w:r>
      <w:r w:rsidRPr="008617FF">
        <w:rPr>
          <w:rFonts w:asciiTheme="majorHAnsi" w:hAnsiTheme="majorHAnsi" w:cstheme="majorHAnsi"/>
          <w:u w:val="single"/>
        </w:rPr>
        <w:t xml:space="preserve"> by launching missiles in large numbers</w:t>
      </w:r>
      <w:r w:rsidRPr="008617FF">
        <w:rPr>
          <w:rFonts w:asciiTheme="majorHAnsi" w:hAnsiTheme="majorHAnsi" w:cstheme="majorHAnsi"/>
          <w:sz w:val="16"/>
        </w:rPr>
        <w:t xml:space="preserve">. Air-launched cruise missiles are </w:t>
      </w:r>
      <w:r w:rsidRPr="008617FF">
        <w:rPr>
          <w:rFonts w:asciiTheme="majorHAnsi" w:hAnsiTheme="majorHAnsi" w:cstheme="majorHAnsi"/>
          <w:highlight w:val="green"/>
          <w:u w:val="single"/>
        </w:rPr>
        <w:t>hard to detect on radar</w:t>
      </w:r>
      <w:r w:rsidRPr="008617FF">
        <w:rPr>
          <w:rFonts w:asciiTheme="majorHAnsi" w:hAnsiTheme="majorHAnsi" w:cstheme="majorHAnsi"/>
          <w:sz w:val="16"/>
        </w:rPr>
        <w:t xml:space="preserve"> because of their small size and low-altitude flight profile. The Air Force plans to </w:t>
      </w:r>
      <w:r w:rsidRPr="008617FF">
        <w:rPr>
          <w:rFonts w:asciiTheme="majorHAnsi" w:hAnsiTheme="majorHAnsi" w:cstheme="majorHAnsi"/>
          <w:u w:val="single"/>
        </w:rPr>
        <w:t>replace these missiles with about 1,000 Long-Range Standoff weapons</w:t>
      </w:r>
      <w:r w:rsidRPr="008617FF">
        <w:rPr>
          <w:rFonts w:asciiTheme="majorHAnsi" w:hAnsiTheme="majorHAnsi" w:cstheme="majorHAnsi"/>
          <w:sz w:val="16"/>
        </w:rPr>
        <w:t xml:space="preserve"> for $9 billion </w:t>
      </w:r>
      <w:r w:rsidRPr="008617FF">
        <w:rPr>
          <w:rFonts w:asciiTheme="majorHAnsi" w:hAnsiTheme="majorHAnsi" w:cstheme="majorHAnsi"/>
          <w:highlight w:val="green"/>
          <w:u w:val="single"/>
        </w:rPr>
        <w:t>to ensure</w:t>
      </w:r>
      <w:r w:rsidRPr="008617FF">
        <w:rPr>
          <w:rFonts w:asciiTheme="majorHAnsi" w:hAnsiTheme="majorHAnsi" w:cstheme="majorHAnsi"/>
          <w:u w:val="single"/>
        </w:rPr>
        <w:t xml:space="preserve"> that the </w:t>
      </w:r>
      <w:r w:rsidRPr="008617FF">
        <w:rPr>
          <w:rFonts w:asciiTheme="majorHAnsi" w:hAnsiTheme="majorHAnsi" w:cstheme="majorHAnsi"/>
          <w:highlight w:val="green"/>
          <w:u w:val="single"/>
        </w:rPr>
        <w:t>U.S. nuc</w:t>
      </w:r>
      <w:r w:rsidRPr="008617FF">
        <w:rPr>
          <w:rFonts w:asciiTheme="majorHAnsi" w:hAnsiTheme="majorHAnsi" w:cstheme="majorHAnsi"/>
          <w:u w:val="single"/>
        </w:rPr>
        <w:t xml:space="preserve">lear </w:t>
      </w:r>
      <w:r w:rsidRPr="008617FF">
        <w:rPr>
          <w:rFonts w:asciiTheme="majorHAnsi" w:hAnsiTheme="majorHAnsi" w:cstheme="majorHAnsi"/>
          <w:b/>
          <w:highlight w:val="green"/>
          <w:u w:val="single"/>
        </w:rPr>
        <w:t>deterrent remains effective</w:t>
      </w:r>
      <w:r w:rsidRPr="008617FF">
        <w:rPr>
          <w:rFonts w:asciiTheme="majorHAnsi" w:hAnsiTheme="majorHAnsi" w:cstheme="majorHAnsi"/>
          <w:b/>
          <w:u w:val="single"/>
        </w:rPr>
        <w:t>.</w:t>
      </w:r>
      <w:r w:rsidRPr="008617FF">
        <w:rPr>
          <w:rFonts w:asciiTheme="majorHAnsi" w:hAnsiTheme="majorHAnsi" w:cstheme="majorHAnsi"/>
          <w:sz w:val="16"/>
        </w:rPr>
        <w:t xml:space="preserve"> In addition, the W80-4 warhead the new cruise missile will carry will undergo </w:t>
      </w:r>
      <w:hyperlink r:id="rId142" w:anchor=".VrjDnlgrKUk" w:tgtFrame="_blank" w:history="1">
        <w:r w:rsidRPr="008617FF">
          <w:rPr>
            <w:rStyle w:val="Hyperlink"/>
            <w:rFonts w:asciiTheme="majorHAnsi" w:eastAsiaTheme="majorEastAsia" w:hAnsiTheme="majorHAnsi" w:cstheme="majorHAnsi"/>
            <w:sz w:val="16"/>
          </w:rPr>
          <w:t>a life extension program</w:t>
        </w:r>
      </w:hyperlink>
      <w:r w:rsidRPr="008617FF">
        <w:rPr>
          <w:rFonts w:asciiTheme="majorHAnsi" w:hAnsiTheme="majorHAnsi" w:cstheme="majorHAnsi"/>
          <w:sz w:val="16"/>
        </w:rPr>
        <w:t> estimated to cost $7 billion to $9.5 billion. The first Long-Range Standoff weapon will likely reach completion in 2026 and the upgraded warhead in 2025.</w:t>
      </w:r>
    </w:p>
    <w:p w14:paraId="558E2BF5" w14:textId="77777777" w:rsidR="00393873" w:rsidRPr="008617FF" w:rsidRDefault="00393873" w:rsidP="00393873">
      <w:pPr>
        <w:rPr>
          <w:rFonts w:asciiTheme="majorHAnsi" w:hAnsiTheme="majorHAnsi" w:cstheme="majorHAnsi"/>
          <w:u w:val="single"/>
        </w:rPr>
      </w:pPr>
      <w:r w:rsidRPr="008617FF">
        <w:rPr>
          <w:rFonts w:asciiTheme="majorHAnsi" w:hAnsiTheme="majorHAnsi" w:cstheme="majorHAnsi"/>
          <w:sz w:val="16"/>
        </w:rPr>
        <w:t xml:space="preserve">Some congressional leaders claim spending money on modernizing air-launched cruise missiles is redundant and destabilizing, asserting existing gravity bombs and intercontinental ballistic missiles (ICBMs) could accomplish the same goal. </w:t>
      </w:r>
      <w:r w:rsidRPr="008617FF">
        <w:rPr>
          <w:rFonts w:asciiTheme="majorHAnsi" w:hAnsiTheme="majorHAnsi" w:cstheme="majorHAnsi"/>
          <w:highlight w:val="green"/>
          <w:u w:val="single"/>
        </w:rPr>
        <w:t>L</w:t>
      </w:r>
      <w:r w:rsidRPr="008617FF">
        <w:rPr>
          <w:rFonts w:asciiTheme="majorHAnsi" w:hAnsiTheme="majorHAnsi" w:cstheme="majorHAnsi"/>
          <w:u w:val="single"/>
        </w:rPr>
        <w:t>ong-</w:t>
      </w:r>
      <w:r w:rsidRPr="008617FF">
        <w:rPr>
          <w:rFonts w:asciiTheme="majorHAnsi" w:hAnsiTheme="majorHAnsi" w:cstheme="majorHAnsi"/>
          <w:highlight w:val="green"/>
          <w:u w:val="single"/>
        </w:rPr>
        <w:t>R</w:t>
      </w:r>
      <w:r w:rsidRPr="008617FF">
        <w:rPr>
          <w:rFonts w:asciiTheme="majorHAnsi" w:hAnsiTheme="majorHAnsi" w:cstheme="majorHAnsi"/>
          <w:u w:val="single"/>
        </w:rPr>
        <w:t xml:space="preserve">ange </w:t>
      </w:r>
      <w:r w:rsidRPr="008617FF">
        <w:rPr>
          <w:rFonts w:asciiTheme="majorHAnsi" w:hAnsiTheme="majorHAnsi" w:cstheme="majorHAnsi"/>
          <w:highlight w:val="green"/>
          <w:u w:val="single"/>
        </w:rPr>
        <w:t>S</w:t>
      </w:r>
      <w:r w:rsidRPr="008617FF">
        <w:rPr>
          <w:rFonts w:asciiTheme="majorHAnsi" w:hAnsiTheme="majorHAnsi" w:cstheme="majorHAnsi"/>
          <w:u w:val="single"/>
        </w:rPr>
        <w:t xml:space="preserve">tandoff weapons are not redundant – they </w:t>
      </w:r>
      <w:r w:rsidRPr="008617FF">
        <w:rPr>
          <w:rFonts w:asciiTheme="majorHAnsi" w:hAnsiTheme="majorHAnsi" w:cstheme="majorHAnsi"/>
          <w:b/>
          <w:highlight w:val="green"/>
          <w:u w:val="single"/>
        </w:rPr>
        <w:t>reassure allies</w:t>
      </w:r>
      <w:r w:rsidRPr="008617FF">
        <w:rPr>
          <w:rFonts w:asciiTheme="majorHAnsi" w:hAnsiTheme="majorHAnsi" w:cstheme="majorHAnsi"/>
          <w:highlight w:val="green"/>
          <w:u w:val="single"/>
        </w:rPr>
        <w:t xml:space="preserve"> and provide</w:t>
      </w:r>
      <w:r w:rsidRPr="008617FF">
        <w:rPr>
          <w:rFonts w:asciiTheme="majorHAnsi" w:hAnsiTheme="majorHAnsi" w:cstheme="majorHAnsi"/>
          <w:u w:val="single"/>
        </w:rPr>
        <w:t xml:space="preserve"> a </w:t>
      </w:r>
      <w:r w:rsidRPr="008617FF">
        <w:rPr>
          <w:rFonts w:asciiTheme="majorHAnsi" w:hAnsiTheme="majorHAnsi" w:cstheme="majorHAnsi"/>
          <w:highlight w:val="green"/>
          <w:u w:val="single"/>
        </w:rPr>
        <w:t xml:space="preserve">unique and </w:t>
      </w:r>
      <w:r w:rsidRPr="008617FF">
        <w:rPr>
          <w:rFonts w:asciiTheme="majorHAnsi" w:hAnsiTheme="majorHAnsi" w:cstheme="majorHAnsi"/>
          <w:b/>
          <w:highlight w:val="green"/>
          <w:u w:val="single"/>
        </w:rPr>
        <w:t>flexible dimension</w:t>
      </w:r>
      <w:r w:rsidRPr="008617FF">
        <w:rPr>
          <w:rFonts w:asciiTheme="majorHAnsi" w:hAnsiTheme="majorHAnsi" w:cstheme="majorHAnsi"/>
          <w:highlight w:val="green"/>
          <w:u w:val="single"/>
        </w:rPr>
        <w:t xml:space="preserve"> of U.S. nuclear deterrence by allowing</w:t>
      </w:r>
      <w:r w:rsidRPr="008617FF">
        <w:rPr>
          <w:rFonts w:asciiTheme="majorHAnsi" w:hAnsiTheme="majorHAnsi" w:cstheme="majorHAnsi"/>
          <w:u w:val="single"/>
        </w:rPr>
        <w:t xml:space="preserve"> the ability </w:t>
      </w:r>
      <w:r w:rsidRPr="008617FF">
        <w:rPr>
          <w:rFonts w:asciiTheme="majorHAnsi" w:hAnsiTheme="majorHAnsi" w:cstheme="majorHAnsi"/>
          <w:highlight w:val="green"/>
          <w:u w:val="single"/>
        </w:rPr>
        <w:t xml:space="preserve">to </w:t>
      </w:r>
      <w:r w:rsidRPr="008617FF">
        <w:rPr>
          <w:rFonts w:asciiTheme="majorHAnsi" w:hAnsiTheme="majorHAnsi" w:cstheme="majorHAnsi"/>
          <w:b/>
          <w:highlight w:val="green"/>
          <w:u w:val="single"/>
        </w:rPr>
        <w:t>signal intent</w:t>
      </w:r>
      <w:r w:rsidRPr="008617FF">
        <w:rPr>
          <w:rFonts w:asciiTheme="majorHAnsi" w:hAnsiTheme="majorHAnsi" w:cstheme="majorHAnsi"/>
          <w:highlight w:val="green"/>
          <w:u w:val="single"/>
        </w:rPr>
        <w:t xml:space="preserve"> and </w:t>
      </w:r>
      <w:r w:rsidRPr="008617FF">
        <w:rPr>
          <w:rFonts w:asciiTheme="majorHAnsi" w:hAnsiTheme="majorHAnsi" w:cstheme="majorHAnsi"/>
          <w:b/>
          <w:highlight w:val="green"/>
          <w:u w:val="single"/>
        </w:rPr>
        <w:t>control escalation</w:t>
      </w:r>
      <w:r w:rsidRPr="008617FF">
        <w:rPr>
          <w:rFonts w:asciiTheme="majorHAnsi" w:hAnsiTheme="majorHAnsi" w:cstheme="majorHAnsi"/>
          <w:u w:val="single"/>
        </w:rPr>
        <w:t xml:space="preserve"> when facing adversary air defenses</w:t>
      </w:r>
      <w:r w:rsidRPr="008617FF">
        <w:rPr>
          <w:rFonts w:asciiTheme="majorHAnsi" w:hAnsiTheme="majorHAnsi" w:cstheme="majorHAnsi"/>
          <w:sz w:val="16"/>
        </w:rPr>
        <w:t xml:space="preserve">. The air-launched cruise missiles the U.S. has today were fielded in 1982, </w:t>
      </w:r>
      <w:r w:rsidRPr="008617FF">
        <w:rPr>
          <w:rFonts w:asciiTheme="majorHAnsi" w:hAnsiTheme="majorHAnsi" w:cstheme="majorHAnsi"/>
          <w:u w:val="single"/>
        </w:rPr>
        <w:t xml:space="preserve">intended to remain in service for 10 </w:t>
      </w:r>
      <w:r w:rsidRPr="008617FF">
        <w:rPr>
          <w:rFonts w:asciiTheme="majorHAnsi" w:hAnsiTheme="majorHAnsi" w:cstheme="majorHAnsi"/>
          <w:u w:val="single"/>
        </w:rPr>
        <w:lastRenderedPageBreak/>
        <w:t>years. However, multiple life extension programs have kept the missiles in service for more than 30 years.</w:t>
      </w:r>
    </w:p>
    <w:p w14:paraId="4A39298C" w14:textId="77777777" w:rsidR="00393873" w:rsidRPr="008617FF" w:rsidRDefault="00393873" w:rsidP="00393873">
      <w:pPr>
        <w:rPr>
          <w:rFonts w:asciiTheme="majorHAnsi" w:hAnsiTheme="majorHAnsi" w:cstheme="majorHAnsi"/>
          <w:sz w:val="16"/>
        </w:rPr>
      </w:pPr>
      <w:r w:rsidRPr="008617FF">
        <w:rPr>
          <w:rFonts w:asciiTheme="majorHAnsi" w:hAnsiTheme="majorHAnsi" w:cstheme="majorHAnsi"/>
          <w:sz w:val="16"/>
        </w:rPr>
        <w:t xml:space="preserve">Critics have stated modernizing air-launched cruise missiles will destabilize security since they can be launched without warning and come in both nuclear and conventional variants. Nuclear cruise missiles are </w:t>
      </w:r>
      <w:r w:rsidRPr="008617FF">
        <w:rPr>
          <w:rFonts w:asciiTheme="majorHAnsi" w:hAnsiTheme="majorHAnsi" w:cstheme="majorHAnsi"/>
          <w:highlight w:val="green"/>
          <w:u w:val="single"/>
        </w:rPr>
        <w:t>no more destabilizing than other weapons</w:t>
      </w:r>
      <w:r w:rsidRPr="008617FF">
        <w:rPr>
          <w:rFonts w:asciiTheme="majorHAnsi" w:hAnsiTheme="majorHAnsi" w:cstheme="majorHAnsi"/>
          <w:sz w:val="16"/>
        </w:rPr>
        <w:t xml:space="preserve">, and they </w:t>
      </w:r>
      <w:r w:rsidRPr="008617FF">
        <w:rPr>
          <w:rFonts w:asciiTheme="majorHAnsi" w:hAnsiTheme="majorHAnsi" w:cstheme="majorHAnsi"/>
          <w:u w:val="single"/>
        </w:rPr>
        <w:t>have been around for a long time</w:t>
      </w:r>
      <w:r w:rsidRPr="008617FF">
        <w:rPr>
          <w:rFonts w:asciiTheme="majorHAnsi" w:hAnsiTheme="majorHAnsi" w:cstheme="majorHAnsi"/>
          <w:sz w:val="16"/>
        </w:rPr>
        <w:t>. During the Cold War, the Soviets and Americans developed second strike capabilities because they were aware of the uncertainty that dual use weapons produce.</w:t>
      </w:r>
    </w:p>
    <w:p w14:paraId="0DFBCE02" w14:textId="77777777" w:rsidR="00393873" w:rsidRPr="008617FF" w:rsidRDefault="00393873" w:rsidP="00393873">
      <w:pPr>
        <w:rPr>
          <w:rFonts w:asciiTheme="majorHAnsi" w:hAnsiTheme="majorHAnsi" w:cstheme="majorHAnsi"/>
          <w:u w:val="single"/>
        </w:rPr>
      </w:pPr>
      <w:r w:rsidRPr="008617FF">
        <w:rPr>
          <w:rFonts w:asciiTheme="majorHAnsi" w:hAnsiTheme="majorHAnsi" w:cstheme="majorHAnsi"/>
          <w:highlight w:val="green"/>
          <w:u w:val="single"/>
        </w:rPr>
        <w:t>Gravity bombs</w:t>
      </w:r>
      <w:r w:rsidRPr="008617FF">
        <w:rPr>
          <w:rFonts w:asciiTheme="majorHAnsi" w:hAnsiTheme="majorHAnsi" w:cstheme="majorHAnsi"/>
          <w:u w:val="single"/>
        </w:rPr>
        <w:t xml:space="preserve"> and ICBMs </w:t>
      </w:r>
      <w:r w:rsidRPr="008617FF">
        <w:rPr>
          <w:rFonts w:asciiTheme="majorHAnsi" w:hAnsiTheme="majorHAnsi" w:cstheme="majorHAnsi"/>
          <w:highlight w:val="green"/>
          <w:u w:val="single"/>
        </w:rPr>
        <w:t>cannot be utilized in</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same manner</w:t>
      </w:r>
      <w:r w:rsidRPr="008617FF">
        <w:rPr>
          <w:rFonts w:asciiTheme="majorHAnsi" w:hAnsiTheme="majorHAnsi" w:cstheme="majorHAnsi"/>
          <w:u w:val="single"/>
        </w:rPr>
        <w:t xml:space="preserve"> as nuclear cruise missiles</w:t>
      </w:r>
      <w:r w:rsidRPr="008617FF">
        <w:rPr>
          <w:rFonts w:asciiTheme="majorHAnsi" w:hAnsiTheme="majorHAnsi" w:cstheme="majorHAnsi"/>
          <w:sz w:val="16"/>
        </w:rPr>
        <w:t xml:space="preserve">. These </w:t>
      </w:r>
      <w:r w:rsidRPr="008617FF">
        <w:rPr>
          <w:rFonts w:asciiTheme="majorHAnsi" w:hAnsiTheme="majorHAnsi" w:cstheme="majorHAnsi"/>
          <w:highlight w:val="green"/>
          <w:u w:val="single"/>
        </w:rPr>
        <w:t xml:space="preserve">missiles </w:t>
      </w:r>
      <w:r w:rsidRPr="008617FF">
        <w:rPr>
          <w:rFonts w:asciiTheme="majorHAnsi" w:hAnsiTheme="majorHAnsi" w:cstheme="majorHAnsi"/>
          <w:b/>
          <w:highlight w:val="green"/>
          <w:u w:val="single"/>
        </w:rPr>
        <w:t>can access unsafe enemy territory</w:t>
      </w:r>
      <w:r w:rsidRPr="008617FF">
        <w:rPr>
          <w:rFonts w:asciiTheme="majorHAnsi" w:hAnsiTheme="majorHAnsi" w:cstheme="majorHAnsi"/>
          <w:u w:val="single"/>
        </w:rPr>
        <w:t xml:space="preserve"> for bombers by penetrating rival airspace </w:t>
      </w:r>
      <w:r w:rsidRPr="008617FF">
        <w:rPr>
          <w:rFonts w:asciiTheme="majorHAnsi" w:hAnsiTheme="majorHAnsi" w:cstheme="majorHAnsi"/>
          <w:highlight w:val="green"/>
          <w:u w:val="single"/>
        </w:rPr>
        <w:t>and strik</w:t>
      </w:r>
      <w:r w:rsidRPr="008617FF">
        <w:rPr>
          <w:rFonts w:asciiTheme="majorHAnsi" w:hAnsiTheme="majorHAnsi" w:cstheme="majorHAnsi"/>
          <w:u w:val="single"/>
        </w:rPr>
        <w:t xml:space="preserve">ing </w:t>
      </w:r>
      <w:r w:rsidRPr="008617FF">
        <w:rPr>
          <w:rFonts w:asciiTheme="majorHAnsi" w:hAnsiTheme="majorHAnsi" w:cstheme="majorHAnsi"/>
          <w:highlight w:val="green"/>
          <w:u w:val="single"/>
        </w:rPr>
        <w:t>multiple targets without compromising</w:t>
      </w:r>
      <w:r w:rsidRPr="008617FF">
        <w:rPr>
          <w:rFonts w:asciiTheme="majorHAnsi" w:hAnsiTheme="majorHAnsi" w:cstheme="majorHAnsi"/>
          <w:u w:val="single"/>
        </w:rPr>
        <w:t xml:space="preserve"> a </w:t>
      </w:r>
      <w:r w:rsidRPr="008617FF">
        <w:rPr>
          <w:rFonts w:asciiTheme="majorHAnsi" w:hAnsiTheme="majorHAnsi" w:cstheme="majorHAnsi"/>
          <w:highlight w:val="green"/>
          <w:u w:val="single"/>
        </w:rPr>
        <w:t>plane</w:t>
      </w:r>
      <w:r w:rsidRPr="008617FF">
        <w:rPr>
          <w:rFonts w:asciiTheme="majorHAnsi" w:hAnsiTheme="majorHAnsi" w:cstheme="majorHAnsi"/>
          <w:u w:val="single"/>
        </w:rPr>
        <w:t xml:space="preserve"> or its aircrew</w:t>
      </w:r>
      <w:r w:rsidRPr="008617FF">
        <w:rPr>
          <w:rFonts w:asciiTheme="majorHAnsi" w:hAnsiTheme="majorHAnsi" w:cstheme="majorHAnsi"/>
          <w:sz w:val="16"/>
        </w:rPr>
        <w:t xml:space="preserve"> – losing a cruise missile to enemy air defenses is insignificant when compared to losing a bomber and its crew. Unlike ICBMs, bombers </w:t>
      </w:r>
      <w:r w:rsidRPr="008617FF">
        <w:rPr>
          <w:rFonts w:asciiTheme="majorHAnsi" w:hAnsiTheme="majorHAnsi" w:cstheme="majorHAnsi"/>
          <w:b/>
          <w:highlight w:val="green"/>
          <w:u w:val="single"/>
        </w:rPr>
        <w:t>can be deployed to allies’ territory to signal America’s commitment</w:t>
      </w:r>
      <w:r w:rsidRPr="008617FF">
        <w:rPr>
          <w:rFonts w:asciiTheme="majorHAnsi" w:hAnsiTheme="majorHAnsi" w:cstheme="majorHAnsi"/>
          <w:highlight w:val="green"/>
          <w:u w:val="single"/>
        </w:rPr>
        <w:t xml:space="preserve"> to their protectio</w:t>
      </w:r>
      <w:r w:rsidRPr="008617FF">
        <w:rPr>
          <w:rFonts w:asciiTheme="majorHAnsi" w:hAnsiTheme="majorHAnsi" w:cstheme="majorHAnsi"/>
          <w:u w:val="single"/>
        </w:rPr>
        <w:t xml:space="preserve">n and can be recalled in flight. </w:t>
      </w:r>
    </w:p>
    <w:p w14:paraId="101AD6A8" w14:textId="77777777" w:rsidR="00393873" w:rsidRPr="008617FF" w:rsidRDefault="00393873" w:rsidP="00393873">
      <w:pPr>
        <w:rPr>
          <w:rFonts w:asciiTheme="majorHAnsi" w:hAnsiTheme="majorHAnsi" w:cstheme="majorHAnsi"/>
          <w:u w:val="single"/>
        </w:rPr>
      </w:pPr>
      <w:r w:rsidRPr="008617FF">
        <w:rPr>
          <w:rFonts w:asciiTheme="majorHAnsi" w:hAnsiTheme="majorHAnsi" w:cstheme="majorHAnsi"/>
          <w:sz w:val="16"/>
        </w:rPr>
        <w:t xml:space="preserve">Opponents have also pointed out that the development of 1,000 or so Long-Range Standoff weapons would double the current force size. However, only a fraction of the total number purchased will be deployed. One thousand </w:t>
      </w:r>
      <w:r w:rsidRPr="008617FF">
        <w:rPr>
          <w:rFonts w:asciiTheme="majorHAnsi" w:hAnsiTheme="majorHAnsi" w:cstheme="majorHAnsi"/>
          <w:u w:val="single"/>
        </w:rPr>
        <w:t>Long-Range Standoff weapons are necessary to have enough spare missiles to</w:t>
      </w:r>
      <w:r w:rsidRPr="008617FF">
        <w:rPr>
          <w:rFonts w:asciiTheme="majorHAnsi" w:hAnsiTheme="majorHAnsi" w:cstheme="majorHAnsi"/>
          <w:sz w:val="16"/>
        </w:rPr>
        <w:t xml:space="preserve"> test and also </w:t>
      </w:r>
      <w:r w:rsidRPr="008617FF">
        <w:rPr>
          <w:rFonts w:asciiTheme="majorHAnsi" w:hAnsiTheme="majorHAnsi" w:cstheme="majorHAnsi"/>
          <w:u w:val="single"/>
        </w:rPr>
        <w:t>meet U.S. Strategic Command’s operational requirements.</w:t>
      </w:r>
      <w:r w:rsidRPr="008617FF">
        <w:rPr>
          <w:rFonts w:asciiTheme="majorHAnsi" w:hAnsiTheme="majorHAnsi" w:cstheme="majorHAnsi"/>
          <w:sz w:val="16"/>
        </w:rPr>
        <w:t xml:space="preserve">  New </w:t>
      </w:r>
      <w:r w:rsidRPr="008617FF">
        <w:rPr>
          <w:rFonts w:asciiTheme="majorHAnsi" w:hAnsiTheme="majorHAnsi" w:cstheme="majorHAnsi"/>
          <w:u w:val="single"/>
        </w:rPr>
        <w:t xml:space="preserve">air-launched cruise missiles will be </w:t>
      </w:r>
      <w:r w:rsidRPr="008617FF">
        <w:rPr>
          <w:rFonts w:asciiTheme="majorHAnsi" w:hAnsiTheme="majorHAnsi" w:cstheme="majorHAnsi"/>
          <w:highlight w:val="green"/>
          <w:u w:val="single"/>
        </w:rPr>
        <w:t>far more accurate</w:t>
      </w:r>
      <w:r w:rsidRPr="008617FF">
        <w:rPr>
          <w:rFonts w:asciiTheme="majorHAnsi" w:hAnsiTheme="majorHAnsi" w:cstheme="majorHAnsi"/>
          <w:sz w:val="16"/>
        </w:rPr>
        <w:t xml:space="preserve"> than the ones we have today, and equipped with modern technology that was not available in 1982. The president </w:t>
      </w:r>
      <w:r w:rsidRPr="008617FF">
        <w:rPr>
          <w:rFonts w:asciiTheme="majorHAnsi" w:hAnsiTheme="majorHAnsi" w:cstheme="majorHAnsi"/>
          <w:u w:val="single"/>
        </w:rPr>
        <w:t xml:space="preserve">will </w:t>
      </w:r>
      <w:r w:rsidRPr="008617FF">
        <w:rPr>
          <w:rFonts w:asciiTheme="majorHAnsi" w:hAnsiTheme="majorHAnsi" w:cstheme="majorHAnsi"/>
          <w:highlight w:val="green"/>
          <w:u w:val="single"/>
        </w:rPr>
        <w:t>thus have more options in</w:t>
      </w:r>
      <w:r w:rsidRPr="008617FF">
        <w:rPr>
          <w:rFonts w:asciiTheme="majorHAnsi" w:hAnsiTheme="majorHAnsi" w:cstheme="majorHAnsi"/>
          <w:u w:val="single"/>
        </w:rPr>
        <w:t xml:space="preserve"> an extreme </w:t>
      </w:r>
      <w:r w:rsidRPr="008617FF">
        <w:rPr>
          <w:rFonts w:asciiTheme="majorHAnsi" w:hAnsiTheme="majorHAnsi" w:cstheme="majorHAnsi"/>
          <w:highlight w:val="green"/>
          <w:u w:val="single"/>
        </w:rPr>
        <w:t>crisis</w:t>
      </w:r>
      <w:r w:rsidRPr="008617FF">
        <w:rPr>
          <w:rFonts w:asciiTheme="majorHAnsi" w:hAnsiTheme="majorHAnsi" w:cstheme="majorHAnsi"/>
          <w:u w:val="single"/>
        </w:rPr>
        <w:t xml:space="preserve"> if a limited nuclear war were to occur.</w:t>
      </w:r>
    </w:p>
    <w:p w14:paraId="70A999C9" w14:textId="77777777" w:rsidR="00393873" w:rsidRPr="008617FF" w:rsidRDefault="00393873" w:rsidP="00393873">
      <w:pPr>
        <w:rPr>
          <w:rFonts w:asciiTheme="majorHAnsi" w:hAnsiTheme="majorHAnsi" w:cstheme="majorHAnsi"/>
          <w:sz w:val="16"/>
        </w:rPr>
      </w:pPr>
      <w:r w:rsidRPr="008617FF">
        <w:rPr>
          <w:rFonts w:asciiTheme="majorHAnsi" w:hAnsiTheme="majorHAnsi" w:cstheme="majorHAnsi"/>
          <w:sz w:val="16"/>
        </w:rPr>
        <w:t>Those against funding Long-Range Standoff weapons have claimed that they violate the 2010 Nuclear Posture Review which states the U.S. will not support new military missions or capabilities, but this is simply not true.  Long-Range Standoff weapons are an upgrade to the cruise missiles we have today to support the nuclear mission.  Even Moscow is fielding its new </w:t>
      </w:r>
      <w:hyperlink r:id="rId143" w:tgtFrame="_blank" w:history="1">
        <w:r w:rsidRPr="008617FF">
          <w:rPr>
            <w:rStyle w:val="Hyperlink"/>
            <w:rFonts w:asciiTheme="majorHAnsi" w:eastAsiaTheme="majorEastAsia" w:hAnsiTheme="majorHAnsi" w:cstheme="majorHAnsi"/>
            <w:sz w:val="16"/>
          </w:rPr>
          <w:t>KH-102 nuclear cruise missile</w:t>
        </w:r>
      </w:hyperlink>
      <w:r w:rsidRPr="008617FF">
        <w:rPr>
          <w:rFonts w:asciiTheme="majorHAnsi" w:hAnsiTheme="majorHAnsi" w:cstheme="majorHAnsi"/>
          <w:sz w:val="16"/>
        </w:rPr>
        <w:t xml:space="preserve">, which allows </w:t>
      </w:r>
      <w:r w:rsidRPr="008617FF">
        <w:rPr>
          <w:rFonts w:asciiTheme="majorHAnsi" w:hAnsiTheme="majorHAnsi" w:cstheme="majorHAnsi"/>
          <w:highlight w:val="green"/>
          <w:u w:val="single"/>
        </w:rPr>
        <w:t>Russian</w:t>
      </w:r>
      <w:r w:rsidRPr="008617FF">
        <w:rPr>
          <w:rFonts w:asciiTheme="majorHAnsi" w:hAnsiTheme="majorHAnsi" w:cstheme="majorHAnsi"/>
          <w:u w:val="single"/>
        </w:rPr>
        <w:t xml:space="preserve"> bombers</w:t>
      </w:r>
      <w:r w:rsidRPr="008617FF">
        <w:rPr>
          <w:rFonts w:asciiTheme="majorHAnsi" w:hAnsiTheme="majorHAnsi" w:cstheme="majorHAnsi"/>
          <w:sz w:val="16"/>
        </w:rPr>
        <w:t xml:space="preserve"> to launch an attack and strike the U.S. from outside its airspace, and it </w:t>
      </w:r>
      <w:r w:rsidRPr="008617FF">
        <w:rPr>
          <w:rFonts w:asciiTheme="majorHAnsi" w:hAnsiTheme="majorHAnsi" w:cstheme="majorHAnsi"/>
          <w:highlight w:val="green"/>
          <w:u w:val="single"/>
        </w:rPr>
        <w:t>recently launched</w:t>
      </w:r>
      <w:r w:rsidRPr="008617FF">
        <w:rPr>
          <w:rFonts w:asciiTheme="majorHAnsi" w:hAnsiTheme="majorHAnsi" w:cstheme="majorHAnsi"/>
          <w:u w:val="single"/>
        </w:rPr>
        <w:t xml:space="preserve"> 26 Kalibr-NK </w:t>
      </w:r>
      <w:r w:rsidRPr="008617FF">
        <w:rPr>
          <w:rFonts w:asciiTheme="majorHAnsi" w:hAnsiTheme="majorHAnsi" w:cstheme="majorHAnsi"/>
          <w:highlight w:val="green"/>
          <w:u w:val="single"/>
        </w:rPr>
        <w:t>cruise missiles</w:t>
      </w:r>
      <w:r w:rsidRPr="008617FF">
        <w:rPr>
          <w:rFonts w:asciiTheme="majorHAnsi" w:hAnsiTheme="majorHAnsi" w:cstheme="majorHAnsi"/>
          <w:sz w:val="16"/>
        </w:rPr>
        <w:t xml:space="preserve"> from ships into Syria, more than 900 miles away. The nuclear mission that has been in existence for decades continues.</w:t>
      </w:r>
    </w:p>
    <w:p w14:paraId="3E5C4743" w14:textId="2EB1EBE9" w:rsidR="00393873" w:rsidRPr="008617FF" w:rsidRDefault="00393873" w:rsidP="00393873">
      <w:pPr>
        <w:rPr>
          <w:rFonts w:asciiTheme="majorHAnsi" w:hAnsiTheme="majorHAnsi" w:cstheme="majorHAnsi"/>
        </w:rPr>
      </w:pPr>
      <w:r w:rsidRPr="008617FF">
        <w:rPr>
          <w:rFonts w:asciiTheme="majorHAnsi" w:hAnsiTheme="majorHAnsi" w:cstheme="majorHAnsi"/>
          <w:sz w:val="16"/>
        </w:rPr>
        <w:t xml:space="preserve">Finding funds to purchase Long-Range Standoff weapons will be challenging with the Budget Control Act in place and the cost of modernizing other components of the U.S. strategic arsenal. Congress must modernize America’s archaic nuclear cruise missiles because </w:t>
      </w:r>
      <w:r w:rsidRPr="008617FF">
        <w:rPr>
          <w:rFonts w:asciiTheme="majorHAnsi" w:hAnsiTheme="majorHAnsi" w:cstheme="majorHAnsi"/>
          <w:u w:val="single"/>
        </w:rPr>
        <w:t xml:space="preserve">they provide the president with </w:t>
      </w:r>
      <w:r w:rsidRPr="008617FF">
        <w:rPr>
          <w:rFonts w:asciiTheme="majorHAnsi" w:hAnsiTheme="majorHAnsi" w:cstheme="majorHAnsi"/>
          <w:b/>
          <w:u w:val="single"/>
        </w:rPr>
        <w:t>more options</w:t>
      </w:r>
      <w:r w:rsidRPr="008617FF">
        <w:rPr>
          <w:rFonts w:asciiTheme="majorHAnsi" w:hAnsiTheme="majorHAnsi" w:cstheme="majorHAnsi"/>
          <w:u w:val="single"/>
        </w:rPr>
        <w:t xml:space="preserve">, protect the bomber fleet and airmen, and </w:t>
      </w:r>
      <w:r w:rsidRPr="008617FF">
        <w:rPr>
          <w:rFonts w:asciiTheme="majorHAnsi" w:hAnsiTheme="majorHAnsi" w:cstheme="majorHAnsi"/>
          <w:highlight w:val="green"/>
          <w:u w:val="single"/>
        </w:rPr>
        <w:t>ensure</w:t>
      </w:r>
      <w:r w:rsidRPr="008617FF">
        <w:rPr>
          <w:rFonts w:asciiTheme="majorHAnsi" w:hAnsiTheme="majorHAnsi" w:cstheme="majorHAnsi"/>
          <w:u w:val="single"/>
        </w:rPr>
        <w:t xml:space="preserve"> the </w:t>
      </w:r>
      <w:r w:rsidRPr="008617FF">
        <w:rPr>
          <w:rFonts w:asciiTheme="majorHAnsi" w:hAnsiTheme="majorHAnsi" w:cstheme="majorHAnsi"/>
          <w:highlight w:val="green"/>
          <w:u w:val="single"/>
        </w:rPr>
        <w:t xml:space="preserve">U.S. </w:t>
      </w:r>
      <w:r w:rsidRPr="008617FF">
        <w:rPr>
          <w:rFonts w:asciiTheme="majorHAnsi" w:hAnsiTheme="majorHAnsi" w:cstheme="majorHAnsi"/>
          <w:b/>
          <w:highlight w:val="green"/>
          <w:u w:val="single"/>
        </w:rPr>
        <w:t>strategic deterrent</w:t>
      </w:r>
      <w:r w:rsidRPr="008617FF">
        <w:rPr>
          <w:rFonts w:asciiTheme="majorHAnsi" w:hAnsiTheme="majorHAnsi" w:cstheme="majorHAnsi"/>
          <w:highlight w:val="green"/>
          <w:u w:val="single"/>
        </w:rPr>
        <w:t xml:space="preserve"> remains safe, secure, and effective</w:t>
      </w:r>
      <w:r w:rsidRPr="008617FF">
        <w:rPr>
          <w:rFonts w:asciiTheme="majorHAnsi" w:hAnsiTheme="majorHAnsi" w:cstheme="majorHAnsi"/>
          <w:u w:val="single"/>
        </w:rPr>
        <w:t>.</w:t>
      </w:r>
      <w:r w:rsidRPr="008617FF">
        <w:rPr>
          <w:rFonts w:asciiTheme="majorHAnsi" w:hAnsiTheme="majorHAnsi" w:cstheme="majorHAnsi"/>
          <w:sz w:val="16"/>
        </w:rPr>
        <w:t xml:space="preserve"> Given the reduced size of the nuclear arsenal and the types of delivery systems, </w:t>
      </w:r>
      <w:r w:rsidRPr="008617FF">
        <w:rPr>
          <w:rFonts w:asciiTheme="majorHAnsi" w:hAnsiTheme="majorHAnsi" w:cstheme="majorHAnsi"/>
          <w:u w:val="single"/>
        </w:rPr>
        <w:t xml:space="preserve">the </w:t>
      </w:r>
      <w:r w:rsidRPr="008617FF">
        <w:rPr>
          <w:rFonts w:asciiTheme="majorHAnsi" w:hAnsiTheme="majorHAnsi" w:cstheme="majorHAnsi"/>
          <w:highlight w:val="green"/>
          <w:u w:val="single"/>
        </w:rPr>
        <w:t xml:space="preserve">U.S. and </w:t>
      </w:r>
      <w:r w:rsidRPr="008617FF">
        <w:rPr>
          <w:rFonts w:asciiTheme="majorHAnsi" w:hAnsiTheme="majorHAnsi" w:cstheme="majorHAnsi"/>
          <w:u w:val="single"/>
        </w:rPr>
        <w:t xml:space="preserve">its </w:t>
      </w:r>
      <w:r w:rsidRPr="008617FF">
        <w:rPr>
          <w:rFonts w:asciiTheme="majorHAnsi" w:hAnsiTheme="majorHAnsi" w:cstheme="majorHAnsi"/>
          <w:b/>
          <w:highlight w:val="green"/>
          <w:u w:val="single"/>
        </w:rPr>
        <w:t xml:space="preserve">allies </w:t>
      </w:r>
      <w:r w:rsidRPr="008617FF">
        <w:rPr>
          <w:rFonts w:asciiTheme="majorHAnsi" w:hAnsiTheme="majorHAnsi" w:cstheme="majorHAnsi"/>
          <w:b/>
          <w:u w:val="single"/>
        </w:rPr>
        <w:t>are</w:t>
      </w:r>
      <w:r w:rsidRPr="008617FF">
        <w:rPr>
          <w:rFonts w:asciiTheme="majorHAnsi" w:hAnsiTheme="majorHAnsi" w:cstheme="majorHAnsi"/>
          <w:b/>
          <w:highlight w:val="green"/>
          <w:u w:val="single"/>
        </w:rPr>
        <w:t xml:space="preserve"> more</w:t>
      </w:r>
      <w:r w:rsidRPr="008617FF">
        <w:rPr>
          <w:rFonts w:asciiTheme="majorHAnsi" w:hAnsiTheme="majorHAnsi" w:cstheme="majorHAnsi"/>
          <w:b/>
          <w:u w:val="single"/>
        </w:rPr>
        <w:t xml:space="preserve"> </w:t>
      </w:r>
      <w:r w:rsidRPr="008617FF">
        <w:rPr>
          <w:rFonts w:asciiTheme="majorHAnsi" w:hAnsiTheme="majorHAnsi" w:cstheme="majorHAnsi"/>
          <w:b/>
          <w:highlight w:val="green"/>
          <w:u w:val="single"/>
        </w:rPr>
        <w:t>susceptible</w:t>
      </w:r>
      <w:r w:rsidRPr="008617FF">
        <w:rPr>
          <w:rFonts w:asciiTheme="majorHAnsi" w:hAnsiTheme="majorHAnsi" w:cstheme="majorHAnsi"/>
          <w:highlight w:val="green"/>
          <w:u w:val="single"/>
        </w:rPr>
        <w:t xml:space="preserve"> to strategic surprise</w:t>
      </w:r>
      <w:r w:rsidRPr="008617FF">
        <w:rPr>
          <w:rFonts w:asciiTheme="majorHAnsi" w:hAnsiTheme="majorHAnsi" w:cstheme="majorHAnsi"/>
          <w:u w:val="single"/>
        </w:rPr>
        <w:t xml:space="preserve"> than at any point since the development of these</w:t>
      </w:r>
      <w:r w:rsidRPr="008617FF">
        <w:rPr>
          <w:rFonts w:asciiTheme="majorHAnsi" w:hAnsiTheme="majorHAnsi" w:cstheme="majorHAnsi"/>
          <w:sz w:val="16"/>
        </w:rPr>
        <w:t xml:space="preserve"> dangerous </w:t>
      </w:r>
      <w:r w:rsidRPr="008617FF">
        <w:rPr>
          <w:rFonts w:asciiTheme="majorHAnsi" w:hAnsiTheme="majorHAnsi" w:cstheme="majorHAnsi"/>
          <w:u w:val="single"/>
        </w:rPr>
        <w:t>weapons.</w:t>
      </w:r>
    </w:p>
    <w:p w14:paraId="416F5C0C" w14:textId="527C7840" w:rsidR="00F24896" w:rsidRDefault="00F24896" w:rsidP="00603E75">
      <w:pPr>
        <w:pStyle w:val="Heading3"/>
        <w:rPr>
          <w:rFonts w:asciiTheme="majorHAnsi" w:hAnsiTheme="majorHAnsi" w:cstheme="majorHAnsi"/>
        </w:rPr>
      </w:pPr>
      <w:r>
        <w:rPr>
          <w:rFonts w:asciiTheme="majorHAnsi" w:hAnsiTheme="majorHAnsi" w:cstheme="majorHAnsi"/>
        </w:rPr>
        <w:lastRenderedPageBreak/>
        <w:t>1AR – UQ</w:t>
      </w:r>
    </w:p>
    <w:p w14:paraId="0C1E18FA" w14:textId="77777777" w:rsidR="00F24896" w:rsidRPr="00102C7C" w:rsidRDefault="00F24896" w:rsidP="00F24896">
      <w:pPr>
        <w:pStyle w:val="Heading4"/>
      </w:pPr>
      <w:r>
        <w:t>Ally assurance low now</w:t>
      </w:r>
    </w:p>
    <w:p w14:paraId="79B0ED9B" w14:textId="77777777" w:rsidR="00F24896" w:rsidRPr="00102C7C" w:rsidRDefault="00F24896" w:rsidP="00F24896">
      <w:r w:rsidRPr="00254556">
        <w:rPr>
          <w:rFonts w:eastAsiaTheme="majorEastAsia" w:cstheme="majorBidi"/>
          <w:b/>
          <w:bCs/>
          <w:sz w:val="26"/>
          <w:szCs w:val="26"/>
        </w:rPr>
        <w:t>Krastev 1-19</w:t>
      </w:r>
      <w:r w:rsidRPr="00102C7C">
        <w:t xml:space="preserve"> (Ivan Krastev "The crisis of American power: How Europeans see Biden’s America," ECFR, 1-19-2021, https://ecfr.eu/publication/the-crisis-of-american-power-how-europeans-see-bidens-america/ )//ILake-VP</w:t>
      </w:r>
    </w:p>
    <w:p w14:paraId="13985BC2" w14:textId="77777777" w:rsidR="00F24896" w:rsidRPr="00254556" w:rsidRDefault="00F24896" w:rsidP="00F24896">
      <w:pPr>
        <w:rPr>
          <w:sz w:val="16"/>
        </w:rPr>
      </w:pPr>
      <w:r w:rsidRPr="00BD5891">
        <w:rPr>
          <w:highlight w:val="green"/>
          <w:u w:val="single"/>
        </w:rPr>
        <w:t>Americans have</w:t>
      </w:r>
      <w:r w:rsidRPr="00F2282A">
        <w:rPr>
          <w:u w:val="single"/>
        </w:rPr>
        <w:t xml:space="preserve"> a </w:t>
      </w:r>
      <w:r w:rsidRPr="00BD5891">
        <w:rPr>
          <w:highlight w:val="green"/>
          <w:u w:val="single"/>
        </w:rPr>
        <w:t xml:space="preserve">new president but </w:t>
      </w:r>
      <w:r w:rsidRPr="00BD5891">
        <w:rPr>
          <w:b/>
          <w:highlight w:val="green"/>
          <w:u w:val="single"/>
        </w:rPr>
        <w:t>not</w:t>
      </w:r>
      <w:r w:rsidRPr="000D43B1">
        <w:rPr>
          <w:b/>
          <w:u w:val="single"/>
        </w:rPr>
        <w:t xml:space="preserve"> </w:t>
      </w:r>
      <w:r w:rsidRPr="00BD5891">
        <w:rPr>
          <w:b/>
          <w:u w:val="single"/>
        </w:rPr>
        <w:t xml:space="preserve">a </w:t>
      </w:r>
      <w:r w:rsidRPr="00BD5891">
        <w:rPr>
          <w:b/>
          <w:highlight w:val="green"/>
          <w:u w:val="single"/>
        </w:rPr>
        <w:t>new country</w:t>
      </w:r>
      <w:r w:rsidRPr="00F2282A">
        <w:rPr>
          <w:u w:val="single"/>
        </w:rPr>
        <w:t>.</w:t>
      </w:r>
      <w:r w:rsidRPr="00254556">
        <w:rPr>
          <w:sz w:val="16"/>
        </w:rPr>
        <w:t xml:space="preserve"> While most Europeans rejoiced at Joe Biden’s victory in the November US presidential election, they </w:t>
      </w:r>
      <w:r w:rsidRPr="00F2282A">
        <w:rPr>
          <w:u w:val="single"/>
        </w:rPr>
        <w:t xml:space="preserve">do </w:t>
      </w:r>
      <w:r w:rsidRPr="00BD5891">
        <w:rPr>
          <w:highlight w:val="green"/>
          <w:u w:val="single"/>
        </w:rPr>
        <w:t>no</w:t>
      </w:r>
      <w:r w:rsidRPr="00F2282A">
        <w:rPr>
          <w:u w:val="single"/>
        </w:rPr>
        <w:t xml:space="preserve">t think he can help America make a </w:t>
      </w:r>
      <w:r w:rsidRPr="00BD5891">
        <w:rPr>
          <w:b/>
          <w:highlight w:val="green"/>
          <w:u w:val="single"/>
        </w:rPr>
        <w:t>comeback</w:t>
      </w:r>
      <w:r w:rsidRPr="00F2282A">
        <w:rPr>
          <w:u w:val="single"/>
        </w:rPr>
        <w:t xml:space="preserve"> as the pre-eminent global leader</w:t>
      </w:r>
      <w:r w:rsidRPr="00254556">
        <w:rPr>
          <w:sz w:val="16"/>
        </w:rPr>
        <w:t>. This is the key finding of a pan-European survey of more than 15,000 people in 11 countries commissioned by the European Council on Foreign Relations, and conducted in November and December by Datapraxis and YouGov.</w:t>
      </w:r>
    </w:p>
    <w:p w14:paraId="5704CC1C" w14:textId="77777777" w:rsidR="00F24896" w:rsidRPr="00254556" w:rsidRDefault="00F24896" w:rsidP="00F24896">
      <w:pPr>
        <w:rPr>
          <w:sz w:val="16"/>
        </w:rPr>
      </w:pPr>
      <w:r w:rsidRPr="00254556">
        <w:rPr>
          <w:sz w:val="16"/>
        </w:rPr>
        <w:t xml:space="preserve">Our survey showed that Europeans’ </w:t>
      </w:r>
      <w:r w:rsidRPr="00F2282A">
        <w:rPr>
          <w:u w:val="single"/>
        </w:rPr>
        <w:t xml:space="preserve">attitudes towards the United States have undergone a </w:t>
      </w:r>
      <w:r w:rsidRPr="00BD5891">
        <w:rPr>
          <w:b/>
          <w:u w:val="single"/>
        </w:rPr>
        <w:t>massive change</w:t>
      </w:r>
      <w:r w:rsidRPr="00254556">
        <w:rPr>
          <w:sz w:val="16"/>
        </w:rPr>
        <w:t xml:space="preserve">. Majorities in key member </w:t>
      </w:r>
      <w:r w:rsidRPr="00BD5891">
        <w:rPr>
          <w:highlight w:val="green"/>
          <w:u w:val="single"/>
        </w:rPr>
        <w:t xml:space="preserve">states </w:t>
      </w:r>
      <w:r w:rsidRPr="00BD5891">
        <w:rPr>
          <w:u w:val="single"/>
        </w:rPr>
        <w:t>now</w:t>
      </w:r>
      <w:r w:rsidRPr="00BD5891">
        <w:rPr>
          <w:highlight w:val="green"/>
          <w:u w:val="single"/>
        </w:rPr>
        <w:t xml:space="preserve"> think</w:t>
      </w:r>
      <w:r w:rsidRPr="00F2282A">
        <w:rPr>
          <w:u w:val="single"/>
        </w:rPr>
        <w:t xml:space="preserve"> the US political </w:t>
      </w:r>
      <w:r w:rsidRPr="00BD5891">
        <w:rPr>
          <w:b/>
          <w:highlight w:val="green"/>
          <w:u w:val="single"/>
        </w:rPr>
        <w:t>system is broken</w:t>
      </w:r>
      <w:r w:rsidRPr="00F2282A">
        <w:rPr>
          <w:u w:val="single"/>
        </w:rPr>
        <w:t>, that China will be more powerful than the US within a decade, and</w:t>
      </w:r>
      <w:r w:rsidRPr="00254556">
        <w:rPr>
          <w:sz w:val="16"/>
        </w:rPr>
        <w:t xml:space="preserve"> that Europeans </w:t>
      </w:r>
      <w:r w:rsidRPr="00BD5891">
        <w:rPr>
          <w:b/>
          <w:highlight w:val="green"/>
          <w:u w:val="single"/>
        </w:rPr>
        <w:t>cannot rely</w:t>
      </w:r>
      <w:r w:rsidRPr="00BD5891">
        <w:rPr>
          <w:b/>
          <w:u w:val="single"/>
        </w:rPr>
        <w:t xml:space="preserve"> on the US </w:t>
      </w:r>
      <w:r w:rsidRPr="00BD5891">
        <w:rPr>
          <w:b/>
          <w:highlight w:val="green"/>
          <w:u w:val="single"/>
        </w:rPr>
        <w:t>to defend them</w:t>
      </w:r>
      <w:r w:rsidRPr="00F2282A">
        <w:rPr>
          <w:u w:val="single"/>
        </w:rPr>
        <w:t>.</w:t>
      </w:r>
      <w:r w:rsidRPr="00254556">
        <w:rPr>
          <w:sz w:val="16"/>
        </w:rPr>
        <w:t xml:space="preserve"> They are </w:t>
      </w:r>
      <w:r w:rsidRPr="00F2282A">
        <w:rPr>
          <w:u w:val="single"/>
        </w:rPr>
        <w:t>drawing radical consequences from these lessons</w:t>
      </w:r>
      <w:r w:rsidRPr="00254556">
        <w:rPr>
          <w:sz w:val="16"/>
        </w:rPr>
        <w:t xml:space="preserve">. Large numbers think Europeans should invest in their own defence and look to Berlin rather than Washington as their most important partner. They </w:t>
      </w:r>
      <w:r w:rsidRPr="00110A12">
        <w:rPr>
          <w:u w:val="single"/>
        </w:rPr>
        <w:t>want to be tougher with the US on economic issues</w:t>
      </w:r>
      <w:r w:rsidRPr="00254556">
        <w:rPr>
          <w:sz w:val="16"/>
        </w:rPr>
        <w:t>. And, rather than aligning with Washington, they want their countries to stay neutral in a conflict between the US and Russia or China.</w:t>
      </w:r>
    </w:p>
    <w:p w14:paraId="6E173592" w14:textId="77777777" w:rsidR="00F24896" w:rsidRPr="00110A12" w:rsidRDefault="00F24896" w:rsidP="00F24896">
      <w:pPr>
        <w:rPr>
          <w:u w:val="single"/>
        </w:rPr>
      </w:pPr>
      <w:r w:rsidRPr="00254556">
        <w:rPr>
          <w:sz w:val="16"/>
        </w:rPr>
        <w:t xml:space="preserve">In the run-up to the Iraq war in 2003, European countries were divided on whether to align with George Bush’s America over values (in Robert Kagan’s famous formulation, Americans were from Mars, Europeans from Venus) but few doubted his power to shape the world. The opposite is true with Biden. Many Europeans believe in his promise to re-engage internationally but – </w:t>
      </w:r>
      <w:r w:rsidRPr="00BD5891">
        <w:rPr>
          <w:highlight w:val="green"/>
          <w:u w:val="single"/>
        </w:rPr>
        <w:t>after witnessing</w:t>
      </w:r>
      <w:r w:rsidRPr="00110A12">
        <w:rPr>
          <w:u w:val="single"/>
        </w:rPr>
        <w:t xml:space="preserve"> America’s </w:t>
      </w:r>
      <w:r w:rsidRPr="00BD5891">
        <w:rPr>
          <w:b/>
          <w:highlight w:val="green"/>
          <w:u w:val="single"/>
        </w:rPr>
        <w:t>response to covid</w:t>
      </w:r>
      <w:r w:rsidRPr="00BD5891">
        <w:rPr>
          <w:b/>
          <w:u w:val="single"/>
        </w:rPr>
        <w:t>-19</w:t>
      </w:r>
      <w:r w:rsidRPr="00110A12">
        <w:rPr>
          <w:u w:val="single"/>
        </w:rPr>
        <w:t xml:space="preserve"> </w:t>
      </w:r>
      <w:r w:rsidRPr="00BD5891">
        <w:rPr>
          <w:highlight w:val="green"/>
          <w:u w:val="single"/>
        </w:rPr>
        <w:t xml:space="preserve">and </w:t>
      </w:r>
      <w:r w:rsidRPr="00BD5891">
        <w:rPr>
          <w:b/>
          <w:highlight w:val="green"/>
          <w:u w:val="single"/>
        </w:rPr>
        <w:t>domestic polarisation</w:t>
      </w:r>
      <w:r w:rsidRPr="00110A12">
        <w:rPr>
          <w:u w:val="single"/>
        </w:rPr>
        <w:t xml:space="preserve"> – </w:t>
      </w:r>
      <w:r w:rsidRPr="00BD5891">
        <w:rPr>
          <w:highlight w:val="green"/>
          <w:u w:val="single"/>
        </w:rPr>
        <w:t xml:space="preserve">most </w:t>
      </w:r>
      <w:r w:rsidRPr="00BD5891">
        <w:rPr>
          <w:b/>
          <w:highlight w:val="green"/>
          <w:u w:val="single"/>
        </w:rPr>
        <w:t>doubt</w:t>
      </w:r>
      <w:r w:rsidRPr="00BD5891">
        <w:rPr>
          <w:b/>
          <w:u w:val="single"/>
        </w:rPr>
        <w:t xml:space="preserve"> </w:t>
      </w:r>
      <w:r w:rsidRPr="00110A12">
        <w:rPr>
          <w:u w:val="single"/>
        </w:rPr>
        <w:t xml:space="preserve">Washington’s </w:t>
      </w:r>
      <w:r w:rsidRPr="00BD5891">
        <w:rPr>
          <w:highlight w:val="green"/>
          <w:u w:val="single"/>
        </w:rPr>
        <w:t>capacity to shape</w:t>
      </w:r>
      <w:r w:rsidRPr="00110A12">
        <w:rPr>
          <w:u w:val="single"/>
        </w:rPr>
        <w:t xml:space="preserve"> the </w:t>
      </w:r>
      <w:r w:rsidRPr="00BD5891">
        <w:rPr>
          <w:highlight w:val="green"/>
          <w:u w:val="single"/>
        </w:rPr>
        <w:t>world.</w:t>
      </w:r>
    </w:p>
    <w:p w14:paraId="0B6F155B" w14:textId="77777777" w:rsidR="00F24896" w:rsidRPr="00254556" w:rsidRDefault="00F24896" w:rsidP="00F24896">
      <w:pPr>
        <w:rPr>
          <w:sz w:val="16"/>
          <w:szCs w:val="16"/>
        </w:rPr>
      </w:pPr>
      <w:r w:rsidRPr="00254556">
        <w:rPr>
          <w:sz w:val="16"/>
          <w:szCs w:val="16"/>
        </w:rPr>
        <w:t>These divisions run through European countries rather than between them. Rather than splitting Europe into its ‘new’ and ‘old’ parts as in 2003, we can identify four new tribes based on their views of power in the twenty-first century.</w:t>
      </w:r>
    </w:p>
    <w:p w14:paraId="3F930C84" w14:textId="77777777" w:rsidR="00F24896" w:rsidRPr="00254556" w:rsidRDefault="00F24896" w:rsidP="00F24896">
      <w:pPr>
        <w:rPr>
          <w:sz w:val="16"/>
        </w:rPr>
      </w:pPr>
      <w:r w:rsidRPr="00254556">
        <w:rPr>
          <w:sz w:val="16"/>
        </w:rPr>
        <w:t xml:space="preserve">During the cold war, public opinion only played a secondary role in the transatlantic relationship, which was considered a raison d’état by policy elites. But the transatlantic relationship in the 2020s is seen as much less existential in both Europe and America – and has for that reason been politicised. It is enough to look at the mind-blowing performance of the American stock market in a year </w:t>
      </w:r>
      <w:r w:rsidRPr="00110A12">
        <w:rPr>
          <w:u w:val="single"/>
        </w:rPr>
        <w:t>when American the economy is in a coma to conclude that, in a time of plague, sentiments are running the world</w:t>
      </w:r>
      <w:r w:rsidRPr="00254556">
        <w:rPr>
          <w:sz w:val="16"/>
        </w:rPr>
        <w:t>. We can see that public moods have policy consequences.</w:t>
      </w:r>
    </w:p>
    <w:p w14:paraId="0753F03C" w14:textId="77777777" w:rsidR="00F24896" w:rsidRPr="00254556" w:rsidRDefault="00F24896" w:rsidP="00F24896">
      <w:pPr>
        <w:rPr>
          <w:sz w:val="16"/>
          <w:szCs w:val="16"/>
        </w:rPr>
      </w:pPr>
      <w:r w:rsidRPr="00254556">
        <w:rPr>
          <w:sz w:val="16"/>
          <w:szCs w:val="16"/>
        </w:rPr>
        <w:t>Happy with Biden, but don’t trust American voters</w:t>
      </w:r>
    </w:p>
    <w:p w14:paraId="3A33DDD4" w14:textId="77777777" w:rsidR="00F24896" w:rsidRPr="00254556" w:rsidRDefault="00F24896" w:rsidP="00F24896">
      <w:pPr>
        <w:rPr>
          <w:sz w:val="16"/>
          <w:szCs w:val="16"/>
        </w:rPr>
      </w:pPr>
      <w:r w:rsidRPr="00254556">
        <w:rPr>
          <w:sz w:val="16"/>
          <w:szCs w:val="16"/>
        </w:rPr>
        <w:t xml:space="preserve">Across the 11 countries covered by ECFR’s poll, 53 per cent of respondents believe that Biden’s victory makes a positive difference to their countries, and 57 per cent that it is beneficial for the EU. Even in Hungary and Poland, whose populations have been among the most pro-Trump in Europe, more people say that his electoral defeat is good for their countries than the opposite. </w:t>
      </w:r>
    </w:p>
    <w:p w14:paraId="72D1D20C" w14:textId="77777777" w:rsidR="00F24896" w:rsidRPr="00254556" w:rsidRDefault="00F24896" w:rsidP="00F24896">
      <w:pPr>
        <w:rPr>
          <w:sz w:val="16"/>
        </w:rPr>
      </w:pPr>
      <w:r w:rsidRPr="00254556">
        <w:rPr>
          <w:sz w:val="16"/>
        </w:rPr>
        <w:t xml:space="preserve">But, although a majority of Europeans are happy with Biden’s election, </w:t>
      </w:r>
      <w:r w:rsidRPr="00110A12">
        <w:rPr>
          <w:u w:val="single"/>
        </w:rPr>
        <w:t xml:space="preserve">many </w:t>
      </w:r>
      <w:r w:rsidRPr="00BD5891">
        <w:rPr>
          <w:highlight w:val="green"/>
          <w:u w:val="single"/>
        </w:rPr>
        <w:t>do not trust</w:t>
      </w:r>
      <w:r w:rsidRPr="00110A12">
        <w:rPr>
          <w:u w:val="single"/>
        </w:rPr>
        <w:t xml:space="preserve"> the </w:t>
      </w:r>
      <w:r w:rsidRPr="00BD5891">
        <w:rPr>
          <w:highlight w:val="green"/>
          <w:u w:val="single"/>
        </w:rPr>
        <w:t xml:space="preserve">American electorate not to </w:t>
      </w:r>
      <w:r w:rsidRPr="00BD5891">
        <w:rPr>
          <w:b/>
          <w:highlight w:val="green"/>
          <w:u w:val="single"/>
        </w:rPr>
        <w:t>vote for another</w:t>
      </w:r>
      <w:r w:rsidRPr="00110A12">
        <w:rPr>
          <w:b/>
          <w:u w:val="single"/>
        </w:rPr>
        <w:t xml:space="preserve"> Donald </w:t>
      </w:r>
      <w:r w:rsidRPr="00BD5891">
        <w:rPr>
          <w:b/>
          <w:highlight w:val="green"/>
          <w:u w:val="single"/>
        </w:rPr>
        <w:t>Trump in four years</w:t>
      </w:r>
      <w:r w:rsidRPr="00110A12">
        <w:rPr>
          <w:b/>
          <w:u w:val="single"/>
        </w:rPr>
        <w:t>.</w:t>
      </w:r>
      <w:r w:rsidRPr="00254556">
        <w:rPr>
          <w:sz w:val="16"/>
        </w:rPr>
        <w:t xml:space="preserve"> Looking at the results for Europe as a whole, 32 per cent of all respondents to ECFR’s poll agree that, after voting for Trump in 2016, Americans cannot be trusted – and only 27 per cent disagree with this statement (the rest do not have an opinion on the issue). Most strikingly, 53 per cent of German respondents say that, after Trump, Americans can no longer be trusted – making them clear outliers on this point. Only in Hungary and Poland do significantly more people disagree with that statement than agree with it.</w:t>
      </w:r>
    </w:p>
    <w:p w14:paraId="767413DC" w14:textId="77777777" w:rsidR="00F24896" w:rsidRPr="00254556" w:rsidRDefault="00F24896" w:rsidP="00F24896">
      <w:pPr>
        <w:rPr>
          <w:sz w:val="16"/>
          <w:szCs w:val="16"/>
        </w:rPr>
      </w:pPr>
      <w:r w:rsidRPr="00254556">
        <w:rPr>
          <w:sz w:val="16"/>
          <w:szCs w:val="16"/>
        </w:rPr>
        <w:t>.</w:t>
      </w:r>
    </w:p>
    <w:p w14:paraId="36D28CE1" w14:textId="77777777" w:rsidR="00F24896" w:rsidRPr="00F24896" w:rsidRDefault="00F24896" w:rsidP="00F24896"/>
    <w:p w14:paraId="0F48805C" w14:textId="1B69B5C7" w:rsidR="00603E75" w:rsidRPr="008617FF" w:rsidRDefault="00603E75" w:rsidP="00603E75">
      <w:pPr>
        <w:pStyle w:val="Heading3"/>
        <w:rPr>
          <w:rFonts w:asciiTheme="majorHAnsi" w:hAnsiTheme="majorHAnsi" w:cstheme="majorHAnsi"/>
        </w:rPr>
      </w:pPr>
      <w:r w:rsidRPr="008617FF">
        <w:rPr>
          <w:rFonts w:asciiTheme="majorHAnsi" w:hAnsiTheme="majorHAnsi" w:cstheme="majorHAnsi"/>
        </w:rPr>
        <w:lastRenderedPageBreak/>
        <w:t>1AR – LT – Arms Racing</w:t>
      </w:r>
    </w:p>
    <w:p w14:paraId="6B710D01" w14:textId="77777777" w:rsidR="00603E75" w:rsidRPr="008617FF" w:rsidRDefault="00603E75" w:rsidP="00603E75">
      <w:pPr>
        <w:pStyle w:val="Heading4"/>
        <w:rPr>
          <w:rStyle w:val="Style13ptBold"/>
          <w:rFonts w:asciiTheme="majorHAnsi" w:hAnsiTheme="majorHAnsi" w:cstheme="majorHAnsi"/>
          <w:b/>
          <w:bCs w:val="0"/>
        </w:rPr>
      </w:pPr>
      <w:r w:rsidRPr="008617FF">
        <w:rPr>
          <w:rStyle w:val="Style13ptBold"/>
          <w:rFonts w:asciiTheme="majorHAnsi" w:hAnsiTheme="majorHAnsi" w:cstheme="majorHAnsi"/>
          <w:b/>
        </w:rPr>
        <w:t xml:space="preserve">Arms racing causes prolif and collapses the NPT. </w:t>
      </w:r>
    </w:p>
    <w:p w14:paraId="6B0CD96B" w14:textId="77777777" w:rsidR="00603E75" w:rsidRPr="008617FF" w:rsidRDefault="00603E75" w:rsidP="00603E75">
      <w:pPr>
        <w:rPr>
          <w:rFonts w:asciiTheme="majorHAnsi" w:hAnsiTheme="majorHAnsi" w:cstheme="majorHAnsi"/>
        </w:rPr>
      </w:pPr>
      <w:r w:rsidRPr="008617FF">
        <w:rPr>
          <w:rStyle w:val="Style13ptBold"/>
          <w:rFonts w:asciiTheme="majorHAnsi" w:hAnsiTheme="majorHAnsi" w:cstheme="majorHAnsi"/>
        </w:rPr>
        <w:t>Vikram 20</w:t>
      </w:r>
      <w:r w:rsidRPr="008617FF">
        <w:rPr>
          <w:rFonts w:asciiTheme="majorHAnsi" w:hAnsiTheme="majorHAnsi" w:cstheme="majorHAnsi"/>
        </w:rPr>
        <w:t xml:space="preserve"> [Akshai Vikram, Roger L. Hale Fellow at Ploughshares Fund, focuses on U.S. nuclear policy. A previous opposition researcher for the Democratic National Committee and a campaign staffer for the Kentucky Democratic Party. He has written on U.S. nuclear policy and U.S.-Iran relations for outlets such as Inkstick Media, The National Interest, Defense One, and the Quincy Institute’s Responsible Statecraft. M.A. in International Economics and American Foreign Policy from the Johns Hopkins University SAIS. B.A. in International Studies and Political Science from Johns Hopkins Baltimore; Published: 8-2020; " The New Nuclear Arms Race"; Ploughshares Fund; Accessed: 7-16-2021; https://www.ploughshares.org/sites/default/files/Hale-Report-2020_v7.pdf]//KL</w:t>
      </w:r>
    </w:p>
    <w:p w14:paraId="66FDDA06" w14:textId="77777777" w:rsidR="00603E75" w:rsidRPr="008617FF" w:rsidRDefault="00603E75" w:rsidP="00603E75">
      <w:pPr>
        <w:rPr>
          <w:rStyle w:val="StyleUnderline"/>
          <w:rFonts w:asciiTheme="majorHAnsi" w:hAnsiTheme="majorHAnsi" w:cstheme="majorHAnsi"/>
        </w:rPr>
      </w:pPr>
      <w:r w:rsidRPr="008617FF">
        <w:rPr>
          <w:rFonts w:asciiTheme="majorHAnsi" w:hAnsiTheme="majorHAnsi" w:cstheme="majorHAnsi"/>
          <w:sz w:val="16"/>
        </w:rPr>
        <w:t xml:space="preserve">Finally, </w:t>
      </w:r>
      <w:r w:rsidRPr="008617FF">
        <w:rPr>
          <w:rStyle w:val="StyleUnderline"/>
          <w:rFonts w:asciiTheme="majorHAnsi" w:hAnsiTheme="majorHAnsi" w:cstheme="majorHAnsi"/>
        </w:rPr>
        <w:t xml:space="preserve">Washington’s and Moscow’s continued </w:t>
      </w:r>
      <w:r w:rsidRPr="008617FF">
        <w:rPr>
          <w:rStyle w:val="StyleUnderline"/>
          <w:rFonts w:asciiTheme="majorHAnsi" w:hAnsiTheme="majorHAnsi" w:cstheme="majorHAnsi"/>
          <w:highlight w:val="cyan"/>
        </w:rPr>
        <w:t>reliance on nuclear weapons</w:t>
      </w:r>
      <w:r w:rsidRPr="008617FF">
        <w:rPr>
          <w:rStyle w:val="StyleUnderline"/>
          <w:rFonts w:asciiTheme="majorHAnsi" w:hAnsiTheme="majorHAnsi" w:cstheme="majorHAnsi"/>
        </w:rPr>
        <w:t xml:space="preserve"> has </w:t>
      </w:r>
      <w:r w:rsidRPr="008617FF">
        <w:rPr>
          <w:rStyle w:val="Emphasis"/>
          <w:rFonts w:asciiTheme="majorHAnsi" w:hAnsiTheme="majorHAnsi" w:cstheme="majorHAnsi"/>
          <w:highlight w:val="cyan"/>
        </w:rPr>
        <w:t>undercut</w:t>
      </w:r>
      <w:r w:rsidRPr="008617FF">
        <w:rPr>
          <w:rStyle w:val="StyleUnderline"/>
          <w:rFonts w:asciiTheme="majorHAnsi" w:hAnsiTheme="majorHAnsi" w:cstheme="majorHAnsi"/>
        </w:rPr>
        <w:t xml:space="preserve"> their </w:t>
      </w:r>
      <w:r w:rsidRPr="008617FF">
        <w:rPr>
          <w:rStyle w:val="StyleUnderline"/>
          <w:rFonts w:asciiTheme="majorHAnsi" w:hAnsiTheme="majorHAnsi" w:cstheme="majorHAnsi"/>
          <w:highlight w:val="cyan"/>
        </w:rPr>
        <w:t>nonproliferation</w:t>
      </w:r>
      <w:r w:rsidRPr="008617FF">
        <w:rPr>
          <w:rStyle w:val="StyleUnderline"/>
          <w:rFonts w:asciiTheme="majorHAnsi" w:hAnsiTheme="majorHAnsi" w:cstheme="majorHAnsi"/>
        </w:rPr>
        <w:t xml:space="preserve"> efforts. </w:t>
      </w:r>
      <w:r w:rsidRPr="008617FF">
        <w:rPr>
          <w:rStyle w:val="StyleUnderline"/>
          <w:rFonts w:asciiTheme="majorHAnsi" w:hAnsiTheme="majorHAnsi" w:cstheme="majorHAnsi"/>
          <w:highlight w:val="cyan"/>
        </w:rPr>
        <w:t>How can other countries believe nuc</w:t>
      </w:r>
      <w:r w:rsidRPr="008617FF">
        <w:rPr>
          <w:rStyle w:val="StyleUnderline"/>
          <w:rFonts w:asciiTheme="majorHAnsi" w:hAnsiTheme="majorHAnsi" w:cstheme="majorHAnsi"/>
        </w:rPr>
        <w:t>lear weapon</w:t>
      </w:r>
      <w:r w:rsidRPr="008617FF">
        <w:rPr>
          <w:rStyle w:val="StyleUnderline"/>
          <w:rFonts w:asciiTheme="majorHAnsi" w:hAnsiTheme="majorHAnsi" w:cstheme="majorHAnsi"/>
          <w:highlight w:val="cyan"/>
        </w:rPr>
        <w:t xml:space="preserve">s are </w:t>
      </w:r>
      <w:r w:rsidRPr="008617FF">
        <w:rPr>
          <w:rStyle w:val="Emphasis"/>
          <w:rFonts w:asciiTheme="majorHAnsi" w:hAnsiTheme="majorHAnsi" w:cstheme="majorHAnsi"/>
          <w:highlight w:val="cyan"/>
        </w:rPr>
        <w:t>not necessary</w:t>
      </w:r>
      <w:r w:rsidRPr="008617FF">
        <w:rPr>
          <w:rFonts w:asciiTheme="majorHAnsi" w:hAnsiTheme="majorHAnsi" w:cstheme="majorHAnsi"/>
          <w:sz w:val="16"/>
        </w:rPr>
        <w:t xml:space="preserve"> for their security, </w:t>
      </w:r>
      <w:r w:rsidRPr="008617FF">
        <w:rPr>
          <w:rStyle w:val="StyleUnderline"/>
          <w:rFonts w:asciiTheme="majorHAnsi" w:hAnsiTheme="majorHAnsi" w:cstheme="majorHAnsi"/>
          <w:highlight w:val="cyan"/>
        </w:rPr>
        <w:t>when</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even </w:t>
      </w:r>
      <w:r w:rsidRPr="008617FF">
        <w:rPr>
          <w:rStyle w:val="Emphasis"/>
          <w:rFonts w:asciiTheme="majorHAnsi" w:hAnsiTheme="majorHAnsi" w:cstheme="majorHAnsi"/>
          <w:highlight w:val="cyan"/>
        </w:rPr>
        <w:t>countries</w:t>
      </w:r>
      <w:r w:rsidRPr="008617FF">
        <w:rPr>
          <w:rStyle w:val="StyleUnderline"/>
          <w:rFonts w:asciiTheme="majorHAnsi" w:hAnsiTheme="majorHAnsi" w:cstheme="majorHAnsi"/>
          <w:highlight w:val="cyan"/>
        </w:rPr>
        <w:t xml:space="preserve"> with </w:t>
      </w:r>
      <w:r w:rsidRPr="008617FF">
        <w:rPr>
          <w:rStyle w:val="Emphasis"/>
          <w:rFonts w:asciiTheme="majorHAnsi" w:hAnsiTheme="majorHAnsi" w:cstheme="majorHAnsi"/>
          <w:highlight w:val="cyan"/>
        </w:rPr>
        <w:t>powerful</w:t>
      </w:r>
      <w:r w:rsidRPr="008617FF">
        <w:rPr>
          <w:rStyle w:val="StyleUnderline"/>
          <w:rFonts w:asciiTheme="majorHAnsi" w:hAnsiTheme="majorHAnsi" w:cstheme="majorHAnsi"/>
          <w:highlight w:val="cyan"/>
        </w:rPr>
        <w:t xml:space="preserve"> conventional forces are </w:t>
      </w:r>
      <w:r w:rsidRPr="008617FF">
        <w:rPr>
          <w:rStyle w:val="Emphasis"/>
          <w:rFonts w:asciiTheme="majorHAnsi" w:hAnsiTheme="majorHAnsi" w:cstheme="majorHAnsi"/>
          <w:highlight w:val="cyan"/>
        </w:rPr>
        <w:t>afraid to relinquish</w:t>
      </w:r>
      <w:r w:rsidRPr="008617FF">
        <w:rPr>
          <w:rFonts w:asciiTheme="majorHAnsi" w:hAnsiTheme="majorHAnsi" w:cstheme="majorHAnsi"/>
          <w:sz w:val="16"/>
        </w:rPr>
        <w:t xml:space="preserve"> the bomb? This question bears special import ahead of the anticipated 2021 NPT Review Conference. Already, four countries – India, Pakistan, Israel, and North Korea – maintain nuclear weapons outside the NPT. </w:t>
      </w:r>
      <w:r w:rsidRPr="008617FF">
        <w:rPr>
          <w:rStyle w:val="StyleUnderline"/>
          <w:rFonts w:asciiTheme="majorHAnsi" w:hAnsiTheme="majorHAnsi" w:cstheme="majorHAnsi"/>
          <w:highlight w:val="cyan"/>
        </w:rPr>
        <w:t>A new arms race</w:t>
      </w:r>
      <w:r w:rsidRPr="008617FF">
        <w:rPr>
          <w:rFonts w:asciiTheme="majorHAnsi" w:hAnsiTheme="majorHAnsi" w:cstheme="majorHAnsi"/>
          <w:sz w:val="16"/>
        </w:rPr>
        <w:t xml:space="preserve"> between the U.S. and Russia could very well </w:t>
      </w:r>
      <w:r w:rsidRPr="008617FF">
        <w:rPr>
          <w:rStyle w:val="StyleUnderline"/>
          <w:rFonts w:asciiTheme="majorHAnsi" w:hAnsiTheme="majorHAnsi" w:cstheme="majorHAnsi"/>
          <w:highlight w:val="cyan"/>
        </w:rPr>
        <w:t xml:space="preserve">cause more countries to </w:t>
      </w:r>
      <w:r w:rsidRPr="008617FF">
        <w:rPr>
          <w:rStyle w:val="Emphasis"/>
          <w:rFonts w:asciiTheme="majorHAnsi" w:hAnsiTheme="majorHAnsi" w:cstheme="majorHAnsi"/>
          <w:highlight w:val="cyan"/>
        </w:rPr>
        <w:t>pursue</w:t>
      </w:r>
      <w:r w:rsidRPr="008617FF">
        <w:rPr>
          <w:rStyle w:val="StyleUnderline"/>
          <w:rFonts w:asciiTheme="majorHAnsi" w:hAnsiTheme="majorHAnsi" w:cstheme="majorHAnsi"/>
          <w:highlight w:val="cyan"/>
        </w:rPr>
        <w:t xml:space="preserve"> nuc</w:t>
      </w:r>
      <w:r w:rsidRPr="008617FF">
        <w:rPr>
          <w:rStyle w:val="StyleUnderline"/>
          <w:rFonts w:asciiTheme="majorHAnsi" w:hAnsiTheme="majorHAnsi" w:cstheme="majorHAnsi"/>
        </w:rPr>
        <w:t>lear weapon</w:t>
      </w:r>
      <w:r w:rsidRPr="008617FF">
        <w:rPr>
          <w:rStyle w:val="StyleUnderline"/>
          <w:rFonts w:asciiTheme="majorHAnsi" w:hAnsiTheme="majorHAnsi" w:cstheme="majorHAnsi"/>
          <w:highlight w:val="cyan"/>
        </w:rPr>
        <w:t>s</w:t>
      </w:r>
      <w:r w:rsidRPr="008617FF">
        <w:rPr>
          <w:rStyle w:val="StyleUnderline"/>
          <w:rFonts w:asciiTheme="majorHAnsi" w:hAnsiTheme="majorHAnsi" w:cstheme="majorHAnsi"/>
        </w:rPr>
        <w:t>.</w:t>
      </w:r>
    </w:p>
    <w:p w14:paraId="33A217A2" w14:textId="77777777" w:rsidR="00603E75" w:rsidRPr="008617FF" w:rsidRDefault="00603E75" w:rsidP="00603E75">
      <w:pPr>
        <w:pStyle w:val="Heading4"/>
        <w:rPr>
          <w:rStyle w:val="Style13ptBold"/>
          <w:rFonts w:asciiTheme="majorHAnsi" w:hAnsiTheme="majorHAnsi" w:cstheme="majorHAnsi"/>
          <w:b/>
          <w:bCs w:val="0"/>
        </w:rPr>
      </w:pPr>
      <w:r w:rsidRPr="008617FF">
        <w:rPr>
          <w:rStyle w:val="Style13ptBold"/>
          <w:rFonts w:asciiTheme="majorHAnsi" w:hAnsiTheme="majorHAnsi" w:cstheme="majorHAnsi"/>
          <w:b/>
        </w:rPr>
        <w:t xml:space="preserve">Collapse of arms control and overproduction causes proliferation. </w:t>
      </w:r>
    </w:p>
    <w:p w14:paraId="6C717A90" w14:textId="77777777" w:rsidR="00603E75" w:rsidRPr="008617FF" w:rsidRDefault="00603E75" w:rsidP="00603E75">
      <w:pPr>
        <w:rPr>
          <w:rStyle w:val="StyleUnderline"/>
          <w:rFonts w:asciiTheme="majorHAnsi" w:hAnsiTheme="majorHAnsi" w:cstheme="majorHAnsi"/>
          <w:b/>
          <w:u w:val="none"/>
        </w:rPr>
      </w:pPr>
      <w:r w:rsidRPr="008617FF">
        <w:rPr>
          <w:rStyle w:val="Style13ptBold"/>
          <w:rFonts w:asciiTheme="majorHAnsi" w:hAnsiTheme="majorHAnsi" w:cstheme="majorHAnsi"/>
        </w:rPr>
        <w:t>Vikram 20</w:t>
      </w:r>
      <w:r w:rsidRPr="008617FF">
        <w:rPr>
          <w:rFonts w:asciiTheme="majorHAnsi" w:hAnsiTheme="majorHAnsi" w:cstheme="majorHAnsi"/>
        </w:rPr>
        <w:t xml:space="preserve"> [Akshai Vikram, Roger L. Hale Fellow at Ploughshares Fund, focuses on U.S. nuclear policy. A previous opposition researcher for the Democratic National Committee and a campaign staffer for the Kentucky Democratic Party. He has written on U.S. nuclear policy and U.S.-Iran relations for outlets such as Inkstick Media, The National Interest, Defense One, and the Quincy Institute’s Responsible Statecraft. M.A. in International Economics and American Foreign Policy from the Johns Hopkins University SAIS. B.A. in International Studies and Political Science from Johns Hopkins Baltimore; Published: 8-2020; " The New Nuclear Arms Race"; Ploughshares Fund; Accessed: 7-16-2021; https://www.ploughshares.org/sites/default/files/Hale-Report-2020_v7.pdf]//KL</w:t>
      </w:r>
    </w:p>
    <w:p w14:paraId="5877E8E9" w14:textId="77777777" w:rsidR="00603E75" w:rsidRPr="008617FF" w:rsidRDefault="00603E75" w:rsidP="00603E75">
      <w:pPr>
        <w:rPr>
          <w:rFonts w:asciiTheme="majorHAnsi" w:hAnsiTheme="majorHAnsi" w:cstheme="majorHAnsi"/>
          <w:sz w:val="16"/>
        </w:rPr>
      </w:pPr>
      <w:r w:rsidRPr="008617FF">
        <w:rPr>
          <w:rFonts w:asciiTheme="majorHAnsi" w:hAnsiTheme="majorHAnsi" w:cstheme="majorHAnsi"/>
          <w:sz w:val="16"/>
        </w:rPr>
        <w:t xml:space="preserve">Another key driver of the quest for ever-larger arsenals was concerns about nonproliferation and alliances. Both superpowers were concerned by their allies’ attempts to acquire nuclear weapons for themselves. Some of this worry would eventually be justified, as several countries managed to acquire them over the resistance of either superpower. To restrain such proliferation, the U.S. pursued greater and greater stockpiles, hoping that such an action might reassure allies and increase superpower credibility to extended deterrence.27 The Soviet Union responded by trying to match U.S. nuclear weapons production. For the U.S., </w:t>
      </w:r>
      <w:r w:rsidRPr="008617FF">
        <w:rPr>
          <w:rStyle w:val="StyleUnderline"/>
          <w:rFonts w:asciiTheme="majorHAnsi" w:hAnsiTheme="majorHAnsi" w:cstheme="majorHAnsi"/>
          <w:highlight w:val="cyan"/>
        </w:rPr>
        <w:t>extended deterrence</w:t>
      </w:r>
      <w:r w:rsidRPr="008617FF">
        <w:rPr>
          <w:rStyle w:val="StyleUnderline"/>
          <w:rFonts w:asciiTheme="majorHAnsi" w:hAnsiTheme="majorHAnsi" w:cstheme="majorHAnsi"/>
        </w:rPr>
        <w:t xml:space="preserve"> to allies </w:t>
      </w:r>
      <w:r w:rsidRPr="008617FF">
        <w:rPr>
          <w:rStyle w:val="StyleUnderline"/>
          <w:rFonts w:asciiTheme="majorHAnsi" w:hAnsiTheme="majorHAnsi" w:cstheme="majorHAnsi"/>
          <w:highlight w:val="cyan"/>
        </w:rPr>
        <w:t xml:space="preserve">is </w:t>
      </w:r>
      <w:r w:rsidRPr="008617FF">
        <w:rPr>
          <w:rStyle w:val="Emphasis"/>
          <w:rFonts w:asciiTheme="majorHAnsi" w:hAnsiTheme="majorHAnsi" w:cstheme="majorHAnsi"/>
          <w:highlight w:val="cyan"/>
        </w:rPr>
        <w:t>no longer dependent</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on</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highlight w:val="cyan"/>
        </w:rPr>
        <w:t>overproduction</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of nuc</w:t>
      </w:r>
      <w:r w:rsidRPr="008617FF">
        <w:rPr>
          <w:rStyle w:val="StyleUnderline"/>
          <w:rFonts w:asciiTheme="majorHAnsi" w:hAnsiTheme="majorHAnsi" w:cstheme="majorHAnsi"/>
        </w:rPr>
        <w:t>lear weapon</w:t>
      </w:r>
      <w:r w:rsidRPr="008617FF">
        <w:rPr>
          <w:rStyle w:val="StyleUnderline"/>
          <w:rFonts w:asciiTheme="majorHAnsi" w:hAnsiTheme="majorHAnsi" w:cstheme="majorHAnsi"/>
          <w:highlight w:val="cyan"/>
        </w:rPr>
        <w:t>s</w:t>
      </w:r>
      <w:r w:rsidRPr="008617FF">
        <w:rPr>
          <w:rFonts w:asciiTheme="majorHAnsi" w:hAnsiTheme="majorHAnsi" w:cstheme="majorHAnsi"/>
          <w:sz w:val="16"/>
        </w:rPr>
        <w:t xml:space="preserve">, if it ever was. Today, </w:t>
      </w: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cyan"/>
        </w:rPr>
        <w:t>U.S. allies</w:t>
      </w:r>
      <w:r w:rsidRPr="008617FF">
        <w:rPr>
          <w:rFonts w:asciiTheme="majorHAnsi" w:hAnsiTheme="majorHAnsi" w:cstheme="majorHAnsi"/>
          <w:sz w:val="16"/>
        </w:rPr>
        <w:t xml:space="preserve"> most technologically </w:t>
      </w:r>
      <w:r w:rsidRPr="008617FF">
        <w:rPr>
          <w:rStyle w:val="StyleUnderline"/>
          <w:rFonts w:asciiTheme="majorHAnsi" w:hAnsiTheme="majorHAnsi" w:cstheme="majorHAnsi"/>
          <w:highlight w:val="cyan"/>
        </w:rPr>
        <w:t>capable of producing their own</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nuc</w:t>
      </w:r>
      <w:r w:rsidRPr="008617FF">
        <w:rPr>
          <w:rStyle w:val="StyleUnderline"/>
          <w:rFonts w:asciiTheme="majorHAnsi" w:hAnsiTheme="majorHAnsi" w:cstheme="majorHAnsi"/>
        </w:rPr>
        <w:t>lear weapon</w:t>
      </w:r>
      <w:r w:rsidRPr="008617FF">
        <w:rPr>
          <w:rStyle w:val="StyleUnderline"/>
          <w:rFonts w:asciiTheme="majorHAnsi" w:hAnsiTheme="majorHAnsi" w:cstheme="majorHAnsi"/>
          <w:highlight w:val="cyan"/>
        </w:rPr>
        <w:t>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are</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resolutely </w:t>
      </w:r>
      <w:r w:rsidRPr="008617FF">
        <w:rPr>
          <w:rStyle w:val="Emphasis"/>
          <w:rFonts w:asciiTheme="majorHAnsi" w:hAnsiTheme="majorHAnsi" w:cstheme="majorHAnsi"/>
          <w:highlight w:val="cyan"/>
        </w:rPr>
        <w:t>opposed</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 xml:space="preserve">to basing </w:t>
      </w:r>
      <w:r w:rsidRPr="008617FF">
        <w:rPr>
          <w:rStyle w:val="Emphasis"/>
          <w:rFonts w:asciiTheme="majorHAnsi" w:hAnsiTheme="majorHAnsi" w:cstheme="majorHAnsi"/>
          <w:highlight w:val="cyan"/>
        </w:rPr>
        <w:t>new</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nuc</w:t>
      </w:r>
      <w:r w:rsidRPr="008617FF">
        <w:rPr>
          <w:rStyle w:val="StyleUnderline"/>
          <w:rFonts w:asciiTheme="majorHAnsi" w:hAnsiTheme="majorHAnsi" w:cstheme="majorHAnsi"/>
        </w:rPr>
        <w:t>lear weapon</w:t>
      </w:r>
      <w:r w:rsidRPr="008617FF">
        <w:rPr>
          <w:rStyle w:val="StyleUnderline"/>
          <w:rFonts w:asciiTheme="majorHAnsi" w:hAnsiTheme="majorHAnsi" w:cstheme="majorHAnsi"/>
          <w:highlight w:val="cyan"/>
        </w:rPr>
        <w:t>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or</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cyan"/>
        </w:rPr>
        <w:t>losing arms control</w:t>
      </w:r>
      <w:r w:rsidRPr="008617FF">
        <w:rPr>
          <w:rStyle w:val="StyleUnderline"/>
          <w:rFonts w:asciiTheme="majorHAnsi" w:hAnsiTheme="majorHAnsi" w:cstheme="majorHAnsi"/>
        </w:rPr>
        <w:t xml:space="preserve"> agreements</w:t>
      </w:r>
      <w:r w:rsidRPr="008617FF">
        <w:rPr>
          <w:rFonts w:asciiTheme="majorHAnsi" w:hAnsiTheme="majorHAnsi" w:cstheme="majorHAnsi"/>
          <w:sz w:val="16"/>
        </w:rPr>
        <w:t>.28</w:t>
      </w:r>
    </w:p>
    <w:p w14:paraId="62EF3EC9" w14:textId="48373B32" w:rsidR="00603E75" w:rsidRDefault="00603E75" w:rsidP="00E33CB2">
      <w:pPr>
        <w:rPr>
          <w:rFonts w:asciiTheme="majorHAnsi" w:hAnsiTheme="majorHAnsi" w:cstheme="majorHAnsi"/>
        </w:rPr>
      </w:pPr>
      <w:r w:rsidRPr="008617FF">
        <w:rPr>
          <w:rFonts w:asciiTheme="majorHAnsi" w:hAnsiTheme="majorHAnsi" w:cstheme="majorHAnsi"/>
        </w:rPr>
        <w:t xml:space="preserve">&lt;&lt;&lt;FOOTNOTE 28 BEGINS&gt;&gt;&gt; </w:t>
      </w:r>
      <w:r w:rsidRPr="008617FF">
        <w:rPr>
          <w:rFonts w:asciiTheme="majorHAnsi" w:hAnsiTheme="majorHAnsi" w:cstheme="majorHAnsi"/>
          <w:sz w:val="16"/>
        </w:rPr>
        <w:t xml:space="preserve">28 For just one example, see </w:t>
      </w:r>
      <w:r w:rsidRPr="008617FF">
        <w:rPr>
          <w:rStyle w:val="StyleUnderline"/>
          <w:rFonts w:asciiTheme="majorHAnsi" w:hAnsiTheme="majorHAnsi" w:cstheme="majorHAnsi"/>
          <w:highlight w:val="cyan"/>
        </w:rPr>
        <w:t>Japan</w:t>
      </w:r>
      <w:r w:rsidRPr="008617FF">
        <w:rPr>
          <w:rStyle w:val="StyleUnderline"/>
          <w:rFonts w:asciiTheme="majorHAnsi" w:hAnsiTheme="majorHAnsi" w:cstheme="majorHAnsi"/>
        </w:rPr>
        <w:t>’s resistance to basing</w:t>
      </w:r>
      <w:r w:rsidRPr="008617FF">
        <w:rPr>
          <w:rFonts w:asciiTheme="majorHAnsi" w:hAnsiTheme="majorHAnsi" w:cstheme="majorHAnsi"/>
          <w:sz w:val="16"/>
        </w:rPr>
        <w:t xml:space="preserve"> U.S. ground-launched intermediate-range </w:t>
      </w:r>
      <w:r w:rsidRPr="008617FF">
        <w:rPr>
          <w:rStyle w:val="StyleUnderline"/>
          <w:rFonts w:asciiTheme="majorHAnsi" w:hAnsiTheme="majorHAnsi" w:cstheme="majorHAnsi"/>
        </w:rPr>
        <w:t>missiles</w:t>
      </w:r>
      <w:r w:rsidRPr="008617FF">
        <w:rPr>
          <w:rFonts w:asciiTheme="majorHAnsi" w:hAnsiTheme="majorHAnsi" w:cstheme="majorHAnsi"/>
          <w:sz w:val="16"/>
        </w:rPr>
        <w:t xml:space="preserve"> following the collapse of the INF Treaty. David S. Cloud, “U.S. seeks to house missiles in the Pacific. Some </w:t>
      </w:r>
      <w:r w:rsidRPr="008617FF">
        <w:rPr>
          <w:rStyle w:val="StyleUnderline"/>
          <w:rFonts w:asciiTheme="majorHAnsi" w:hAnsiTheme="majorHAnsi" w:cstheme="majorHAnsi"/>
        </w:rPr>
        <w:t>allies don’t want them</w:t>
      </w:r>
      <w:r w:rsidRPr="008617FF">
        <w:rPr>
          <w:rFonts w:asciiTheme="majorHAnsi" w:hAnsiTheme="majorHAnsi" w:cstheme="majorHAnsi"/>
          <w:sz w:val="16"/>
        </w:rPr>
        <w:t xml:space="preserve">,” Los Angeles Times. June 10, 2020. https://www.latimes.com/politics/ story/2020-06-10/pentagon-to-build-up-missiles-in-western-pacific-to-combat-chinas-expansion </w:t>
      </w:r>
      <w:r w:rsidRPr="008617FF">
        <w:rPr>
          <w:rFonts w:asciiTheme="majorHAnsi" w:hAnsiTheme="majorHAnsi" w:cstheme="majorHAnsi"/>
        </w:rPr>
        <w:t>&lt;&lt;&lt;FOOTNOTE 28 ENDS&gt;&gt;&gt;</w:t>
      </w:r>
    </w:p>
    <w:p w14:paraId="3B5A8568" w14:textId="23A3EE07" w:rsidR="00D67A3C" w:rsidRPr="008617FF" w:rsidRDefault="00D67A3C" w:rsidP="00D67A3C">
      <w:pPr>
        <w:pStyle w:val="Heading3"/>
        <w:rPr>
          <w:rFonts w:asciiTheme="majorHAnsi" w:hAnsiTheme="majorHAnsi" w:cstheme="majorHAnsi"/>
        </w:rPr>
      </w:pPr>
      <w:r w:rsidRPr="008617FF">
        <w:rPr>
          <w:rFonts w:asciiTheme="majorHAnsi" w:hAnsiTheme="majorHAnsi" w:cstheme="majorHAnsi"/>
        </w:rPr>
        <w:lastRenderedPageBreak/>
        <w:t>1AR - !/T – Prolif Good</w:t>
      </w:r>
    </w:p>
    <w:p w14:paraId="4B79E858" w14:textId="48F35D99" w:rsidR="00D67A3C" w:rsidRPr="008617FF" w:rsidRDefault="00D67A3C" w:rsidP="00D67A3C">
      <w:pPr>
        <w:pStyle w:val="Heading4"/>
        <w:rPr>
          <w:rFonts w:asciiTheme="majorHAnsi" w:hAnsiTheme="majorHAnsi" w:cstheme="majorHAnsi"/>
        </w:rPr>
      </w:pPr>
      <w:r w:rsidRPr="008617FF">
        <w:rPr>
          <w:rFonts w:asciiTheme="majorHAnsi" w:hAnsiTheme="majorHAnsi" w:cstheme="majorHAnsi"/>
        </w:rPr>
        <w:t>Allied prolif is good – allows for more credible deterrence in Asia</w:t>
      </w:r>
    </w:p>
    <w:p w14:paraId="1ED35C00" w14:textId="77777777" w:rsidR="00D67A3C" w:rsidRPr="008617FF" w:rsidRDefault="00D67A3C" w:rsidP="00D67A3C">
      <w:pPr>
        <w:rPr>
          <w:rStyle w:val="Style13ptBold"/>
          <w:rFonts w:asciiTheme="majorHAnsi" w:hAnsiTheme="majorHAnsi" w:cstheme="majorHAnsi"/>
          <w:b w:val="0"/>
          <w:sz w:val="22"/>
        </w:rPr>
      </w:pPr>
      <w:r w:rsidRPr="008617FF">
        <w:rPr>
          <w:rStyle w:val="Style13ptBold"/>
          <w:rFonts w:asciiTheme="majorHAnsi" w:hAnsiTheme="majorHAnsi" w:cstheme="majorHAnsi"/>
        </w:rPr>
        <w:t xml:space="preserve">Bandow 20 </w:t>
      </w:r>
      <w:r w:rsidRPr="008617FF">
        <w:rPr>
          <w:rFonts w:asciiTheme="majorHAnsi" w:hAnsiTheme="majorHAnsi" w:cstheme="majorHAnsi"/>
        </w:rPr>
        <w:t xml:space="preserve">(Doug, senior fellow at the Cato Institute. A former special assistant to President Ronald Reagan, he is the author of several books, including Tripwire: Korea and U.S. Foreign Policy in a Changed World. 12-30-20 “America’s Asian Allies Need Their Own Nukes” </w:t>
      </w:r>
      <w:hyperlink r:id="rId144" w:history="1">
        <w:r w:rsidRPr="008617FF">
          <w:rPr>
            <w:rStyle w:val="Hyperlink"/>
            <w:rFonts w:asciiTheme="majorHAnsi" w:hAnsiTheme="majorHAnsi" w:cstheme="majorHAnsi"/>
          </w:rPr>
          <w:t>https://foreignpolicy.com/2020/12/30/nuclear-weapons-china-great-power-competition-asia/</w:t>
        </w:r>
      </w:hyperlink>
      <w:r w:rsidRPr="008617FF">
        <w:rPr>
          <w:rFonts w:asciiTheme="majorHAnsi" w:hAnsiTheme="majorHAnsi" w:cstheme="majorHAnsi"/>
        </w:rPr>
        <w:t xml:space="preserve"> JO)</w:t>
      </w:r>
    </w:p>
    <w:p w14:paraId="2D7D3249"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Nobody envies U.S. President-elect Joe Biden at the moment. The problems he faces seem insurmountable.</w:t>
      </w:r>
    </w:p>
    <w:p w14:paraId="36FEDC88"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China likely will be the administration’s most serious foreign challenge. The United States is wealthier and more powerful, but remains committed—overcommitted, in fact—around the globe. The world’s finest—and most expensive—military goes only so far.</w:t>
      </w:r>
    </w:p>
    <w:p w14:paraId="6A5F2838"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Moreover, domestic needs and international wants will increasingly clash. As America entered 2020, the federal budget deficit was expected to run to $1.1 trillion. Combating the coronavirus pandemic and providing economic relief pushed that number to $3.1 trillion. It will be more than $2 trillion this year, and could go much higher, if Congress and the president agree on a new stimulus package. The Congressional Budget Office had predicted another $10 trillion in red ink over the coming decade, but the additional COVID-19 deficit, reflecting a combination of increased outlays and decreased revenues, could be as much as $16 trillion.</w:t>
      </w:r>
    </w:p>
    <w:p w14:paraId="5F96CBE0" w14:textId="77777777" w:rsidR="00D67A3C" w:rsidRPr="008617FF" w:rsidRDefault="00D67A3C" w:rsidP="00D67A3C">
      <w:pPr>
        <w:rPr>
          <w:rStyle w:val="StyleUnderline"/>
          <w:rFonts w:asciiTheme="majorHAnsi" w:hAnsiTheme="majorHAnsi" w:cstheme="majorHAnsi"/>
        </w:rPr>
      </w:pPr>
      <w:r w:rsidRPr="008617FF">
        <w:rPr>
          <w:rFonts w:asciiTheme="majorHAnsi" w:hAnsiTheme="majorHAnsi" w:cstheme="majorHAnsi"/>
          <w:sz w:val="16"/>
        </w:rPr>
        <w:t xml:space="preserve">China is a challenge—but it’s not a direct military threat to the United States itself. Without such a threat, it will be difficult if not impossible to rouse public sentiment sufficiently to fund the sort of military expansion necessary to overawe and defeat a rising China in its own neighborhood. </w:t>
      </w:r>
      <w:r w:rsidRPr="008617FF">
        <w:rPr>
          <w:rStyle w:val="StyleUnderline"/>
          <w:rFonts w:asciiTheme="majorHAnsi" w:hAnsiTheme="majorHAnsi" w:cstheme="majorHAnsi"/>
        </w:rPr>
        <w:t>It costs much more to project power than deter its use, especially across an ocean several thousand miles wide. But there’s a cheaper and more effective solution to keeping the peace: Let America’s allies have nukes.</w:t>
      </w:r>
    </w:p>
    <w:p w14:paraId="371840EB" w14:textId="77777777" w:rsidR="00D67A3C" w:rsidRPr="008617FF" w:rsidRDefault="00D67A3C" w:rsidP="00D67A3C">
      <w:pPr>
        <w:rPr>
          <w:rStyle w:val="StyleUnderline"/>
          <w:rFonts w:asciiTheme="majorHAnsi" w:hAnsiTheme="majorHAnsi" w:cstheme="majorHAnsi"/>
        </w:rPr>
      </w:pPr>
      <w:r w:rsidRPr="008617FF">
        <w:rPr>
          <w:rStyle w:val="StyleUnderline"/>
          <w:rFonts w:asciiTheme="majorHAnsi" w:hAnsiTheme="majorHAnsi" w:cstheme="majorHAnsi"/>
        </w:rPr>
        <w:t>Can the United States defend Taiwan, destroy Chinese naval outposts on artificial islands, keep sea lanes open, protect territories claimed by Japan and the Philippines, and so on?</w:t>
      </w:r>
      <w:r w:rsidRPr="008617FF">
        <w:rPr>
          <w:rFonts w:asciiTheme="majorHAnsi" w:hAnsiTheme="majorHAnsi" w:cstheme="majorHAnsi"/>
          <w:sz w:val="16"/>
        </w:rPr>
        <w:t xml:space="preserve"> Beijing is focused on developing Anti Access/Area Denial capabilities: </w:t>
      </w:r>
      <w:r w:rsidRPr="008617FF">
        <w:rPr>
          <w:rStyle w:val="StyleUnderline"/>
          <w:rFonts w:asciiTheme="majorHAnsi" w:hAnsiTheme="majorHAnsi" w:cstheme="majorHAnsi"/>
        </w:rPr>
        <w:t>It costs much less for China to build missiles and submarines capable of sinking aircraft carriers than for the United States to construct, staff, and maintain the latter.</w:t>
      </w:r>
      <w:r w:rsidRPr="008617FF">
        <w:rPr>
          <w:rFonts w:asciiTheme="majorHAnsi" w:hAnsiTheme="majorHAnsi" w:cstheme="majorHAnsi"/>
          <w:sz w:val="16"/>
        </w:rPr>
        <w:t xml:space="preserve"> The Pentagon is concocting countervailing strategies, but they will be neither cheap nor risk-free. </w:t>
      </w:r>
      <w:r w:rsidRPr="008617FF">
        <w:rPr>
          <w:rStyle w:val="StyleUnderline"/>
          <w:rFonts w:asciiTheme="majorHAnsi" w:hAnsiTheme="majorHAnsi" w:cstheme="majorHAnsi"/>
        </w:rPr>
        <w:t>How much can Americans, facing manifold, expensive challenges at home and elsewhere abroad, afford to devote to containing the PRC essentially within its own borders?</w:t>
      </w:r>
    </w:p>
    <w:p w14:paraId="387F4A78" w14:textId="77777777" w:rsidR="00D67A3C" w:rsidRPr="008617FF" w:rsidRDefault="00D67A3C" w:rsidP="00D67A3C">
      <w:pPr>
        <w:rPr>
          <w:rFonts w:asciiTheme="majorHAnsi" w:hAnsiTheme="majorHAnsi" w:cstheme="majorHAnsi"/>
          <w:sz w:val="16"/>
        </w:rPr>
      </w:pPr>
      <w:r w:rsidRPr="008617FF">
        <w:rPr>
          <w:rFonts w:asciiTheme="majorHAnsi" w:hAnsiTheme="majorHAnsi" w:cstheme="majorHAnsi"/>
          <w:sz w:val="16"/>
        </w:rPr>
        <w:t xml:space="preserve">And should the United States even attempt to do so? </w:t>
      </w:r>
      <w:r w:rsidRPr="008617FF">
        <w:rPr>
          <w:rStyle w:val="StyleUnderline"/>
          <w:rFonts w:asciiTheme="majorHAnsi" w:hAnsiTheme="majorHAnsi" w:cstheme="majorHAnsi"/>
        </w:rPr>
        <w:t>It will be difficult to generate sustained public support for sacrificial military spending to, say, ensure that the Senkaku Islands remain under Japanese control. Japan analysts at Washington think tanks might wax eloquent in their latest webinar about the vital American interests at stake</w:t>
      </w:r>
      <w:r w:rsidRPr="008617FF">
        <w:rPr>
          <w:rFonts w:asciiTheme="majorHAnsi" w:hAnsiTheme="majorHAnsi" w:cstheme="majorHAnsi"/>
          <w:sz w:val="16"/>
        </w:rPr>
        <w:t>, but the public will be more skeptical. And, in fact, many of the Washington policy community’s greatest fears understandably don’t matter much to the American people.</w:t>
      </w:r>
    </w:p>
    <w:p w14:paraId="0658A1EF" w14:textId="77777777" w:rsidR="00D67A3C" w:rsidRPr="008617FF" w:rsidRDefault="00D67A3C" w:rsidP="00D67A3C">
      <w:pPr>
        <w:rPr>
          <w:rStyle w:val="StyleUnderline"/>
          <w:rFonts w:asciiTheme="majorHAnsi" w:hAnsiTheme="majorHAnsi" w:cstheme="majorHAnsi"/>
        </w:rPr>
      </w:pPr>
      <w:r w:rsidRPr="008617FF">
        <w:rPr>
          <w:rFonts w:asciiTheme="majorHAnsi" w:hAnsiTheme="majorHAnsi" w:cstheme="majorHAnsi"/>
          <w:sz w:val="16"/>
        </w:rPr>
        <w:t xml:space="preserve">For instance, it isn’t terribly important that Beijing has grabbed control of Mischief Reef and Scarborough Shoal from the Philippines. Ownership of such specks of land yield control over fish and hydrocarbons, but that does not make them worth Americans’ blood. Nor are the Paracel and Spratly Islands. Indeed, American involvement is not the best response, and certainly shouldn’t be the first response in such contingencies. </w:t>
      </w:r>
      <w:r w:rsidRPr="008617FF">
        <w:rPr>
          <w:rStyle w:val="StyleUnderline"/>
          <w:rFonts w:asciiTheme="majorHAnsi" w:hAnsiTheme="majorHAnsi" w:cstheme="majorHAnsi"/>
        </w:rPr>
        <w:t xml:space="preserve">It is self-evident that such activities matter more to allied and friendly nations than to America. The </w:t>
      </w:r>
      <w:r w:rsidRPr="008617FF">
        <w:rPr>
          <w:rStyle w:val="Emphasis"/>
          <w:rFonts w:asciiTheme="majorHAnsi" w:hAnsiTheme="majorHAnsi" w:cstheme="majorHAnsi"/>
          <w:highlight w:val="green"/>
        </w:rPr>
        <w:t>best constraint on</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PRC comes</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from</w:t>
      </w:r>
      <w:r w:rsidRPr="008617FF">
        <w:rPr>
          <w:rStyle w:val="Emphasis"/>
          <w:rFonts w:asciiTheme="majorHAnsi" w:hAnsiTheme="majorHAnsi" w:cstheme="majorHAnsi"/>
        </w:rPr>
        <w:t xml:space="preserve"> its </w:t>
      </w:r>
      <w:r w:rsidRPr="008617FF">
        <w:rPr>
          <w:rStyle w:val="Emphasis"/>
          <w:rFonts w:asciiTheme="majorHAnsi" w:hAnsiTheme="majorHAnsi" w:cstheme="majorHAnsi"/>
          <w:highlight w:val="green"/>
        </w:rPr>
        <w:t>neighbors</w:t>
      </w:r>
      <w:r w:rsidRPr="008617FF">
        <w:rPr>
          <w:rFonts w:asciiTheme="majorHAnsi" w:hAnsiTheme="majorHAnsi" w:cstheme="majorHAnsi"/>
          <w:sz w:val="16"/>
        </w:rPr>
        <w:t xml:space="preserve">. It is </w:t>
      </w:r>
      <w:r w:rsidRPr="008617FF">
        <w:rPr>
          <w:rStyle w:val="StyleUnderline"/>
          <w:rFonts w:asciiTheme="majorHAnsi" w:hAnsiTheme="majorHAnsi" w:cstheme="majorHAnsi"/>
        </w:rPr>
        <w:t>surrounded by</w:t>
      </w:r>
      <w:r w:rsidRPr="008617FF">
        <w:rPr>
          <w:rFonts w:asciiTheme="majorHAnsi" w:hAnsiTheme="majorHAnsi" w:cstheme="majorHAnsi"/>
          <w:sz w:val="16"/>
        </w:rPr>
        <w:t xml:space="preserve"> nations it’s fought with in the last century, both as victim and invader: Russia, </w:t>
      </w:r>
      <w:r w:rsidRPr="008617FF">
        <w:rPr>
          <w:rStyle w:val="StyleUnderline"/>
          <w:rFonts w:asciiTheme="majorHAnsi" w:hAnsiTheme="majorHAnsi" w:cstheme="majorHAnsi"/>
          <w:highlight w:val="green"/>
        </w:rPr>
        <w:t>Japan, Korea</w:t>
      </w:r>
      <w:r w:rsidRPr="008617FF">
        <w:rPr>
          <w:rStyle w:val="StyleUnderline"/>
          <w:rFonts w:asciiTheme="majorHAnsi" w:hAnsiTheme="majorHAnsi" w:cstheme="majorHAnsi"/>
        </w:rPr>
        <w:t>, Vietnam, and India</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New middling powers include </w:t>
      </w:r>
      <w:r w:rsidRPr="008617FF">
        <w:rPr>
          <w:rStyle w:val="StyleUnderline"/>
          <w:rFonts w:asciiTheme="majorHAnsi" w:hAnsiTheme="majorHAnsi" w:cstheme="majorHAnsi"/>
          <w:highlight w:val="green"/>
        </w:rPr>
        <w:t>Australia, Indonesia</w:t>
      </w:r>
      <w:r w:rsidRPr="008617FF">
        <w:rPr>
          <w:rStyle w:val="StyleUnderline"/>
          <w:rFonts w:asciiTheme="majorHAnsi" w:hAnsiTheme="majorHAnsi" w:cstheme="majorHAnsi"/>
        </w:rPr>
        <w:t xml:space="preserve">, Malaysia, and Singapore. </w:t>
      </w:r>
      <w:r w:rsidRPr="008617FF">
        <w:rPr>
          <w:rFonts w:asciiTheme="majorHAnsi" w:hAnsiTheme="majorHAnsi" w:cstheme="majorHAnsi"/>
          <w:sz w:val="16"/>
        </w:rPr>
        <w:t xml:space="preserve">Just as Beijing is concentrating on deterring U.S. military intervention in the region, </w:t>
      </w:r>
      <w:r w:rsidRPr="008617FF">
        <w:rPr>
          <w:rStyle w:val="Emphasis"/>
          <w:rFonts w:asciiTheme="majorHAnsi" w:hAnsiTheme="majorHAnsi" w:cstheme="majorHAnsi"/>
        </w:rPr>
        <w:t xml:space="preserve">other countries </w:t>
      </w:r>
      <w:r w:rsidRPr="008617FF">
        <w:rPr>
          <w:rStyle w:val="Emphasis"/>
          <w:rFonts w:asciiTheme="majorHAnsi" w:hAnsiTheme="majorHAnsi" w:cstheme="majorHAnsi"/>
          <w:highlight w:val="green"/>
        </w:rPr>
        <w:t>can create forces</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capable of deterring China.</w:t>
      </w:r>
      <w:r w:rsidRPr="008617FF">
        <w:rPr>
          <w:rFonts w:asciiTheme="majorHAnsi" w:hAnsiTheme="majorHAnsi" w:cstheme="majorHAnsi"/>
          <w:sz w:val="16"/>
        </w:rPr>
        <w:t xml:space="preserve"> They surely have an interest to do so —and not just to hold outlying territories. The </w:t>
      </w:r>
      <w:r w:rsidRPr="008617FF">
        <w:rPr>
          <w:rStyle w:val="StyleUnderline"/>
          <w:rFonts w:asciiTheme="majorHAnsi" w:hAnsiTheme="majorHAnsi" w:cstheme="majorHAnsi"/>
        </w:rPr>
        <w:t>independence of these and other nations matters more than their control over disputed lands.</w:t>
      </w:r>
    </w:p>
    <w:p w14:paraId="1148F41E" w14:textId="77777777" w:rsidR="00D67A3C" w:rsidRPr="008617FF" w:rsidRDefault="00D67A3C" w:rsidP="00D67A3C">
      <w:pPr>
        <w:rPr>
          <w:rFonts w:asciiTheme="majorHAnsi" w:hAnsiTheme="majorHAnsi" w:cstheme="majorHAnsi"/>
          <w:sz w:val="16"/>
        </w:rPr>
      </w:pPr>
      <w:r w:rsidRPr="008617FF">
        <w:rPr>
          <w:rFonts w:asciiTheme="majorHAnsi" w:hAnsiTheme="majorHAnsi" w:cstheme="majorHAnsi"/>
          <w:sz w:val="16"/>
        </w:rPr>
        <w:t xml:space="preserve">Of course, these nations, which vary widely in size, wealth, and government, typically contend that they can ill afford to mount a defense, and that historical or political differences prevent them organizing together. Despite some truth to their objections, such claims should not become excuses for cheap riding. </w:t>
      </w:r>
      <w:r w:rsidRPr="008617FF">
        <w:rPr>
          <w:rStyle w:val="StyleUnderline"/>
          <w:rFonts w:asciiTheme="majorHAnsi" w:hAnsiTheme="majorHAnsi" w:cstheme="majorHAnsi"/>
        </w:rPr>
        <w:t xml:space="preserve">If these states are under threat, one much greater than that facing the United States, </w:t>
      </w:r>
      <w:r w:rsidRPr="008617FF">
        <w:rPr>
          <w:rStyle w:val="StyleUnderline"/>
          <w:rFonts w:asciiTheme="majorHAnsi" w:hAnsiTheme="majorHAnsi" w:cstheme="majorHAnsi"/>
        </w:rPr>
        <w:lastRenderedPageBreak/>
        <w:t>with pacific neighbors south and north, and vast oceans east and west, they have a powerful incentive to act.</w:t>
      </w:r>
      <w:r w:rsidRPr="008617FF">
        <w:rPr>
          <w:rFonts w:asciiTheme="majorHAnsi" w:hAnsiTheme="majorHAnsi" w:cstheme="majorHAnsi"/>
          <w:sz w:val="16"/>
        </w:rPr>
        <w:t xml:space="preserve"> Yet America’s friends and allies have taken a shockingly lackadaisical attitude toward their own security. Even if the United States backstops their independence, American involvement should be a last resort.</w:t>
      </w:r>
    </w:p>
    <w:p w14:paraId="36C9CF68"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The Europeans have pioneered freeloading on Washington’s vast military spending, but the Asians are not far behind. If Tokyo is truly worried about losing a few barren pieces of rock—or, more seriously, fears an invasion of its main islands—why doesn’t it devote more than 1 percent of spending on defense? The tribulations of history are well-known, but they are no justification for expecting badly cash-strapped Americans to step into the breach.</w:t>
      </w:r>
    </w:p>
    <w:p w14:paraId="77269E92" w14:textId="77777777" w:rsidR="00D67A3C" w:rsidRPr="008617FF" w:rsidRDefault="00D67A3C" w:rsidP="00D67A3C">
      <w:pPr>
        <w:rPr>
          <w:rFonts w:asciiTheme="majorHAnsi" w:hAnsiTheme="majorHAnsi" w:cstheme="majorHAnsi"/>
        </w:rPr>
      </w:pPr>
      <w:r w:rsidRPr="008617FF">
        <w:rPr>
          <w:rFonts w:asciiTheme="majorHAnsi" w:hAnsiTheme="majorHAnsi" w:cstheme="majorHAnsi"/>
          <w:sz w:val="16"/>
          <w:szCs w:val="16"/>
        </w:rPr>
        <w:t>The Philippines barely makes an effort, devoting less than a 1 percent of its GDP to its armed forces. A few years back its defense minister complained that the navy could barely sail and the air force could barely fly. The navy’s flagship is a half-century old U.S. Coast Guard cast-off. Manila hopes to borrow the U.S. Pacific fleet in case of trouble</w:t>
      </w:r>
      <w:r w:rsidRPr="008617FF">
        <w:rPr>
          <w:rFonts w:asciiTheme="majorHAnsi" w:hAnsiTheme="majorHAnsi" w:cstheme="majorHAnsi"/>
        </w:rPr>
        <w:t>.</w:t>
      </w:r>
    </w:p>
    <w:p w14:paraId="1F9E466B"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Worse, Taiwan, by far China’s most endangered neighbor, spends less than 2 percent of GDP to protect itself—although a recently proposed budget envisages raising this considerably. Military outlays have gotten caught in the political crossfire between the two major parties. Grant Newsham of the Japan Forum for Strategic Studies cited “successive Democratic Progressive Party and Kuomintang administrations’ mystifying but steadfast refusal to properly fund defense—even though Taiwan is a wealthy nation and facing a serious threat from mainland China.”</w:t>
      </w:r>
    </w:p>
    <w:p w14:paraId="1600489F" w14:textId="77777777" w:rsidR="00D67A3C" w:rsidRPr="008617FF" w:rsidRDefault="00D67A3C" w:rsidP="00D67A3C">
      <w:pPr>
        <w:rPr>
          <w:rFonts w:asciiTheme="majorHAnsi" w:hAnsiTheme="majorHAnsi" w:cstheme="majorHAnsi"/>
          <w:sz w:val="16"/>
        </w:rPr>
      </w:pPr>
      <w:r w:rsidRPr="008617FF">
        <w:rPr>
          <w:rFonts w:asciiTheme="majorHAnsi" w:hAnsiTheme="majorHAnsi" w:cstheme="majorHAnsi"/>
          <w:sz w:val="16"/>
        </w:rPr>
        <w:t xml:space="preserve">Why are countries so unwilling to do more on their own behalf? Perhaps they do not believe Beijing poses a threat—or they are convinced that America will step in if necessary. </w:t>
      </w:r>
      <w:r w:rsidRPr="008617FF">
        <w:rPr>
          <w:rStyle w:val="StyleUnderline"/>
          <w:rFonts w:asciiTheme="majorHAnsi" w:hAnsiTheme="majorHAnsi" w:cstheme="majorHAnsi"/>
        </w:rPr>
        <w:t>Growing concern over the PRC and its perceived ambitions appears to have loosened the military purse strings of some Chinese neighbors</w:t>
      </w:r>
      <w:r w:rsidRPr="008617FF">
        <w:rPr>
          <w:rFonts w:asciiTheme="majorHAnsi" w:hAnsiTheme="majorHAnsi" w:cstheme="majorHAnsi"/>
          <w:sz w:val="16"/>
        </w:rPr>
        <w:t>—but not nearly enough. U.S. officials have tried complaining, whining, and demanding, with only indifferent success. Better for the incoming administration to tell allies and friends that while America “is back,” as the president-elect has proclaimed, that doesn’t mean Americans should carry a burden that rightly belongs to others. Nor should other governments want to put their nations’ futures into someone else’s hands, even those belonging to the United States.</w:t>
      </w:r>
    </w:p>
    <w:p w14:paraId="23EEB5C2" w14:textId="77777777" w:rsidR="00D67A3C" w:rsidRPr="008617FF" w:rsidRDefault="00D67A3C" w:rsidP="00D67A3C">
      <w:pPr>
        <w:rPr>
          <w:rFonts w:asciiTheme="majorHAnsi" w:hAnsiTheme="majorHAnsi" w:cstheme="majorHAnsi"/>
          <w:sz w:val="16"/>
        </w:rPr>
      </w:pPr>
      <w:r w:rsidRPr="008617FF">
        <w:rPr>
          <w:rFonts w:asciiTheme="majorHAnsi" w:hAnsiTheme="majorHAnsi" w:cstheme="majorHAnsi"/>
          <w:sz w:val="16"/>
        </w:rPr>
        <w:t xml:space="preserve">This applies with greatest force to the principle of extended deterrence, which friendly governments seem to assume is their due. </w:t>
      </w:r>
      <w:r w:rsidRPr="008617FF">
        <w:rPr>
          <w:rStyle w:val="StyleUnderline"/>
          <w:rFonts w:asciiTheme="majorHAnsi" w:hAnsiTheme="majorHAnsi" w:cstheme="majorHAnsi"/>
          <w:highlight w:val="green"/>
        </w:rPr>
        <w:t>Washington’s threat to go nuclear</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on its allies’ behalf</w:t>
      </w:r>
      <w:r w:rsidRPr="008617FF">
        <w:rPr>
          <w:rStyle w:val="StyleUnderline"/>
          <w:rFonts w:asciiTheme="majorHAnsi" w:hAnsiTheme="majorHAnsi" w:cstheme="majorHAnsi"/>
        </w:rPr>
        <w:t>—an implicit promise of undetermined reach in unstated circumstances—</w:t>
      </w:r>
      <w:r w:rsidRPr="008617FF">
        <w:rPr>
          <w:rStyle w:val="StyleUnderline"/>
          <w:rFonts w:asciiTheme="majorHAnsi" w:hAnsiTheme="majorHAnsi" w:cstheme="majorHAnsi"/>
          <w:highlight w:val="green"/>
        </w:rPr>
        <w:t xml:space="preserve">is </w:t>
      </w:r>
      <w:r w:rsidRPr="008617FF">
        <w:rPr>
          <w:rStyle w:val="StyleUnderline"/>
          <w:rFonts w:asciiTheme="majorHAnsi" w:hAnsiTheme="majorHAnsi" w:cstheme="majorHAnsi"/>
        </w:rPr>
        <w:t>an extraordinary commitment</w:t>
      </w:r>
      <w:r w:rsidRPr="008617FF">
        <w:rPr>
          <w:rFonts w:asciiTheme="majorHAnsi" w:hAnsiTheme="majorHAnsi" w:cstheme="majorHAnsi"/>
          <w:sz w:val="16"/>
        </w:rPr>
        <w:t xml:space="preserve">, since it treats other nations’ interests of varying importance as existential for America. This </w:t>
      </w:r>
      <w:r w:rsidRPr="008617FF">
        <w:rPr>
          <w:rStyle w:val="StyleUnderline"/>
          <w:rFonts w:asciiTheme="majorHAnsi" w:hAnsiTheme="majorHAnsi" w:cstheme="majorHAnsi"/>
        </w:rPr>
        <w:t xml:space="preserve">strategy is </w:t>
      </w:r>
      <w:r w:rsidRPr="008617FF">
        <w:rPr>
          <w:rStyle w:val="StyleUnderline"/>
          <w:rFonts w:asciiTheme="majorHAnsi" w:hAnsiTheme="majorHAnsi" w:cstheme="majorHAnsi"/>
          <w:highlight w:val="green"/>
        </w:rPr>
        <w:t>most likely to work if</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opponent does not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possess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weapons</w:t>
      </w:r>
      <w:r w:rsidRPr="008617FF">
        <w:rPr>
          <w:rStyle w:val="StyleUnderline"/>
          <w:rFonts w:asciiTheme="majorHAnsi" w:hAnsiTheme="majorHAnsi" w:cstheme="majorHAnsi"/>
        </w:rPr>
        <w:t xml:space="preserve"> or Washington’s interest in its ally’s security is at least as great as that of the nuclear-armed adversary</w:t>
      </w:r>
      <w:r w:rsidRPr="008617FF">
        <w:rPr>
          <w:rFonts w:asciiTheme="majorHAnsi" w:hAnsiTheme="majorHAnsi" w:cstheme="majorHAnsi"/>
          <w:sz w:val="16"/>
        </w:rPr>
        <w:t xml:space="preserve">. That is </w:t>
      </w:r>
      <w:r w:rsidRPr="008617FF">
        <w:rPr>
          <w:rStyle w:val="StyleUnderline"/>
          <w:rFonts w:asciiTheme="majorHAnsi" w:hAnsiTheme="majorHAnsi" w:cstheme="majorHAnsi"/>
        </w:rPr>
        <w:t>not the case in today’s potential East Asia-Pacific conflicts</w:t>
      </w:r>
      <w:r w:rsidRPr="008617FF">
        <w:rPr>
          <w:rFonts w:asciiTheme="majorHAnsi" w:hAnsiTheme="majorHAnsi" w:cstheme="majorHAnsi"/>
          <w:sz w:val="16"/>
        </w:rPr>
        <w:t>.</w:t>
      </w:r>
    </w:p>
    <w:p w14:paraId="17BF9D95"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Put bluntly, none of the contested interests are worth the resulting risks to America’s homeland. Certainly not the various islands, reefs, shoals, islets, rocks, and other detritus strewn about the South China Sea, East China Sea, and other waters nearby. Nor the Philippines, a semi-failed state, almost uniquely badly governed. Taiwan is a better, or certainly a more valuable, friend, but is little more important to America’s defense than Cuba is to Chinese security, which isn’t much.</w:t>
      </w:r>
    </w:p>
    <w:p w14:paraId="2D0D2942"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It is difficult to make a credible case for extended deterrence even for Japan. Would any American president really trade Los Angeles for Tokyo? The promise is made on the assumption that the bluff will never be called: Advocates simply assume perfect deterrence. However, history is littered with similar military and political presumptions, later shattered with catastrophic consequences.</w:t>
      </w:r>
    </w:p>
    <w:p w14:paraId="6CF4916E"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The danger surrounding South Korea is most acute, and not because of Beijing. Rather, the threat is North Korea’s nuclear program. Pyongyang has no interest in attacking the United States but can be expected to defend itself. It would have a strong incentive to use nukes if Washington threatened the North’s defeat. Yet nothing in the Korean peninsula is worth the sacrifice of American cities.</w:t>
      </w:r>
    </w:p>
    <w:p w14:paraId="7D7C1B99" w14:textId="77777777" w:rsidR="00D67A3C" w:rsidRPr="008617FF" w:rsidRDefault="00D67A3C" w:rsidP="00D67A3C">
      <w:pPr>
        <w:rPr>
          <w:rStyle w:val="StyleUnderline"/>
          <w:rFonts w:asciiTheme="majorHAnsi" w:hAnsiTheme="majorHAnsi" w:cstheme="majorHAnsi"/>
        </w:rPr>
      </w:pPr>
      <w:r w:rsidRPr="008617FF">
        <w:rPr>
          <w:rFonts w:asciiTheme="majorHAnsi" w:hAnsiTheme="majorHAnsi" w:cstheme="majorHAnsi"/>
          <w:sz w:val="16"/>
        </w:rPr>
        <w:t xml:space="preserve">What to do? There is one way to square the circle. The Biden administration should reconsider reflexive U.S. opposition to “friendly proliferation.” Ironically, current policy ensures that nuclear weapons are held by only the worst Asian states—authoritarian and revisionist China and Russia, Islamist and unstable Pakistan, illiberal and Hindu nationalist India, and totalitarian and threatening North Korea. </w:t>
      </w:r>
      <w:r w:rsidRPr="008617FF">
        <w:rPr>
          <w:rStyle w:val="StyleUnderline"/>
          <w:rFonts w:asciiTheme="majorHAnsi" w:hAnsiTheme="majorHAnsi" w:cstheme="majorHAnsi"/>
        </w:rPr>
        <w:t>Against all these, Washington is supposed to defend Japan and South Korea, certainly, the Philippines and Australia, possibly, and Taiwan, conceivably. That is dangerous for everyone, especially the United States.</w:t>
      </w:r>
    </w:p>
    <w:p w14:paraId="1D3BB97D" w14:textId="77777777" w:rsidR="00D67A3C" w:rsidRPr="008617FF" w:rsidRDefault="00D67A3C" w:rsidP="00D67A3C">
      <w:pPr>
        <w:rPr>
          <w:rStyle w:val="StyleUnderline"/>
          <w:rFonts w:asciiTheme="majorHAnsi" w:hAnsiTheme="majorHAnsi" w:cstheme="majorHAnsi"/>
        </w:rPr>
      </w:pPr>
      <w:r w:rsidRPr="008617FF">
        <w:rPr>
          <w:rFonts w:asciiTheme="majorHAnsi" w:hAnsiTheme="majorHAnsi" w:cstheme="majorHAnsi"/>
          <w:sz w:val="16"/>
        </w:rPr>
        <w:t xml:space="preserve">Reversing a policy supported by neoconservative nation-builders, unilateral nationalists, and liberal internationalists would not be easy. The change would be dramatic, and not without risk, whether from potential terrorism, nuclear accidents, or geopolitical provocations. Although the nuclear age has been surprisingly stable, proliferation necessarily creates additional risks for conflict and leakage. Nevertheless, the </w:t>
      </w:r>
      <w:r w:rsidRPr="008617FF">
        <w:rPr>
          <w:rStyle w:val="StyleUnderline"/>
          <w:rFonts w:asciiTheme="majorHAnsi" w:hAnsiTheme="majorHAnsi" w:cstheme="majorHAnsi"/>
          <w:highlight w:val="green"/>
        </w:rPr>
        <w:t>existence of 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weapons</w:t>
      </w:r>
      <w:r w:rsidRPr="008617FF">
        <w:rPr>
          <w:rStyle w:val="StyleUnderline"/>
          <w:rFonts w:asciiTheme="majorHAnsi" w:hAnsiTheme="majorHAnsi" w:cstheme="majorHAnsi"/>
        </w:rPr>
        <w:t xml:space="preserve"> probably </w:t>
      </w:r>
      <w:r w:rsidRPr="008617FF">
        <w:rPr>
          <w:rStyle w:val="StyleUnderline"/>
          <w:rFonts w:asciiTheme="majorHAnsi" w:hAnsiTheme="majorHAnsi" w:cstheme="majorHAnsi"/>
          <w:highlight w:val="green"/>
        </w:rPr>
        <w:t>help</w:t>
      </w:r>
      <w:r w:rsidRPr="008617FF">
        <w:rPr>
          <w:rStyle w:val="StyleUnderline"/>
          <w:rFonts w:asciiTheme="majorHAnsi" w:hAnsiTheme="majorHAnsi" w:cstheme="majorHAnsi"/>
        </w:rPr>
        <w:t xml:space="preserve">ed </w:t>
      </w:r>
      <w:r w:rsidRPr="008617FF">
        <w:rPr>
          <w:rStyle w:val="StyleUnderline"/>
          <w:rFonts w:asciiTheme="majorHAnsi" w:hAnsiTheme="majorHAnsi" w:cstheme="majorHAnsi"/>
          <w:highlight w:val="green"/>
        </w:rPr>
        <w:t>contain conventional conflict</w:t>
      </w:r>
      <w:r w:rsidRPr="008617FF">
        <w:rPr>
          <w:rStyle w:val="StyleUnderline"/>
          <w:rFonts w:asciiTheme="majorHAnsi" w:hAnsiTheme="majorHAnsi" w:cstheme="majorHAnsi"/>
        </w:rPr>
        <w:t>, especially between the United States and the Soviet Union.</w:t>
      </w:r>
      <w:r w:rsidRPr="008617FF">
        <w:rPr>
          <w:rFonts w:asciiTheme="majorHAnsi" w:hAnsiTheme="majorHAnsi" w:cstheme="majorHAnsi"/>
          <w:sz w:val="16"/>
        </w:rPr>
        <w:t xml:space="preserve"> Even more, </w:t>
      </w:r>
      <w:r w:rsidRPr="008617FF">
        <w:rPr>
          <w:rStyle w:val="StyleUnderline"/>
          <w:rFonts w:asciiTheme="majorHAnsi" w:hAnsiTheme="majorHAnsi" w:cstheme="majorHAnsi"/>
        </w:rPr>
        <w:t xml:space="preserve">nations are convinced that </w:t>
      </w:r>
      <w:r w:rsidRPr="008617FF">
        <w:rPr>
          <w:rStyle w:val="StyleUnderline"/>
          <w:rFonts w:asciiTheme="majorHAnsi" w:hAnsiTheme="majorHAnsi" w:cstheme="majorHAnsi"/>
          <w:highlight w:val="green"/>
        </w:rPr>
        <w:t xml:space="preserve">modest arsenals keep rival </w:t>
      </w:r>
      <w:r w:rsidRPr="008617FF">
        <w:rPr>
          <w:rStyle w:val="StyleUnderline"/>
          <w:rFonts w:asciiTheme="majorHAnsi" w:hAnsiTheme="majorHAnsi" w:cstheme="majorHAnsi"/>
          <w:highlight w:val="green"/>
        </w:rPr>
        <w:lastRenderedPageBreak/>
        <w:t>states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at bay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which is why</w:t>
      </w:r>
      <w:r w:rsidRPr="008617FF">
        <w:rPr>
          <w:rStyle w:val="StyleUnderline"/>
          <w:rFonts w:asciiTheme="majorHAnsi" w:hAnsiTheme="majorHAnsi" w:cstheme="majorHAnsi"/>
        </w:rPr>
        <w:t xml:space="preserve"> countries as disparate as </w:t>
      </w:r>
      <w:r w:rsidRPr="008617FF">
        <w:rPr>
          <w:rStyle w:val="StyleUnderline"/>
          <w:rFonts w:asciiTheme="majorHAnsi" w:hAnsiTheme="majorHAnsi" w:cstheme="majorHAnsi"/>
          <w:highlight w:val="green"/>
        </w:rPr>
        <w:t>Israel</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No</w:t>
      </w:r>
      <w:r w:rsidRPr="008617FF">
        <w:rPr>
          <w:rStyle w:val="StyleUnderline"/>
          <w:rFonts w:asciiTheme="majorHAnsi" w:hAnsiTheme="majorHAnsi" w:cstheme="majorHAnsi"/>
        </w:rPr>
        <w:t xml:space="preserve">rth </w:t>
      </w:r>
      <w:r w:rsidRPr="008617FF">
        <w:rPr>
          <w:rStyle w:val="StyleUnderline"/>
          <w:rFonts w:asciiTheme="majorHAnsi" w:hAnsiTheme="majorHAnsi" w:cstheme="majorHAnsi"/>
          <w:highlight w:val="green"/>
        </w:rPr>
        <w:t>Ko</w:t>
      </w:r>
      <w:r w:rsidRPr="008617FF">
        <w:rPr>
          <w:rStyle w:val="StyleUnderline"/>
          <w:rFonts w:asciiTheme="majorHAnsi" w:hAnsiTheme="majorHAnsi" w:cstheme="majorHAnsi"/>
        </w:rPr>
        <w:t xml:space="preserve">rea, </w:t>
      </w:r>
      <w:r w:rsidRPr="008617FF">
        <w:rPr>
          <w:rStyle w:val="StyleUnderline"/>
          <w:rFonts w:asciiTheme="majorHAnsi" w:hAnsiTheme="majorHAnsi" w:cstheme="majorHAnsi"/>
          <w:highlight w:val="green"/>
        </w:rPr>
        <w:t>and India</w:t>
      </w:r>
      <w:r w:rsidRPr="008617FF">
        <w:rPr>
          <w:rStyle w:val="StyleUnderline"/>
          <w:rFonts w:asciiTheme="majorHAnsi" w:hAnsiTheme="majorHAnsi" w:cstheme="majorHAnsi"/>
        </w:rPr>
        <w:t xml:space="preserve"> have </w:t>
      </w:r>
      <w:r w:rsidRPr="008617FF">
        <w:rPr>
          <w:rStyle w:val="StyleUnderline"/>
          <w:rFonts w:asciiTheme="majorHAnsi" w:hAnsiTheme="majorHAnsi" w:cstheme="majorHAnsi"/>
          <w:highlight w:val="green"/>
        </w:rPr>
        <w:t>developed arsenals</w:t>
      </w:r>
      <w:r w:rsidRPr="008617FF">
        <w:rPr>
          <w:rStyle w:val="StyleUnderline"/>
          <w:rFonts w:asciiTheme="majorHAnsi" w:hAnsiTheme="majorHAnsi" w:cstheme="majorHAnsi"/>
        </w:rPr>
        <w:t xml:space="preserve"> at great cost.</w:t>
      </w:r>
    </w:p>
    <w:p w14:paraId="1747C276"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All of these countries, except the Philippines, are easily capable of developing their own nuclear weapons. Of course, they might decide not to do so, as is their right. However, there is significant popular support in South Korea for amassing a countervailing arsenal. The issue is understandably far more fraught for Japan. However, Japanese enthusiasm for pacifism always has reflected a belief that Washington would come to that country’s defense. If that was no longer certain, the Japanese people might react differently.</w:t>
      </w:r>
    </w:p>
    <w:p w14:paraId="36FBD85F"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Australia is another potential nuclear state. Until recently, Canberra might have been hesitant to risk its commercially advantageous relationship with the PRC. However, under sharp economic assault from Beijing today, Australians may be more inclined to add the ultimate weapon to their military repertoire.</w:t>
      </w:r>
    </w:p>
    <w:p w14:paraId="76A8947E" w14:textId="77777777" w:rsidR="00D67A3C" w:rsidRPr="008617FF" w:rsidRDefault="00D67A3C" w:rsidP="00D67A3C">
      <w:pPr>
        <w:rPr>
          <w:rFonts w:asciiTheme="majorHAnsi" w:hAnsiTheme="majorHAnsi" w:cstheme="majorHAnsi"/>
          <w:sz w:val="16"/>
          <w:szCs w:val="16"/>
        </w:rPr>
      </w:pPr>
      <w:r w:rsidRPr="008617FF">
        <w:rPr>
          <w:rFonts w:asciiTheme="majorHAnsi" w:hAnsiTheme="majorHAnsi" w:cstheme="majorHAnsi"/>
          <w:sz w:val="16"/>
          <w:szCs w:val="16"/>
        </w:rPr>
        <w:t>Taiwan is in greatest need of such a weapon, but developing one would be highly destabilizing, since Beijing would be tempted to preempt the process. The alternative would be for Washington to fill Taiwan’s need, with a profound impact on Sino-American relations. Proliferation would not be a good solution—but it might be the least bad one.</w:t>
      </w:r>
    </w:p>
    <w:p w14:paraId="3C5599C3" w14:textId="77777777" w:rsidR="00D67A3C" w:rsidRPr="008617FF" w:rsidRDefault="00D67A3C" w:rsidP="00D67A3C">
      <w:pPr>
        <w:rPr>
          <w:rStyle w:val="StyleUnderline"/>
          <w:rFonts w:asciiTheme="majorHAnsi" w:hAnsiTheme="majorHAnsi" w:cstheme="majorHAnsi"/>
        </w:rPr>
      </w:pPr>
      <w:r w:rsidRPr="008617FF">
        <w:rPr>
          <w:rFonts w:asciiTheme="majorHAnsi" w:hAnsiTheme="majorHAnsi" w:cstheme="majorHAnsi"/>
          <w:sz w:val="16"/>
        </w:rPr>
        <w:t xml:space="preserve">No doubt, a nuclear-armed China would react badly to better-armed neighbors, but it is no happier with a more involved United States. Moreover, </w:t>
      </w: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green"/>
        </w:rPr>
        <w:t>prospect of</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American</w:t>
      </w:r>
      <w:r w:rsidRPr="008617FF">
        <w:rPr>
          <w:rStyle w:val="StyleUnderline"/>
          <w:rFonts w:asciiTheme="majorHAnsi" w:hAnsiTheme="majorHAnsi" w:cstheme="majorHAnsi"/>
        </w:rPr>
        <w:t xml:space="preserve"> friends and </w:t>
      </w:r>
      <w:r w:rsidRPr="008617FF">
        <w:rPr>
          <w:rStyle w:val="StyleUnderline"/>
          <w:rFonts w:asciiTheme="majorHAnsi" w:hAnsiTheme="majorHAnsi" w:cstheme="majorHAnsi"/>
          <w:highlight w:val="green"/>
        </w:rPr>
        <w:t>allies developing nukes</w:t>
      </w:r>
      <w:r w:rsidRPr="008617FF">
        <w:rPr>
          <w:rStyle w:val="StyleUnderline"/>
          <w:rFonts w:asciiTheme="majorHAnsi" w:hAnsiTheme="majorHAnsi" w:cstheme="majorHAnsi"/>
        </w:rPr>
        <w:t xml:space="preserve"> might </w:t>
      </w:r>
      <w:r w:rsidRPr="008617FF">
        <w:rPr>
          <w:rStyle w:val="StyleUnderline"/>
          <w:rFonts w:asciiTheme="majorHAnsi" w:hAnsiTheme="majorHAnsi" w:cstheme="majorHAnsi"/>
          <w:highlight w:val="green"/>
        </w:rPr>
        <w:t>prompt the PRC to change course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back</w:t>
      </w:r>
      <w:r w:rsidRPr="008617FF">
        <w:rPr>
          <w:rStyle w:val="StyleUnderline"/>
          <w:rFonts w:asciiTheme="majorHAnsi" w:hAnsiTheme="majorHAnsi" w:cstheme="majorHAnsi"/>
        </w:rPr>
        <w:t xml:space="preserve">ing </w:t>
      </w:r>
      <w:r w:rsidRPr="008617FF">
        <w:rPr>
          <w:rStyle w:val="StyleUnderline"/>
          <w:rFonts w:asciiTheme="majorHAnsi" w:hAnsiTheme="majorHAnsi" w:cstheme="majorHAnsi"/>
          <w:highlight w:val="green"/>
        </w:rPr>
        <w:t>away from confrontation</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seeking diplomatic answers for territorial disputes</w:t>
      </w:r>
      <w:r w:rsidRPr="008617FF">
        <w:rPr>
          <w:rStyle w:val="StyleUnderline"/>
          <w:rFonts w:asciiTheme="majorHAnsi" w:hAnsiTheme="majorHAnsi" w:cstheme="majorHAnsi"/>
        </w:rPr>
        <w:t>, and pushing North Korea harder to limit if not roll back its nuclear program.</w:t>
      </w:r>
      <w:r w:rsidRPr="008617FF">
        <w:rPr>
          <w:rFonts w:asciiTheme="majorHAnsi" w:hAnsiTheme="majorHAnsi" w:cstheme="majorHAnsi"/>
          <w:sz w:val="16"/>
        </w:rPr>
        <w:t xml:space="preserve"> </w:t>
      </w:r>
      <w:r w:rsidRPr="008617FF">
        <w:rPr>
          <w:rStyle w:val="StyleUnderline"/>
          <w:rFonts w:asciiTheme="majorHAnsi" w:hAnsiTheme="majorHAnsi" w:cstheme="majorHAnsi"/>
        </w:rPr>
        <w:t>Two or three additional nations choosing nukes would permanently transform the regional balance of power, to China’s great disadvantage.</w:t>
      </w:r>
    </w:p>
    <w:p w14:paraId="56D17FF8" w14:textId="562F161D" w:rsidR="004D0AB8" w:rsidRPr="008617FF" w:rsidRDefault="004D0AB8" w:rsidP="00FA2ECB">
      <w:pPr>
        <w:pStyle w:val="Heading3"/>
        <w:rPr>
          <w:rFonts w:asciiTheme="majorHAnsi" w:hAnsiTheme="majorHAnsi" w:cstheme="majorHAnsi"/>
        </w:rPr>
      </w:pPr>
      <w:r w:rsidRPr="008617FF">
        <w:rPr>
          <w:rFonts w:asciiTheme="majorHAnsi" w:hAnsiTheme="majorHAnsi" w:cstheme="majorHAnsi"/>
        </w:rPr>
        <w:lastRenderedPageBreak/>
        <w:t>2AC - Japan Offensive Strike – Non UQ</w:t>
      </w:r>
    </w:p>
    <w:p w14:paraId="5A3E1388" w14:textId="77777777" w:rsidR="004D0AB8" w:rsidRPr="008617FF" w:rsidRDefault="004D0AB8" w:rsidP="004D0AB8">
      <w:pPr>
        <w:pStyle w:val="Heading4"/>
        <w:rPr>
          <w:rFonts w:asciiTheme="majorHAnsi" w:hAnsiTheme="majorHAnsi" w:cstheme="majorHAnsi"/>
        </w:rPr>
      </w:pPr>
      <w:r w:rsidRPr="008617FF">
        <w:rPr>
          <w:rFonts w:asciiTheme="majorHAnsi" w:hAnsiTheme="majorHAnsi" w:cstheme="majorHAnsi"/>
        </w:rPr>
        <w:t>Offensive strike capability is non UQ AND SoKo capabilities are an altcause</w:t>
      </w:r>
    </w:p>
    <w:p w14:paraId="1A802CD0" w14:textId="77777777" w:rsidR="004D0AB8" w:rsidRPr="008617FF" w:rsidRDefault="004D0AB8" w:rsidP="004D0AB8">
      <w:pPr>
        <w:rPr>
          <w:rFonts w:asciiTheme="majorHAnsi" w:hAnsiTheme="majorHAnsi" w:cstheme="majorHAnsi"/>
        </w:rPr>
      </w:pPr>
      <w:r w:rsidRPr="008617FF">
        <w:rPr>
          <w:rStyle w:val="Style13ptBold"/>
          <w:rFonts w:asciiTheme="majorHAnsi" w:hAnsiTheme="majorHAnsi" w:cstheme="majorHAnsi"/>
        </w:rPr>
        <w:t xml:space="preserve">Smith 21 </w:t>
      </w:r>
      <w:r w:rsidRPr="008617FF">
        <w:rPr>
          <w:rFonts w:asciiTheme="majorHAnsi" w:hAnsiTheme="majorHAnsi" w:cstheme="majorHAnsi"/>
        </w:rPr>
        <w:t xml:space="preserve">(Josh, senior correspondent on North and South Korea for Reuters. 7-20-21 Reuters “Analysis: Caught between China and the U.S., Asian countries stockpile powerful new missiles” </w:t>
      </w:r>
      <w:hyperlink r:id="rId145" w:history="1">
        <w:r w:rsidRPr="008617FF">
          <w:rPr>
            <w:rStyle w:val="Hyperlink"/>
            <w:rFonts w:asciiTheme="majorHAnsi" w:hAnsiTheme="majorHAnsi" w:cstheme="majorHAnsi"/>
          </w:rPr>
          <w:t>https://www.reuters.com/world/asia-pacific/caught-between-china-us-asian-countries-stockpile-powerful-new-missiles-2021-07-20/</w:t>
        </w:r>
      </w:hyperlink>
      <w:r w:rsidRPr="008617FF">
        <w:rPr>
          <w:rFonts w:asciiTheme="majorHAnsi" w:hAnsiTheme="majorHAnsi" w:cstheme="majorHAnsi"/>
        </w:rPr>
        <w:t xml:space="preserve"> JO)</w:t>
      </w:r>
    </w:p>
    <w:p w14:paraId="4243EA53" w14:textId="77777777" w:rsidR="004D0AB8" w:rsidRPr="008617FF" w:rsidRDefault="004D0AB8" w:rsidP="004D0AB8">
      <w:pPr>
        <w:rPr>
          <w:rFonts w:asciiTheme="majorHAnsi" w:hAnsiTheme="majorHAnsi" w:cstheme="majorHAnsi"/>
          <w:sz w:val="16"/>
        </w:rPr>
      </w:pPr>
      <w:r w:rsidRPr="008617FF">
        <w:rPr>
          <w:rFonts w:asciiTheme="majorHAnsi" w:hAnsiTheme="majorHAnsi" w:cstheme="majorHAnsi"/>
          <w:sz w:val="16"/>
        </w:rPr>
        <w:t xml:space="preserve">SEOUL, July 20 (Reuters) - </w:t>
      </w:r>
      <w:r w:rsidRPr="008617FF">
        <w:rPr>
          <w:rStyle w:val="StyleUnderline"/>
          <w:rFonts w:asciiTheme="majorHAnsi" w:hAnsiTheme="majorHAnsi" w:cstheme="majorHAnsi"/>
        </w:rPr>
        <w:t>Asia is sliding into a dangerous arms race as smaller nations that once stayed on the sidelines build arsenals of advanced long-range missiles</w:t>
      </w:r>
      <w:r w:rsidRPr="008617FF">
        <w:rPr>
          <w:rFonts w:asciiTheme="majorHAnsi" w:hAnsiTheme="majorHAnsi" w:cstheme="majorHAnsi"/>
          <w:sz w:val="16"/>
        </w:rPr>
        <w:t>, following in the footsteps of powerhouses China and the United States, analysts say.</w:t>
      </w:r>
    </w:p>
    <w:p w14:paraId="428145EC" w14:textId="77777777" w:rsidR="004D0AB8" w:rsidRPr="008617FF" w:rsidRDefault="004D0AB8" w:rsidP="004D0AB8">
      <w:pPr>
        <w:rPr>
          <w:rFonts w:asciiTheme="majorHAnsi" w:hAnsiTheme="majorHAnsi" w:cstheme="majorHAnsi"/>
          <w:sz w:val="16"/>
          <w:szCs w:val="16"/>
        </w:rPr>
      </w:pPr>
      <w:r w:rsidRPr="008617FF">
        <w:rPr>
          <w:rStyle w:val="StyleUnderline"/>
          <w:rFonts w:asciiTheme="majorHAnsi" w:hAnsiTheme="majorHAnsi" w:cstheme="majorHAnsi"/>
        </w:rPr>
        <w:t>China is mass producing its DF-26 - a multipurpose weapon with a range of up to 4,000 kilometres</w:t>
      </w:r>
      <w:r w:rsidRPr="008617FF">
        <w:rPr>
          <w:rFonts w:asciiTheme="majorHAnsi" w:hAnsiTheme="majorHAnsi" w:cstheme="majorHAnsi"/>
          <w:sz w:val="16"/>
          <w:szCs w:val="16"/>
        </w:rPr>
        <w:t xml:space="preserve"> - while the United States is developing new weapons aimed at countering Beijing in the Pacific.</w:t>
      </w:r>
    </w:p>
    <w:p w14:paraId="74644B6B" w14:textId="77777777" w:rsidR="004D0AB8" w:rsidRPr="008617FF" w:rsidRDefault="004D0AB8" w:rsidP="004D0AB8">
      <w:pPr>
        <w:rPr>
          <w:rStyle w:val="Emphasis"/>
          <w:rFonts w:asciiTheme="majorHAnsi" w:hAnsiTheme="majorHAnsi" w:cstheme="majorHAnsi"/>
        </w:rPr>
      </w:pPr>
      <w:r w:rsidRPr="008617FF">
        <w:rPr>
          <w:rFonts w:asciiTheme="majorHAnsi" w:hAnsiTheme="majorHAnsi" w:cstheme="majorHAnsi"/>
          <w:sz w:val="16"/>
        </w:rPr>
        <w:t xml:space="preserve">Other </w:t>
      </w:r>
      <w:r w:rsidRPr="008617FF">
        <w:rPr>
          <w:rStyle w:val="StyleUnderline"/>
          <w:rFonts w:asciiTheme="majorHAnsi" w:hAnsiTheme="majorHAnsi" w:cstheme="majorHAnsi"/>
          <w:highlight w:val="green"/>
        </w:rPr>
        <w:t>countries in</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region are</w:t>
      </w:r>
      <w:r w:rsidRPr="008617FF">
        <w:rPr>
          <w:rStyle w:val="StyleUnderline"/>
          <w:rFonts w:asciiTheme="majorHAnsi" w:hAnsiTheme="majorHAnsi" w:cstheme="majorHAnsi"/>
        </w:rPr>
        <w:t xml:space="preserve"> buying or </w:t>
      </w:r>
      <w:r w:rsidRPr="008617FF">
        <w:rPr>
          <w:rStyle w:val="StyleUnderline"/>
          <w:rFonts w:asciiTheme="majorHAnsi" w:hAnsiTheme="majorHAnsi" w:cstheme="majorHAnsi"/>
          <w:highlight w:val="green"/>
        </w:rPr>
        <w:t>developing</w:t>
      </w:r>
      <w:r w:rsidRPr="008617FF">
        <w:rPr>
          <w:rStyle w:val="StyleUnderline"/>
          <w:rFonts w:asciiTheme="majorHAnsi" w:hAnsiTheme="majorHAnsi" w:cstheme="majorHAnsi"/>
        </w:rPr>
        <w:t xml:space="preserve"> their own </w:t>
      </w:r>
      <w:r w:rsidRPr="008617FF">
        <w:rPr>
          <w:rStyle w:val="StyleUnderline"/>
          <w:rFonts w:asciiTheme="majorHAnsi" w:hAnsiTheme="majorHAnsi" w:cstheme="majorHAnsi"/>
          <w:highlight w:val="green"/>
        </w:rPr>
        <w:t>new missiles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 xml:space="preserve">driven by security concerns over </w:t>
      </w:r>
      <w:r w:rsidRPr="008617FF">
        <w:rPr>
          <w:rStyle w:val="Emphasis"/>
          <w:rFonts w:asciiTheme="majorHAnsi" w:hAnsiTheme="majorHAnsi" w:cstheme="majorHAnsi"/>
          <w:highlight w:val="green"/>
        </w:rPr>
        <w:t>China</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and</w:t>
      </w:r>
      <w:r w:rsidRPr="008617FF">
        <w:rPr>
          <w:rStyle w:val="Emphasis"/>
          <w:rFonts w:asciiTheme="majorHAnsi" w:hAnsiTheme="majorHAnsi" w:cstheme="majorHAnsi"/>
        </w:rPr>
        <w:t xml:space="preserve"> a </w:t>
      </w:r>
      <w:r w:rsidRPr="008617FF">
        <w:rPr>
          <w:rStyle w:val="Emphasis"/>
          <w:rFonts w:asciiTheme="majorHAnsi" w:hAnsiTheme="majorHAnsi" w:cstheme="majorHAnsi"/>
          <w:highlight w:val="green"/>
        </w:rPr>
        <w:t>desire</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to reduce</w:t>
      </w:r>
      <w:r w:rsidRPr="008617FF">
        <w:rPr>
          <w:rStyle w:val="Emphasis"/>
          <w:rFonts w:asciiTheme="majorHAnsi" w:hAnsiTheme="majorHAnsi" w:cstheme="majorHAnsi"/>
        </w:rPr>
        <w:t xml:space="preserve"> their </w:t>
      </w:r>
      <w:r w:rsidRPr="008617FF">
        <w:rPr>
          <w:rStyle w:val="Emphasis"/>
          <w:rFonts w:asciiTheme="majorHAnsi" w:hAnsiTheme="majorHAnsi" w:cstheme="majorHAnsi"/>
          <w:highlight w:val="green"/>
        </w:rPr>
        <w:t>reliance on</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U</w:t>
      </w:r>
      <w:r w:rsidRPr="008617FF">
        <w:rPr>
          <w:rStyle w:val="Emphasis"/>
          <w:rFonts w:asciiTheme="majorHAnsi" w:hAnsiTheme="majorHAnsi" w:cstheme="majorHAnsi"/>
        </w:rPr>
        <w:t xml:space="preserve">nited </w:t>
      </w:r>
      <w:r w:rsidRPr="008617FF">
        <w:rPr>
          <w:rStyle w:val="Emphasis"/>
          <w:rFonts w:asciiTheme="majorHAnsi" w:hAnsiTheme="majorHAnsi" w:cstheme="majorHAnsi"/>
          <w:highlight w:val="green"/>
        </w:rPr>
        <w:t>S</w:t>
      </w:r>
      <w:r w:rsidRPr="008617FF">
        <w:rPr>
          <w:rStyle w:val="Emphasis"/>
          <w:rFonts w:asciiTheme="majorHAnsi" w:hAnsiTheme="majorHAnsi" w:cstheme="majorHAnsi"/>
        </w:rPr>
        <w:t>tates.</w:t>
      </w:r>
    </w:p>
    <w:p w14:paraId="46AE3C29" w14:textId="77777777" w:rsidR="004D0AB8" w:rsidRPr="008617FF" w:rsidRDefault="004D0AB8" w:rsidP="004D0AB8">
      <w:pPr>
        <w:rPr>
          <w:rFonts w:asciiTheme="majorHAnsi" w:hAnsiTheme="majorHAnsi" w:cstheme="majorHAnsi"/>
          <w:sz w:val="16"/>
          <w:szCs w:val="16"/>
        </w:rPr>
      </w:pPr>
      <w:r w:rsidRPr="008617FF">
        <w:rPr>
          <w:rFonts w:asciiTheme="majorHAnsi" w:hAnsiTheme="majorHAnsi" w:cstheme="majorHAnsi"/>
          <w:sz w:val="16"/>
          <w:szCs w:val="16"/>
        </w:rPr>
        <w:t>Before the decade is out, Asia will be bristling with conventional missiles that fly farther and faster, hit harder, and are more sophisticated than ever before - a stark and dangerous change from recent years, analysts, diplomats, and military officials say.</w:t>
      </w:r>
    </w:p>
    <w:p w14:paraId="2546C724" w14:textId="77777777" w:rsidR="004D0AB8" w:rsidRPr="008617FF" w:rsidRDefault="004D0AB8" w:rsidP="004D0AB8">
      <w:pPr>
        <w:rPr>
          <w:rFonts w:asciiTheme="majorHAnsi" w:hAnsiTheme="majorHAnsi" w:cstheme="majorHAnsi"/>
          <w:sz w:val="16"/>
          <w:szCs w:val="16"/>
        </w:rPr>
      </w:pPr>
      <w:r w:rsidRPr="008617FF">
        <w:rPr>
          <w:rFonts w:asciiTheme="majorHAnsi" w:hAnsiTheme="majorHAnsi" w:cstheme="majorHAnsi"/>
          <w:sz w:val="16"/>
          <w:szCs w:val="16"/>
        </w:rPr>
        <w:t>"The missile landscape is changing in Asia, and it’s changing fast," said David Santoro, president of the Pacific Forum.</w:t>
      </w:r>
    </w:p>
    <w:p w14:paraId="2752662E" w14:textId="77777777" w:rsidR="004D0AB8" w:rsidRPr="008617FF" w:rsidRDefault="004D0AB8" w:rsidP="004D0AB8">
      <w:pPr>
        <w:rPr>
          <w:rFonts w:asciiTheme="majorHAnsi" w:hAnsiTheme="majorHAnsi" w:cstheme="majorHAnsi"/>
          <w:sz w:val="16"/>
          <w:szCs w:val="16"/>
        </w:rPr>
      </w:pPr>
      <w:r w:rsidRPr="008617FF">
        <w:rPr>
          <w:rFonts w:asciiTheme="majorHAnsi" w:hAnsiTheme="majorHAnsi" w:cstheme="majorHAnsi"/>
          <w:sz w:val="16"/>
          <w:szCs w:val="16"/>
        </w:rPr>
        <w:t>Such weapons are increasingly affordable and accurate, and as some countries acquire them, their neighbours don't want to be left behind, analysts said. Missiles provide strategic benefits such as deterring enemies and boosting leverage with allies, and can be a lucrative export.</w:t>
      </w:r>
    </w:p>
    <w:p w14:paraId="1F26ABBC" w14:textId="77777777" w:rsidR="004D0AB8" w:rsidRPr="008617FF" w:rsidRDefault="004D0AB8" w:rsidP="004D0AB8">
      <w:pPr>
        <w:rPr>
          <w:rFonts w:asciiTheme="majorHAnsi" w:hAnsiTheme="majorHAnsi" w:cstheme="majorHAnsi"/>
          <w:sz w:val="16"/>
          <w:szCs w:val="16"/>
        </w:rPr>
      </w:pPr>
      <w:r w:rsidRPr="008617FF">
        <w:rPr>
          <w:rFonts w:asciiTheme="majorHAnsi" w:hAnsiTheme="majorHAnsi" w:cstheme="majorHAnsi"/>
          <w:sz w:val="16"/>
          <w:szCs w:val="16"/>
        </w:rPr>
        <w:t>The long-term implications are uncertain, and there is a slim chance that the new weapons could balance tensions and help maintain peace, Santoro said.</w:t>
      </w:r>
    </w:p>
    <w:p w14:paraId="2997078A" w14:textId="77777777" w:rsidR="004D0AB8" w:rsidRPr="008617FF" w:rsidRDefault="004D0AB8" w:rsidP="004D0AB8">
      <w:pPr>
        <w:rPr>
          <w:rFonts w:asciiTheme="majorHAnsi" w:hAnsiTheme="majorHAnsi" w:cstheme="majorHAnsi"/>
          <w:sz w:val="16"/>
          <w:szCs w:val="16"/>
        </w:rPr>
      </w:pPr>
      <w:r w:rsidRPr="008617FF">
        <w:rPr>
          <w:rFonts w:asciiTheme="majorHAnsi" w:hAnsiTheme="majorHAnsi" w:cstheme="majorHAnsi"/>
          <w:sz w:val="16"/>
          <w:szCs w:val="16"/>
        </w:rPr>
        <w:t>"More likely is that missile proliferation will fuel suspicions, trigger arms races, increase tensions, and ultimately cause crises and even wars," he said.</w:t>
      </w:r>
    </w:p>
    <w:p w14:paraId="22091479" w14:textId="77777777" w:rsidR="004D0AB8" w:rsidRPr="008617FF" w:rsidRDefault="004D0AB8" w:rsidP="004D0AB8">
      <w:pPr>
        <w:rPr>
          <w:rFonts w:asciiTheme="majorHAnsi" w:hAnsiTheme="majorHAnsi" w:cstheme="majorHAnsi"/>
          <w:sz w:val="16"/>
          <w:szCs w:val="16"/>
        </w:rPr>
      </w:pPr>
      <w:r w:rsidRPr="008617FF">
        <w:rPr>
          <w:rFonts w:asciiTheme="majorHAnsi" w:hAnsiTheme="majorHAnsi" w:cstheme="majorHAnsi"/>
          <w:sz w:val="16"/>
          <w:szCs w:val="16"/>
        </w:rPr>
        <w:t>HOMEGROWN MISSILES</w:t>
      </w:r>
    </w:p>
    <w:p w14:paraId="5163298B" w14:textId="77777777" w:rsidR="004D0AB8" w:rsidRPr="008617FF" w:rsidRDefault="004D0AB8" w:rsidP="004D0AB8">
      <w:pPr>
        <w:rPr>
          <w:rFonts w:asciiTheme="majorHAnsi" w:hAnsiTheme="majorHAnsi" w:cstheme="majorHAnsi"/>
          <w:sz w:val="16"/>
          <w:szCs w:val="16"/>
        </w:rPr>
      </w:pPr>
      <w:r w:rsidRPr="008617FF">
        <w:rPr>
          <w:rFonts w:asciiTheme="majorHAnsi" w:hAnsiTheme="majorHAnsi" w:cstheme="majorHAnsi"/>
          <w:sz w:val="16"/>
          <w:szCs w:val="16"/>
        </w:rPr>
        <w:t>According to unreleased 2021 military briefing documents reviewed by Reuters, U.S. Indo-Pacific Command (INDOPACOM) plans to deploy its new long-range weapons in “highly survivable, precision-strike networks along the First Island Chain,” which includes Japan, Taiwan, and other Pacific islands ringing the east coasts of China and Russia.</w:t>
      </w:r>
    </w:p>
    <w:p w14:paraId="643D8D30" w14:textId="77777777" w:rsidR="004D0AB8" w:rsidRPr="008617FF" w:rsidRDefault="004D0AB8" w:rsidP="004D0AB8">
      <w:pPr>
        <w:rPr>
          <w:rFonts w:asciiTheme="majorHAnsi" w:hAnsiTheme="majorHAnsi" w:cstheme="majorHAnsi"/>
          <w:sz w:val="16"/>
          <w:szCs w:val="16"/>
        </w:rPr>
      </w:pPr>
      <w:r w:rsidRPr="008617FF">
        <w:rPr>
          <w:rFonts w:asciiTheme="majorHAnsi" w:hAnsiTheme="majorHAnsi" w:cstheme="majorHAnsi"/>
          <w:sz w:val="16"/>
          <w:szCs w:val="16"/>
        </w:rPr>
        <w:t>The new weapons include the Long-range Hypersonic Weapon (LRHW), a missile that can deliver a highly manoeuvrable warhead at more than five times the speed of sound to targets more than 2,775 kilometres (1,724 miles) away.</w:t>
      </w:r>
    </w:p>
    <w:p w14:paraId="285E6685" w14:textId="77777777" w:rsidR="004D0AB8" w:rsidRPr="008617FF" w:rsidRDefault="004D0AB8" w:rsidP="004D0AB8">
      <w:pPr>
        <w:rPr>
          <w:rFonts w:asciiTheme="majorHAnsi" w:hAnsiTheme="majorHAnsi" w:cstheme="majorHAnsi"/>
          <w:sz w:val="16"/>
          <w:szCs w:val="16"/>
        </w:rPr>
      </w:pPr>
      <w:r w:rsidRPr="008617FF">
        <w:rPr>
          <w:rFonts w:asciiTheme="majorHAnsi" w:hAnsiTheme="majorHAnsi" w:cstheme="majorHAnsi"/>
          <w:sz w:val="16"/>
          <w:szCs w:val="16"/>
        </w:rPr>
        <w:t>An INDOPACOM spokesman told Reuters that no decisions had been made as to where to deploy these weapons. So far, most American allies in the region have been hesitant to commit to hosting them. If based in Guam, a U.S. territory, the LRHW would be unable to hit mainland China.</w:t>
      </w:r>
    </w:p>
    <w:p w14:paraId="488FCE5D" w14:textId="77777777" w:rsidR="004D0AB8" w:rsidRPr="008617FF" w:rsidRDefault="004D0AB8" w:rsidP="004D0AB8">
      <w:pPr>
        <w:rPr>
          <w:rFonts w:asciiTheme="majorHAnsi" w:hAnsiTheme="majorHAnsi" w:cstheme="majorHAnsi"/>
          <w:sz w:val="16"/>
        </w:rPr>
      </w:pPr>
      <w:r w:rsidRPr="008617FF">
        <w:rPr>
          <w:rStyle w:val="StyleUnderline"/>
          <w:rFonts w:asciiTheme="majorHAnsi" w:hAnsiTheme="majorHAnsi" w:cstheme="majorHAnsi"/>
          <w:highlight w:val="green"/>
        </w:rPr>
        <w:t>Japan</w:t>
      </w:r>
      <w:r w:rsidRPr="008617FF">
        <w:rPr>
          <w:rStyle w:val="StyleUnderline"/>
          <w:rFonts w:asciiTheme="majorHAnsi" w:hAnsiTheme="majorHAnsi" w:cstheme="majorHAnsi"/>
        </w:rPr>
        <w:t xml:space="preserve">, home to more than 54,000 U.S. troops, </w:t>
      </w:r>
      <w:r w:rsidRPr="008617FF">
        <w:rPr>
          <w:rStyle w:val="StyleUnderline"/>
          <w:rFonts w:asciiTheme="majorHAnsi" w:hAnsiTheme="majorHAnsi" w:cstheme="majorHAnsi"/>
          <w:highlight w:val="green"/>
        </w:rPr>
        <w:t>could host</w:t>
      </w:r>
      <w:r w:rsidRPr="008617FF">
        <w:rPr>
          <w:rStyle w:val="StyleUnderline"/>
          <w:rFonts w:asciiTheme="majorHAnsi" w:hAnsiTheme="majorHAnsi" w:cstheme="majorHAnsi"/>
        </w:rPr>
        <w:t xml:space="preserve"> some of the </w:t>
      </w:r>
      <w:r w:rsidRPr="008617FF">
        <w:rPr>
          <w:rStyle w:val="StyleUnderline"/>
          <w:rFonts w:asciiTheme="majorHAnsi" w:hAnsiTheme="majorHAnsi" w:cstheme="majorHAnsi"/>
          <w:highlight w:val="green"/>
        </w:rPr>
        <w:t>new missile batteries</w:t>
      </w:r>
      <w:r w:rsidRPr="008617FF">
        <w:rPr>
          <w:rStyle w:val="StyleUnderline"/>
          <w:rFonts w:asciiTheme="majorHAnsi" w:hAnsiTheme="majorHAnsi" w:cstheme="majorHAnsi"/>
        </w:rPr>
        <w:t xml:space="preserve"> on its Okinawan islands</w:t>
      </w:r>
      <w:r w:rsidRPr="008617FF">
        <w:rPr>
          <w:rFonts w:asciiTheme="majorHAnsi" w:hAnsiTheme="majorHAnsi" w:cstheme="majorHAnsi"/>
          <w:sz w:val="16"/>
        </w:rPr>
        <w:t>, but the United States would probably have to withdraw other forces, a source familiar with Japanese government thinking said, speaking anonymously because of the sensitivity of the issue.</w:t>
      </w:r>
    </w:p>
    <w:p w14:paraId="4FEC9BA7" w14:textId="77777777" w:rsidR="004D0AB8" w:rsidRPr="008617FF" w:rsidRDefault="004D0AB8" w:rsidP="004D0AB8">
      <w:pPr>
        <w:rPr>
          <w:rFonts w:asciiTheme="majorHAnsi" w:hAnsiTheme="majorHAnsi" w:cstheme="majorHAnsi"/>
          <w:sz w:val="16"/>
          <w:szCs w:val="16"/>
        </w:rPr>
      </w:pPr>
      <w:r w:rsidRPr="008617FF">
        <w:rPr>
          <w:rFonts w:asciiTheme="majorHAnsi" w:hAnsiTheme="majorHAnsi" w:cstheme="majorHAnsi"/>
          <w:sz w:val="16"/>
          <w:szCs w:val="16"/>
        </w:rPr>
        <w:t>Allowing in American missiles - which the U.S. military will control - will also most likely bring an angry response from China, analysts said.</w:t>
      </w:r>
    </w:p>
    <w:p w14:paraId="431C35A7" w14:textId="77777777" w:rsidR="004D0AB8" w:rsidRPr="008617FF" w:rsidRDefault="004D0AB8" w:rsidP="004D0AB8">
      <w:pPr>
        <w:rPr>
          <w:rStyle w:val="StyleUnderline"/>
          <w:rFonts w:asciiTheme="majorHAnsi" w:hAnsiTheme="majorHAnsi" w:cstheme="majorHAnsi"/>
        </w:rPr>
      </w:pPr>
      <w:r w:rsidRPr="008617FF">
        <w:rPr>
          <w:rStyle w:val="StyleUnderline"/>
          <w:rFonts w:asciiTheme="majorHAnsi" w:hAnsiTheme="majorHAnsi" w:cstheme="majorHAnsi"/>
        </w:rPr>
        <w:t>Some of America's allies are developing their own arsenals. Australia recently announced it would spend $100 billion over 20 years developing advanced missiles.</w:t>
      </w:r>
    </w:p>
    <w:p w14:paraId="2C43154C" w14:textId="77777777" w:rsidR="004D0AB8" w:rsidRPr="008617FF" w:rsidRDefault="004D0AB8" w:rsidP="004D0AB8">
      <w:pPr>
        <w:rPr>
          <w:rFonts w:asciiTheme="majorHAnsi" w:hAnsiTheme="majorHAnsi" w:cstheme="majorHAnsi"/>
          <w:sz w:val="16"/>
          <w:szCs w:val="16"/>
        </w:rPr>
      </w:pPr>
      <w:r w:rsidRPr="008617FF">
        <w:rPr>
          <w:rFonts w:asciiTheme="majorHAnsi" w:hAnsiTheme="majorHAnsi" w:cstheme="majorHAnsi"/>
          <w:sz w:val="16"/>
          <w:szCs w:val="16"/>
        </w:rPr>
        <w:t>"COVID and China have shown that depending on such extended global supply chains in times of crisis for key items – and in war, that includes advanced missiles – is a mistake, so it is sensible strategic thinking to have production capacity in Australia," said Michael Shoebridge of the Australian Strategic Policy Institute.</w:t>
      </w:r>
    </w:p>
    <w:p w14:paraId="2494BEFB" w14:textId="77777777" w:rsidR="004D0AB8" w:rsidRPr="008617FF" w:rsidRDefault="004D0AB8" w:rsidP="004D0AB8">
      <w:pPr>
        <w:rPr>
          <w:rStyle w:val="StyleUnderline"/>
          <w:rFonts w:asciiTheme="majorHAnsi" w:hAnsiTheme="majorHAnsi" w:cstheme="majorHAnsi"/>
        </w:rPr>
      </w:pPr>
      <w:r w:rsidRPr="008617FF">
        <w:rPr>
          <w:rStyle w:val="Emphasis"/>
          <w:rFonts w:asciiTheme="majorHAnsi" w:hAnsiTheme="majorHAnsi" w:cstheme="majorHAnsi"/>
          <w:highlight w:val="green"/>
        </w:rPr>
        <w:lastRenderedPageBreak/>
        <w:t>Japan</w:t>
      </w:r>
      <w:r w:rsidRPr="008617FF">
        <w:rPr>
          <w:rStyle w:val="Emphasis"/>
          <w:rFonts w:asciiTheme="majorHAnsi" w:hAnsiTheme="majorHAnsi" w:cstheme="majorHAnsi"/>
        </w:rPr>
        <w:t xml:space="preserve"> has </w:t>
      </w:r>
      <w:r w:rsidRPr="008617FF">
        <w:rPr>
          <w:rStyle w:val="Emphasis"/>
          <w:rFonts w:asciiTheme="majorHAnsi" w:hAnsiTheme="majorHAnsi" w:cstheme="majorHAnsi"/>
          <w:highlight w:val="green"/>
        </w:rPr>
        <w:t>spent millions on</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long range air</w:t>
      </w:r>
      <w:r w:rsidRPr="008617FF">
        <w:rPr>
          <w:rStyle w:val="Emphasis"/>
          <w:rFonts w:asciiTheme="majorHAnsi" w:hAnsiTheme="majorHAnsi" w:cstheme="majorHAnsi"/>
        </w:rPr>
        <w:t xml:space="preserve">-launched </w:t>
      </w:r>
      <w:r w:rsidRPr="008617FF">
        <w:rPr>
          <w:rStyle w:val="Emphasis"/>
          <w:rFonts w:asciiTheme="majorHAnsi" w:hAnsiTheme="majorHAnsi" w:cstheme="majorHAnsi"/>
          <w:highlight w:val="green"/>
        </w:rPr>
        <w:t>weapons</w:t>
      </w:r>
      <w:r w:rsidRPr="008617FF">
        <w:rPr>
          <w:rFonts w:asciiTheme="majorHAnsi" w:hAnsiTheme="majorHAnsi" w:cstheme="majorHAnsi"/>
          <w:sz w:val="16"/>
        </w:rPr>
        <w:t xml:space="preserve">, and is </w:t>
      </w:r>
      <w:r w:rsidRPr="008617FF">
        <w:rPr>
          <w:rStyle w:val="StyleUnderline"/>
          <w:rFonts w:asciiTheme="majorHAnsi" w:hAnsiTheme="majorHAnsi" w:cstheme="majorHAnsi"/>
          <w:highlight w:val="green"/>
        </w:rPr>
        <w:t>developing</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green"/>
        </w:rPr>
        <w:t>new</w:t>
      </w:r>
      <w:r w:rsidRPr="008617FF">
        <w:rPr>
          <w:rStyle w:val="StyleUnderline"/>
          <w:rFonts w:asciiTheme="majorHAnsi" w:hAnsiTheme="majorHAnsi" w:cstheme="majorHAnsi"/>
        </w:rPr>
        <w:t xml:space="preserve"> version of a truck-mounted </w:t>
      </w:r>
      <w:r w:rsidRPr="008617FF">
        <w:rPr>
          <w:rStyle w:val="StyleUnderline"/>
          <w:rFonts w:asciiTheme="majorHAnsi" w:hAnsiTheme="majorHAnsi" w:cstheme="majorHAnsi"/>
          <w:highlight w:val="green"/>
        </w:rPr>
        <w:t>anti-ship missile</w:t>
      </w:r>
      <w:r w:rsidRPr="008617FF">
        <w:rPr>
          <w:rStyle w:val="StyleUnderline"/>
          <w:rFonts w:asciiTheme="majorHAnsi" w:hAnsiTheme="majorHAnsi" w:cstheme="majorHAnsi"/>
        </w:rPr>
        <w:t>, the Type 12, with an expected range of 1,000 kilometres.</w:t>
      </w:r>
    </w:p>
    <w:p w14:paraId="796F69C3" w14:textId="77777777" w:rsidR="004D0AB8" w:rsidRPr="008617FF" w:rsidRDefault="004D0AB8" w:rsidP="004D0AB8">
      <w:pPr>
        <w:rPr>
          <w:rStyle w:val="StyleUnderline"/>
          <w:rFonts w:asciiTheme="majorHAnsi" w:hAnsiTheme="majorHAnsi" w:cstheme="majorHAnsi"/>
        </w:rPr>
      </w:pPr>
      <w:r w:rsidRPr="008617FF">
        <w:rPr>
          <w:rFonts w:asciiTheme="majorHAnsi" w:hAnsiTheme="majorHAnsi" w:cstheme="majorHAnsi"/>
          <w:sz w:val="16"/>
        </w:rPr>
        <w:t xml:space="preserve">Among U.S. allies, </w:t>
      </w:r>
      <w:r w:rsidRPr="008617FF">
        <w:rPr>
          <w:rStyle w:val="StyleUnderline"/>
          <w:rFonts w:asciiTheme="majorHAnsi" w:hAnsiTheme="majorHAnsi" w:cstheme="majorHAnsi"/>
          <w:highlight w:val="green"/>
        </w:rPr>
        <w:t>So</w:t>
      </w:r>
      <w:r w:rsidRPr="008617FF">
        <w:rPr>
          <w:rStyle w:val="StyleUnderline"/>
          <w:rFonts w:asciiTheme="majorHAnsi" w:hAnsiTheme="majorHAnsi" w:cstheme="majorHAnsi"/>
        </w:rPr>
        <w:t xml:space="preserve">uth </w:t>
      </w:r>
      <w:r w:rsidRPr="008617FF">
        <w:rPr>
          <w:rStyle w:val="StyleUnderline"/>
          <w:rFonts w:asciiTheme="majorHAnsi" w:hAnsiTheme="majorHAnsi" w:cstheme="majorHAnsi"/>
          <w:highlight w:val="green"/>
        </w:rPr>
        <w:t>Ko</w:t>
      </w:r>
      <w:r w:rsidRPr="008617FF">
        <w:rPr>
          <w:rStyle w:val="StyleUnderline"/>
          <w:rFonts w:asciiTheme="majorHAnsi" w:hAnsiTheme="majorHAnsi" w:cstheme="majorHAnsi"/>
        </w:rPr>
        <w:t xml:space="preserve">rea </w:t>
      </w:r>
      <w:r w:rsidRPr="008617FF">
        <w:rPr>
          <w:rStyle w:val="StyleUnderline"/>
          <w:rFonts w:asciiTheme="majorHAnsi" w:hAnsiTheme="majorHAnsi" w:cstheme="majorHAnsi"/>
          <w:highlight w:val="green"/>
        </w:rPr>
        <w:t>fields</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most robust</w:t>
      </w:r>
      <w:r w:rsidRPr="008617FF">
        <w:rPr>
          <w:rStyle w:val="StyleUnderline"/>
          <w:rFonts w:asciiTheme="majorHAnsi" w:hAnsiTheme="majorHAnsi" w:cstheme="majorHAnsi"/>
        </w:rPr>
        <w:t xml:space="preserve"> domestic ballistic </w:t>
      </w:r>
      <w:r w:rsidRPr="008617FF">
        <w:rPr>
          <w:rStyle w:val="StyleUnderline"/>
          <w:rFonts w:asciiTheme="majorHAnsi" w:hAnsiTheme="majorHAnsi" w:cstheme="majorHAnsi"/>
          <w:highlight w:val="green"/>
        </w:rPr>
        <w:t>missile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programme</w:t>
      </w:r>
      <w:r w:rsidRPr="008617FF">
        <w:rPr>
          <w:rFonts w:asciiTheme="majorHAnsi" w:hAnsiTheme="majorHAnsi" w:cstheme="majorHAnsi"/>
          <w:sz w:val="16"/>
        </w:rPr>
        <w:t xml:space="preserve">, which got a boost from a recent agreement with Washington to drop bilateral limits on its capabilities. Its </w:t>
      </w:r>
      <w:r w:rsidRPr="008617FF">
        <w:rPr>
          <w:rStyle w:val="StyleUnderline"/>
          <w:rFonts w:asciiTheme="majorHAnsi" w:hAnsiTheme="majorHAnsi" w:cstheme="majorHAnsi"/>
        </w:rPr>
        <w:t xml:space="preserve">Hyunmoo-4 has an 800-kilometre range, giving it </w:t>
      </w:r>
      <w:r w:rsidRPr="008617FF">
        <w:rPr>
          <w:rStyle w:val="StyleUnderline"/>
          <w:rFonts w:asciiTheme="majorHAnsi" w:hAnsiTheme="majorHAnsi" w:cstheme="majorHAnsi"/>
          <w:highlight w:val="green"/>
        </w:rPr>
        <w:t>a reach well inside China</w:t>
      </w:r>
      <w:r w:rsidRPr="008617FF">
        <w:rPr>
          <w:rStyle w:val="StyleUnderline"/>
          <w:rFonts w:asciiTheme="majorHAnsi" w:hAnsiTheme="majorHAnsi" w:cstheme="majorHAnsi"/>
        </w:rPr>
        <w:t>.</w:t>
      </w:r>
    </w:p>
    <w:p w14:paraId="42396217" w14:textId="77777777" w:rsidR="004D0AB8" w:rsidRPr="008617FF" w:rsidRDefault="004D0AB8" w:rsidP="004D0AB8">
      <w:pPr>
        <w:rPr>
          <w:rFonts w:asciiTheme="majorHAnsi" w:hAnsiTheme="majorHAnsi" w:cstheme="majorHAnsi"/>
          <w:sz w:val="16"/>
          <w:szCs w:val="16"/>
        </w:rPr>
      </w:pPr>
      <w:r w:rsidRPr="008617FF">
        <w:rPr>
          <w:rFonts w:asciiTheme="majorHAnsi" w:hAnsiTheme="majorHAnsi" w:cstheme="majorHAnsi"/>
          <w:sz w:val="16"/>
          <w:szCs w:val="16"/>
        </w:rPr>
        <w:t>"When the U.S. allies' conventional long-range-strike capabilities grow, the chances of their employment in the event of a regional conflict also increase," Zhao Tong, a strategic security expert in Beijing, wrote in a recent report.</w:t>
      </w:r>
    </w:p>
    <w:p w14:paraId="67704CC5" w14:textId="2E74D6C3" w:rsidR="004D0AB8" w:rsidRPr="008617FF" w:rsidRDefault="004D0AB8" w:rsidP="004D0AB8">
      <w:pPr>
        <w:rPr>
          <w:rFonts w:asciiTheme="majorHAnsi" w:hAnsiTheme="majorHAnsi" w:cstheme="majorHAnsi"/>
        </w:rPr>
      </w:pPr>
      <w:r w:rsidRPr="008617FF">
        <w:rPr>
          <w:rFonts w:asciiTheme="majorHAnsi" w:hAnsiTheme="majorHAnsi" w:cstheme="majorHAnsi"/>
          <w:sz w:val="16"/>
        </w:rPr>
        <w:t xml:space="preserve">Despite the concerns, </w:t>
      </w:r>
      <w:r w:rsidRPr="008617FF">
        <w:rPr>
          <w:rStyle w:val="StyleUnderline"/>
          <w:rFonts w:asciiTheme="majorHAnsi" w:hAnsiTheme="majorHAnsi" w:cstheme="majorHAnsi"/>
          <w:highlight w:val="green"/>
        </w:rPr>
        <w:t>Washington</w:t>
      </w:r>
      <w:r w:rsidRPr="008617FF">
        <w:rPr>
          <w:rStyle w:val="StyleUnderline"/>
          <w:rFonts w:asciiTheme="majorHAnsi" w:hAnsiTheme="majorHAnsi" w:cstheme="majorHAnsi"/>
        </w:rPr>
        <w:t xml:space="preserve"> "will </w:t>
      </w:r>
      <w:r w:rsidRPr="008617FF">
        <w:rPr>
          <w:rStyle w:val="StyleUnderline"/>
          <w:rFonts w:asciiTheme="majorHAnsi" w:hAnsiTheme="majorHAnsi" w:cstheme="majorHAnsi"/>
          <w:highlight w:val="green"/>
        </w:rPr>
        <w:t>continue to encourage</w:t>
      </w:r>
      <w:r w:rsidRPr="008617FF">
        <w:rPr>
          <w:rStyle w:val="StyleUnderline"/>
          <w:rFonts w:asciiTheme="majorHAnsi" w:hAnsiTheme="majorHAnsi" w:cstheme="majorHAnsi"/>
        </w:rPr>
        <w:t xml:space="preserve"> its </w:t>
      </w:r>
      <w:r w:rsidRPr="008617FF">
        <w:rPr>
          <w:rStyle w:val="StyleUnderline"/>
          <w:rFonts w:asciiTheme="majorHAnsi" w:hAnsiTheme="majorHAnsi" w:cstheme="majorHAnsi"/>
          <w:highlight w:val="green"/>
        </w:rPr>
        <w:t>allies</w:t>
      </w:r>
      <w:r w:rsidRPr="008617FF">
        <w:rPr>
          <w:rStyle w:val="StyleUnderline"/>
          <w:rFonts w:asciiTheme="majorHAnsi" w:hAnsiTheme="majorHAnsi" w:cstheme="majorHAnsi"/>
        </w:rPr>
        <w:t xml:space="preserve"> and partners </w:t>
      </w:r>
      <w:r w:rsidRPr="008617FF">
        <w:rPr>
          <w:rStyle w:val="StyleUnderline"/>
          <w:rFonts w:asciiTheme="majorHAnsi" w:hAnsiTheme="majorHAnsi" w:cstheme="majorHAnsi"/>
          <w:highlight w:val="green"/>
        </w:rPr>
        <w:t>to invest in defence capabilities</w:t>
      </w:r>
    </w:p>
    <w:p w14:paraId="376BFD50" w14:textId="781849BB" w:rsidR="00FA2ECB" w:rsidRPr="008617FF" w:rsidRDefault="00FA2ECB" w:rsidP="00FA2ECB">
      <w:pPr>
        <w:pStyle w:val="Heading3"/>
        <w:rPr>
          <w:rFonts w:asciiTheme="majorHAnsi" w:hAnsiTheme="majorHAnsi" w:cstheme="majorHAnsi"/>
        </w:rPr>
      </w:pPr>
      <w:r w:rsidRPr="008617FF">
        <w:rPr>
          <w:rFonts w:asciiTheme="majorHAnsi" w:hAnsiTheme="majorHAnsi" w:cstheme="majorHAnsi"/>
        </w:rPr>
        <w:lastRenderedPageBreak/>
        <w:t>2AC – Japan Prolif Good - Chinese Aggression</w:t>
      </w:r>
    </w:p>
    <w:p w14:paraId="44E1C67F" w14:textId="77777777" w:rsidR="00FA2ECB" w:rsidRPr="008617FF" w:rsidRDefault="00FA2ECB" w:rsidP="00FA2ECB">
      <w:pPr>
        <w:rPr>
          <w:rFonts w:asciiTheme="majorHAnsi" w:hAnsiTheme="majorHAnsi" w:cstheme="majorHAnsi"/>
        </w:rPr>
      </w:pPr>
    </w:p>
    <w:p w14:paraId="2488C736" w14:textId="77777777" w:rsidR="00FA2ECB" w:rsidRPr="008617FF" w:rsidRDefault="00FA2ECB" w:rsidP="00FA2ECB">
      <w:pPr>
        <w:pStyle w:val="Heading4"/>
        <w:rPr>
          <w:rStyle w:val="Style13ptBold"/>
          <w:rFonts w:asciiTheme="majorHAnsi" w:hAnsiTheme="majorHAnsi" w:cstheme="majorHAnsi"/>
        </w:rPr>
      </w:pPr>
      <w:r w:rsidRPr="008617FF">
        <w:rPr>
          <w:rStyle w:val="Style13ptBold"/>
          <w:rFonts w:asciiTheme="majorHAnsi" w:hAnsiTheme="majorHAnsi" w:cstheme="majorHAnsi"/>
          <w:b/>
        </w:rPr>
        <w:t xml:space="preserve">Chinese aggression creates </w:t>
      </w:r>
      <w:r w:rsidRPr="008617FF">
        <w:rPr>
          <w:rFonts w:asciiTheme="majorHAnsi" w:hAnsiTheme="majorHAnsi" w:cstheme="majorHAnsi"/>
        </w:rPr>
        <w:t>conflict in Diaoyu/Senkaku islands – the US would get drawn in due to its alliance commitments</w:t>
      </w:r>
      <w:r w:rsidRPr="008617FF">
        <w:rPr>
          <w:rStyle w:val="Style13ptBold"/>
          <w:rFonts w:asciiTheme="majorHAnsi" w:hAnsiTheme="majorHAnsi" w:cstheme="majorHAnsi"/>
        </w:rPr>
        <w:t xml:space="preserve"> </w:t>
      </w:r>
    </w:p>
    <w:p w14:paraId="2E4F2AA0" w14:textId="77777777" w:rsidR="00FA2ECB" w:rsidRPr="008617FF" w:rsidRDefault="00FA2ECB" w:rsidP="00FA2ECB">
      <w:pPr>
        <w:rPr>
          <w:rFonts w:asciiTheme="majorHAnsi" w:hAnsiTheme="majorHAnsi" w:cstheme="majorHAnsi"/>
        </w:rPr>
      </w:pPr>
      <w:r w:rsidRPr="008617FF">
        <w:rPr>
          <w:rStyle w:val="Style13ptBold"/>
          <w:rFonts w:asciiTheme="majorHAnsi" w:hAnsiTheme="majorHAnsi" w:cstheme="majorHAnsi"/>
        </w:rPr>
        <w:t>Mizokami 2015</w:t>
      </w:r>
      <w:r w:rsidRPr="008617FF">
        <w:rPr>
          <w:rFonts w:asciiTheme="majorHAnsi" w:hAnsiTheme="majorHAnsi" w:cstheme="majorHAnsi"/>
        </w:rPr>
        <w:t xml:space="preserve"> (Kyle Mizokami is a writer based in San Francisco who has appeared in The Diplomat, Foreign Policy, War is Boring and The Daily Beast. In 2009 he co-founded the defense and security blog Japan Security Watch, "3 Ways China and Japan Could Go to War", National Interest, 6-27-2015, https://nationalinterest.org/feature/3-ways-china-japan-could-go-war-13202, aleks)</w:t>
      </w:r>
    </w:p>
    <w:p w14:paraId="2E2304F5" w14:textId="77777777" w:rsidR="00FA2ECB" w:rsidRPr="008617FF" w:rsidRDefault="00FA2ECB" w:rsidP="00FA2ECB">
      <w:pPr>
        <w:rPr>
          <w:rFonts w:asciiTheme="majorHAnsi" w:hAnsiTheme="majorHAnsi" w:cstheme="majorHAnsi"/>
          <w:sz w:val="16"/>
        </w:rPr>
      </w:pPr>
      <w:r w:rsidRPr="008617FF">
        <w:rPr>
          <w:rFonts w:asciiTheme="majorHAnsi" w:hAnsiTheme="majorHAnsi" w:cstheme="majorHAnsi"/>
          <w:sz w:val="16"/>
        </w:rPr>
        <w:t>At the same time, the two countries are on the opposite side of several regional issues</w:t>
      </w:r>
      <w:r w:rsidRPr="008617FF">
        <w:rPr>
          <w:rFonts w:asciiTheme="majorHAnsi" w:hAnsiTheme="majorHAnsi" w:cstheme="majorHAnsi"/>
          <w:u w:val="single"/>
        </w:rPr>
        <w:t xml:space="preserve">. </w:t>
      </w:r>
      <w:r w:rsidRPr="008617FF">
        <w:rPr>
          <w:rFonts w:asciiTheme="majorHAnsi" w:hAnsiTheme="majorHAnsi" w:cstheme="majorHAnsi"/>
          <w:highlight w:val="cyan"/>
          <w:u w:val="single"/>
        </w:rPr>
        <w:t>China and Japan are at loggerheads over</w:t>
      </w:r>
      <w:r w:rsidRPr="008617FF">
        <w:rPr>
          <w:rFonts w:asciiTheme="majorHAnsi" w:hAnsiTheme="majorHAnsi" w:cstheme="majorHAnsi"/>
          <w:u w:val="single"/>
        </w:rPr>
        <w:t xml:space="preserve"> the </w:t>
      </w:r>
      <w:r w:rsidRPr="008617FF">
        <w:rPr>
          <w:rFonts w:asciiTheme="majorHAnsi" w:hAnsiTheme="majorHAnsi" w:cstheme="majorHAnsi"/>
          <w:highlight w:val="cyan"/>
          <w:u w:val="single"/>
        </w:rPr>
        <w:t>Diaoyu</w:t>
      </w:r>
      <w:r w:rsidRPr="008617FF">
        <w:rPr>
          <w:rFonts w:asciiTheme="majorHAnsi" w:hAnsiTheme="majorHAnsi" w:cstheme="majorHAnsi"/>
          <w:u w:val="single"/>
        </w:rPr>
        <w:t xml:space="preserve"> (Senkaku in Japan) </w:t>
      </w:r>
      <w:r w:rsidRPr="008617FF">
        <w:rPr>
          <w:rFonts w:asciiTheme="majorHAnsi" w:hAnsiTheme="majorHAnsi" w:cstheme="majorHAnsi"/>
          <w:highlight w:val="cyan"/>
          <w:u w:val="single"/>
        </w:rPr>
        <w:t>Islands</w:t>
      </w:r>
      <w:r w:rsidRPr="008617FF">
        <w:rPr>
          <w:rFonts w:asciiTheme="majorHAnsi" w:hAnsiTheme="majorHAnsi" w:cstheme="majorHAnsi"/>
          <w:u w:val="single"/>
        </w:rPr>
        <w:t xml:space="preserve">, </w:t>
      </w:r>
      <w:r w:rsidRPr="008617FF">
        <w:rPr>
          <w:rFonts w:asciiTheme="majorHAnsi" w:hAnsiTheme="majorHAnsi" w:cstheme="majorHAnsi"/>
          <w:highlight w:val="cyan"/>
          <w:u w:val="single"/>
        </w:rPr>
        <w:t>and Japan opposes Chinese expansionism</w:t>
      </w:r>
      <w:r w:rsidRPr="008617FF">
        <w:rPr>
          <w:rFonts w:asciiTheme="majorHAnsi" w:hAnsiTheme="majorHAnsi" w:cstheme="majorHAnsi"/>
          <w:u w:val="single"/>
        </w:rPr>
        <w:t xml:space="preserve"> in the South China Sea</w:t>
      </w:r>
      <w:r w:rsidRPr="008617FF">
        <w:rPr>
          <w:rFonts w:asciiTheme="majorHAnsi" w:hAnsiTheme="majorHAnsi" w:cstheme="majorHAnsi"/>
          <w:sz w:val="16"/>
        </w:rPr>
        <w:t xml:space="preserve">. </w:t>
      </w:r>
      <w:r w:rsidRPr="008617FF">
        <w:rPr>
          <w:rFonts w:asciiTheme="majorHAnsi" w:hAnsiTheme="majorHAnsi" w:cstheme="majorHAnsi"/>
          <w:u w:val="single"/>
        </w:rPr>
        <w:t xml:space="preserve">Chinese support for North Korea and Russia </w:t>
      </w:r>
      <w:r w:rsidRPr="008617FF">
        <w:rPr>
          <w:rFonts w:asciiTheme="majorHAnsi" w:hAnsiTheme="majorHAnsi" w:cstheme="majorHAnsi"/>
          <w:sz w:val="16"/>
        </w:rPr>
        <w:t xml:space="preserve">is also at odds with Japan’s opposition to many of their policies. There are </w:t>
      </w:r>
      <w:r w:rsidRPr="008617FF">
        <w:rPr>
          <w:rFonts w:asciiTheme="majorHAnsi" w:hAnsiTheme="majorHAnsi" w:cstheme="majorHAnsi"/>
          <w:u w:val="single"/>
        </w:rPr>
        <w:t>three ways China and Japan might go to war</w:t>
      </w:r>
      <w:r w:rsidRPr="008617FF">
        <w:rPr>
          <w:rFonts w:asciiTheme="majorHAnsi" w:hAnsiTheme="majorHAnsi" w:cstheme="majorHAnsi"/>
          <w:sz w:val="16"/>
        </w:rPr>
        <w:t xml:space="preserve">: </w:t>
      </w:r>
      <w:r w:rsidRPr="008617FF">
        <w:rPr>
          <w:rFonts w:asciiTheme="majorHAnsi" w:hAnsiTheme="majorHAnsi" w:cstheme="majorHAnsi"/>
          <w:u w:val="single"/>
        </w:rPr>
        <w:t>directly</w:t>
      </w:r>
      <w:r w:rsidRPr="008617FF">
        <w:rPr>
          <w:rFonts w:asciiTheme="majorHAnsi" w:hAnsiTheme="majorHAnsi" w:cstheme="majorHAnsi"/>
          <w:sz w:val="16"/>
        </w:rPr>
        <w:t xml:space="preserve"> against one another, a </w:t>
      </w:r>
      <w:r w:rsidRPr="008617FF">
        <w:rPr>
          <w:rFonts w:asciiTheme="majorHAnsi" w:hAnsiTheme="majorHAnsi" w:cstheme="majorHAnsi"/>
          <w:u w:val="single"/>
        </w:rPr>
        <w:t>war in which Japan is drawn into conflict as an American ally, and a situation involving North Korea</w:t>
      </w:r>
      <w:r w:rsidRPr="008617FF">
        <w:rPr>
          <w:rFonts w:asciiTheme="majorHAnsi" w:hAnsiTheme="majorHAnsi" w:cstheme="majorHAnsi"/>
          <w:sz w:val="16"/>
        </w:rPr>
        <w:t xml:space="preserve">. Direct conflict </w:t>
      </w:r>
      <w:r w:rsidRPr="008617FF">
        <w:rPr>
          <w:rFonts w:asciiTheme="majorHAnsi" w:hAnsiTheme="majorHAnsi" w:cstheme="majorHAnsi"/>
          <w:u w:val="single"/>
        </w:rPr>
        <w:t xml:space="preserve">The most </w:t>
      </w:r>
      <w:r w:rsidRPr="008617FF">
        <w:rPr>
          <w:rFonts w:asciiTheme="majorHAnsi" w:hAnsiTheme="majorHAnsi" w:cstheme="majorHAnsi"/>
          <w:highlight w:val="cyan"/>
          <w:u w:val="single"/>
        </w:rPr>
        <w:t>likely</w:t>
      </w:r>
      <w:r w:rsidRPr="008617FF">
        <w:rPr>
          <w:rFonts w:asciiTheme="majorHAnsi" w:hAnsiTheme="majorHAnsi" w:cstheme="majorHAnsi"/>
          <w:u w:val="single"/>
        </w:rPr>
        <w:t xml:space="preserve"> way war could break out between the two powers is through an </w:t>
      </w:r>
      <w:r w:rsidRPr="008617FF">
        <w:rPr>
          <w:rFonts w:asciiTheme="majorHAnsi" w:hAnsiTheme="majorHAnsi" w:cstheme="majorHAnsi"/>
          <w:highlight w:val="cyan"/>
          <w:u w:val="single"/>
        </w:rPr>
        <w:t>escalating crisis</w:t>
      </w:r>
      <w:r w:rsidRPr="008617FF">
        <w:rPr>
          <w:rFonts w:asciiTheme="majorHAnsi" w:hAnsiTheme="majorHAnsi" w:cstheme="majorHAnsi"/>
          <w:sz w:val="16"/>
        </w:rPr>
        <w:t xml:space="preserve">. China and Japan both station Coast Guard ships in and around the Senkaku Islands. The deployment of minimally-armed Coast Guard vessels by both sides is a useful way of “showing the flag” — and thus backing territorial claims — without involving military forces. Still, </w:t>
      </w:r>
      <w:r w:rsidRPr="008617FF">
        <w:rPr>
          <w:rFonts w:asciiTheme="majorHAnsi" w:hAnsiTheme="majorHAnsi" w:cstheme="majorHAnsi"/>
          <w:u w:val="single"/>
        </w:rPr>
        <w:t xml:space="preserve">the possibility of escalation exists. </w:t>
      </w:r>
      <w:r w:rsidRPr="008617FF">
        <w:rPr>
          <w:rFonts w:asciiTheme="majorHAnsi" w:hAnsiTheme="majorHAnsi" w:cstheme="majorHAnsi"/>
          <w:highlight w:val="cyan"/>
          <w:u w:val="single"/>
        </w:rPr>
        <w:t>One side might</w:t>
      </w:r>
      <w:r w:rsidRPr="008617FF">
        <w:rPr>
          <w:rFonts w:asciiTheme="majorHAnsi" w:hAnsiTheme="majorHAnsi" w:cstheme="majorHAnsi"/>
          <w:sz w:val="16"/>
        </w:rPr>
        <w:t xml:space="preserve"> — as a gesture of resolve — </w:t>
      </w:r>
      <w:r w:rsidRPr="008617FF">
        <w:rPr>
          <w:rFonts w:asciiTheme="majorHAnsi" w:hAnsiTheme="majorHAnsi" w:cstheme="majorHAnsi"/>
          <w:highlight w:val="cyan"/>
          <w:u w:val="single"/>
        </w:rPr>
        <w:t>replace Coast Guard ships with military ones</w:t>
      </w:r>
      <w:r w:rsidRPr="008617FF">
        <w:rPr>
          <w:rFonts w:asciiTheme="majorHAnsi" w:hAnsiTheme="majorHAnsi" w:cstheme="majorHAnsi"/>
          <w:sz w:val="16"/>
        </w:rPr>
        <w:t xml:space="preserve">. </w:t>
      </w:r>
      <w:r w:rsidRPr="008617FF">
        <w:rPr>
          <w:rFonts w:asciiTheme="majorHAnsi" w:hAnsiTheme="majorHAnsi" w:cstheme="majorHAnsi"/>
          <w:u w:val="single"/>
        </w:rPr>
        <w:t>Such a move would almost certainly be reciprocated by the other side</w:t>
      </w:r>
      <w:r w:rsidRPr="008617FF">
        <w:rPr>
          <w:rFonts w:asciiTheme="majorHAnsi" w:hAnsiTheme="majorHAnsi" w:cstheme="majorHAnsi"/>
          <w:sz w:val="16"/>
        </w:rPr>
        <w:t xml:space="preserve">. </w:t>
      </w:r>
      <w:r w:rsidRPr="008617FF">
        <w:rPr>
          <w:rFonts w:asciiTheme="majorHAnsi" w:hAnsiTheme="majorHAnsi" w:cstheme="majorHAnsi"/>
          <w:highlight w:val="cyan"/>
          <w:u w:val="single"/>
        </w:rPr>
        <w:t>Flyovers, warning shots, ramming</w:t>
      </w:r>
      <w:r w:rsidRPr="008617FF">
        <w:rPr>
          <w:rFonts w:asciiTheme="majorHAnsi" w:hAnsiTheme="majorHAnsi" w:cstheme="majorHAnsi"/>
          <w:u w:val="single"/>
        </w:rPr>
        <w:t xml:space="preserve"> and other shows of force could </w:t>
      </w:r>
      <w:r w:rsidRPr="008617FF">
        <w:rPr>
          <w:rFonts w:asciiTheme="majorHAnsi" w:hAnsiTheme="majorHAnsi" w:cstheme="majorHAnsi"/>
          <w:highlight w:val="cyan"/>
          <w:u w:val="single"/>
        </w:rPr>
        <w:t>quickly escalate</w:t>
      </w:r>
      <w:r w:rsidRPr="008617FF">
        <w:rPr>
          <w:rFonts w:asciiTheme="majorHAnsi" w:hAnsiTheme="majorHAnsi" w:cstheme="majorHAnsi"/>
          <w:u w:val="single"/>
        </w:rPr>
        <w:t xml:space="preserve"> such a gesture beyond either side’s control.</w:t>
      </w:r>
      <w:r w:rsidRPr="008617FF">
        <w:rPr>
          <w:rFonts w:asciiTheme="majorHAnsi" w:hAnsiTheme="majorHAnsi" w:cstheme="majorHAnsi"/>
          <w:sz w:val="16"/>
        </w:rPr>
        <w:t xml:space="preserve"> The deployment of </w:t>
      </w:r>
      <w:r w:rsidRPr="008617FF">
        <w:rPr>
          <w:rFonts w:asciiTheme="majorHAnsi" w:hAnsiTheme="majorHAnsi" w:cstheme="majorHAnsi"/>
          <w:u w:val="single"/>
        </w:rPr>
        <w:t xml:space="preserve">Japanese and Chinese </w:t>
      </w:r>
      <w:r w:rsidRPr="008617FF">
        <w:rPr>
          <w:rFonts w:asciiTheme="majorHAnsi" w:hAnsiTheme="majorHAnsi" w:cstheme="majorHAnsi"/>
          <w:highlight w:val="cyan"/>
          <w:u w:val="single"/>
        </w:rPr>
        <w:t>air and naval assets</w:t>
      </w:r>
      <w:r w:rsidRPr="008617FF">
        <w:rPr>
          <w:rFonts w:asciiTheme="majorHAnsi" w:hAnsiTheme="majorHAnsi" w:cstheme="majorHAnsi"/>
          <w:u w:val="single"/>
        </w:rPr>
        <w:t xml:space="preserve"> around the Senkaku/Diaoyu Islands </w:t>
      </w:r>
      <w:r w:rsidRPr="008617FF">
        <w:rPr>
          <w:rFonts w:asciiTheme="majorHAnsi" w:hAnsiTheme="majorHAnsi" w:cstheme="majorHAnsi"/>
          <w:highlight w:val="cyan"/>
          <w:u w:val="single"/>
        </w:rPr>
        <w:t xml:space="preserve">could be </w:t>
      </w:r>
      <w:r w:rsidRPr="008617FF">
        <w:rPr>
          <w:rFonts w:asciiTheme="majorHAnsi" w:hAnsiTheme="majorHAnsi" w:cstheme="majorHAnsi"/>
          <w:u w:val="single"/>
        </w:rPr>
        <w:t xml:space="preserve">the most </w:t>
      </w:r>
      <w:r w:rsidRPr="008617FF">
        <w:rPr>
          <w:rFonts w:asciiTheme="majorHAnsi" w:hAnsiTheme="majorHAnsi" w:cstheme="majorHAnsi"/>
          <w:highlight w:val="cyan"/>
          <w:u w:val="single"/>
        </w:rPr>
        <w:t xml:space="preserve">dangerous </w:t>
      </w:r>
      <w:r w:rsidRPr="008617FF">
        <w:rPr>
          <w:rFonts w:asciiTheme="majorHAnsi" w:hAnsiTheme="majorHAnsi" w:cstheme="majorHAnsi"/>
          <w:u w:val="single"/>
        </w:rPr>
        <w:t>standoff since the Cuban Missile Crisis</w:t>
      </w:r>
      <w:r w:rsidRPr="008617FF">
        <w:rPr>
          <w:rFonts w:asciiTheme="majorHAnsi" w:hAnsiTheme="majorHAnsi" w:cstheme="majorHAnsi"/>
          <w:sz w:val="16"/>
        </w:rPr>
        <w:t xml:space="preserve">, by two powers not particularly experienced in brinksmanship. </w:t>
      </w:r>
      <w:r w:rsidRPr="008617FF">
        <w:rPr>
          <w:rFonts w:asciiTheme="majorHAnsi" w:hAnsiTheme="majorHAnsi" w:cstheme="majorHAnsi"/>
          <w:u w:val="single"/>
        </w:rPr>
        <w:t>Conflict</w:t>
      </w:r>
      <w:r w:rsidRPr="008617FF">
        <w:rPr>
          <w:rFonts w:asciiTheme="majorHAnsi" w:hAnsiTheme="majorHAnsi" w:cstheme="majorHAnsi"/>
          <w:sz w:val="16"/>
        </w:rPr>
        <w:t xml:space="preserve"> between the two countries </w:t>
      </w:r>
      <w:r w:rsidRPr="008617FF">
        <w:rPr>
          <w:rFonts w:asciiTheme="majorHAnsi" w:hAnsiTheme="majorHAnsi" w:cstheme="majorHAnsi"/>
          <w:u w:val="single"/>
        </w:rPr>
        <w:t>might</w:t>
      </w:r>
      <w:r w:rsidRPr="008617FF">
        <w:rPr>
          <w:rFonts w:asciiTheme="majorHAnsi" w:hAnsiTheme="majorHAnsi" w:cstheme="majorHAnsi"/>
          <w:sz w:val="16"/>
        </w:rPr>
        <w:t xml:space="preserve"> also </w:t>
      </w:r>
      <w:r w:rsidRPr="008617FF">
        <w:rPr>
          <w:rFonts w:asciiTheme="majorHAnsi" w:hAnsiTheme="majorHAnsi" w:cstheme="majorHAnsi"/>
          <w:u w:val="single"/>
        </w:rPr>
        <w:t>breakout by accident</w:t>
      </w:r>
      <w:r w:rsidRPr="008617FF">
        <w:rPr>
          <w:rFonts w:asciiTheme="majorHAnsi" w:hAnsiTheme="majorHAnsi" w:cstheme="majorHAnsi"/>
          <w:sz w:val="16"/>
        </w:rPr>
        <w:t xml:space="preserve">, </w:t>
      </w:r>
      <w:r w:rsidRPr="008617FF">
        <w:rPr>
          <w:rFonts w:asciiTheme="majorHAnsi" w:hAnsiTheme="majorHAnsi" w:cstheme="majorHAnsi"/>
          <w:u w:val="single"/>
        </w:rPr>
        <w:t>triggered by non-state actors</w:t>
      </w:r>
      <w:r w:rsidRPr="008617FF">
        <w:rPr>
          <w:rFonts w:asciiTheme="majorHAnsi" w:hAnsiTheme="majorHAnsi" w:cstheme="majorHAnsi"/>
          <w:sz w:val="16"/>
        </w:rPr>
        <w:t xml:space="preserve">. </w:t>
      </w:r>
      <w:r w:rsidRPr="008617FF">
        <w:rPr>
          <w:rFonts w:asciiTheme="majorHAnsi" w:hAnsiTheme="majorHAnsi" w:cstheme="majorHAnsi"/>
          <w:u w:val="single"/>
        </w:rPr>
        <w:t>Nationalist sentiments for the Senkaku/Diaoyu Islands run deeply in China — and to a lesser extent Japan</w:t>
      </w:r>
      <w:r w:rsidRPr="008617FF">
        <w:rPr>
          <w:rFonts w:asciiTheme="majorHAnsi" w:hAnsiTheme="majorHAnsi" w:cstheme="majorHAnsi"/>
          <w:sz w:val="16"/>
        </w:rPr>
        <w:t xml:space="preserve">. In fact, Chinese activists briefly landed on the islands in 2012. </w:t>
      </w:r>
      <w:r w:rsidRPr="008617FF">
        <w:rPr>
          <w:rFonts w:asciiTheme="majorHAnsi" w:hAnsiTheme="majorHAnsi" w:cstheme="majorHAnsi"/>
          <w:u w:val="single"/>
        </w:rPr>
        <w:t>Another, more forceful landing of activists — or even a fishing boat landing on one of the islands in distress — could result in one side forcibly evicting the citizens of the other</w:t>
      </w:r>
      <w:r w:rsidRPr="008617FF">
        <w:rPr>
          <w:rFonts w:asciiTheme="majorHAnsi" w:hAnsiTheme="majorHAnsi" w:cstheme="majorHAnsi"/>
          <w:sz w:val="16"/>
        </w:rPr>
        <w:t xml:space="preserve">. </w:t>
      </w:r>
      <w:r w:rsidRPr="008617FF">
        <w:rPr>
          <w:rFonts w:asciiTheme="majorHAnsi" w:hAnsiTheme="majorHAnsi" w:cstheme="majorHAnsi"/>
          <w:u w:val="single"/>
        </w:rPr>
        <w:t>The Chinese government may find footage of Japanese police arresting its citizens on territory it claims intolerable, thus prompting Beijing to respond militarily</w:t>
      </w:r>
      <w:r w:rsidRPr="008617FF">
        <w:rPr>
          <w:rFonts w:asciiTheme="majorHAnsi" w:hAnsiTheme="majorHAnsi" w:cstheme="majorHAnsi"/>
          <w:sz w:val="16"/>
        </w:rPr>
        <w:t xml:space="preserve">. US-China conflict </w:t>
      </w:r>
      <w:r w:rsidRPr="008617FF">
        <w:rPr>
          <w:rFonts w:asciiTheme="majorHAnsi" w:hAnsiTheme="majorHAnsi" w:cstheme="majorHAnsi"/>
          <w:u w:val="single"/>
        </w:rPr>
        <w:t>The United States and Japan have been close allies for more than fifty years. The two countries are in virtual lockstep on many issues, such as the South China Sea</w:t>
      </w:r>
      <w:r w:rsidRPr="008617FF">
        <w:rPr>
          <w:rFonts w:asciiTheme="majorHAnsi" w:hAnsiTheme="majorHAnsi" w:cstheme="majorHAnsi"/>
          <w:sz w:val="16"/>
        </w:rPr>
        <w:t xml:space="preserve"> and the need to defend against a North Korean missile attack. Unlike previous wars in Vietnam and Southeast Asia, </w:t>
      </w:r>
      <w:r w:rsidRPr="008617FF">
        <w:rPr>
          <w:rFonts w:asciiTheme="majorHAnsi" w:hAnsiTheme="majorHAnsi" w:cstheme="majorHAnsi"/>
          <w:u w:val="single"/>
        </w:rPr>
        <w:t xml:space="preserve">today’s </w:t>
      </w:r>
      <w:r w:rsidRPr="008617FF">
        <w:rPr>
          <w:rFonts w:asciiTheme="majorHAnsi" w:hAnsiTheme="majorHAnsi" w:cstheme="majorHAnsi"/>
          <w:highlight w:val="cyan"/>
          <w:u w:val="single"/>
        </w:rPr>
        <w:t>hotspots</w:t>
      </w:r>
      <w:r w:rsidRPr="008617FF">
        <w:rPr>
          <w:rFonts w:asciiTheme="majorHAnsi" w:hAnsiTheme="majorHAnsi" w:cstheme="majorHAnsi"/>
          <w:u w:val="single"/>
        </w:rPr>
        <w:t xml:space="preserve"> in Asia that </w:t>
      </w:r>
      <w:r w:rsidRPr="008617FF">
        <w:rPr>
          <w:rFonts w:asciiTheme="majorHAnsi" w:hAnsiTheme="majorHAnsi" w:cstheme="majorHAnsi"/>
          <w:highlight w:val="cyan"/>
          <w:u w:val="single"/>
        </w:rPr>
        <w:t>are important to the U</w:t>
      </w:r>
      <w:r w:rsidRPr="008617FF">
        <w:rPr>
          <w:rFonts w:asciiTheme="majorHAnsi" w:hAnsiTheme="majorHAnsi" w:cstheme="majorHAnsi"/>
          <w:u w:val="single"/>
        </w:rPr>
        <w:t xml:space="preserve">nited </w:t>
      </w:r>
      <w:r w:rsidRPr="008617FF">
        <w:rPr>
          <w:rFonts w:asciiTheme="majorHAnsi" w:hAnsiTheme="majorHAnsi" w:cstheme="majorHAnsi"/>
          <w:highlight w:val="cyan"/>
          <w:u w:val="single"/>
        </w:rPr>
        <w:t>S</w:t>
      </w:r>
      <w:r w:rsidRPr="008617FF">
        <w:rPr>
          <w:rFonts w:asciiTheme="majorHAnsi" w:hAnsiTheme="majorHAnsi" w:cstheme="majorHAnsi"/>
          <w:u w:val="single"/>
        </w:rPr>
        <w:t>tates are just as important — if not more so — to Japan</w:t>
      </w:r>
      <w:r w:rsidRPr="008617FF">
        <w:rPr>
          <w:rFonts w:asciiTheme="majorHAnsi" w:hAnsiTheme="majorHAnsi" w:cstheme="majorHAnsi"/>
          <w:sz w:val="16"/>
        </w:rPr>
        <w:t>. The United States and Japan have been presenting a united front in the South and East China Seas</w:t>
      </w:r>
      <w:r w:rsidRPr="008617FF">
        <w:rPr>
          <w:rFonts w:asciiTheme="majorHAnsi" w:hAnsiTheme="majorHAnsi" w:cstheme="majorHAnsi"/>
          <w:u w:val="single"/>
        </w:rPr>
        <w:t xml:space="preserve">. Close political and military cooperation means it is more likely </w:t>
      </w:r>
      <w:r w:rsidRPr="008617FF">
        <w:rPr>
          <w:rFonts w:asciiTheme="majorHAnsi" w:hAnsiTheme="majorHAnsi" w:cstheme="majorHAnsi"/>
          <w:highlight w:val="cyan"/>
          <w:u w:val="single"/>
        </w:rPr>
        <w:t>the two will go to war together</w:t>
      </w:r>
      <w:r w:rsidRPr="008617FF">
        <w:rPr>
          <w:rFonts w:asciiTheme="majorHAnsi" w:hAnsiTheme="majorHAnsi" w:cstheme="majorHAnsi"/>
          <w:u w:val="single"/>
        </w:rPr>
        <w:t xml:space="preserve"> in Asia rather than separately</w:t>
      </w:r>
      <w:r w:rsidRPr="008617FF">
        <w:rPr>
          <w:rFonts w:asciiTheme="majorHAnsi" w:hAnsiTheme="majorHAnsi" w:cstheme="majorHAnsi"/>
          <w:sz w:val="16"/>
        </w:rPr>
        <w:t>. In late April of this year, U.S. Secretary of State John Kerry stated that the U.S. security agreement with Japan “remains ironclad and covers all territories under Japan’s administration, including the Senkaku Islands.” It is clear that any aggressive action by China against the Senkaku/Diaoyu Islands will involve U.S. forces from the outset</w:t>
      </w:r>
    </w:p>
    <w:p w14:paraId="1081F3C3" w14:textId="77777777" w:rsidR="00FA2ECB" w:rsidRPr="008617FF" w:rsidRDefault="00FA2ECB" w:rsidP="00FA2ECB">
      <w:pPr>
        <w:rPr>
          <w:rFonts w:asciiTheme="majorHAnsi" w:hAnsiTheme="majorHAnsi" w:cstheme="majorHAnsi"/>
        </w:rPr>
      </w:pPr>
    </w:p>
    <w:p w14:paraId="647141A0" w14:textId="77777777" w:rsidR="00FA2ECB" w:rsidRPr="008617FF" w:rsidRDefault="00FA2ECB" w:rsidP="00FA2ECB">
      <w:pPr>
        <w:pStyle w:val="Heading4"/>
        <w:rPr>
          <w:rFonts w:asciiTheme="majorHAnsi" w:hAnsiTheme="majorHAnsi" w:cstheme="majorHAnsi"/>
        </w:rPr>
      </w:pPr>
      <w:r w:rsidRPr="008617FF">
        <w:rPr>
          <w:rFonts w:asciiTheme="majorHAnsi" w:hAnsiTheme="majorHAnsi" w:cstheme="majorHAnsi"/>
        </w:rPr>
        <w:t xml:space="preserve">Diaoyu/Senkaku island conflict goes nuclear </w:t>
      </w:r>
    </w:p>
    <w:p w14:paraId="67EF8365" w14:textId="77777777" w:rsidR="00FA2ECB" w:rsidRPr="008617FF" w:rsidRDefault="00FA2ECB" w:rsidP="00FA2ECB">
      <w:pPr>
        <w:rPr>
          <w:rFonts w:asciiTheme="majorHAnsi" w:hAnsiTheme="majorHAnsi" w:cstheme="majorHAnsi"/>
        </w:rPr>
      </w:pPr>
      <w:r w:rsidRPr="008617FF">
        <w:rPr>
          <w:rStyle w:val="Style13ptBold"/>
          <w:rFonts w:asciiTheme="majorHAnsi" w:hAnsiTheme="majorHAnsi" w:cstheme="majorHAnsi"/>
        </w:rPr>
        <w:t>Layne 2016</w:t>
      </w:r>
      <w:r w:rsidRPr="008617FF">
        <w:rPr>
          <w:rFonts w:asciiTheme="majorHAnsi" w:hAnsiTheme="majorHAnsi" w:cstheme="majorHAnsi"/>
        </w:rPr>
        <w:t xml:space="preserve"> (Christopher Layne Christopher Layne is professor and Robert M. Gates Chair in National Security at Texas A &amp; M University’s George H. W. Bush School of Government and Public Service. His current book project, to be published by Yale University Press, is After the Fall: International Politics, U.S. Grand Strategy, and the End of the Pax Americana, "Hillary Clinton and Nuclear Weapons: More </w:t>
      </w:r>
      <w:r w:rsidRPr="008617FF">
        <w:rPr>
          <w:rFonts w:asciiTheme="majorHAnsi" w:hAnsiTheme="majorHAnsi" w:cstheme="majorHAnsi"/>
        </w:rPr>
        <w:lastRenderedPageBreak/>
        <w:t>Dangerous Than Trump?", National Interest, 10-31-2016, https://nationalinterest.org/feature/hillary-clinton-nuclear-weapons-more-dangerous-trump-18241?nopaging=1, aleks)</w:t>
      </w:r>
    </w:p>
    <w:p w14:paraId="6A90A596" w14:textId="77777777" w:rsidR="00FA2ECB" w:rsidRPr="008617FF" w:rsidRDefault="00FA2ECB" w:rsidP="00FA2ECB">
      <w:pPr>
        <w:rPr>
          <w:rFonts w:asciiTheme="majorHAnsi" w:hAnsiTheme="majorHAnsi" w:cstheme="majorHAnsi"/>
          <w:sz w:val="16"/>
        </w:rPr>
      </w:pPr>
      <w:r w:rsidRPr="008617FF">
        <w:rPr>
          <w:rFonts w:asciiTheme="majorHAnsi" w:hAnsiTheme="majorHAnsi" w:cstheme="majorHAnsi"/>
          <w:sz w:val="16"/>
        </w:rPr>
        <w:t xml:space="preserve">In East Asia, however, the </w:t>
      </w:r>
      <w:r w:rsidRPr="008617FF">
        <w:rPr>
          <w:rFonts w:asciiTheme="majorHAnsi" w:hAnsiTheme="majorHAnsi" w:cstheme="majorHAnsi"/>
          <w:u w:val="single"/>
        </w:rPr>
        <w:t xml:space="preserve">perils associated with extended deterrence are acutely concrete. </w:t>
      </w:r>
      <w:r w:rsidRPr="008617FF">
        <w:rPr>
          <w:rFonts w:asciiTheme="majorHAnsi" w:hAnsiTheme="majorHAnsi" w:cstheme="majorHAnsi"/>
          <w:highlight w:val="cyan"/>
          <w:u w:val="single"/>
        </w:rPr>
        <w:t>If the U</w:t>
      </w:r>
      <w:r w:rsidRPr="008617FF">
        <w:rPr>
          <w:rFonts w:asciiTheme="majorHAnsi" w:hAnsiTheme="majorHAnsi" w:cstheme="majorHAnsi"/>
          <w:u w:val="single"/>
        </w:rPr>
        <w:t xml:space="preserve">nited </w:t>
      </w:r>
      <w:r w:rsidRPr="008617FF">
        <w:rPr>
          <w:rFonts w:asciiTheme="majorHAnsi" w:hAnsiTheme="majorHAnsi" w:cstheme="majorHAnsi"/>
          <w:highlight w:val="cyan"/>
          <w:u w:val="single"/>
        </w:rPr>
        <w:t>S</w:t>
      </w:r>
      <w:r w:rsidRPr="008617FF">
        <w:rPr>
          <w:rFonts w:asciiTheme="majorHAnsi" w:hAnsiTheme="majorHAnsi" w:cstheme="majorHAnsi"/>
          <w:u w:val="single"/>
        </w:rPr>
        <w:t xml:space="preserve">tates </w:t>
      </w:r>
      <w:r w:rsidRPr="008617FF">
        <w:rPr>
          <w:rFonts w:asciiTheme="majorHAnsi" w:hAnsiTheme="majorHAnsi" w:cstheme="majorHAnsi"/>
          <w:highlight w:val="cyan"/>
          <w:u w:val="single"/>
        </w:rPr>
        <w:t>sticks to its present alliance relationships with Japan</w:t>
      </w:r>
      <w:r w:rsidRPr="008617FF">
        <w:rPr>
          <w:rFonts w:asciiTheme="majorHAnsi" w:hAnsiTheme="majorHAnsi" w:cstheme="majorHAnsi"/>
          <w:u w:val="single"/>
        </w:rPr>
        <w:t xml:space="preserve">, </w:t>
      </w:r>
      <w:r w:rsidRPr="008617FF">
        <w:rPr>
          <w:rFonts w:asciiTheme="majorHAnsi" w:hAnsiTheme="majorHAnsi" w:cstheme="majorHAnsi"/>
          <w:sz w:val="16"/>
        </w:rPr>
        <w:t xml:space="preserve">South Korea, and Taiwan (which is a de facto U.S. security protectorate), </w:t>
      </w:r>
      <w:r w:rsidRPr="008617FF">
        <w:rPr>
          <w:rFonts w:asciiTheme="majorHAnsi" w:hAnsiTheme="majorHAnsi" w:cstheme="majorHAnsi"/>
          <w:u w:val="single"/>
        </w:rPr>
        <w:t xml:space="preserve">the risk of being entrapped by its alliance commitments in a nuclear conflict with North Korea, or - far more concerning - China is all too real. </w:t>
      </w:r>
      <w:r w:rsidRPr="008617FF">
        <w:rPr>
          <w:rFonts w:asciiTheme="majorHAnsi" w:hAnsiTheme="majorHAnsi" w:cstheme="majorHAnsi"/>
          <w:sz w:val="16"/>
        </w:rPr>
        <w:t>The rising Sino-Japanese antagonism is worrisome because of the security treaty between the United States and Japan. Because of its obligations</w:t>
      </w:r>
      <w:r w:rsidRPr="008617FF">
        <w:rPr>
          <w:rFonts w:asciiTheme="majorHAnsi" w:hAnsiTheme="majorHAnsi" w:cstheme="majorHAnsi"/>
          <w:u w:val="single"/>
        </w:rPr>
        <w:t xml:space="preserve">, the United States almost inevitably would find itself involved in a </w:t>
      </w:r>
      <w:r w:rsidRPr="008617FF">
        <w:rPr>
          <w:rFonts w:asciiTheme="majorHAnsi" w:hAnsiTheme="majorHAnsi" w:cstheme="majorHAnsi"/>
          <w:highlight w:val="cyan"/>
          <w:u w:val="single"/>
        </w:rPr>
        <w:t>nuclear conflict arising out a military clash between China and Japan</w:t>
      </w:r>
      <w:r w:rsidRPr="008617FF">
        <w:rPr>
          <w:rFonts w:asciiTheme="majorHAnsi" w:hAnsiTheme="majorHAnsi" w:cstheme="majorHAnsi"/>
          <w:sz w:val="16"/>
        </w:rPr>
        <w:t xml:space="preserve">. Here, </w:t>
      </w:r>
      <w:r w:rsidRPr="008617FF">
        <w:rPr>
          <w:rFonts w:asciiTheme="majorHAnsi" w:hAnsiTheme="majorHAnsi" w:cstheme="majorHAnsi"/>
          <w:u w:val="single"/>
        </w:rPr>
        <w:t>the rival claims asserted by Beijing</w:t>
      </w:r>
      <w:r w:rsidRPr="008617FF">
        <w:rPr>
          <w:rFonts w:asciiTheme="majorHAnsi" w:hAnsiTheme="majorHAnsi" w:cstheme="majorHAnsi"/>
          <w:sz w:val="16"/>
        </w:rPr>
        <w:t xml:space="preserve"> and Tokyo </w:t>
      </w:r>
      <w:r w:rsidRPr="008617FF">
        <w:rPr>
          <w:rFonts w:asciiTheme="majorHAnsi" w:hAnsiTheme="majorHAnsi" w:cstheme="majorHAnsi"/>
          <w:u w:val="single"/>
        </w:rPr>
        <w:t>to the Diaoyu/Senkaku Islands well could provide the spark</w:t>
      </w:r>
      <w:r w:rsidRPr="008617FF">
        <w:rPr>
          <w:rFonts w:asciiTheme="majorHAnsi" w:hAnsiTheme="majorHAnsi" w:cstheme="majorHAnsi"/>
          <w:sz w:val="16"/>
        </w:rPr>
        <w:t xml:space="preserve">. In October 2010, this once obscure dispute became a front page story when a Chinese trawler illegally fishing in Japanese controlled waters rammed a Japanese coast guard vessel - thus setting off a major diplomatic row between the two big Asian powers. If the fate of these islands only concerned China and Japan, it would not be the potential cause of a grave geopolitical crisis. But it’s not just about them; it’s also about the United States because of Washington’s security treaty with Japan. As Secretary of State, Hillary Clinton, on several occasions, explicitly stated that the </w:t>
      </w:r>
      <w:r w:rsidRPr="008617FF">
        <w:rPr>
          <w:rFonts w:asciiTheme="majorHAnsi" w:hAnsiTheme="majorHAnsi" w:cstheme="majorHAnsi"/>
          <w:highlight w:val="cyan"/>
          <w:u w:val="single"/>
        </w:rPr>
        <w:t>U</w:t>
      </w:r>
      <w:r w:rsidRPr="008617FF">
        <w:rPr>
          <w:rFonts w:asciiTheme="majorHAnsi" w:hAnsiTheme="majorHAnsi" w:cstheme="majorHAnsi"/>
          <w:u w:val="single"/>
        </w:rPr>
        <w:t xml:space="preserve">nited </w:t>
      </w:r>
      <w:r w:rsidRPr="008617FF">
        <w:rPr>
          <w:rFonts w:asciiTheme="majorHAnsi" w:hAnsiTheme="majorHAnsi" w:cstheme="majorHAnsi"/>
          <w:highlight w:val="cyan"/>
          <w:u w:val="single"/>
        </w:rPr>
        <w:t>S</w:t>
      </w:r>
      <w:r w:rsidRPr="008617FF">
        <w:rPr>
          <w:rFonts w:asciiTheme="majorHAnsi" w:hAnsiTheme="majorHAnsi" w:cstheme="majorHAnsi"/>
          <w:u w:val="single"/>
        </w:rPr>
        <w:t xml:space="preserve">tates </w:t>
      </w:r>
      <w:r w:rsidRPr="008617FF">
        <w:rPr>
          <w:rFonts w:asciiTheme="majorHAnsi" w:hAnsiTheme="majorHAnsi" w:cstheme="majorHAnsi"/>
          <w:highlight w:val="cyan"/>
          <w:u w:val="single"/>
        </w:rPr>
        <w:t>is obligated by treaty to come to Japan’s assistance</w:t>
      </w:r>
      <w:r w:rsidRPr="008617FF">
        <w:rPr>
          <w:rFonts w:asciiTheme="majorHAnsi" w:hAnsiTheme="majorHAnsi" w:cstheme="majorHAnsi"/>
          <w:u w:val="single"/>
        </w:rPr>
        <w:t xml:space="preserve"> if war with China breaks out because of the two powers’ competing claims to sovereignty over the islands</w:t>
      </w:r>
      <w:r w:rsidRPr="008617FF">
        <w:rPr>
          <w:rFonts w:asciiTheme="majorHAnsi" w:hAnsiTheme="majorHAnsi" w:cstheme="majorHAnsi"/>
          <w:sz w:val="16"/>
        </w:rPr>
        <w:t xml:space="preserve">. </w:t>
      </w:r>
      <w:r w:rsidRPr="008617FF">
        <w:rPr>
          <w:rFonts w:asciiTheme="majorHAnsi" w:hAnsiTheme="majorHAnsi" w:cstheme="majorHAnsi"/>
          <w:u w:val="single"/>
        </w:rPr>
        <w:t>This is not just worst-case scenario thinking. Since the fall of 2010 hardly a week has gone by without some kind of Sino-Japanese crisis concerning these islands</w:t>
      </w:r>
      <w:r w:rsidRPr="008617FF">
        <w:rPr>
          <w:rFonts w:asciiTheme="majorHAnsi" w:hAnsiTheme="majorHAnsi" w:cstheme="majorHAnsi"/>
          <w:sz w:val="16"/>
        </w:rPr>
        <w:t>. During the Vietnam War, President Lyndon Johnson referred to North Vietnam as a “piss ant” country. By this definition, the Daioyu/Senkaku Islands are a bunch of piss ant rock piles in the East China Sea. They may be important symbolically (or, if speculation about undersea mineral resources is correct, economically) to Beijing and Tokyo. But they have no intrinsic value to the United States, and it is the height of folly to commit the United States to risk a possible nuclear war to defend them.</w:t>
      </w:r>
    </w:p>
    <w:p w14:paraId="4A2D5AE9" w14:textId="1107EFA4" w:rsidR="00FA2ECB" w:rsidRPr="008617FF" w:rsidRDefault="00FA2ECB" w:rsidP="00FA2ECB">
      <w:pPr>
        <w:pStyle w:val="Heading3"/>
        <w:rPr>
          <w:rFonts w:asciiTheme="majorHAnsi" w:hAnsiTheme="majorHAnsi" w:cstheme="majorHAnsi"/>
        </w:rPr>
      </w:pPr>
      <w:r w:rsidRPr="008617FF">
        <w:rPr>
          <w:rFonts w:asciiTheme="majorHAnsi" w:hAnsiTheme="majorHAnsi" w:cstheme="majorHAnsi"/>
        </w:rPr>
        <w:lastRenderedPageBreak/>
        <w:t>1AR - Japan Prolif Good - Chinese Aggression</w:t>
      </w:r>
    </w:p>
    <w:p w14:paraId="49057A4E" w14:textId="1779B943" w:rsidR="00FA2ECB" w:rsidRPr="008617FF" w:rsidRDefault="00282896" w:rsidP="00FA2ECB">
      <w:pPr>
        <w:pStyle w:val="Heading4"/>
        <w:rPr>
          <w:rFonts w:asciiTheme="majorHAnsi" w:hAnsiTheme="majorHAnsi" w:cstheme="majorHAnsi"/>
        </w:rPr>
      </w:pPr>
      <w:r w:rsidRPr="008617FF">
        <w:rPr>
          <w:rFonts w:asciiTheme="majorHAnsi" w:hAnsiTheme="majorHAnsi" w:cstheme="majorHAnsi"/>
        </w:rPr>
        <w:t>Assurance is non unique BUT j</w:t>
      </w:r>
      <w:r w:rsidR="00FA2ECB" w:rsidRPr="008617FF">
        <w:rPr>
          <w:rFonts w:asciiTheme="majorHAnsi" w:hAnsiTheme="majorHAnsi" w:cstheme="majorHAnsi"/>
        </w:rPr>
        <w:t>apan proliferation is good – it’s key to check Chinese expansion</w:t>
      </w:r>
    </w:p>
    <w:p w14:paraId="7231DE1F" w14:textId="77777777" w:rsidR="00FA2ECB" w:rsidRPr="008617FF" w:rsidRDefault="00FA2ECB" w:rsidP="00FA2ECB">
      <w:pPr>
        <w:rPr>
          <w:rFonts w:asciiTheme="majorHAnsi" w:hAnsiTheme="majorHAnsi" w:cstheme="majorHAnsi"/>
        </w:rPr>
      </w:pPr>
      <w:r w:rsidRPr="008617FF">
        <w:rPr>
          <w:rStyle w:val="Style13ptBold"/>
          <w:rFonts w:asciiTheme="majorHAnsi" w:hAnsiTheme="majorHAnsi" w:cstheme="majorHAnsi"/>
        </w:rPr>
        <w:t>Corr 17</w:t>
      </w:r>
      <w:r w:rsidRPr="008617FF">
        <w:rPr>
          <w:rFonts w:asciiTheme="majorHAnsi" w:hAnsiTheme="majorHAnsi" w:cstheme="majorHAnsi"/>
        </w:rPr>
        <w:t xml:space="preserve"> – Anders; contributor, covered and visited Asia and Europe, and worked in Afghanistan for one and a half years. I have a Ph.D. in Government from Harvard University, and a B.A. and M.A. in international relations from Yale University. (“Japan: Go Nuclear Now” Forbes. January 31, 2017. </w:t>
      </w:r>
      <w:hyperlink r:id="rId146" w:anchor="533f95b97745" w:history="1">
        <w:r w:rsidRPr="008617FF">
          <w:rPr>
            <w:rStyle w:val="Hyperlink"/>
            <w:rFonts w:asciiTheme="majorHAnsi" w:hAnsiTheme="majorHAnsi" w:cstheme="majorHAnsi"/>
          </w:rPr>
          <w:t>https://www.forbes.com/sites/anderscorr/2017/01/31/japan-go-nuclear-now/#533f95b97745</w:t>
        </w:r>
      </w:hyperlink>
      <w:r w:rsidRPr="008617FF">
        <w:rPr>
          <w:rFonts w:asciiTheme="majorHAnsi" w:hAnsiTheme="majorHAnsi" w:cstheme="majorHAnsi"/>
        </w:rPr>
        <w:t>)//aleks</w:t>
      </w:r>
    </w:p>
    <w:p w14:paraId="7E2338A7" w14:textId="77777777" w:rsidR="00FA2ECB" w:rsidRPr="008617FF" w:rsidRDefault="00FA2ECB" w:rsidP="00FA2ECB">
      <w:pPr>
        <w:rPr>
          <w:rFonts w:asciiTheme="majorHAnsi" w:hAnsiTheme="majorHAnsi" w:cstheme="majorHAnsi"/>
          <w:sz w:val="16"/>
        </w:rPr>
      </w:pPr>
      <w:r w:rsidRPr="008617FF">
        <w:rPr>
          <w:rFonts w:asciiTheme="majorHAnsi" w:hAnsiTheme="majorHAnsi" w:cstheme="majorHAnsi"/>
          <w:u w:val="single"/>
        </w:rPr>
        <w:t>Japan needs nuclear weapons. Surrounded by authoritarian threats, including Russia, China, and China’s close ally, North Korea, Japan would make all democracies safer by protecting itself with a nuclear weapon</w:t>
      </w:r>
      <w:r w:rsidRPr="008617FF">
        <w:rPr>
          <w:rFonts w:asciiTheme="majorHAnsi" w:hAnsiTheme="majorHAnsi" w:cstheme="majorHAnsi"/>
          <w:sz w:val="16"/>
        </w:rPr>
        <w:t>. A stronger Japan will check China’s expansion and free U.S. military resources for deployment elsewhere.</w:t>
      </w:r>
    </w:p>
    <w:p w14:paraId="2841665D" w14:textId="77777777" w:rsidR="00FA2ECB" w:rsidRPr="008617FF" w:rsidRDefault="00FA2ECB" w:rsidP="00FA2ECB">
      <w:pPr>
        <w:rPr>
          <w:rFonts w:asciiTheme="majorHAnsi" w:hAnsiTheme="majorHAnsi" w:cstheme="majorHAnsi"/>
          <w:sz w:val="16"/>
        </w:rPr>
      </w:pPr>
      <w:r w:rsidRPr="008617FF">
        <w:rPr>
          <w:rFonts w:asciiTheme="majorHAnsi" w:hAnsiTheme="majorHAnsi" w:cstheme="majorHAnsi"/>
          <w:u w:val="single"/>
        </w:rPr>
        <w:t>Russian and Chinese nuclear-capable forces surround Japan with threatening patrols that ring the country by air and sea</w:t>
      </w:r>
      <w:r w:rsidRPr="008617FF">
        <w:rPr>
          <w:rFonts w:asciiTheme="majorHAnsi" w:hAnsiTheme="majorHAnsi" w:cstheme="majorHAnsi"/>
          <w:sz w:val="16"/>
        </w:rPr>
        <w:t xml:space="preserve">. Over the last nine months through December, </w:t>
      </w:r>
      <w:r w:rsidRPr="008617FF">
        <w:rPr>
          <w:rFonts w:asciiTheme="majorHAnsi" w:hAnsiTheme="majorHAnsi" w:cstheme="majorHAnsi"/>
          <w:u w:val="single"/>
        </w:rPr>
        <w:t>the Japanese air force was forced to scramble jets against mostly Chinese</w:t>
      </w:r>
      <w:r w:rsidRPr="008617FF">
        <w:rPr>
          <w:rFonts w:asciiTheme="majorHAnsi" w:hAnsiTheme="majorHAnsi" w:cstheme="majorHAnsi"/>
          <w:sz w:val="16"/>
        </w:rPr>
        <w:t xml:space="preserve">, but also Russian, </w:t>
      </w:r>
      <w:r w:rsidRPr="008617FF">
        <w:rPr>
          <w:rFonts w:asciiTheme="majorHAnsi" w:hAnsiTheme="majorHAnsi" w:cstheme="majorHAnsi"/>
          <w:u w:val="single"/>
        </w:rPr>
        <w:t>air incursions a record 883 times</w:t>
      </w:r>
      <w:r w:rsidRPr="008617FF">
        <w:rPr>
          <w:rFonts w:asciiTheme="majorHAnsi" w:hAnsiTheme="majorHAnsi" w:cstheme="majorHAnsi"/>
          <w:sz w:val="16"/>
        </w:rPr>
        <w:t>. North Korea regularly threatens Japan and its allies with lurid language of nuclear attacks and storms of fire. Dozens of North Korean missile tests took place near Japan over the last couple years, with some hitting Japan’s exclusive economic zone (EEZ).  North Korea has even threatened a nuclear attack on U.S. bases in Japan. It is time for Japan to say, enough. To protect itself, Japan needs to go nuclear now.</w:t>
      </w:r>
    </w:p>
    <w:p w14:paraId="7000D5D3" w14:textId="77777777" w:rsidR="00FA2ECB" w:rsidRPr="008617FF" w:rsidRDefault="00FA2ECB" w:rsidP="00FA2ECB">
      <w:pPr>
        <w:rPr>
          <w:rFonts w:asciiTheme="majorHAnsi" w:hAnsiTheme="majorHAnsi" w:cstheme="majorHAnsi"/>
          <w:sz w:val="16"/>
        </w:rPr>
      </w:pPr>
      <w:r w:rsidRPr="008617FF">
        <w:rPr>
          <w:rFonts w:asciiTheme="majorHAnsi" w:hAnsiTheme="majorHAnsi" w:cstheme="majorHAnsi"/>
          <w:sz w:val="16"/>
        </w:rPr>
        <w:t xml:space="preserve">Japan supposedly enjoys protection from an American “nuclear umbrella”. But </w:t>
      </w:r>
      <w:r w:rsidRPr="008617FF">
        <w:rPr>
          <w:rFonts w:asciiTheme="majorHAnsi" w:hAnsiTheme="majorHAnsi" w:cstheme="majorHAnsi"/>
          <w:u w:val="single"/>
        </w:rPr>
        <w:t>Japanese leaders are unsure that the U.S. would come to its defense in a major war, much less a nuclear war</w:t>
      </w:r>
      <w:r w:rsidRPr="008617FF">
        <w:rPr>
          <w:rFonts w:asciiTheme="majorHAnsi" w:hAnsiTheme="majorHAnsi" w:cstheme="majorHAnsi"/>
          <w:sz w:val="16"/>
        </w:rPr>
        <w:t>. Russian, Chinese, and possibly even North Korean missiles can deliver nuclear weapons to the U.S., its territories, and its military bases in Asia. North Korea could even put a nuclear weapon in a cargo container and ship it to a U.S. mainland port. In defense of Japan, would the U.S. really strike a major conventional or even nuclear blow against the military forces of one of these authoritarian states, and thereby risk a cold-hearted nuclear counter-attack against Honolulu, San Francisco, New York, or Washington, DC? Such a counter-attack could destroy the U.S. economy for decades, cause a fiscal crisis that would mean decreased military expenditures and military retreat from U.S. forward-deployed positions, and kill millions of Americans.</w:t>
      </w:r>
    </w:p>
    <w:p w14:paraId="6B17E9E6" w14:textId="77777777" w:rsidR="00FA2ECB" w:rsidRPr="008617FF" w:rsidRDefault="00FA2ECB" w:rsidP="00FA2ECB">
      <w:pPr>
        <w:rPr>
          <w:rFonts w:asciiTheme="majorHAnsi" w:hAnsiTheme="majorHAnsi" w:cstheme="majorHAnsi"/>
          <w:sz w:val="16"/>
        </w:rPr>
      </w:pPr>
      <w:r w:rsidRPr="008617FF">
        <w:rPr>
          <w:rFonts w:asciiTheme="majorHAnsi" w:hAnsiTheme="majorHAnsi" w:cstheme="majorHAnsi"/>
          <w:u w:val="single"/>
        </w:rPr>
        <w:t>Military and diplomatic analysts in Japan are increasingly unsure that Washington would take this risk after Japan</w:t>
      </w:r>
      <w:r w:rsidRPr="008617FF">
        <w:rPr>
          <w:rFonts w:asciiTheme="majorHAnsi" w:hAnsiTheme="majorHAnsi" w:cstheme="majorHAnsi"/>
          <w:sz w:val="16"/>
        </w:rPr>
        <w:t xml:space="preserve"> itself may have suffered a conventional or nuclear blow that devastates its military strength as an ally. </w:t>
      </w:r>
      <w:r w:rsidRPr="008617FF">
        <w:rPr>
          <w:rFonts w:asciiTheme="majorHAnsi" w:hAnsiTheme="majorHAnsi" w:cstheme="majorHAnsi"/>
          <w:u w:val="single"/>
        </w:rPr>
        <w:t>If Japan questions the willingness of the U.S. to counterstrike a nuclear-armed adversary, then Russia, China, and North Korea are likely questioning Washington’s commitment as well</w:t>
      </w:r>
      <w:r w:rsidRPr="008617FF">
        <w:rPr>
          <w:rFonts w:asciiTheme="majorHAnsi" w:hAnsiTheme="majorHAnsi" w:cstheme="majorHAnsi"/>
          <w:sz w:val="16"/>
        </w:rPr>
        <w:t>. They may see the current lack of commitment as an opportunity for a preemptive conventional or nuclear strike against Japan’s military. This is not a safe position for any country to be in, especially a country like Japan whose military forces are daily threatened by the aggressive nuclear and other brinkmanship of these same adversaries.</w:t>
      </w:r>
    </w:p>
    <w:p w14:paraId="0F750C47" w14:textId="77777777" w:rsidR="00FA2ECB" w:rsidRPr="008617FF" w:rsidRDefault="00FA2ECB" w:rsidP="00FA2ECB">
      <w:pPr>
        <w:rPr>
          <w:rFonts w:asciiTheme="majorHAnsi" w:hAnsiTheme="majorHAnsi" w:cstheme="majorHAnsi"/>
          <w:sz w:val="16"/>
        </w:rPr>
      </w:pPr>
      <w:r w:rsidRPr="008617FF">
        <w:rPr>
          <w:rFonts w:asciiTheme="majorHAnsi" w:hAnsiTheme="majorHAnsi" w:cstheme="majorHAnsi"/>
          <w:sz w:val="16"/>
        </w:rPr>
        <w:t xml:space="preserve">Because Russia, China, and North Korea may perceive a lack of U.S. commitment, </w:t>
      </w:r>
      <w:r w:rsidRPr="008617FF">
        <w:rPr>
          <w:rFonts w:asciiTheme="majorHAnsi" w:hAnsiTheme="majorHAnsi" w:cstheme="majorHAnsi"/>
          <w:u w:val="single"/>
        </w:rPr>
        <w:t>Japan needs an iron-clad nuclear deterrent force</w:t>
      </w:r>
      <w:r w:rsidRPr="008617FF">
        <w:rPr>
          <w:rFonts w:asciiTheme="majorHAnsi" w:hAnsiTheme="majorHAnsi" w:cstheme="majorHAnsi"/>
          <w:sz w:val="16"/>
        </w:rPr>
        <w:t xml:space="preserve">. </w:t>
      </w:r>
      <w:r w:rsidRPr="008617FF">
        <w:rPr>
          <w:rFonts w:asciiTheme="majorHAnsi" w:hAnsiTheme="majorHAnsi" w:cstheme="majorHAnsi"/>
          <w:u w:val="single"/>
        </w:rPr>
        <w:t>There is no better such deterrent than one that Japan would own and control itself,</w:t>
      </w:r>
      <w:r w:rsidRPr="008617FF">
        <w:rPr>
          <w:rFonts w:asciiTheme="majorHAnsi" w:hAnsiTheme="majorHAnsi" w:cstheme="majorHAnsi"/>
          <w:sz w:val="16"/>
        </w:rPr>
        <w:t xml:space="preserve"> coupled with a public announcement to reserve the option of using that deterrent force against any state that attacks it or infringes its sovereignty. </w:t>
      </w:r>
      <w:r w:rsidRPr="008617FF">
        <w:rPr>
          <w:rFonts w:asciiTheme="majorHAnsi" w:hAnsiTheme="majorHAnsi" w:cstheme="majorHAnsi"/>
          <w:u w:val="single"/>
        </w:rPr>
        <w:t>This is a far stronger and more reliable nuclear deterrent than the current U.S. umbrella.</w:t>
      </w:r>
    </w:p>
    <w:p w14:paraId="1864ACAE" w14:textId="77777777" w:rsidR="00FA2ECB" w:rsidRPr="008617FF" w:rsidRDefault="00FA2ECB" w:rsidP="00FA2ECB">
      <w:pPr>
        <w:pStyle w:val="Heading4"/>
        <w:rPr>
          <w:rFonts w:asciiTheme="majorHAnsi" w:hAnsiTheme="majorHAnsi" w:cstheme="majorHAnsi"/>
          <w:u w:val="single"/>
        </w:rPr>
      </w:pPr>
      <w:r w:rsidRPr="008617FF">
        <w:rPr>
          <w:rFonts w:asciiTheme="majorHAnsi" w:hAnsiTheme="majorHAnsi" w:cstheme="majorHAnsi"/>
        </w:rPr>
        <w:t xml:space="preserve">Asian proliferation is </w:t>
      </w:r>
      <w:r w:rsidRPr="008617FF">
        <w:rPr>
          <w:rFonts w:asciiTheme="majorHAnsi" w:hAnsiTheme="majorHAnsi" w:cstheme="majorHAnsi"/>
          <w:u w:val="single"/>
        </w:rPr>
        <w:t>key</w:t>
      </w:r>
      <w:r w:rsidRPr="008617FF">
        <w:rPr>
          <w:rFonts w:asciiTheme="majorHAnsi" w:hAnsiTheme="majorHAnsi" w:cstheme="majorHAnsi"/>
        </w:rPr>
        <w:t xml:space="preserve"> to curb </w:t>
      </w:r>
      <w:r w:rsidRPr="008617FF">
        <w:rPr>
          <w:rFonts w:asciiTheme="majorHAnsi" w:hAnsiTheme="majorHAnsi" w:cstheme="majorHAnsi"/>
          <w:u w:val="single"/>
        </w:rPr>
        <w:t>Chinese aggression</w:t>
      </w:r>
      <w:r w:rsidRPr="008617FF">
        <w:rPr>
          <w:rFonts w:asciiTheme="majorHAnsi" w:hAnsiTheme="majorHAnsi" w:cstheme="majorHAnsi"/>
        </w:rPr>
        <w:t xml:space="preserve"> – reasons prolif might generally be bad </w:t>
      </w:r>
      <w:r w:rsidRPr="008617FF">
        <w:rPr>
          <w:rFonts w:asciiTheme="majorHAnsi" w:hAnsiTheme="majorHAnsi" w:cstheme="majorHAnsi"/>
          <w:u w:val="single"/>
        </w:rPr>
        <w:t>don’t apply</w:t>
      </w:r>
      <w:r w:rsidRPr="008617FF">
        <w:rPr>
          <w:rFonts w:asciiTheme="majorHAnsi" w:hAnsiTheme="majorHAnsi" w:cstheme="majorHAnsi"/>
        </w:rPr>
        <w:t xml:space="preserve"> in </w:t>
      </w:r>
      <w:r w:rsidRPr="008617FF">
        <w:rPr>
          <w:rFonts w:asciiTheme="majorHAnsi" w:hAnsiTheme="majorHAnsi" w:cstheme="majorHAnsi"/>
          <w:u w:val="single"/>
        </w:rPr>
        <w:t>this context</w:t>
      </w:r>
    </w:p>
    <w:p w14:paraId="69413B1E" w14:textId="77777777" w:rsidR="00FA2ECB" w:rsidRPr="008617FF" w:rsidRDefault="00FA2ECB" w:rsidP="00FA2ECB">
      <w:pPr>
        <w:rPr>
          <w:rFonts w:asciiTheme="majorHAnsi" w:hAnsiTheme="majorHAnsi" w:cstheme="majorHAnsi"/>
        </w:rPr>
      </w:pPr>
      <w:r w:rsidRPr="008617FF">
        <w:rPr>
          <w:rStyle w:val="Style13ptBold"/>
          <w:rFonts w:asciiTheme="majorHAnsi" w:hAnsiTheme="majorHAnsi" w:cstheme="majorHAnsi"/>
        </w:rPr>
        <w:t>Corr 17</w:t>
      </w:r>
      <w:r w:rsidRPr="008617FF">
        <w:rPr>
          <w:rFonts w:asciiTheme="majorHAnsi" w:hAnsiTheme="majorHAnsi" w:cstheme="majorHAnsi"/>
        </w:rPr>
        <w:t xml:space="preserve"> – Anders; contributor, covered and visited Asia and Europe, and worked in Afghanistan for one and a half years. I have a Ph.D. in Government from Harvard University, and a B.A. and M.A. in international relations from Yale University. (“Japan: Go Nuclear Now” Forbes. January 31, 2017. </w:t>
      </w:r>
      <w:hyperlink r:id="rId147" w:anchor="533f95b97745" w:history="1">
        <w:r w:rsidRPr="008617FF">
          <w:rPr>
            <w:rStyle w:val="Hyperlink"/>
            <w:rFonts w:asciiTheme="majorHAnsi" w:hAnsiTheme="majorHAnsi" w:cstheme="majorHAnsi"/>
          </w:rPr>
          <w:t>https://www.forbes.com/sites/anderscorr/2017/01/31/japan-go-nuclear-now/#533f95b97745</w:t>
        </w:r>
      </w:hyperlink>
      <w:r w:rsidRPr="008617FF">
        <w:rPr>
          <w:rFonts w:asciiTheme="majorHAnsi" w:hAnsiTheme="majorHAnsi" w:cstheme="majorHAnsi"/>
        </w:rPr>
        <w:t>)//aleks</w:t>
      </w:r>
    </w:p>
    <w:p w14:paraId="0685D8AD" w14:textId="77777777" w:rsidR="00FA2ECB" w:rsidRPr="008617FF" w:rsidRDefault="00FA2ECB" w:rsidP="00FA2ECB">
      <w:pPr>
        <w:rPr>
          <w:rFonts w:asciiTheme="majorHAnsi" w:hAnsiTheme="majorHAnsi" w:cstheme="majorHAnsi"/>
          <w:sz w:val="16"/>
        </w:rPr>
      </w:pPr>
      <w:r w:rsidRPr="008617FF">
        <w:rPr>
          <w:rFonts w:asciiTheme="majorHAnsi" w:hAnsiTheme="majorHAnsi" w:cstheme="majorHAnsi"/>
          <w:sz w:val="16"/>
        </w:rPr>
        <w:t xml:space="preserve">China shows little regard for human rights in its own country. One </w:t>
      </w:r>
      <w:r w:rsidRPr="008617FF">
        <w:rPr>
          <w:rFonts w:asciiTheme="majorHAnsi" w:hAnsiTheme="majorHAnsi" w:cstheme="majorHAnsi"/>
          <w:u w:val="single"/>
        </w:rPr>
        <w:t xml:space="preserve">Chinese general threatened hundreds of U.S. cities with </w:t>
      </w:r>
      <w:r w:rsidRPr="008617FF">
        <w:rPr>
          <w:rFonts w:asciiTheme="majorHAnsi" w:hAnsiTheme="majorHAnsi" w:cstheme="majorHAnsi"/>
          <w:sz w:val="16"/>
        </w:rPr>
        <w:t>destruction through</w:t>
      </w:r>
      <w:r w:rsidRPr="008617FF">
        <w:rPr>
          <w:rFonts w:asciiTheme="majorHAnsi" w:hAnsiTheme="majorHAnsi" w:cstheme="majorHAnsi"/>
          <w:u w:val="single"/>
        </w:rPr>
        <w:t xml:space="preserve"> nuclear war</w:t>
      </w:r>
      <w:r w:rsidRPr="008617FF">
        <w:rPr>
          <w:rFonts w:asciiTheme="majorHAnsi" w:hAnsiTheme="majorHAnsi" w:cstheme="majorHAnsi"/>
          <w:sz w:val="16"/>
        </w:rPr>
        <w:t xml:space="preserve">. </w:t>
      </w:r>
      <w:r w:rsidRPr="008617FF">
        <w:rPr>
          <w:rFonts w:asciiTheme="majorHAnsi" w:hAnsiTheme="majorHAnsi" w:cstheme="majorHAnsi"/>
          <w:highlight w:val="cyan"/>
          <w:u w:val="single"/>
        </w:rPr>
        <w:t>China is a territorially</w:t>
      </w:r>
      <w:r w:rsidRPr="008617FF">
        <w:rPr>
          <w:rFonts w:asciiTheme="majorHAnsi" w:hAnsiTheme="majorHAnsi" w:cstheme="majorHAnsi"/>
          <w:u w:val="single"/>
        </w:rPr>
        <w:t xml:space="preserve"> </w:t>
      </w:r>
      <w:r w:rsidRPr="008617FF">
        <w:rPr>
          <w:rFonts w:asciiTheme="majorHAnsi" w:hAnsiTheme="majorHAnsi" w:cstheme="majorHAnsi"/>
          <w:highlight w:val="cyan"/>
          <w:u w:val="single"/>
        </w:rPr>
        <w:t>aggressive power</w:t>
      </w:r>
      <w:r w:rsidRPr="008617FF">
        <w:rPr>
          <w:rFonts w:asciiTheme="majorHAnsi" w:hAnsiTheme="majorHAnsi" w:cstheme="majorHAnsi"/>
          <w:sz w:val="16"/>
        </w:rPr>
        <w:t xml:space="preserve">. And as a result, </w:t>
      </w:r>
      <w:r w:rsidRPr="008617FF">
        <w:rPr>
          <w:rFonts w:asciiTheme="majorHAnsi" w:hAnsiTheme="majorHAnsi" w:cstheme="majorHAnsi"/>
          <w:u w:val="single"/>
        </w:rPr>
        <w:t xml:space="preserve">countries near and far </w:t>
      </w:r>
      <w:r w:rsidRPr="008617FF">
        <w:rPr>
          <w:rFonts w:asciiTheme="majorHAnsi" w:hAnsiTheme="majorHAnsi" w:cstheme="majorHAnsi"/>
          <w:u w:val="single"/>
        </w:rPr>
        <w:lastRenderedPageBreak/>
        <w:t>are increasingly worried.</w:t>
      </w:r>
      <w:r w:rsidRPr="008617FF">
        <w:rPr>
          <w:rFonts w:asciiTheme="majorHAnsi" w:hAnsiTheme="majorHAnsi" w:cstheme="majorHAnsi"/>
          <w:sz w:val="16"/>
        </w:rPr>
        <w:t xml:space="preserve"> </w:t>
      </w:r>
      <w:r w:rsidRPr="008617FF">
        <w:rPr>
          <w:rFonts w:asciiTheme="majorHAnsi" w:hAnsiTheme="majorHAnsi" w:cstheme="majorHAnsi"/>
          <w:highlight w:val="cyan"/>
          <w:u w:val="single"/>
        </w:rPr>
        <w:t>Only by matching China’s nuclear weapons will Asian democracies be able to defend themselves</w:t>
      </w:r>
      <w:r w:rsidRPr="008617FF">
        <w:rPr>
          <w:rFonts w:asciiTheme="majorHAnsi" w:hAnsiTheme="majorHAnsi" w:cstheme="majorHAnsi"/>
          <w:sz w:val="16"/>
          <w:highlight w:val="cyan"/>
        </w:rPr>
        <w:t>.</w:t>
      </w:r>
      <w:r w:rsidRPr="008617FF">
        <w:rPr>
          <w:rFonts w:asciiTheme="majorHAnsi" w:hAnsiTheme="majorHAnsi" w:cstheme="majorHAnsi"/>
          <w:sz w:val="16"/>
        </w:rPr>
        <w:t xml:space="preserve"> </w:t>
      </w:r>
      <w:r w:rsidRPr="008617FF">
        <w:rPr>
          <w:rFonts w:asciiTheme="majorHAnsi" w:hAnsiTheme="majorHAnsi" w:cstheme="majorHAnsi"/>
          <w:u w:val="single"/>
        </w:rPr>
        <w:t xml:space="preserve">Ringing China with nuclear democracies will </w:t>
      </w:r>
      <w:r w:rsidRPr="008617FF">
        <w:rPr>
          <w:rFonts w:asciiTheme="majorHAnsi" w:hAnsiTheme="majorHAnsi" w:cstheme="majorHAnsi"/>
          <w:highlight w:val="cyan"/>
          <w:u w:val="single"/>
        </w:rPr>
        <w:t>force it to focus on more productive pursuits than</w:t>
      </w:r>
      <w:r w:rsidRPr="008617FF">
        <w:rPr>
          <w:rFonts w:asciiTheme="majorHAnsi" w:hAnsiTheme="majorHAnsi" w:cstheme="majorHAnsi"/>
          <w:sz w:val="16"/>
        </w:rPr>
        <w:t xml:space="preserve"> threats and the </w:t>
      </w:r>
      <w:r w:rsidRPr="008617FF">
        <w:rPr>
          <w:rFonts w:asciiTheme="majorHAnsi" w:hAnsiTheme="majorHAnsi" w:cstheme="majorHAnsi"/>
          <w:highlight w:val="cyan"/>
          <w:u w:val="single"/>
        </w:rPr>
        <w:t>violent acquisitio</w:t>
      </w:r>
      <w:r w:rsidRPr="008617FF">
        <w:rPr>
          <w:rFonts w:asciiTheme="majorHAnsi" w:hAnsiTheme="majorHAnsi" w:cstheme="majorHAnsi"/>
          <w:u w:val="single"/>
        </w:rPr>
        <w:t>n</w:t>
      </w:r>
      <w:r w:rsidRPr="008617FF">
        <w:rPr>
          <w:rFonts w:asciiTheme="majorHAnsi" w:hAnsiTheme="majorHAnsi" w:cstheme="majorHAnsi"/>
          <w:sz w:val="16"/>
        </w:rPr>
        <w:t xml:space="preserve"> of its neighbors’ territory.</w:t>
      </w:r>
    </w:p>
    <w:p w14:paraId="57D6121A" w14:textId="77777777" w:rsidR="00FA2ECB" w:rsidRPr="008617FF" w:rsidRDefault="00FA2ECB" w:rsidP="00FA2ECB">
      <w:pPr>
        <w:rPr>
          <w:rFonts w:asciiTheme="majorHAnsi" w:hAnsiTheme="majorHAnsi" w:cstheme="majorHAnsi"/>
          <w:sz w:val="16"/>
        </w:rPr>
      </w:pPr>
      <w:r w:rsidRPr="008617FF">
        <w:rPr>
          <w:rFonts w:asciiTheme="majorHAnsi" w:hAnsiTheme="majorHAnsi" w:cstheme="majorHAnsi"/>
          <w:sz w:val="16"/>
        </w:rPr>
        <w:t xml:space="preserve">Asian democracies should not allow the authoritarian nuclear powers of the world to bully them. </w:t>
      </w:r>
      <w:r w:rsidRPr="008617FF">
        <w:rPr>
          <w:rFonts w:asciiTheme="majorHAnsi" w:hAnsiTheme="majorHAnsi" w:cstheme="majorHAnsi"/>
          <w:u w:val="single"/>
        </w:rPr>
        <w:t>Asia would be more stable if front-line states against China had nuclear weapons. None of these countries are likely to go to war with each other</w:t>
      </w:r>
      <w:r w:rsidRPr="008617FF">
        <w:rPr>
          <w:rFonts w:asciiTheme="majorHAnsi" w:hAnsiTheme="majorHAnsi" w:cstheme="majorHAnsi"/>
          <w:sz w:val="16"/>
        </w:rPr>
        <w:t xml:space="preserve">, so the simplistic mathematical argument that ‘the more countries that have nuclear weapons, the more likely is a nuclear war,’ does not apply. Democracies are not like autocracies. They are defensive in orientation. The </w:t>
      </w:r>
      <w:r w:rsidRPr="008617FF">
        <w:rPr>
          <w:rFonts w:asciiTheme="majorHAnsi" w:hAnsiTheme="majorHAnsi" w:cstheme="majorHAnsi"/>
          <w:u w:val="single"/>
        </w:rPr>
        <w:t>democratic peace theory has been proven</w:t>
      </w:r>
      <w:r w:rsidRPr="008617FF">
        <w:rPr>
          <w:rFonts w:asciiTheme="majorHAnsi" w:hAnsiTheme="majorHAnsi" w:cstheme="majorHAnsi"/>
          <w:sz w:val="16"/>
        </w:rPr>
        <w:t>: democracies do not fight each other.</w:t>
      </w:r>
    </w:p>
    <w:p w14:paraId="4A81648F" w14:textId="4DBF6ECE" w:rsidR="00FA2ECB" w:rsidRPr="008617FF" w:rsidRDefault="00FA2ECB" w:rsidP="00FA2ECB">
      <w:pPr>
        <w:pStyle w:val="Heading3"/>
        <w:rPr>
          <w:rFonts w:asciiTheme="majorHAnsi" w:hAnsiTheme="majorHAnsi" w:cstheme="majorHAnsi"/>
        </w:rPr>
      </w:pPr>
      <w:r w:rsidRPr="008617FF">
        <w:rPr>
          <w:rFonts w:asciiTheme="majorHAnsi" w:hAnsiTheme="majorHAnsi" w:cstheme="majorHAnsi"/>
        </w:rPr>
        <w:lastRenderedPageBreak/>
        <w:t>2AC – Defense - No Follow On</w:t>
      </w:r>
    </w:p>
    <w:p w14:paraId="60FB981D" w14:textId="77777777" w:rsidR="00FA2ECB" w:rsidRPr="008617FF" w:rsidRDefault="00FA2ECB" w:rsidP="00FA2ECB">
      <w:pPr>
        <w:pStyle w:val="Heading4"/>
        <w:rPr>
          <w:rFonts w:asciiTheme="majorHAnsi" w:hAnsiTheme="majorHAnsi" w:cstheme="majorHAnsi"/>
        </w:rPr>
      </w:pPr>
      <w:r w:rsidRPr="008617FF">
        <w:rPr>
          <w:rFonts w:asciiTheme="majorHAnsi" w:hAnsiTheme="majorHAnsi" w:cstheme="majorHAnsi"/>
        </w:rPr>
        <w:t xml:space="preserve">Japan proliferation </w:t>
      </w:r>
      <w:r w:rsidRPr="008617FF">
        <w:rPr>
          <w:rFonts w:asciiTheme="majorHAnsi" w:hAnsiTheme="majorHAnsi" w:cstheme="majorHAnsi"/>
          <w:u w:val="single"/>
        </w:rPr>
        <w:t>won’t</w:t>
      </w:r>
      <w:r w:rsidRPr="008617FF">
        <w:rPr>
          <w:rFonts w:asciiTheme="majorHAnsi" w:hAnsiTheme="majorHAnsi" w:cstheme="majorHAnsi"/>
        </w:rPr>
        <w:t xml:space="preserve"> result in follow-on – it </w:t>
      </w:r>
      <w:r w:rsidRPr="008617FF">
        <w:rPr>
          <w:rFonts w:asciiTheme="majorHAnsi" w:hAnsiTheme="majorHAnsi" w:cstheme="majorHAnsi"/>
          <w:u w:val="single"/>
        </w:rPr>
        <w:t>prevents</w:t>
      </w:r>
      <w:r w:rsidRPr="008617FF">
        <w:rPr>
          <w:rFonts w:asciiTheme="majorHAnsi" w:hAnsiTheme="majorHAnsi" w:cstheme="majorHAnsi"/>
        </w:rPr>
        <w:t xml:space="preserve"> an East Asian arms race</w:t>
      </w:r>
    </w:p>
    <w:p w14:paraId="2F078C65" w14:textId="77777777" w:rsidR="00FA2ECB" w:rsidRPr="008617FF" w:rsidRDefault="00FA2ECB" w:rsidP="00FA2ECB">
      <w:pPr>
        <w:rPr>
          <w:rFonts w:asciiTheme="majorHAnsi" w:hAnsiTheme="majorHAnsi" w:cstheme="majorHAnsi"/>
        </w:rPr>
      </w:pPr>
      <w:r w:rsidRPr="008617FF">
        <w:rPr>
          <w:rStyle w:val="Style13ptBold"/>
          <w:rFonts w:asciiTheme="majorHAnsi" w:hAnsiTheme="majorHAnsi" w:cstheme="majorHAnsi"/>
        </w:rPr>
        <w:t>Corr 17</w:t>
      </w:r>
      <w:r w:rsidRPr="008617FF">
        <w:rPr>
          <w:rFonts w:asciiTheme="majorHAnsi" w:hAnsiTheme="majorHAnsi" w:cstheme="majorHAnsi"/>
        </w:rPr>
        <w:t xml:space="preserve"> – Anders; contributor, covered and visited Asia and Europe, and worked in Afghanistan for one and a half years. I have a Ph.D. in Government from Harvard University, and a B.A. and M.A. in international relations from Yale University. (“Japan: Go Nuclear Now” Forbes. January 31, 2017. </w:t>
      </w:r>
      <w:hyperlink r:id="rId148" w:anchor="533f95b97745" w:history="1">
        <w:r w:rsidRPr="008617FF">
          <w:rPr>
            <w:rStyle w:val="Hyperlink"/>
            <w:rFonts w:asciiTheme="majorHAnsi" w:hAnsiTheme="majorHAnsi" w:cstheme="majorHAnsi"/>
          </w:rPr>
          <w:t>https://www.forbes.com/sites/anderscorr/2017/01/31/japan-go-nuclear-now/#533f95b97745</w:t>
        </w:r>
      </w:hyperlink>
      <w:r w:rsidRPr="008617FF">
        <w:rPr>
          <w:rFonts w:asciiTheme="majorHAnsi" w:hAnsiTheme="majorHAnsi" w:cstheme="majorHAnsi"/>
        </w:rPr>
        <w:t>)//aleks</w:t>
      </w:r>
    </w:p>
    <w:p w14:paraId="4FA1BBD5" w14:textId="77777777" w:rsidR="00FA2ECB" w:rsidRPr="008617FF" w:rsidRDefault="00FA2ECB" w:rsidP="00FA2ECB">
      <w:pPr>
        <w:rPr>
          <w:rFonts w:asciiTheme="majorHAnsi" w:hAnsiTheme="majorHAnsi" w:cstheme="majorHAnsi"/>
          <w:sz w:val="16"/>
        </w:rPr>
      </w:pPr>
      <w:r w:rsidRPr="008617FF">
        <w:rPr>
          <w:rFonts w:asciiTheme="majorHAnsi" w:hAnsiTheme="majorHAnsi" w:cstheme="majorHAnsi"/>
          <w:highlight w:val="cyan"/>
          <w:u w:val="single"/>
        </w:rPr>
        <w:t>If Japan goes nuclear</w:t>
      </w:r>
      <w:r w:rsidRPr="008617FF">
        <w:rPr>
          <w:rFonts w:asciiTheme="majorHAnsi" w:hAnsiTheme="majorHAnsi" w:cstheme="majorHAnsi"/>
          <w:u w:val="single"/>
        </w:rPr>
        <w:t xml:space="preserve">, it will not cause non-nuclear authoritarian </w:t>
      </w:r>
      <w:r w:rsidRPr="008617FF">
        <w:rPr>
          <w:rFonts w:asciiTheme="majorHAnsi" w:hAnsiTheme="majorHAnsi" w:cstheme="majorHAnsi"/>
          <w:highlight w:val="cyan"/>
          <w:u w:val="single"/>
        </w:rPr>
        <w:t>countries</w:t>
      </w:r>
      <w:r w:rsidRPr="008617FF">
        <w:rPr>
          <w:rFonts w:asciiTheme="majorHAnsi" w:hAnsiTheme="majorHAnsi" w:cstheme="majorHAnsi"/>
          <w:u w:val="single"/>
        </w:rPr>
        <w:t xml:space="preserve"> to do the same</w:t>
      </w:r>
      <w:r w:rsidRPr="008617FF">
        <w:rPr>
          <w:rFonts w:asciiTheme="majorHAnsi" w:hAnsiTheme="majorHAnsi" w:cstheme="majorHAnsi"/>
          <w:sz w:val="16"/>
        </w:rPr>
        <w:t xml:space="preserve">. While some countries like China and North Korea hype a threat from Japan in their state-run media, no serious analysts see Japan as an aggressive power. </w:t>
      </w:r>
      <w:r w:rsidRPr="008617FF">
        <w:rPr>
          <w:rFonts w:asciiTheme="majorHAnsi" w:hAnsiTheme="majorHAnsi" w:cstheme="majorHAnsi"/>
          <w:u w:val="single"/>
        </w:rPr>
        <w:t>It is a democracy with a pacifist constitution. It has experienced the horrors of nuclear war as has no other country</w:t>
      </w:r>
      <w:r w:rsidRPr="008617FF">
        <w:rPr>
          <w:rFonts w:asciiTheme="majorHAnsi" w:hAnsiTheme="majorHAnsi" w:cstheme="majorHAnsi"/>
          <w:sz w:val="16"/>
        </w:rPr>
        <w:t xml:space="preserve">. </w:t>
      </w:r>
      <w:r w:rsidRPr="008617FF">
        <w:rPr>
          <w:rFonts w:asciiTheme="majorHAnsi" w:hAnsiTheme="majorHAnsi" w:cstheme="majorHAnsi"/>
          <w:u w:val="single"/>
        </w:rPr>
        <w:t>Vietnam</w:t>
      </w:r>
      <w:r w:rsidRPr="008617FF">
        <w:rPr>
          <w:rFonts w:asciiTheme="majorHAnsi" w:hAnsiTheme="majorHAnsi" w:cstheme="majorHAnsi"/>
          <w:sz w:val="16"/>
        </w:rPr>
        <w:t xml:space="preserve">, for example, </w:t>
      </w:r>
      <w:r w:rsidRPr="008617FF">
        <w:rPr>
          <w:rFonts w:asciiTheme="majorHAnsi" w:hAnsiTheme="majorHAnsi" w:cstheme="majorHAnsi"/>
          <w:highlight w:val="cyan"/>
          <w:u w:val="single"/>
        </w:rPr>
        <w:t>will not see</w:t>
      </w:r>
      <w:r w:rsidRPr="008617FF">
        <w:rPr>
          <w:rFonts w:asciiTheme="majorHAnsi" w:hAnsiTheme="majorHAnsi" w:cstheme="majorHAnsi"/>
          <w:u w:val="single"/>
        </w:rPr>
        <w:t xml:space="preserve"> a Japanese </w:t>
      </w:r>
      <w:r w:rsidRPr="008617FF">
        <w:rPr>
          <w:rFonts w:asciiTheme="majorHAnsi" w:hAnsiTheme="majorHAnsi" w:cstheme="majorHAnsi"/>
          <w:highlight w:val="cyan"/>
          <w:u w:val="single"/>
        </w:rPr>
        <w:t>nuc</w:t>
      </w:r>
      <w:r w:rsidRPr="008617FF">
        <w:rPr>
          <w:rFonts w:asciiTheme="majorHAnsi" w:hAnsiTheme="majorHAnsi" w:cstheme="majorHAnsi"/>
          <w:u w:val="single"/>
        </w:rPr>
        <w:t xml:space="preserve">lear weapon </w:t>
      </w:r>
      <w:r w:rsidRPr="008617FF">
        <w:rPr>
          <w:rFonts w:asciiTheme="majorHAnsi" w:hAnsiTheme="majorHAnsi" w:cstheme="majorHAnsi"/>
          <w:highlight w:val="cyan"/>
          <w:u w:val="single"/>
        </w:rPr>
        <w:t>as a threat</w:t>
      </w:r>
      <w:r w:rsidRPr="008617FF">
        <w:rPr>
          <w:rFonts w:asciiTheme="majorHAnsi" w:hAnsiTheme="majorHAnsi" w:cstheme="majorHAnsi"/>
          <w:u w:val="single"/>
        </w:rPr>
        <w:t xml:space="preserve">. Rather, it will see a Japanese </w:t>
      </w:r>
      <w:r w:rsidRPr="008617FF">
        <w:rPr>
          <w:rFonts w:asciiTheme="majorHAnsi" w:hAnsiTheme="majorHAnsi" w:cstheme="majorHAnsi"/>
          <w:highlight w:val="cyan"/>
          <w:u w:val="single"/>
        </w:rPr>
        <w:t>nuclear weapon</w:t>
      </w:r>
      <w:r w:rsidRPr="008617FF">
        <w:rPr>
          <w:rFonts w:asciiTheme="majorHAnsi" w:hAnsiTheme="majorHAnsi" w:cstheme="majorHAnsi"/>
          <w:u w:val="single"/>
        </w:rPr>
        <w:t xml:space="preserve"> as </w:t>
      </w:r>
      <w:r w:rsidRPr="008617FF">
        <w:rPr>
          <w:rFonts w:asciiTheme="majorHAnsi" w:hAnsiTheme="majorHAnsi" w:cstheme="majorHAnsi"/>
          <w:highlight w:val="cyan"/>
          <w:u w:val="single"/>
        </w:rPr>
        <w:t>stabilizi</w:t>
      </w:r>
      <w:r w:rsidRPr="008617FF">
        <w:rPr>
          <w:rFonts w:asciiTheme="majorHAnsi" w:hAnsiTheme="majorHAnsi" w:cstheme="majorHAnsi"/>
          <w:u w:val="single"/>
        </w:rPr>
        <w:t xml:space="preserve">ng </w:t>
      </w:r>
      <w:r w:rsidRPr="008617FF">
        <w:rPr>
          <w:rFonts w:asciiTheme="majorHAnsi" w:hAnsiTheme="majorHAnsi" w:cstheme="majorHAnsi"/>
          <w:highlight w:val="cyan"/>
          <w:u w:val="single"/>
        </w:rPr>
        <w:t>Asia</w:t>
      </w:r>
      <w:r w:rsidRPr="008617FF">
        <w:rPr>
          <w:rFonts w:asciiTheme="majorHAnsi" w:hAnsiTheme="majorHAnsi" w:cstheme="majorHAnsi"/>
          <w:u w:val="single"/>
        </w:rPr>
        <w:t xml:space="preserve"> through a </w:t>
      </w:r>
      <w:r w:rsidRPr="008617FF">
        <w:rPr>
          <w:rFonts w:asciiTheme="majorHAnsi" w:hAnsiTheme="majorHAnsi" w:cstheme="majorHAnsi"/>
          <w:highlight w:val="cyan"/>
          <w:u w:val="single"/>
        </w:rPr>
        <w:t>check on China</w:t>
      </w:r>
      <w:r w:rsidRPr="008617FF">
        <w:rPr>
          <w:rFonts w:asciiTheme="majorHAnsi" w:hAnsiTheme="majorHAnsi" w:cstheme="majorHAnsi"/>
          <w:u w:val="single"/>
        </w:rPr>
        <w:t>, Vietnam’s main threat</w:t>
      </w:r>
      <w:r w:rsidRPr="008617FF">
        <w:rPr>
          <w:rFonts w:asciiTheme="majorHAnsi" w:hAnsiTheme="majorHAnsi" w:cstheme="majorHAnsi"/>
          <w:sz w:val="16"/>
        </w:rPr>
        <w:t xml:space="preserve">. Such a weapon could even </w:t>
      </w:r>
      <w:r w:rsidRPr="008617FF">
        <w:rPr>
          <w:rFonts w:asciiTheme="majorHAnsi" w:hAnsiTheme="majorHAnsi" w:cstheme="majorHAnsi"/>
          <w:highlight w:val="cyan"/>
          <w:u w:val="single"/>
        </w:rPr>
        <w:t>allow Japan to increase economic and military aid</w:t>
      </w:r>
      <w:r w:rsidRPr="008617FF">
        <w:rPr>
          <w:rFonts w:asciiTheme="majorHAnsi" w:hAnsiTheme="majorHAnsi" w:cstheme="majorHAnsi"/>
          <w:u w:val="single"/>
        </w:rPr>
        <w:t xml:space="preserve"> to Vietnam</w:t>
      </w:r>
      <w:r w:rsidRPr="008617FF">
        <w:rPr>
          <w:rFonts w:asciiTheme="majorHAnsi" w:hAnsiTheme="majorHAnsi" w:cstheme="majorHAnsi"/>
          <w:sz w:val="16"/>
        </w:rPr>
        <w:t xml:space="preserve"> in the safety of knowing that China would be less likely to retaliate.</w:t>
      </w:r>
    </w:p>
    <w:p w14:paraId="0AAFBC9D" w14:textId="77777777" w:rsidR="00FA2ECB" w:rsidRPr="008617FF" w:rsidRDefault="00FA2ECB" w:rsidP="00FA2ECB">
      <w:pPr>
        <w:rPr>
          <w:rFonts w:asciiTheme="majorHAnsi" w:hAnsiTheme="majorHAnsi" w:cstheme="majorHAnsi"/>
          <w:sz w:val="16"/>
        </w:rPr>
      </w:pPr>
      <w:r w:rsidRPr="008617FF">
        <w:rPr>
          <w:rFonts w:asciiTheme="majorHAnsi" w:hAnsiTheme="majorHAnsi" w:cstheme="majorHAnsi"/>
          <w:highlight w:val="cyan"/>
          <w:u w:val="single"/>
        </w:rPr>
        <w:t>Australia, So</w:t>
      </w:r>
      <w:r w:rsidRPr="008617FF">
        <w:rPr>
          <w:rFonts w:asciiTheme="majorHAnsi" w:hAnsiTheme="majorHAnsi" w:cstheme="majorHAnsi"/>
          <w:u w:val="single"/>
        </w:rPr>
        <w:t xml:space="preserve">uth </w:t>
      </w:r>
      <w:r w:rsidRPr="008617FF">
        <w:rPr>
          <w:rFonts w:asciiTheme="majorHAnsi" w:hAnsiTheme="majorHAnsi" w:cstheme="majorHAnsi"/>
          <w:highlight w:val="cyan"/>
          <w:u w:val="single"/>
        </w:rPr>
        <w:t>Ko</w:t>
      </w:r>
      <w:r w:rsidRPr="008617FF">
        <w:rPr>
          <w:rFonts w:asciiTheme="majorHAnsi" w:hAnsiTheme="majorHAnsi" w:cstheme="majorHAnsi"/>
          <w:u w:val="single"/>
        </w:rPr>
        <w:t xml:space="preserve">rea </w:t>
      </w:r>
      <w:r w:rsidRPr="008617FF">
        <w:rPr>
          <w:rFonts w:asciiTheme="majorHAnsi" w:hAnsiTheme="majorHAnsi" w:cstheme="majorHAnsi"/>
          <w:highlight w:val="cyan"/>
          <w:u w:val="single"/>
        </w:rPr>
        <w:t>and Taiwan</w:t>
      </w:r>
      <w:r w:rsidRPr="008617FF">
        <w:rPr>
          <w:rFonts w:asciiTheme="majorHAnsi" w:hAnsiTheme="majorHAnsi" w:cstheme="majorHAnsi"/>
          <w:sz w:val="16"/>
        </w:rPr>
        <w:t xml:space="preserve"> might go nuclear, but not from fear of Japan. In fact, </w:t>
      </w:r>
      <w:r w:rsidRPr="008617FF">
        <w:rPr>
          <w:rFonts w:asciiTheme="majorHAnsi" w:hAnsiTheme="majorHAnsi" w:cstheme="majorHAnsi"/>
          <w:highlight w:val="cyan"/>
          <w:u w:val="single"/>
        </w:rPr>
        <w:t>Japan’s going nuclear</w:t>
      </w:r>
      <w:r w:rsidRPr="008617FF">
        <w:rPr>
          <w:rFonts w:asciiTheme="majorHAnsi" w:hAnsiTheme="majorHAnsi" w:cstheme="majorHAnsi"/>
          <w:u w:val="single"/>
        </w:rPr>
        <w:t xml:space="preserve"> might </w:t>
      </w:r>
      <w:r w:rsidRPr="008617FF">
        <w:rPr>
          <w:rFonts w:asciiTheme="majorHAnsi" w:hAnsiTheme="majorHAnsi" w:cstheme="majorHAnsi"/>
          <w:highlight w:val="cyan"/>
          <w:u w:val="single"/>
        </w:rPr>
        <w:t>decrease the probability</w:t>
      </w:r>
      <w:r w:rsidRPr="008617FF">
        <w:rPr>
          <w:rFonts w:asciiTheme="majorHAnsi" w:hAnsiTheme="majorHAnsi" w:cstheme="majorHAnsi"/>
          <w:u w:val="single"/>
        </w:rPr>
        <w:t xml:space="preserve"> </w:t>
      </w:r>
      <w:r w:rsidRPr="008617FF">
        <w:rPr>
          <w:rFonts w:asciiTheme="majorHAnsi" w:hAnsiTheme="majorHAnsi" w:cstheme="majorHAnsi"/>
          <w:highlight w:val="cyan"/>
          <w:u w:val="single"/>
        </w:rPr>
        <w:t>of these countries going nuclear</w:t>
      </w:r>
      <w:r w:rsidRPr="008617FF">
        <w:rPr>
          <w:rFonts w:asciiTheme="majorHAnsi" w:hAnsiTheme="majorHAnsi" w:cstheme="majorHAnsi"/>
          <w:u w:val="single"/>
        </w:rPr>
        <w:t xml:space="preserve"> because </w:t>
      </w:r>
      <w:r w:rsidRPr="008617FF">
        <w:rPr>
          <w:rFonts w:asciiTheme="majorHAnsi" w:hAnsiTheme="majorHAnsi" w:cstheme="majorHAnsi"/>
          <w:highlight w:val="cyan"/>
          <w:u w:val="single"/>
        </w:rPr>
        <w:t>they</w:t>
      </w:r>
      <w:r w:rsidRPr="008617FF">
        <w:rPr>
          <w:rFonts w:asciiTheme="majorHAnsi" w:hAnsiTheme="majorHAnsi" w:cstheme="majorHAnsi"/>
          <w:u w:val="single"/>
        </w:rPr>
        <w:t xml:space="preserve"> would </w:t>
      </w:r>
      <w:r w:rsidRPr="008617FF">
        <w:rPr>
          <w:rFonts w:asciiTheme="majorHAnsi" w:hAnsiTheme="majorHAnsi" w:cstheme="majorHAnsi"/>
          <w:highlight w:val="cyan"/>
          <w:u w:val="single"/>
        </w:rPr>
        <w:t>feel safer with Japan</w:t>
      </w:r>
      <w:r w:rsidRPr="008617FF">
        <w:rPr>
          <w:rFonts w:asciiTheme="majorHAnsi" w:hAnsiTheme="majorHAnsi" w:cstheme="majorHAnsi"/>
          <w:u w:val="single"/>
        </w:rPr>
        <w:t>’s new nuclear check on China</w:t>
      </w:r>
      <w:r w:rsidRPr="008617FF">
        <w:rPr>
          <w:rFonts w:asciiTheme="majorHAnsi" w:hAnsiTheme="majorHAnsi" w:cstheme="majorHAnsi"/>
          <w:sz w:val="16"/>
        </w:rPr>
        <w:t xml:space="preserve">. </w:t>
      </w:r>
      <w:r w:rsidRPr="008617FF">
        <w:rPr>
          <w:rFonts w:asciiTheme="majorHAnsi" w:hAnsiTheme="majorHAnsi" w:cstheme="majorHAnsi"/>
          <w:u w:val="single"/>
        </w:rPr>
        <w:t>If they did</w:t>
      </w:r>
      <w:r w:rsidRPr="008617FF">
        <w:rPr>
          <w:rFonts w:asciiTheme="majorHAnsi" w:hAnsiTheme="majorHAnsi" w:cstheme="majorHAnsi"/>
          <w:sz w:val="16"/>
        </w:rPr>
        <w:t xml:space="preserve"> go nuclear, however, </w:t>
      </w:r>
      <w:r w:rsidRPr="008617FF">
        <w:rPr>
          <w:rFonts w:asciiTheme="majorHAnsi" w:hAnsiTheme="majorHAnsi" w:cstheme="majorHAnsi"/>
          <w:u w:val="single"/>
        </w:rPr>
        <w:t>they would be additional bulwarks against authoritarian aggression in Asia</w:t>
      </w:r>
      <w:r w:rsidRPr="008617FF">
        <w:rPr>
          <w:rFonts w:asciiTheme="majorHAnsi" w:hAnsiTheme="majorHAnsi" w:cstheme="majorHAnsi"/>
          <w:sz w:val="16"/>
        </w:rPr>
        <w:t xml:space="preserve"> and thereby increase stability in the region. </w:t>
      </w:r>
      <w:r w:rsidRPr="008617FF">
        <w:rPr>
          <w:rFonts w:asciiTheme="majorHAnsi" w:hAnsiTheme="majorHAnsi" w:cstheme="majorHAnsi"/>
          <w:u w:val="single"/>
        </w:rPr>
        <w:t>They are well-developed democracies that would maintain security procedures such that nuclear weapons did not fall into the hands of extremists.</w:t>
      </w:r>
      <w:r w:rsidRPr="008617FF">
        <w:rPr>
          <w:rFonts w:asciiTheme="majorHAnsi" w:hAnsiTheme="majorHAnsi" w:cstheme="majorHAnsi"/>
          <w:sz w:val="16"/>
        </w:rPr>
        <w:t xml:space="preserve"> As responsible democracies, they can be counted on to only maintain their nuclear deterrent for defensive purposes. </w:t>
      </w:r>
    </w:p>
    <w:p w14:paraId="12E38B89" w14:textId="77777777" w:rsidR="00FA2ECB" w:rsidRPr="008617FF" w:rsidRDefault="00FA2ECB" w:rsidP="00FA2ECB">
      <w:pPr>
        <w:rPr>
          <w:rFonts w:asciiTheme="majorHAnsi" w:hAnsiTheme="majorHAnsi" w:cstheme="majorHAnsi"/>
        </w:rPr>
      </w:pPr>
    </w:p>
    <w:p w14:paraId="1B81E252" w14:textId="77777777" w:rsidR="00671378" w:rsidRPr="008617FF" w:rsidRDefault="00671378" w:rsidP="00671378">
      <w:pPr>
        <w:rPr>
          <w:rFonts w:asciiTheme="majorHAnsi" w:hAnsiTheme="majorHAnsi" w:cstheme="majorHAnsi"/>
        </w:rPr>
      </w:pPr>
    </w:p>
    <w:p w14:paraId="0EA8FB0C" w14:textId="034B306E" w:rsidR="00642A7E" w:rsidRPr="008617FF" w:rsidRDefault="00642A7E" w:rsidP="00642A7E">
      <w:pPr>
        <w:pStyle w:val="Heading2"/>
        <w:rPr>
          <w:rFonts w:asciiTheme="majorHAnsi" w:hAnsiTheme="majorHAnsi" w:cstheme="majorHAnsi"/>
        </w:rPr>
      </w:pPr>
      <w:r w:rsidRPr="008617FF">
        <w:rPr>
          <w:rFonts w:asciiTheme="majorHAnsi" w:hAnsiTheme="majorHAnsi" w:cstheme="majorHAnsi"/>
        </w:rPr>
        <w:lastRenderedPageBreak/>
        <w:t xml:space="preserve">AT </w:t>
      </w:r>
      <w:r w:rsidR="00B718AE" w:rsidRPr="008617FF">
        <w:rPr>
          <w:rFonts w:asciiTheme="majorHAnsi" w:hAnsiTheme="majorHAnsi" w:cstheme="majorHAnsi"/>
        </w:rPr>
        <w:t>Deterrence</w:t>
      </w:r>
    </w:p>
    <w:p w14:paraId="03B3B68F" w14:textId="2AA75054" w:rsidR="00642A7E" w:rsidRPr="008617FF" w:rsidRDefault="00C2250D" w:rsidP="00642A7E">
      <w:pPr>
        <w:pStyle w:val="Heading3"/>
        <w:rPr>
          <w:rFonts w:asciiTheme="majorHAnsi" w:hAnsiTheme="majorHAnsi" w:cstheme="majorHAnsi"/>
        </w:rPr>
      </w:pPr>
      <w:r w:rsidRPr="008617FF">
        <w:rPr>
          <w:rFonts w:asciiTheme="majorHAnsi" w:hAnsiTheme="majorHAnsi" w:cstheme="majorHAnsi"/>
        </w:rPr>
        <w:t xml:space="preserve">2AC – </w:t>
      </w:r>
      <w:r w:rsidR="00642A7E" w:rsidRPr="008617FF">
        <w:rPr>
          <w:rFonts w:asciiTheme="majorHAnsi" w:hAnsiTheme="majorHAnsi" w:cstheme="majorHAnsi"/>
        </w:rPr>
        <w:t>UQ – Russia-China Modernizing</w:t>
      </w:r>
    </w:p>
    <w:p w14:paraId="206F2C19"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 xml:space="preserve">China and Russia </w:t>
      </w:r>
      <w:r w:rsidRPr="008617FF">
        <w:rPr>
          <w:rFonts w:asciiTheme="majorHAnsi" w:hAnsiTheme="majorHAnsi" w:cstheme="majorHAnsi"/>
          <w:u w:val="single"/>
        </w:rPr>
        <w:t>may</w:t>
      </w:r>
      <w:r w:rsidRPr="008617FF">
        <w:rPr>
          <w:rFonts w:asciiTheme="majorHAnsi" w:hAnsiTheme="majorHAnsi" w:cstheme="majorHAnsi"/>
        </w:rPr>
        <w:t xml:space="preserve"> be modernizing, but that’s </w:t>
      </w:r>
      <w:r w:rsidRPr="008617FF">
        <w:rPr>
          <w:rFonts w:asciiTheme="majorHAnsi" w:hAnsiTheme="majorHAnsi" w:cstheme="majorHAnsi"/>
          <w:u w:val="single"/>
        </w:rPr>
        <w:t>irrelevant</w:t>
      </w:r>
      <w:r w:rsidRPr="008617FF">
        <w:rPr>
          <w:rFonts w:asciiTheme="majorHAnsi" w:hAnsiTheme="majorHAnsi" w:cstheme="majorHAnsi"/>
        </w:rPr>
        <w:t xml:space="preserve"> because developments </w:t>
      </w:r>
      <w:r w:rsidRPr="008617FF">
        <w:rPr>
          <w:rFonts w:asciiTheme="majorHAnsi" w:hAnsiTheme="majorHAnsi" w:cstheme="majorHAnsi"/>
          <w:u w:val="single"/>
        </w:rPr>
        <w:t>don’t</w:t>
      </w:r>
      <w:r w:rsidRPr="008617FF">
        <w:rPr>
          <w:rFonts w:asciiTheme="majorHAnsi" w:hAnsiTheme="majorHAnsi" w:cstheme="majorHAnsi"/>
        </w:rPr>
        <w:t xml:space="preserve"> pose a threat. </w:t>
      </w:r>
    </w:p>
    <w:p w14:paraId="63FB6BA2" w14:textId="77777777" w:rsidR="00642A7E" w:rsidRPr="008617FF" w:rsidRDefault="00642A7E" w:rsidP="00642A7E">
      <w:pPr>
        <w:rPr>
          <w:rFonts w:asciiTheme="majorHAnsi" w:hAnsiTheme="majorHAnsi" w:cstheme="majorHAnsi"/>
        </w:rPr>
      </w:pPr>
      <w:r w:rsidRPr="008617FF">
        <w:rPr>
          <w:rStyle w:val="Style13ptBold"/>
          <w:rFonts w:asciiTheme="majorHAnsi" w:hAnsiTheme="majorHAnsi" w:cstheme="majorHAnsi"/>
        </w:rPr>
        <w:t>Rief and Bugos 21</w:t>
      </w:r>
      <w:r w:rsidRPr="008617FF">
        <w:rPr>
          <w:rFonts w:asciiTheme="majorHAnsi" w:hAnsiTheme="majorHAnsi" w:cstheme="majorHAnsi"/>
        </w:rPr>
        <w:t xml:space="preserve"> [KINGSTON REIF, director for disarmament and threat reduction policy; SHANNON BUGOS, research associate; Published: 5-18-2021; "Responses to Common Criticisms of Adjusting U.S. Nuclear Modernization Plans"; armscontrol.com; Accessed: 7-16-2021; https://www.armscontrol.org/issue-briefs/2021-05/responses-common-criticisms-adjusting-us-nuclear-modernization-plans]//KL</w:t>
      </w:r>
    </w:p>
    <w:p w14:paraId="3F5D1AAA"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Claim: Adjusting U.S. nuclear force structure and modernization plans in the face of growing Russian and Chinese nuclear threats would be unwise.</w:t>
      </w:r>
    </w:p>
    <w:p w14:paraId="71D4CC6A"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Response: The </w:t>
      </w:r>
      <w:r w:rsidRPr="008617FF">
        <w:rPr>
          <w:rStyle w:val="StyleUnderline"/>
          <w:rFonts w:asciiTheme="majorHAnsi" w:hAnsiTheme="majorHAnsi" w:cstheme="majorHAnsi"/>
        </w:rPr>
        <w:t>Biden</w:t>
      </w:r>
      <w:r w:rsidRPr="008617FF">
        <w:rPr>
          <w:rFonts w:asciiTheme="majorHAnsi" w:hAnsiTheme="majorHAnsi" w:cstheme="majorHAnsi"/>
          <w:sz w:val="16"/>
        </w:rPr>
        <w:t xml:space="preserve"> administration </w:t>
      </w:r>
      <w:r w:rsidRPr="008617FF">
        <w:rPr>
          <w:rStyle w:val="StyleUnderline"/>
          <w:rFonts w:asciiTheme="majorHAnsi" w:hAnsiTheme="majorHAnsi" w:cstheme="majorHAnsi"/>
        </w:rPr>
        <w:t>is</w:t>
      </w:r>
      <w:r w:rsidRPr="008617FF">
        <w:rPr>
          <w:rFonts w:asciiTheme="majorHAnsi" w:hAnsiTheme="majorHAnsi" w:cstheme="majorHAnsi"/>
          <w:sz w:val="16"/>
        </w:rPr>
        <w:t xml:space="preserve"> undoubtedly </w:t>
      </w:r>
      <w:r w:rsidRPr="008617FF">
        <w:rPr>
          <w:rStyle w:val="StyleUnderline"/>
          <w:rFonts w:asciiTheme="majorHAnsi" w:hAnsiTheme="majorHAnsi" w:cstheme="majorHAnsi"/>
        </w:rPr>
        <w:t xml:space="preserve">inheriting a </w:t>
      </w:r>
      <w:r w:rsidRPr="008617FF">
        <w:rPr>
          <w:rStyle w:val="Emphasis"/>
          <w:rFonts w:asciiTheme="majorHAnsi" w:hAnsiTheme="majorHAnsi" w:cstheme="majorHAnsi"/>
        </w:rPr>
        <w:t>less hospitable</w:t>
      </w:r>
      <w:r w:rsidRPr="008617FF">
        <w:rPr>
          <w:rStyle w:val="StyleUnderline"/>
          <w:rFonts w:asciiTheme="majorHAnsi" w:hAnsiTheme="majorHAnsi" w:cstheme="majorHAnsi"/>
        </w:rPr>
        <w:t xml:space="preserve"> security environment</w:t>
      </w:r>
      <w:r w:rsidRPr="008617FF">
        <w:rPr>
          <w:rFonts w:asciiTheme="majorHAnsi" w:hAnsiTheme="majorHAnsi" w:cstheme="majorHAnsi"/>
          <w:sz w:val="16"/>
        </w:rPr>
        <w:t xml:space="preserve"> than what existed when President Obama left office in 2016. On the nuclear front, </w:t>
      </w:r>
      <w:r w:rsidRPr="008617FF">
        <w:rPr>
          <w:rStyle w:val="StyleUnderline"/>
          <w:rFonts w:asciiTheme="majorHAnsi" w:hAnsiTheme="majorHAnsi" w:cstheme="majorHAnsi"/>
        </w:rPr>
        <w:t>Russia and China are modernizing</w:t>
      </w:r>
      <w:r w:rsidRPr="008617FF">
        <w:rPr>
          <w:rFonts w:asciiTheme="majorHAnsi" w:hAnsiTheme="majorHAnsi" w:cstheme="majorHAnsi"/>
          <w:sz w:val="16"/>
        </w:rPr>
        <w:t xml:space="preserve"> their arsenals, developing new weapon capabilities, and, according to U.S. intelligence estimates, projected to increase the size of their nuclear warhead stockpiles over the next decade.</w:t>
      </w:r>
    </w:p>
    <w:p w14:paraId="0BB2E47D" w14:textId="77777777" w:rsidR="00642A7E" w:rsidRPr="008617FF" w:rsidRDefault="00642A7E" w:rsidP="00642A7E">
      <w:pPr>
        <w:rPr>
          <w:rStyle w:val="StyleUnderline"/>
          <w:rFonts w:asciiTheme="majorHAnsi" w:hAnsiTheme="majorHAnsi" w:cstheme="majorHAnsi"/>
        </w:rPr>
      </w:pPr>
      <w:r w:rsidRPr="008617FF">
        <w:rPr>
          <w:rStyle w:val="StyleUnderline"/>
          <w:rFonts w:asciiTheme="majorHAnsi" w:hAnsiTheme="majorHAnsi" w:cstheme="majorHAnsi"/>
        </w:rPr>
        <w:t xml:space="preserve">But this </w:t>
      </w:r>
      <w:r w:rsidRPr="008617FF">
        <w:rPr>
          <w:rStyle w:val="Emphasis"/>
          <w:rFonts w:asciiTheme="majorHAnsi" w:hAnsiTheme="majorHAnsi" w:cstheme="majorHAnsi"/>
        </w:rPr>
        <w:t>does not</w:t>
      </w:r>
      <w:r w:rsidRPr="008617FF">
        <w:rPr>
          <w:rStyle w:val="StyleUnderline"/>
          <w:rFonts w:asciiTheme="majorHAnsi" w:hAnsiTheme="majorHAnsi" w:cstheme="majorHAnsi"/>
        </w:rPr>
        <w:t xml:space="preserve"> mean the </w:t>
      </w:r>
      <w:r w:rsidRPr="008617FF">
        <w:rPr>
          <w:rStyle w:val="Emphasis"/>
          <w:rFonts w:asciiTheme="majorHAnsi" w:hAnsiTheme="majorHAnsi" w:cstheme="majorHAnsi"/>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rPr>
        <w:t>S</w:t>
      </w:r>
      <w:r w:rsidRPr="008617FF">
        <w:rPr>
          <w:rStyle w:val="StyleUnderline"/>
          <w:rFonts w:asciiTheme="majorHAnsi" w:hAnsiTheme="majorHAnsi" w:cstheme="majorHAnsi"/>
        </w:rPr>
        <w:t>tates should follow suit</w:t>
      </w:r>
      <w:r w:rsidRPr="008617FF">
        <w:rPr>
          <w:rFonts w:asciiTheme="majorHAnsi" w:hAnsiTheme="majorHAnsi" w:cstheme="majorHAnsi"/>
          <w:sz w:val="16"/>
        </w:rPr>
        <w:t xml:space="preserve"> – </w:t>
      </w:r>
      <w:r w:rsidRPr="008617FF">
        <w:rPr>
          <w:rStyle w:val="StyleUnderline"/>
          <w:rFonts w:asciiTheme="majorHAnsi" w:hAnsiTheme="majorHAnsi" w:cstheme="majorHAnsi"/>
        </w:rPr>
        <w:t xml:space="preserve">or maintain a nuclear arsenal in </w:t>
      </w:r>
      <w:r w:rsidRPr="008617FF">
        <w:rPr>
          <w:rStyle w:val="Emphasis"/>
          <w:rFonts w:asciiTheme="majorHAnsi" w:hAnsiTheme="majorHAnsi" w:cstheme="majorHAnsi"/>
        </w:rPr>
        <w:t>excess</w:t>
      </w:r>
      <w:r w:rsidRPr="008617FF">
        <w:rPr>
          <w:rStyle w:val="StyleUnderline"/>
          <w:rFonts w:asciiTheme="majorHAnsi" w:hAnsiTheme="majorHAnsi" w:cstheme="majorHAnsi"/>
        </w:rPr>
        <w:t xml:space="preserve"> to what is needed for deterrence.</w:t>
      </w:r>
    </w:p>
    <w:p w14:paraId="68F44B20" w14:textId="77777777"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rPr>
        <w:t xml:space="preserve">China’s </w:t>
      </w:r>
      <w:r w:rsidRPr="008617FF">
        <w:rPr>
          <w:rStyle w:val="Emphasis"/>
          <w:rFonts w:asciiTheme="majorHAnsi" w:hAnsiTheme="majorHAnsi" w:cstheme="majorHAnsi"/>
        </w:rPr>
        <w:t>much smaller</w:t>
      </w:r>
      <w:r w:rsidRPr="008617FF">
        <w:rPr>
          <w:rStyle w:val="StyleUnderline"/>
          <w:rFonts w:asciiTheme="majorHAnsi" w:hAnsiTheme="majorHAnsi" w:cstheme="majorHAnsi"/>
        </w:rPr>
        <w:t xml:space="preserve"> nuclear arsenal has grown </w:t>
      </w:r>
      <w:r w:rsidRPr="008617FF">
        <w:rPr>
          <w:rStyle w:val="Emphasis"/>
          <w:rFonts w:asciiTheme="majorHAnsi" w:hAnsiTheme="majorHAnsi" w:cstheme="majorHAnsi"/>
        </w:rPr>
        <w:t>only modestly</w:t>
      </w:r>
      <w:r w:rsidRPr="008617FF">
        <w:rPr>
          <w:rFonts w:asciiTheme="majorHAnsi" w:hAnsiTheme="majorHAnsi" w:cstheme="majorHAnsi"/>
          <w:sz w:val="16"/>
        </w:rPr>
        <w:t xml:space="preserve"> over the past decade. </w:t>
      </w:r>
      <w:r w:rsidRPr="008617FF">
        <w:rPr>
          <w:rStyle w:val="StyleUnderline"/>
          <w:rFonts w:asciiTheme="majorHAnsi" w:hAnsiTheme="majorHAnsi" w:cstheme="majorHAnsi"/>
        </w:rPr>
        <w:t>While</w:t>
      </w:r>
      <w:r w:rsidRPr="008617FF">
        <w:rPr>
          <w:rFonts w:asciiTheme="majorHAnsi" w:hAnsiTheme="majorHAnsi" w:cstheme="majorHAnsi"/>
          <w:sz w:val="16"/>
        </w:rPr>
        <w:t xml:space="preserve"> the Defense Department projects that </w:t>
      </w:r>
      <w:r w:rsidRPr="008617FF">
        <w:rPr>
          <w:rStyle w:val="StyleUnderline"/>
          <w:rFonts w:asciiTheme="majorHAnsi" w:hAnsiTheme="majorHAnsi" w:cstheme="majorHAnsi"/>
        </w:rPr>
        <w:t>China may</w:t>
      </w:r>
      <w:r w:rsidRPr="008617FF">
        <w:rPr>
          <w:rFonts w:asciiTheme="majorHAnsi" w:hAnsiTheme="majorHAnsi" w:cstheme="majorHAnsi"/>
          <w:sz w:val="16"/>
        </w:rPr>
        <w:t xml:space="preserve"> at least </w:t>
      </w:r>
      <w:r w:rsidRPr="008617FF">
        <w:rPr>
          <w:rStyle w:val="StyleUnderline"/>
          <w:rFonts w:asciiTheme="majorHAnsi" w:hAnsiTheme="majorHAnsi" w:cstheme="majorHAnsi"/>
        </w:rPr>
        <w:t>double its arsenal over the next decade</w:t>
      </w:r>
      <w:r w:rsidRPr="008617FF">
        <w:rPr>
          <w:rFonts w:asciiTheme="majorHAnsi" w:hAnsiTheme="majorHAnsi" w:cstheme="majorHAnsi"/>
          <w:sz w:val="16"/>
        </w:rPr>
        <w:t xml:space="preserve">, it estimates </w:t>
      </w:r>
      <w:r w:rsidRPr="008617FF">
        <w:rPr>
          <w:rStyle w:val="StyleUnderline"/>
          <w:rFonts w:asciiTheme="majorHAnsi" w:hAnsiTheme="majorHAnsi" w:cstheme="majorHAnsi"/>
        </w:rPr>
        <w:t xml:space="preserve">Beijing’s current arsenal to be in the </w:t>
      </w:r>
      <w:r w:rsidRPr="008617FF">
        <w:rPr>
          <w:rStyle w:val="Emphasis"/>
          <w:rFonts w:asciiTheme="majorHAnsi" w:hAnsiTheme="majorHAnsi" w:cstheme="majorHAnsi"/>
        </w:rPr>
        <w:t>low-200s</w:t>
      </w:r>
      <w:r w:rsidRPr="008617FF">
        <w:rPr>
          <w:rFonts w:asciiTheme="majorHAnsi" w:hAnsiTheme="majorHAnsi" w:cstheme="majorHAnsi"/>
          <w:sz w:val="16"/>
        </w:rPr>
        <w:t xml:space="preserve">. Should China’s nuclear stockpile double, </w:t>
      </w:r>
      <w:r w:rsidRPr="008617FF">
        <w:rPr>
          <w:rStyle w:val="StyleUnderline"/>
          <w:rFonts w:asciiTheme="majorHAnsi" w:hAnsiTheme="majorHAnsi" w:cstheme="majorHAnsi"/>
        </w:rPr>
        <w:t xml:space="preserve">it would still be </w:t>
      </w:r>
      <w:r w:rsidRPr="008617FF">
        <w:rPr>
          <w:rStyle w:val="Emphasis"/>
          <w:rFonts w:asciiTheme="majorHAnsi" w:hAnsiTheme="majorHAnsi" w:cstheme="majorHAnsi"/>
        </w:rPr>
        <w:t>many times</w:t>
      </w:r>
      <w:r w:rsidRPr="008617FF">
        <w:rPr>
          <w:rFonts w:asciiTheme="majorHAnsi" w:hAnsiTheme="majorHAnsi" w:cstheme="majorHAnsi"/>
          <w:sz w:val="16"/>
        </w:rPr>
        <w:t xml:space="preserve"> </w:t>
      </w:r>
      <w:r w:rsidRPr="008617FF">
        <w:rPr>
          <w:rStyle w:val="StyleUnderline"/>
          <w:rFonts w:asciiTheme="majorHAnsi" w:hAnsiTheme="majorHAnsi" w:cstheme="majorHAnsi"/>
        </w:rPr>
        <w:t>smaller than the current U.S. stockpile of</w:t>
      </w:r>
      <w:r w:rsidRPr="008617FF">
        <w:rPr>
          <w:rFonts w:asciiTheme="majorHAnsi" w:hAnsiTheme="majorHAnsi" w:cstheme="majorHAnsi"/>
          <w:sz w:val="16"/>
        </w:rPr>
        <w:t xml:space="preserve"> about </w:t>
      </w:r>
      <w:r w:rsidRPr="008617FF">
        <w:rPr>
          <w:rStyle w:val="Emphasis"/>
          <w:rFonts w:asciiTheme="majorHAnsi" w:hAnsiTheme="majorHAnsi" w:cstheme="majorHAnsi"/>
        </w:rPr>
        <w:t>3,800</w:t>
      </w:r>
      <w:r w:rsidRPr="008617FF">
        <w:rPr>
          <w:rFonts w:asciiTheme="majorHAnsi" w:hAnsiTheme="majorHAnsi" w:cstheme="majorHAnsi"/>
          <w:sz w:val="16"/>
        </w:rPr>
        <w:t xml:space="preserve"> </w:t>
      </w:r>
      <w:r w:rsidRPr="008617FF">
        <w:rPr>
          <w:rStyle w:val="StyleUnderline"/>
          <w:rFonts w:asciiTheme="majorHAnsi" w:hAnsiTheme="majorHAnsi" w:cstheme="majorHAnsi"/>
        </w:rPr>
        <w:t>warheads</w:t>
      </w:r>
      <w:r w:rsidRPr="008617FF">
        <w:rPr>
          <w:rFonts w:asciiTheme="majorHAnsi" w:hAnsiTheme="majorHAnsi" w:cstheme="majorHAnsi"/>
          <w:sz w:val="16"/>
        </w:rPr>
        <w:t>. Relative to the many challenges China poses to the United States and its allies, the Chinese nuclear challenge is not among the most pressing.</w:t>
      </w:r>
    </w:p>
    <w:p w14:paraId="7EF301E8" w14:textId="77777777" w:rsidR="00642A7E" w:rsidRPr="008617FF" w:rsidRDefault="00642A7E" w:rsidP="00642A7E">
      <w:pPr>
        <w:rPr>
          <w:rStyle w:val="StyleUnderline"/>
          <w:rFonts w:asciiTheme="majorHAnsi" w:hAnsiTheme="majorHAnsi" w:cstheme="majorHAnsi"/>
        </w:rPr>
      </w:pPr>
      <w:r w:rsidRPr="008617FF">
        <w:rPr>
          <w:rStyle w:val="StyleUnderline"/>
          <w:rFonts w:asciiTheme="majorHAnsi" w:hAnsiTheme="majorHAnsi" w:cstheme="majorHAnsi"/>
        </w:rPr>
        <w:t>With respect to Russia</w:t>
      </w:r>
      <w:r w:rsidRPr="008617FF">
        <w:rPr>
          <w:rFonts w:asciiTheme="majorHAnsi" w:hAnsiTheme="majorHAnsi" w:cstheme="majorHAnsi"/>
          <w:sz w:val="16"/>
        </w:rPr>
        <w:t xml:space="preserve">, in 2013, the Obama administration determined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security</w:t>
      </w:r>
      <w:r w:rsidRPr="008617FF">
        <w:rPr>
          <w:rStyle w:val="StyleUnderline"/>
          <w:rFonts w:asciiTheme="majorHAnsi" w:hAnsiTheme="majorHAnsi" w:cstheme="majorHAnsi"/>
        </w:rPr>
        <w:t xml:space="preserve"> of the </w:t>
      </w:r>
      <w:r w:rsidRPr="008617FF">
        <w:rPr>
          <w:rStyle w:val="Emphasis"/>
          <w:rFonts w:asciiTheme="majorHAnsi" w:hAnsiTheme="majorHAnsi" w:cstheme="majorHAnsi"/>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rPr>
        <w:t>S</w:t>
      </w:r>
      <w:r w:rsidRPr="008617FF">
        <w:rPr>
          <w:rStyle w:val="StyleUnderline"/>
          <w:rFonts w:asciiTheme="majorHAnsi" w:hAnsiTheme="majorHAnsi" w:cstheme="majorHAnsi"/>
        </w:rPr>
        <w:t xml:space="preserve">tates and its allies could be </w:t>
      </w:r>
      <w:r w:rsidRPr="008617FF">
        <w:rPr>
          <w:rStyle w:val="Emphasis"/>
          <w:rFonts w:asciiTheme="majorHAnsi" w:hAnsiTheme="majorHAnsi" w:cstheme="majorHAnsi"/>
        </w:rPr>
        <w:t>maintained</w:t>
      </w:r>
      <w:r w:rsidRPr="008617FF">
        <w:rPr>
          <w:rFonts w:asciiTheme="majorHAnsi" w:hAnsiTheme="majorHAnsi" w:cstheme="majorHAnsi"/>
          <w:sz w:val="16"/>
        </w:rPr>
        <w:t xml:space="preserve"> while pursuing up to a one-third reduction in deployed nuclear weapons below the level of 1,550 deployed strategic warheads and 700 deployed delivery systems </w:t>
      </w:r>
      <w:r w:rsidRPr="008617FF">
        <w:rPr>
          <w:rStyle w:val="StyleUnderline"/>
          <w:rFonts w:asciiTheme="majorHAnsi" w:hAnsiTheme="majorHAnsi" w:cstheme="majorHAnsi"/>
        </w:rPr>
        <w:t xml:space="preserve">as stipulated by </w:t>
      </w:r>
      <w:r w:rsidRPr="008617FF">
        <w:rPr>
          <w:rStyle w:val="Emphasis"/>
          <w:rFonts w:asciiTheme="majorHAnsi" w:hAnsiTheme="majorHAnsi" w:cstheme="majorHAnsi"/>
        </w:rPr>
        <w:t>New START</w:t>
      </w:r>
      <w:r w:rsidRPr="008617FF">
        <w:rPr>
          <w:rStyle w:val="StyleUnderline"/>
          <w:rFonts w:asciiTheme="majorHAnsi" w:hAnsiTheme="majorHAnsi" w:cstheme="majorHAnsi"/>
        </w:rPr>
        <w:t>.</w:t>
      </w:r>
    </w:p>
    <w:p w14:paraId="4B9D2814"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The case for a one-third reduction in deployed strategic forces remains strong. </w:t>
      </w:r>
      <w:r w:rsidRPr="008617FF">
        <w:rPr>
          <w:rStyle w:val="StyleUnderline"/>
          <w:rFonts w:asciiTheme="majorHAnsi" w:hAnsiTheme="majorHAnsi" w:cstheme="majorHAnsi"/>
        </w:rPr>
        <w:t>The</w:t>
      </w:r>
      <w:r w:rsidRPr="008617FF">
        <w:rPr>
          <w:rFonts w:asciiTheme="majorHAnsi" w:hAnsiTheme="majorHAnsi" w:cstheme="majorHAnsi"/>
          <w:sz w:val="16"/>
        </w:rPr>
        <w:t xml:space="preserve"> size of the </w:t>
      </w:r>
      <w:r w:rsidRPr="008617FF">
        <w:rPr>
          <w:rStyle w:val="StyleUnderline"/>
          <w:rFonts w:asciiTheme="majorHAnsi" w:hAnsiTheme="majorHAnsi" w:cstheme="majorHAnsi"/>
        </w:rPr>
        <w:t>Russian strategic nuclear force has not changed</w:t>
      </w:r>
      <w:r w:rsidRPr="008617FF">
        <w:rPr>
          <w:rFonts w:asciiTheme="majorHAnsi" w:hAnsiTheme="majorHAnsi" w:cstheme="majorHAnsi"/>
          <w:sz w:val="16"/>
        </w:rPr>
        <w:t xml:space="preserve"> since then </w:t>
      </w:r>
      <w:r w:rsidRPr="008617FF">
        <w:rPr>
          <w:rStyle w:val="StyleUnderline"/>
          <w:rFonts w:asciiTheme="majorHAnsi" w:hAnsiTheme="majorHAnsi" w:cstheme="majorHAnsi"/>
        </w:rPr>
        <w:t xml:space="preserve">and remains </w:t>
      </w:r>
      <w:r w:rsidRPr="008617FF">
        <w:rPr>
          <w:rStyle w:val="Emphasis"/>
          <w:rFonts w:asciiTheme="majorHAnsi" w:hAnsiTheme="majorHAnsi" w:cstheme="majorHAnsi"/>
        </w:rPr>
        <w:t>lower</w:t>
      </w:r>
      <w:r w:rsidRPr="008617FF">
        <w:rPr>
          <w:rStyle w:val="StyleUnderline"/>
          <w:rFonts w:asciiTheme="majorHAnsi" w:hAnsiTheme="majorHAnsi" w:cstheme="majorHAnsi"/>
        </w:rPr>
        <w:t xml:space="preserve"> than that of the </w:t>
      </w:r>
      <w:r w:rsidRPr="008617FF">
        <w:rPr>
          <w:rStyle w:val="Emphasis"/>
          <w:rFonts w:asciiTheme="majorHAnsi" w:hAnsiTheme="majorHAnsi" w:cstheme="majorHAnsi"/>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rPr>
        <w:t>S</w:t>
      </w:r>
      <w:r w:rsidRPr="008617FF">
        <w:rPr>
          <w:rStyle w:val="StyleUnderline"/>
          <w:rFonts w:asciiTheme="majorHAnsi" w:hAnsiTheme="majorHAnsi" w:cstheme="majorHAnsi"/>
        </w:rPr>
        <w:t>tates</w:t>
      </w:r>
      <w:r w:rsidRPr="008617FF">
        <w:rPr>
          <w:rFonts w:asciiTheme="majorHAnsi" w:hAnsiTheme="majorHAnsi" w:cstheme="majorHAnsi"/>
          <w:sz w:val="16"/>
        </w:rPr>
        <w:t xml:space="preserve">. </w:t>
      </w:r>
      <w:r w:rsidRPr="008617FF">
        <w:rPr>
          <w:rStyle w:val="Emphasis"/>
          <w:rFonts w:asciiTheme="majorHAnsi" w:hAnsiTheme="majorHAnsi" w:cstheme="majorHAnsi"/>
        </w:rPr>
        <w:t>What nefarious opportunities</w:t>
      </w:r>
      <w:r w:rsidRPr="008617FF">
        <w:rPr>
          <w:rStyle w:val="StyleUnderline"/>
          <w:rFonts w:asciiTheme="majorHAnsi" w:hAnsiTheme="majorHAnsi" w:cstheme="majorHAnsi"/>
        </w:rPr>
        <w:t xml:space="preserve"> would Moscow be able to exploit in the face of a U.S. nuclear arsenal by 2030 consisting of, for example</w:t>
      </w:r>
      <w:r w:rsidRPr="008617FF">
        <w:rPr>
          <w:rFonts w:asciiTheme="majorHAnsi" w:hAnsiTheme="majorHAnsi" w:cstheme="majorHAnsi"/>
          <w:sz w:val="16"/>
        </w:rPr>
        <w:t>: 1,000-</w:t>
      </w:r>
      <w:r w:rsidRPr="008617FF">
        <w:rPr>
          <w:rStyle w:val="Emphasis"/>
          <w:rFonts w:asciiTheme="majorHAnsi" w:hAnsiTheme="majorHAnsi" w:cstheme="majorHAnsi"/>
        </w:rPr>
        <w:t>1,100</w:t>
      </w:r>
      <w:r w:rsidRPr="008617FF">
        <w:rPr>
          <w:rFonts w:asciiTheme="majorHAnsi" w:hAnsiTheme="majorHAnsi" w:cstheme="majorHAnsi"/>
          <w:sz w:val="16"/>
        </w:rPr>
        <w:t xml:space="preserve"> deployed </w:t>
      </w:r>
      <w:r w:rsidRPr="008617FF">
        <w:rPr>
          <w:rStyle w:val="StyleUnderline"/>
          <w:rFonts w:asciiTheme="majorHAnsi" w:hAnsiTheme="majorHAnsi" w:cstheme="majorHAnsi"/>
        </w:rPr>
        <w:t>warheads on 10 ballistic missile submarines</w:t>
      </w:r>
      <w:r w:rsidRPr="008617FF">
        <w:rPr>
          <w:rFonts w:asciiTheme="majorHAnsi" w:hAnsiTheme="majorHAnsi" w:cstheme="majorHAnsi"/>
          <w:sz w:val="16"/>
        </w:rPr>
        <w:t xml:space="preserve">, 300 intercontinental ballistic missiles (ICBMs), </w:t>
      </w:r>
      <w:r w:rsidRPr="008617FF">
        <w:rPr>
          <w:rStyle w:val="StyleUnderline"/>
          <w:rFonts w:asciiTheme="majorHAnsi" w:hAnsiTheme="majorHAnsi" w:cstheme="majorHAnsi"/>
        </w:rPr>
        <w:t>and</w:t>
      </w:r>
      <w:r w:rsidRPr="008617FF">
        <w:rPr>
          <w:rFonts w:asciiTheme="majorHAnsi" w:hAnsiTheme="majorHAnsi" w:cstheme="majorHAnsi"/>
          <w:sz w:val="16"/>
        </w:rPr>
        <w:t xml:space="preserve"> </w:t>
      </w:r>
      <w:r w:rsidRPr="008617FF">
        <w:rPr>
          <w:rStyle w:val="Emphasis"/>
          <w:rFonts w:asciiTheme="majorHAnsi" w:hAnsiTheme="majorHAnsi" w:cstheme="majorHAnsi"/>
        </w:rPr>
        <w:t>at least 60</w:t>
      </w:r>
      <w:r w:rsidRPr="008617FF">
        <w:rPr>
          <w:rFonts w:asciiTheme="majorHAnsi" w:hAnsiTheme="majorHAnsi" w:cstheme="majorHAnsi"/>
          <w:sz w:val="16"/>
        </w:rPr>
        <w:t xml:space="preserve"> </w:t>
      </w:r>
      <w:r w:rsidRPr="008617FF">
        <w:rPr>
          <w:rStyle w:val="StyleUnderline"/>
          <w:rFonts w:asciiTheme="majorHAnsi" w:hAnsiTheme="majorHAnsi" w:cstheme="majorHAnsi"/>
        </w:rPr>
        <w:t>long-range bombers</w:t>
      </w:r>
      <w:r w:rsidRPr="008617FF">
        <w:rPr>
          <w:rFonts w:asciiTheme="majorHAnsi" w:hAnsiTheme="majorHAnsi" w:cstheme="majorHAnsi"/>
          <w:sz w:val="16"/>
        </w:rPr>
        <w:t>; two low-yield warhead delivery options; and 1,500-2,000 warheads in reserve?</w:t>
      </w:r>
    </w:p>
    <w:p w14:paraId="67175869"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Biden</w:t>
      </w:r>
      <w:r w:rsidRPr="008617FF">
        <w:rPr>
          <w:rFonts w:asciiTheme="majorHAnsi" w:hAnsiTheme="majorHAnsi" w:cstheme="majorHAnsi"/>
          <w:sz w:val="16"/>
        </w:rPr>
        <w:t xml:space="preserve"> administration </w:t>
      </w:r>
      <w:r w:rsidRPr="008617FF">
        <w:rPr>
          <w:rStyle w:val="StyleUnderline"/>
          <w:rFonts w:asciiTheme="majorHAnsi" w:hAnsiTheme="majorHAnsi" w:cstheme="majorHAnsi"/>
        </w:rPr>
        <w:t>should seek</w:t>
      </w:r>
      <w:r w:rsidRPr="008617FF">
        <w:rPr>
          <w:rFonts w:asciiTheme="majorHAnsi" w:hAnsiTheme="majorHAnsi" w:cstheme="majorHAnsi"/>
          <w:sz w:val="16"/>
        </w:rPr>
        <w:t xml:space="preserve"> to make </w:t>
      </w:r>
      <w:r w:rsidRPr="008617FF">
        <w:rPr>
          <w:rStyle w:val="Emphasis"/>
          <w:rFonts w:asciiTheme="majorHAnsi" w:hAnsiTheme="majorHAnsi" w:cstheme="majorHAnsi"/>
        </w:rPr>
        <w:t>further reductions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in the U.S. arsenal in </w:t>
      </w:r>
      <w:r w:rsidRPr="008617FF">
        <w:rPr>
          <w:rStyle w:val="Emphasis"/>
          <w:rFonts w:asciiTheme="majorHAnsi" w:hAnsiTheme="majorHAnsi" w:cstheme="majorHAnsi"/>
        </w:rPr>
        <w:t>concert</w:t>
      </w:r>
      <w:r w:rsidRPr="008617FF">
        <w:rPr>
          <w:rStyle w:val="StyleUnderline"/>
          <w:rFonts w:asciiTheme="majorHAnsi" w:hAnsiTheme="majorHAnsi" w:cstheme="majorHAnsi"/>
        </w:rPr>
        <w:t xml:space="preserve"> with Russia</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as well as bring China off the arms control </w:t>
      </w:r>
      <w:r w:rsidRPr="008617FF">
        <w:rPr>
          <w:rStyle w:val="Emphasis"/>
          <w:rFonts w:asciiTheme="majorHAnsi" w:hAnsiTheme="majorHAnsi" w:cstheme="majorHAnsi"/>
        </w:rPr>
        <w:t>sidelines</w:t>
      </w:r>
      <w:r w:rsidRPr="008617FF">
        <w:rPr>
          <w:rFonts w:asciiTheme="majorHAnsi" w:hAnsiTheme="majorHAnsi" w:cstheme="majorHAnsi"/>
          <w:sz w:val="16"/>
        </w:rPr>
        <w:t>. But it should not give Moscow or Beijing veto power over U.S. force adjustments as further reductions will not compromise U.S. national security. Decisions about force needs must take into account the long-term funding challenges posed by maintaining the U.S. arsenal at its current size and consider the opportunity costs.</w:t>
      </w:r>
    </w:p>
    <w:p w14:paraId="734C9E2C" w14:textId="77777777" w:rsidR="001C6549" w:rsidRPr="008617FF" w:rsidRDefault="001C6549" w:rsidP="001C6549">
      <w:pPr>
        <w:pStyle w:val="Heading3"/>
        <w:rPr>
          <w:rFonts w:asciiTheme="majorHAnsi" w:hAnsiTheme="majorHAnsi" w:cstheme="majorHAnsi"/>
        </w:rPr>
      </w:pPr>
      <w:r w:rsidRPr="008617FF">
        <w:rPr>
          <w:rFonts w:asciiTheme="majorHAnsi" w:hAnsiTheme="majorHAnsi" w:cstheme="majorHAnsi"/>
        </w:rPr>
        <w:lastRenderedPageBreak/>
        <w:t>2AC – LT – NPT</w:t>
      </w:r>
    </w:p>
    <w:p w14:paraId="5D5CE229" w14:textId="77777777" w:rsidR="001C6549" w:rsidRPr="008617FF" w:rsidRDefault="001C6549" w:rsidP="001C6549">
      <w:pPr>
        <w:pStyle w:val="Heading4"/>
        <w:rPr>
          <w:rFonts w:asciiTheme="majorHAnsi" w:hAnsiTheme="majorHAnsi" w:cstheme="majorHAnsi"/>
        </w:rPr>
      </w:pPr>
      <w:r w:rsidRPr="008617FF">
        <w:rPr>
          <w:rFonts w:asciiTheme="majorHAnsi" w:hAnsiTheme="majorHAnsi" w:cstheme="majorHAnsi"/>
        </w:rPr>
        <w:t xml:space="preserve">Continued arms reductions </w:t>
      </w:r>
      <w:r w:rsidRPr="008617FF">
        <w:rPr>
          <w:rFonts w:asciiTheme="majorHAnsi" w:hAnsiTheme="majorHAnsi" w:cstheme="majorHAnsi"/>
          <w:u w:val="single"/>
        </w:rPr>
        <w:t>strengthens</w:t>
      </w:r>
      <w:r w:rsidRPr="008617FF">
        <w:rPr>
          <w:rFonts w:asciiTheme="majorHAnsi" w:hAnsiTheme="majorHAnsi" w:cstheme="majorHAnsi"/>
        </w:rPr>
        <w:t xml:space="preserve"> nonproliferation writ large. </w:t>
      </w:r>
    </w:p>
    <w:p w14:paraId="4F5D398D" w14:textId="77777777" w:rsidR="001C6549" w:rsidRPr="008617FF" w:rsidRDefault="001C6549" w:rsidP="001C6549">
      <w:pPr>
        <w:rPr>
          <w:rFonts w:asciiTheme="majorHAnsi" w:hAnsiTheme="majorHAnsi" w:cstheme="majorHAnsi"/>
        </w:rPr>
      </w:pPr>
      <w:r w:rsidRPr="008617FF">
        <w:rPr>
          <w:rStyle w:val="Style13ptBold"/>
          <w:rFonts w:asciiTheme="majorHAnsi" w:hAnsiTheme="majorHAnsi" w:cstheme="majorHAnsi"/>
        </w:rPr>
        <w:t>Woolf 14</w:t>
      </w:r>
      <w:r w:rsidRPr="008617FF">
        <w:rPr>
          <w:rFonts w:asciiTheme="majorHAnsi" w:hAnsiTheme="majorHAnsi" w:cstheme="majorHAnsi"/>
        </w:rPr>
        <w:t xml:space="preserve"> [Amy F. Woolf, Specialist in Nuclear Weapons Policy; Published: 1-6-2014; "Next Steps in Nuclear Arms Control with Russia: Issues for Congress"; Congressional Research Service; Accessed: 7-27-2021; https://fas.org/sgp/crs/nuke/R43037.pdf]//KL</w:t>
      </w:r>
    </w:p>
    <w:p w14:paraId="4675BD53" w14:textId="77777777" w:rsidR="001C6549" w:rsidRPr="008617FF" w:rsidRDefault="001C6549" w:rsidP="001C6549">
      <w:pPr>
        <w:rPr>
          <w:rFonts w:asciiTheme="majorHAnsi" w:hAnsiTheme="majorHAnsi" w:cstheme="majorHAnsi"/>
          <w:sz w:val="16"/>
        </w:rPr>
      </w:pPr>
      <w:r w:rsidRPr="008617FF">
        <w:rPr>
          <w:rFonts w:asciiTheme="majorHAnsi" w:hAnsiTheme="majorHAnsi" w:cstheme="majorHAnsi"/>
          <w:sz w:val="16"/>
        </w:rPr>
        <w:t xml:space="preserve">Yet, the President and others in his Administration have stated that they believe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rPr>
        <w:t>S</w:t>
      </w:r>
      <w:r w:rsidRPr="008617FF">
        <w:rPr>
          <w:rStyle w:val="StyleUnderline"/>
          <w:rFonts w:asciiTheme="majorHAnsi" w:hAnsiTheme="majorHAnsi" w:cstheme="majorHAnsi"/>
        </w:rPr>
        <w:t>tates can achieve its deterrence and national security goals with a reduced number of nuclear weapons</w:t>
      </w:r>
      <w:r w:rsidRPr="008617FF">
        <w:rPr>
          <w:rFonts w:asciiTheme="majorHAnsi" w:hAnsiTheme="majorHAnsi" w:cstheme="majorHAnsi"/>
          <w:sz w:val="16"/>
        </w:rPr>
        <w:t xml:space="preserve">. Although the United States does not need to adjust its forces quickly, as it did in 1991, to respond to events such as the collapse of the Warsaw Pact and the abortive coup in Moscow, a near-term decision to reduce U.S. forces below New START levels could translate into budget savings if it allowed the United States to delay or scale back the planned modernization programs for these weapons.93 At the same time, some in the Administration, and </w:t>
      </w:r>
      <w:r w:rsidRPr="008617FF">
        <w:rPr>
          <w:rStyle w:val="Emphasis"/>
          <w:rFonts w:asciiTheme="majorHAnsi" w:hAnsiTheme="majorHAnsi" w:cstheme="majorHAnsi"/>
          <w:highlight w:val="cyan"/>
        </w:rPr>
        <w:t>many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in</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highlight w:val="cyan"/>
        </w:rPr>
        <w:t>arms control</w:t>
      </w:r>
      <w:r w:rsidRPr="008617FF">
        <w:rPr>
          <w:rStyle w:val="Emphasis"/>
          <w:rFonts w:asciiTheme="majorHAnsi" w:hAnsiTheme="majorHAnsi" w:cstheme="majorHAnsi"/>
        </w:rPr>
        <w:t xml:space="preserve"> community</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argue</w:t>
      </w:r>
      <w:r w:rsidRPr="008617FF">
        <w:rPr>
          <w:rFonts w:asciiTheme="majorHAnsi" w:hAnsiTheme="majorHAnsi" w:cstheme="majorHAnsi"/>
          <w:sz w:val="16"/>
        </w:rPr>
        <w:t xml:space="preserve"> that </w:t>
      </w:r>
      <w:r w:rsidRPr="008617FF">
        <w:rPr>
          <w:rStyle w:val="StyleUnderline"/>
          <w:rFonts w:asciiTheme="majorHAnsi" w:hAnsiTheme="majorHAnsi" w:cstheme="majorHAnsi"/>
          <w:highlight w:val="cyan"/>
        </w:rPr>
        <w:t>continued</w:t>
      </w:r>
      <w:r w:rsidRPr="008617FF">
        <w:rPr>
          <w:rFonts w:asciiTheme="majorHAnsi" w:hAnsiTheme="majorHAnsi" w:cstheme="majorHAnsi"/>
          <w:sz w:val="16"/>
        </w:rPr>
        <w:t xml:space="preserve">, </w:t>
      </w:r>
      <w:r w:rsidRPr="008617FF">
        <w:rPr>
          <w:rStyle w:val="Emphasis"/>
          <w:rFonts w:asciiTheme="majorHAnsi" w:hAnsiTheme="majorHAnsi" w:cstheme="majorHAnsi"/>
          <w:highlight w:val="cyan"/>
        </w:rPr>
        <w:t>near-term</w:t>
      </w:r>
      <w:r w:rsidRPr="008617FF">
        <w:rPr>
          <w:rStyle w:val="StyleUnderline"/>
          <w:rFonts w:asciiTheme="majorHAnsi" w:hAnsiTheme="majorHAnsi" w:cstheme="majorHAnsi"/>
          <w:highlight w:val="cyan"/>
        </w:rPr>
        <w:t xml:space="preserve"> steps to reduce the</w:t>
      </w:r>
      <w:r w:rsidRPr="008617FF">
        <w:rPr>
          <w:rStyle w:val="StyleUnderline"/>
          <w:rFonts w:asciiTheme="majorHAnsi" w:hAnsiTheme="majorHAnsi" w:cstheme="majorHAnsi"/>
        </w:rPr>
        <w:t xml:space="preserve"> U.S. </w:t>
      </w:r>
      <w:r w:rsidRPr="008617FF">
        <w:rPr>
          <w:rStyle w:val="StyleUnderline"/>
          <w:rFonts w:asciiTheme="majorHAnsi" w:hAnsiTheme="majorHAnsi" w:cstheme="majorHAnsi"/>
          <w:highlight w:val="cyan"/>
        </w:rPr>
        <w:t>nuclear arsenal</w:t>
      </w:r>
      <w:r w:rsidRPr="008617FF">
        <w:rPr>
          <w:rFonts w:asciiTheme="majorHAnsi" w:hAnsiTheme="majorHAnsi" w:cstheme="majorHAnsi"/>
          <w:sz w:val="16"/>
        </w:rPr>
        <w:t xml:space="preserve"> could help the United States </w:t>
      </w:r>
      <w:r w:rsidRPr="008617FF">
        <w:rPr>
          <w:rStyle w:val="Emphasis"/>
          <w:rFonts w:asciiTheme="majorHAnsi" w:hAnsiTheme="majorHAnsi" w:cstheme="majorHAnsi"/>
          <w:highlight w:val="cyan"/>
        </w:rPr>
        <w:t>win support</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from other nations</w:t>
      </w:r>
      <w:r w:rsidRPr="008617FF">
        <w:rPr>
          <w:rStyle w:val="StyleUnderline"/>
          <w:rFonts w:asciiTheme="majorHAnsi" w:hAnsiTheme="majorHAnsi" w:cstheme="majorHAnsi"/>
        </w:rPr>
        <w:t xml:space="preserve"> in </w:t>
      </w:r>
      <w:r w:rsidRPr="008617FF">
        <w:rPr>
          <w:rStyle w:val="StyleUnderline"/>
          <w:rFonts w:asciiTheme="majorHAnsi" w:hAnsiTheme="majorHAnsi" w:cstheme="majorHAnsi"/>
          <w:highlight w:val="cyan"/>
        </w:rPr>
        <w:t xml:space="preserve">seeking to </w:t>
      </w:r>
      <w:r w:rsidRPr="008617FF">
        <w:rPr>
          <w:rStyle w:val="Emphasis"/>
          <w:rFonts w:asciiTheme="majorHAnsi" w:hAnsiTheme="majorHAnsi" w:cstheme="majorHAnsi"/>
          <w:highlight w:val="cyan"/>
        </w:rPr>
        <w:t>stem</w:t>
      </w:r>
      <w:r w:rsidRPr="008617FF">
        <w:rPr>
          <w:rStyle w:val="Emphasis"/>
          <w:rFonts w:asciiTheme="majorHAnsi" w:hAnsiTheme="majorHAnsi" w:cstheme="majorHAnsi"/>
        </w:rPr>
        <w:t xml:space="preserve"> nuclear </w:t>
      </w:r>
      <w:r w:rsidRPr="008617FF">
        <w:rPr>
          <w:rStyle w:val="Emphasis"/>
          <w:rFonts w:asciiTheme="majorHAnsi" w:hAnsiTheme="majorHAnsi" w:cstheme="majorHAnsi"/>
          <w:highlight w:val="cyan"/>
        </w:rPr>
        <w:t>prolif</w:t>
      </w:r>
      <w:r w:rsidRPr="008617FF">
        <w:rPr>
          <w:rStyle w:val="Emphasis"/>
          <w:rFonts w:asciiTheme="majorHAnsi" w:hAnsiTheme="majorHAnsi" w:cstheme="majorHAnsi"/>
        </w:rPr>
        <w:t>eration</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and strengthen the</w:t>
      </w:r>
      <w:r w:rsidRPr="008617FF">
        <w:rPr>
          <w:rFonts w:asciiTheme="majorHAnsi" w:hAnsiTheme="majorHAnsi" w:cstheme="majorHAnsi"/>
          <w:sz w:val="16"/>
        </w:rPr>
        <w:t xml:space="preserve"> Nuclear </w:t>
      </w:r>
      <w:r w:rsidRPr="008617FF">
        <w:rPr>
          <w:rStyle w:val="Emphasis"/>
          <w:rFonts w:asciiTheme="majorHAnsi" w:hAnsiTheme="majorHAnsi" w:cstheme="majorHAnsi"/>
          <w:highlight w:val="cyan"/>
        </w:rPr>
        <w:t>N</w:t>
      </w:r>
      <w:r w:rsidRPr="008617FF">
        <w:rPr>
          <w:rStyle w:val="StyleUnderline"/>
          <w:rFonts w:asciiTheme="majorHAnsi" w:hAnsiTheme="majorHAnsi" w:cstheme="majorHAnsi"/>
        </w:rPr>
        <w:t>on</w:t>
      </w:r>
      <w:r w:rsidRPr="008617FF">
        <w:rPr>
          <w:rStyle w:val="Emphasis"/>
          <w:rFonts w:asciiTheme="majorHAnsi" w:hAnsiTheme="majorHAnsi" w:cstheme="majorHAnsi"/>
          <w:highlight w:val="cyan"/>
        </w:rPr>
        <w:t>p</w:t>
      </w:r>
      <w:r w:rsidRPr="008617FF">
        <w:rPr>
          <w:rStyle w:val="StyleUnderline"/>
          <w:rFonts w:asciiTheme="majorHAnsi" w:hAnsiTheme="majorHAnsi" w:cstheme="majorHAnsi"/>
        </w:rPr>
        <w:t xml:space="preserve">roliferation </w:t>
      </w:r>
      <w:r w:rsidRPr="008617FF">
        <w:rPr>
          <w:rStyle w:val="Emphasis"/>
          <w:rFonts w:asciiTheme="majorHAnsi" w:hAnsiTheme="majorHAnsi" w:cstheme="majorHAnsi"/>
          <w:highlight w:val="cyan"/>
        </w:rPr>
        <w:t>T</w:t>
      </w:r>
      <w:r w:rsidRPr="008617FF">
        <w:rPr>
          <w:rStyle w:val="StyleUnderline"/>
          <w:rFonts w:asciiTheme="majorHAnsi" w:hAnsiTheme="majorHAnsi" w:cstheme="majorHAnsi"/>
        </w:rPr>
        <w:t>reaty</w:t>
      </w:r>
      <w:r w:rsidRPr="008617FF">
        <w:rPr>
          <w:rFonts w:asciiTheme="majorHAnsi" w:hAnsiTheme="majorHAnsi" w:cstheme="majorHAnsi"/>
          <w:sz w:val="16"/>
        </w:rPr>
        <w:t>.94</w:t>
      </w:r>
    </w:p>
    <w:p w14:paraId="2DECF098" w14:textId="77777777" w:rsidR="001C6549" w:rsidRPr="008617FF" w:rsidRDefault="001C6549" w:rsidP="001C6549">
      <w:pPr>
        <w:rPr>
          <w:rFonts w:asciiTheme="majorHAnsi" w:hAnsiTheme="majorHAnsi" w:cstheme="majorHAnsi"/>
        </w:rPr>
      </w:pPr>
    </w:p>
    <w:p w14:paraId="24B3B4AE" w14:textId="04A6B240" w:rsidR="004A3377" w:rsidRPr="008617FF" w:rsidRDefault="004A3377" w:rsidP="004A3377">
      <w:pPr>
        <w:pStyle w:val="Heading3"/>
        <w:rPr>
          <w:rFonts w:asciiTheme="majorHAnsi" w:hAnsiTheme="majorHAnsi" w:cstheme="majorHAnsi"/>
        </w:rPr>
      </w:pPr>
      <w:r w:rsidRPr="008617FF">
        <w:rPr>
          <w:rFonts w:asciiTheme="majorHAnsi" w:hAnsiTheme="majorHAnsi" w:cstheme="majorHAnsi"/>
        </w:rPr>
        <w:lastRenderedPageBreak/>
        <w:t>2AC – LT – Arsenal Size</w:t>
      </w:r>
    </w:p>
    <w:p w14:paraId="1D2746B6" w14:textId="77777777" w:rsidR="004A3377" w:rsidRPr="008617FF" w:rsidRDefault="004A3377" w:rsidP="004A3377">
      <w:pPr>
        <w:pStyle w:val="Heading4"/>
        <w:rPr>
          <w:rFonts w:asciiTheme="majorHAnsi" w:hAnsiTheme="majorHAnsi" w:cstheme="majorHAnsi"/>
        </w:rPr>
      </w:pPr>
      <w:r w:rsidRPr="008617FF">
        <w:rPr>
          <w:rFonts w:asciiTheme="majorHAnsi" w:hAnsiTheme="majorHAnsi" w:cstheme="majorHAnsi"/>
        </w:rPr>
        <w:t>Modernization’s worse – weakens deterrence by making the average yield in the arsenal smaller</w:t>
      </w:r>
    </w:p>
    <w:p w14:paraId="06D0833F" w14:textId="77777777" w:rsidR="004A3377" w:rsidRPr="008617FF" w:rsidRDefault="004A3377" w:rsidP="004A3377">
      <w:pPr>
        <w:rPr>
          <w:rStyle w:val="Hyperlink"/>
          <w:rFonts w:asciiTheme="majorHAnsi" w:hAnsiTheme="majorHAnsi" w:cstheme="majorHAnsi"/>
        </w:rPr>
      </w:pPr>
      <w:r w:rsidRPr="008617FF">
        <w:rPr>
          <w:rStyle w:val="Style13ptBold"/>
          <w:rFonts w:asciiTheme="majorHAnsi" w:hAnsiTheme="majorHAnsi" w:cstheme="majorHAnsi"/>
        </w:rPr>
        <w:t>Frankel et al. 21</w:t>
      </w:r>
      <w:r w:rsidRPr="008617FF">
        <w:rPr>
          <w:rFonts w:asciiTheme="majorHAnsi" w:hAnsiTheme="majorHAnsi" w:cstheme="majorHAnsi"/>
        </w:rPr>
        <w:t>, Michael Frankel, one of the nation’s leading experts on the effects of nuclear weapons, is a consultant on national security matters, formerly national security studies fellow at the Johns Hopkins University Applied Physics Laboratory where he focused on deterrence policy and physical consequences of nuclear Use; James Scouras is a senior scholar at the Johns Hopkins University Applied Physics Laboratory and the former chief scientist of the Defense Threat Reduction Agency’s Advanced Systems and Concepts Office; George Ullrich is senior vice president for strategy development at Applied Research Associates and the former chief technology officer at Schafer Corporation, “Tickling the Sleeping Dragon’s Tail: Should We Resume Nuclear Testing?” National Security Report, 2021, </w:t>
      </w:r>
      <w:hyperlink r:id="rId149" w:tgtFrame="_blank" w:history="1">
        <w:r w:rsidRPr="008617FF">
          <w:rPr>
            <w:rStyle w:val="Hyperlink"/>
            <w:rFonts w:asciiTheme="majorHAnsi" w:hAnsiTheme="majorHAnsi" w:cstheme="majorHAnsi"/>
          </w:rPr>
          <w:t>https://apps.dtic.mil/sti/pdfs/AD1132778.pdf</w:t>
        </w:r>
      </w:hyperlink>
    </w:p>
    <w:p w14:paraId="0847B42C" w14:textId="77777777" w:rsidR="004A3377" w:rsidRPr="008617FF" w:rsidRDefault="004A3377" w:rsidP="004A3377">
      <w:pPr>
        <w:rPr>
          <w:rFonts w:asciiTheme="majorHAnsi" w:hAnsiTheme="majorHAnsi" w:cstheme="majorHAnsi"/>
        </w:rPr>
      </w:pPr>
    </w:p>
    <w:p w14:paraId="57D1BFB0" w14:textId="1515ED34" w:rsidR="004A3377" w:rsidRPr="008617FF" w:rsidRDefault="004A3377" w:rsidP="004A3377">
      <w:pPr>
        <w:rPr>
          <w:rFonts w:asciiTheme="majorHAnsi" w:hAnsiTheme="majorHAnsi" w:cstheme="majorHAnsi"/>
        </w:rPr>
      </w:pPr>
      <w:r w:rsidRPr="008617FF">
        <w:rPr>
          <w:rFonts w:asciiTheme="majorHAnsi" w:hAnsiTheme="majorHAnsi" w:cstheme="majorHAnsi"/>
          <w:sz w:val="16"/>
        </w:rPr>
        <w:t xml:space="preserve">We finally raise one additional argument, rarely, if ever, made in the literature, </w:t>
      </w:r>
      <w:r w:rsidRPr="008617FF">
        <w:rPr>
          <w:rStyle w:val="StyleUnderline"/>
          <w:rFonts w:asciiTheme="majorHAnsi" w:hAnsiTheme="majorHAnsi" w:cstheme="majorHAnsi"/>
        </w:rPr>
        <w:t xml:space="preserve">for one advantage enjoyed by the </w:t>
      </w:r>
      <w:r w:rsidRPr="008617FF">
        <w:rPr>
          <w:rStyle w:val="StyleUnderline"/>
          <w:rFonts w:asciiTheme="majorHAnsi" w:hAnsiTheme="majorHAnsi" w:cstheme="majorHAnsi"/>
          <w:highlight w:val="green"/>
        </w:rPr>
        <w:t>legacy US arsenal</w:t>
      </w:r>
      <w:r w:rsidRPr="008617FF">
        <w:rPr>
          <w:rStyle w:val="StyleUnderline"/>
          <w:rFonts w:asciiTheme="majorHAnsi" w:hAnsiTheme="majorHAnsi" w:cstheme="majorHAnsi"/>
        </w:rPr>
        <w:t xml:space="preserve"> developed during the Cold War.</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Skewed toward high</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yields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and</w:t>
      </w:r>
      <w:r w:rsidRPr="008617FF">
        <w:rPr>
          <w:rStyle w:val="StyleUnderline"/>
          <w:rFonts w:asciiTheme="majorHAnsi" w:hAnsiTheme="majorHAnsi" w:cstheme="majorHAnsi"/>
        </w:rPr>
        <w:t xml:space="preserve"> with a dearth of </w:t>
      </w:r>
      <w:r w:rsidRPr="008617FF">
        <w:rPr>
          <w:rStyle w:val="StyleUnderline"/>
          <w:rFonts w:asciiTheme="majorHAnsi" w:hAnsiTheme="majorHAnsi" w:cstheme="majorHAnsi"/>
          <w:highlight w:val="green"/>
        </w:rPr>
        <w:t>proportionate-response</w:t>
      </w:r>
      <w:r w:rsidRPr="008617FF">
        <w:rPr>
          <w:rStyle w:val="StyleUnderline"/>
          <w:rFonts w:asciiTheme="majorHAnsi" w:hAnsiTheme="majorHAnsi" w:cstheme="majorHAnsi"/>
        </w:rPr>
        <w:t xml:space="preserve"> tactical </w:t>
      </w:r>
      <w:r w:rsidRPr="008617FF">
        <w:rPr>
          <w:rStyle w:val="StyleUnderline"/>
          <w:rFonts w:asciiTheme="majorHAnsi" w:hAnsiTheme="majorHAnsi" w:cstheme="majorHAnsi"/>
          <w:highlight w:val="green"/>
        </w:rPr>
        <w:t>weapons in its</w:t>
      </w:r>
      <w:r w:rsidRPr="008617FF">
        <w:rPr>
          <w:rStyle w:val="StyleUnderline"/>
          <w:rFonts w:asciiTheme="majorHAnsi" w:hAnsiTheme="majorHAnsi" w:cstheme="majorHAnsi"/>
        </w:rPr>
        <w:t xml:space="preserve"> deployed </w:t>
      </w:r>
      <w:r w:rsidRPr="008617FF">
        <w:rPr>
          <w:rStyle w:val="StyleUnderline"/>
          <w:rFonts w:asciiTheme="majorHAnsi" w:hAnsiTheme="majorHAnsi" w:cstheme="majorHAnsi"/>
          <w:highlight w:val="green"/>
        </w:rPr>
        <w:t>stockpile</w:t>
      </w:r>
      <w:r w:rsidRPr="008617FF">
        <w:rPr>
          <w:rStyle w:val="StyleUnderline"/>
          <w:rFonts w:asciiTheme="majorHAnsi" w:hAnsiTheme="majorHAnsi" w:cstheme="majorHAnsi"/>
        </w:rPr>
        <w:t>,</w:t>
      </w:r>
      <w:r w:rsidRPr="008617FF">
        <w:rPr>
          <w:rFonts w:asciiTheme="majorHAnsi" w:hAnsiTheme="majorHAnsi" w:cstheme="majorHAnsi"/>
          <w:sz w:val="16"/>
        </w:rPr>
        <w:t xml:space="preserve">96 </w:t>
      </w:r>
      <w:r w:rsidRPr="008617FF">
        <w:rPr>
          <w:rStyle w:val="StyleUnderline"/>
          <w:rFonts w:asciiTheme="majorHAnsi" w:hAnsiTheme="majorHAnsi" w:cstheme="majorHAnsi"/>
        </w:rPr>
        <w:t>its retaliatory employment during a conflict must not occur, must be limited to available low-yield weapons, or must include high-yield weapons</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Adversaries contemplating</w:t>
      </w:r>
      <w:r w:rsidRPr="008617FF">
        <w:rPr>
          <w:rStyle w:val="StyleUnderline"/>
          <w:rFonts w:asciiTheme="majorHAnsi" w:hAnsiTheme="majorHAnsi" w:cstheme="majorHAnsi"/>
        </w:rPr>
        <w:t xml:space="preserve"> a </w:t>
      </w:r>
      <w:r w:rsidRPr="008617FF">
        <w:rPr>
          <w:rStyle w:val="Emphasis"/>
          <w:rFonts w:asciiTheme="majorHAnsi" w:hAnsiTheme="majorHAnsi" w:cstheme="majorHAnsi"/>
        </w:rPr>
        <w:t xml:space="preserve">nuclear </w:t>
      </w:r>
      <w:r w:rsidRPr="008617FF">
        <w:rPr>
          <w:rStyle w:val="Emphasis"/>
          <w:rFonts w:asciiTheme="majorHAnsi" w:hAnsiTheme="majorHAnsi" w:cstheme="majorHAnsi"/>
          <w:highlight w:val="green"/>
        </w:rPr>
        <w:t>first use</w:t>
      </w:r>
      <w:r w:rsidRPr="008617FF">
        <w:rPr>
          <w:rStyle w:val="StyleUnderline"/>
          <w:rFonts w:asciiTheme="majorHAnsi" w:hAnsiTheme="majorHAnsi" w:cstheme="majorHAnsi"/>
        </w:rPr>
        <w:t xml:space="preserve"> with lower-yield nuclear weapons </w:t>
      </w:r>
      <w:r w:rsidRPr="008617FF">
        <w:rPr>
          <w:rStyle w:val="Emphasis"/>
          <w:rFonts w:asciiTheme="majorHAnsi" w:hAnsiTheme="majorHAnsi" w:cstheme="majorHAnsi"/>
          <w:highlight w:val="green"/>
        </w:rPr>
        <w:t>must consider</w:t>
      </w:r>
      <w:r w:rsidRPr="008617FF">
        <w:rPr>
          <w:rStyle w:val="Emphasis"/>
          <w:rFonts w:asciiTheme="majorHAnsi" w:hAnsiTheme="majorHAnsi" w:cstheme="majorHAnsi"/>
        </w:rPr>
        <w:t xml:space="preserve"> </w:t>
      </w:r>
      <w:r w:rsidRPr="008617FF">
        <w:rPr>
          <w:rStyle w:val="StyleUnderline"/>
          <w:rFonts w:asciiTheme="majorHAnsi" w:hAnsiTheme="majorHAnsi" w:cstheme="majorHAnsi"/>
        </w:rPr>
        <w:t xml:space="preserve">the likelihoods of </w:t>
      </w:r>
      <w:r w:rsidRPr="008617FF">
        <w:rPr>
          <w:rStyle w:val="Emphasis"/>
          <w:rFonts w:asciiTheme="majorHAnsi" w:hAnsiTheme="majorHAnsi" w:cstheme="majorHAnsi"/>
          <w:highlight w:val="green"/>
        </w:rPr>
        <w:t>each of these responses</w:t>
      </w:r>
      <w:r w:rsidRPr="008617FF">
        <w:rPr>
          <w:rStyle w:val="StyleUnderline"/>
          <w:rFonts w:asciiTheme="majorHAnsi" w:hAnsiTheme="majorHAnsi" w:cstheme="majorHAnsi"/>
        </w:rPr>
        <w: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As counting on no retaliation or a severely limited retaliation seems excessively risky, </w:t>
      </w:r>
      <w:r w:rsidRPr="008617FF">
        <w:rPr>
          <w:rStyle w:val="StyleUnderline"/>
          <w:rFonts w:asciiTheme="majorHAnsi" w:hAnsiTheme="majorHAnsi" w:cstheme="majorHAnsi"/>
          <w:highlight w:val="green"/>
        </w:rPr>
        <w:t>this</w:t>
      </w:r>
      <w:r w:rsidRPr="008617FF">
        <w:rPr>
          <w:rStyle w:val="StyleUnderline"/>
          <w:rFonts w:asciiTheme="majorHAnsi" w:hAnsiTheme="majorHAnsi" w:cstheme="majorHAnsi"/>
        </w:rPr>
        <w:t xml:space="preserve"> might </w:t>
      </w:r>
      <w:r w:rsidRPr="008617FF">
        <w:rPr>
          <w:rStyle w:val="StyleUnderline"/>
          <w:rFonts w:asciiTheme="majorHAnsi" w:hAnsiTheme="majorHAnsi" w:cstheme="majorHAnsi"/>
          <w:highlight w:val="green"/>
        </w:rPr>
        <w:t>enhance deterrence by making</w:t>
      </w:r>
      <w:r w:rsidRPr="008617FF">
        <w:rPr>
          <w:rStyle w:val="StyleUnderline"/>
          <w:rFonts w:asciiTheme="majorHAnsi" w:hAnsiTheme="majorHAnsi" w:cstheme="majorHAnsi"/>
        </w:rPr>
        <w:t xml:space="preserve"> an escalatory </w:t>
      </w:r>
      <w:r w:rsidRPr="008617FF">
        <w:rPr>
          <w:rStyle w:val="StyleUnderline"/>
          <w:rFonts w:asciiTheme="majorHAnsi" w:hAnsiTheme="majorHAnsi" w:cstheme="majorHAnsi"/>
          <w:highlight w:val="green"/>
        </w:rPr>
        <w:t>retaliation more plausible</w:t>
      </w:r>
      <w:r w:rsidRPr="008617FF">
        <w:rPr>
          <w:rStyle w:val="StyleUnderline"/>
          <w:rFonts w:asciiTheme="majorHAnsi" w:hAnsiTheme="majorHAnsi" w:cstheme="majorHAnsi"/>
        </w:rPr>
        <w:t>.</w:t>
      </w:r>
    </w:p>
    <w:p w14:paraId="0C1DBEC2" w14:textId="5D4915AF" w:rsidR="00642A7E" w:rsidRPr="008617FF" w:rsidRDefault="00642A7E" w:rsidP="00642A7E">
      <w:pPr>
        <w:pStyle w:val="Heading3"/>
        <w:rPr>
          <w:rFonts w:asciiTheme="majorHAnsi" w:hAnsiTheme="majorHAnsi" w:cstheme="majorHAnsi"/>
        </w:rPr>
      </w:pPr>
      <w:r w:rsidRPr="008617FF">
        <w:rPr>
          <w:rFonts w:asciiTheme="majorHAnsi" w:hAnsiTheme="majorHAnsi" w:cstheme="majorHAnsi"/>
        </w:rPr>
        <w:lastRenderedPageBreak/>
        <w:t>2AC – NL – T/L</w:t>
      </w:r>
    </w:p>
    <w:p w14:paraId="6C2BE19B"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 xml:space="preserve">GBSD’s are not a </w:t>
      </w:r>
      <w:r w:rsidRPr="008617FF">
        <w:rPr>
          <w:rFonts w:asciiTheme="majorHAnsi" w:hAnsiTheme="majorHAnsi" w:cstheme="majorHAnsi"/>
          <w:u w:val="single"/>
        </w:rPr>
        <w:t>deterrent</w:t>
      </w:r>
      <w:r w:rsidRPr="008617FF">
        <w:rPr>
          <w:rFonts w:asciiTheme="majorHAnsi" w:hAnsiTheme="majorHAnsi" w:cstheme="majorHAnsi"/>
        </w:rPr>
        <w:t xml:space="preserve">---reject </w:t>
      </w:r>
      <w:r w:rsidRPr="008617FF">
        <w:rPr>
          <w:rFonts w:asciiTheme="majorHAnsi" w:hAnsiTheme="majorHAnsi" w:cstheme="majorHAnsi"/>
          <w:u w:val="single"/>
        </w:rPr>
        <w:t>outdated</w:t>
      </w:r>
      <w:r w:rsidRPr="008617FF">
        <w:rPr>
          <w:rFonts w:asciiTheme="majorHAnsi" w:hAnsiTheme="majorHAnsi" w:cstheme="majorHAnsi"/>
        </w:rPr>
        <w:t xml:space="preserve"> arguments that </w:t>
      </w:r>
      <w:r w:rsidRPr="008617FF">
        <w:rPr>
          <w:rFonts w:asciiTheme="majorHAnsi" w:hAnsiTheme="majorHAnsi" w:cstheme="majorHAnsi"/>
          <w:u w:val="single"/>
        </w:rPr>
        <w:t>lack</w:t>
      </w:r>
      <w:r w:rsidRPr="008617FF">
        <w:rPr>
          <w:rFonts w:asciiTheme="majorHAnsi" w:hAnsiTheme="majorHAnsi" w:cstheme="majorHAnsi"/>
        </w:rPr>
        <w:t xml:space="preserve"> statistical backing</w:t>
      </w:r>
    </w:p>
    <w:p w14:paraId="6A7ADBEF"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 xml:space="preserve">Daryl G. </w:t>
      </w:r>
      <w:r w:rsidRPr="008617FF">
        <w:rPr>
          <w:rStyle w:val="Style13ptBold"/>
          <w:rFonts w:asciiTheme="majorHAnsi" w:hAnsiTheme="majorHAnsi" w:cstheme="majorHAnsi"/>
        </w:rPr>
        <w:t>Kimball 21</w:t>
      </w:r>
      <w:r w:rsidRPr="008617FF">
        <w:rPr>
          <w:rFonts w:asciiTheme="majorHAnsi" w:hAnsiTheme="majorHAnsi" w:cstheme="majorHAnsi"/>
        </w:rPr>
        <w:t xml:space="preserve"> (Daryl G. Kimball is the Executive Director of the Arms Control Association, March 2021, accessed 7/18/21, “Enough Already: No New ICBMs”, https://www.armscontrol.org/act/2021-03/focus/enough-already-no-new-icbms)AGabay</w:t>
      </w:r>
    </w:p>
    <w:p w14:paraId="06545DEF" w14:textId="19B2F9D4" w:rsidR="00642A7E" w:rsidRPr="008617FF" w:rsidRDefault="00642A7E" w:rsidP="00642A7E">
      <w:pPr>
        <w:rPr>
          <w:rFonts w:asciiTheme="majorHAnsi" w:hAnsiTheme="majorHAnsi" w:cstheme="majorHAnsi"/>
          <w:u w:val="single"/>
        </w:rPr>
      </w:pPr>
      <w:r w:rsidRPr="008617FF">
        <w:rPr>
          <w:rFonts w:asciiTheme="majorHAnsi" w:hAnsiTheme="majorHAnsi" w:cstheme="majorHAnsi"/>
          <w:sz w:val="16"/>
        </w:rPr>
        <w:t>The new weapon—the Ground-Based Strategic Deterrent (</w:t>
      </w:r>
      <w:r w:rsidRPr="008617FF">
        <w:rPr>
          <w:rFonts w:asciiTheme="majorHAnsi" w:hAnsiTheme="majorHAnsi" w:cstheme="majorHAnsi"/>
          <w:b/>
          <w:bCs/>
          <w:u w:val="single"/>
        </w:rPr>
        <w:t>GBSD</w:t>
      </w:r>
      <w:r w:rsidRPr="008617FF">
        <w:rPr>
          <w:rFonts w:asciiTheme="majorHAnsi" w:hAnsiTheme="majorHAnsi" w:cstheme="majorHAnsi"/>
          <w:sz w:val="16"/>
        </w:rPr>
        <w:t>)—</w:t>
      </w:r>
      <w:r w:rsidRPr="008617FF">
        <w:rPr>
          <w:rFonts w:asciiTheme="majorHAnsi" w:hAnsiTheme="majorHAnsi" w:cstheme="majorHAnsi"/>
          <w:u w:val="single"/>
        </w:rPr>
        <w:t xml:space="preserve">is just </w:t>
      </w:r>
      <w:r w:rsidRPr="008617FF">
        <w:rPr>
          <w:rFonts w:asciiTheme="majorHAnsi" w:hAnsiTheme="majorHAnsi" w:cstheme="majorHAnsi"/>
          <w:b/>
          <w:bCs/>
          <w:u w:val="single"/>
        </w:rPr>
        <w:t>one part</w:t>
      </w:r>
      <w:r w:rsidRPr="008617FF">
        <w:rPr>
          <w:rFonts w:asciiTheme="majorHAnsi" w:hAnsiTheme="majorHAnsi" w:cstheme="majorHAnsi"/>
          <w:u w:val="single"/>
        </w:rPr>
        <w:t xml:space="preserve"> of the </w:t>
      </w:r>
      <w:r w:rsidRPr="008617FF">
        <w:rPr>
          <w:rFonts w:asciiTheme="majorHAnsi" w:hAnsiTheme="majorHAnsi" w:cstheme="majorHAnsi"/>
          <w:b/>
          <w:bCs/>
          <w:u w:val="single"/>
        </w:rPr>
        <w:t>staggeringly</w:t>
      </w:r>
      <w:r w:rsidRPr="008617FF">
        <w:rPr>
          <w:rFonts w:asciiTheme="majorHAnsi" w:hAnsiTheme="majorHAnsi" w:cstheme="majorHAnsi"/>
          <w:u w:val="single"/>
        </w:rPr>
        <w:t xml:space="preserve"> </w:t>
      </w:r>
      <w:r w:rsidRPr="008617FF">
        <w:rPr>
          <w:rFonts w:asciiTheme="majorHAnsi" w:hAnsiTheme="majorHAnsi" w:cstheme="majorHAnsi"/>
          <w:b/>
          <w:bCs/>
          <w:u w:val="single"/>
        </w:rPr>
        <w:t>expensive</w:t>
      </w:r>
      <w:r w:rsidRPr="008617FF">
        <w:rPr>
          <w:rFonts w:asciiTheme="majorHAnsi" w:hAnsiTheme="majorHAnsi" w:cstheme="majorHAnsi"/>
          <w:u w:val="single"/>
        </w:rPr>
        <w:t xml:space="preserve"> plan </w:t>
      </w:r>
      <w:r w:rsidRPr="008617FF">
        <w:rPr>
          <w:rFonts w:asciiTheme="majorHAnsi" w:hAnsiTheme="majorHAnsi" w:cstheme="majorHAnsi"/>
          <w:b/>
          <w:bCs/>
          <w:u w:val="single"/>
        </w:rPr>
        <w:t>left over</w:t>
      </w:r>
      <w:r w:rsidRPr="008617FF">
        <w:rPr>
          <w:rFonts w:asciiTheme="majorHAnsi" w:hAnsiTheme="majorHAnsi" w:cstheme="majorHAnsi"/>
          <w:u w:val="single"/>
        </w:rPr>
        <w:t xml:space="preserve"> from the </w:t>
      </w:r>
      <w:r w:rsidRPr="008617FF">
        <w:rPr>
          <w:rFonts w:asciiTheme="majorHAnsi" w:hAnsiTheme="majorHAnsi" w:cstheme="majorHAnsi"/>
          <w:b/>
          <w:bCs/>
          <w:u w:val="single"/>
        </w:rPr>
        <w:t>Trump era</w:t>
      </w:r>
      <w:r w:rsidRPr="008617FF">
        <w:rPr>
          <w:rFonts w:asciiTheme="majorHAnsi" w:hAnsiTheme="majorHAnsi" w:cstheme="majorHAnsi"/>
          <w:u w:val="single"/>
        </w:rPr>
        <w:t xml:space="preserve"> to </w:t>
      </w:r>
      <w:r w:rsidRPr="008617FF">
        <w:rPr>
          <w:rFonts w:asciiTheme="majorHAnsi" w:hAnsiTheme="majorHAnsi" w:cstheme="majorHAnsi"/>
          <w:b/>
          <w:bCs/>
          <w:u w:val="single"/>
        </w:rPr>
        <w:t>replace</w:t>
      </w:r>
      <w:r w:rsidRPr="008617FF">
        <w:rPr>
          <w:rFonts w:asciiTheme="majorHAnsi" w:hAnsiTheme="majorHAnsi" w:cstheme="majorHAnsi"/>
          <w:u w:val="single"/>
        </w:rPr>
        <w:t xml:space="preserve"> and </w:t>
      </w:r>
      <w:r w:rsidRPr="008617FF">
        <w:rPr>
          <w:rFonts w:asciiTheme="majorHAnsi" w:hAnsiTheme="majorHAnsi" w:cstheme="majorHAnsi"/>
          <w:b/>
          <w:bCs/>
          <w:u w:val="single"/>
        </w:rPr>
        <w:t>upgrade</w:t>
      </w:r>
      <w:r w:rsidRPr="008617FF">
        <w:rPr>
          <w:rFonts w:asciiTheme="majorHAnsi" w:hAnsiTheme="majorHAnsi" w:cstheme="majorHAnsi"/>
          <w:u w:val="single"/>
        </w:rPr>
        <w:t xml:space="preserve"> the </w:t>
      </w:r>
      <w:r w:rsidRPr="008617FF">
        <w:rPr>
          <w:rFonts w:asciiTheme="majorHAnsi" w:hAnsiTheme="majorHAnsi" w:cstheme="majorHAnsi"/>
          <w:b/>
          <w:bCs/>
          <w:u w:val="single"/>
        </w:rPr>
        <w:t>entire U.S. nuclear arsenal</w:t>
      </w:r>
      <w:r w:rsidRPr="008617FF">
        <w:rPr>
          <w:rFonts w:asciiTheme="majorHAnsi" w:hAnsiTheme="majorHAnsi" w:cstheme="majorHAnsi"/>
          <w:sz w:val="16"/>
        </w:rPr>
        <w:t xml:space="preserve"> at a projected cost of upward of $1.5 trillion over the next quarter-century. This GBSD program pause would deemphasize the role of ICBMs, allow for a serious evaluation of the option of extending the life of the existing force of 400 Minuteman III ICBMs at a lower cost, and provide for the pursuit of deep mutual reductions in the bloated U.S. and Russian nuclear arsenals. Not only is the U.S. nuclear arsenal costly, it is excessive and redundant. The land-based leg of the U.S. nuclear triad is the most destabilizing. U.S. ICBMs are maintained on high alert, ready to launch within minutes of an order by the president. This posture is ostensibly designed to avoid a massive, surprise nuclear attack by Russia, which deploys its own massive, land-based missile force in a similar “launch under attack” posture. Each country’s deadly ICBM force perversely justifies the existence of the other’s, perpetuating the risk of a massive nuclear exchange that might be triggered by a false alarm or a future cyberattack on nuclear command-and-control systems. Nevertheless, </w:t>
      </w:r>
      <w:r w:rsidRPr="008617FF">
        <w:rPr>
          <w:rFonts w:asciiTheme="majorHAnsi" w:hAnsiTheme="majorHAnsi" w:cstheme="majorHAnsi"/>
          <w:u w:val="single"/>
        </w:rPr>
        <w:t xml:space="preserve">the U.S. </w:t>
      </w:r>
      <w:r w:rsidRPr="008617FF">
        <w:rPr>
          <w:rFonts w:asciiTheme="majorHAnsi" w:hAnsiTheme="majorHAnsi" w:cstheme="majorHAnsi"/>
          <w:b/>
          <w:bCs/>
          <w:u w:val="single"/>
        </w:rPr>
        <w:t>Air Force</w:t>
      </w:r>
      <w:r w:rsidRPr="008617FF">
        <w:rPr>
          <w:rFonts w:asciiTheme="majorHAnsi" w:hAnsiTheme="majorHAnsi" w:cstheme="majorHAnsi"/>
          <w:u w:val="single"/>
        </w:rPr>
        <w:t xml:space="preserve"> </w:t>
      </w:r>
      <w:r w:rsidRPr="008617FF">
        <w:rPr>
          <w:rFonts w:asciiTheme="majorHAnsi" w:hAnsiTheme="majorHAnsi" w:cstheme="majorHAnsi"/>
          <w:b/>
          <w:bCs/>
          <w:u w:val="single"/>
        </w:rPr>
        <w:t>wants</w:t>
      </w:r>
      <w:r w:rsidRPr="008617FF">
        <w:rPr>
          <w:rFonts w:asciiTheme="majorHAnsi" w:hAnsiTheme="majorHAnsi" w:cstheme="majorHAnsi"/>
          <w:u w:val="single"/>
        </w:rPr>
        <w:t xml:space="preserve"> you to </w:t>
      </w:r>
      <w:r w:rsidRPr="008617FF">
        <w:rPr>
          <w:rFonts w:asciiTheme="majorHAnsi" w:hAnsiTheme="majorHAnsi" w:cstheme="majorHAnsi"/>
          <w:b/>
          <w:bCs/>
          <w:u w:val="single"/>
        </w:rPr>
        <w:t>believe that ICBMs</w:t>
      </w:r>
      <w:r w:rsidRPr="008617FF">
        <w:rPr>
          <w:rFonts w:asciiTheme="majorHAnsi" w:hAnsiTheme="majorHAnsi" w:cstheme="majorHAnsi"/>
          <w:u w:val="single"/>
        </w:rPr>
        <w:t xml:space="preserve"> are </w:t>
      </w:r>
      <w:r w:rsidRPr="008617FF">
        <w:rPr>
          <w:rFonts w:asciiTheme="majorHAnsi" w:hAnsiTheme="majorHAnsi" w:cstheme="majorHAnsi"/>
          <w:b/>
          <w:bCs/>
          <w:u w:val="single"/>
        </w:rPr>
        <w:t>needed</w:t>
      </w:r>
      <w:r w:rsidRPr="008617FF">
        <w:rPr>
          <w:rFonts w:asciiTheme="majorHAnsi" w:hAnsiTheme="majorHAnsi" w:cstheme="majorHAnsi"/>
          <w:u w:val="single"/>
        </w:rPr>
        <w:t xml:space="preserve"> to act as a </w:t>
      </w:r>
      <w:r w:rsidRPr="008617FF">
        <w:rPr>
          <w:rFonts w:asciiTheme="majorHAnsi" w:hAnsiTheme="majorHAnsi" w:cstheme="majorHAnsi"/>
          <w:b/>
          <w:bCs/>
          <w:u w:val="single"/>
        </w:rPr>
        <w:t>warhead</w:t>
      </w:r>
      <w:r w:rsidRPr="008617FF">
        <w:rPr>
          <w:rFonts w:asciiTheme="majorHAnsi" w:hAnsiTheme="majorHAnsi" w:cstheme="majorHAnsi"/>
          <w:u w:val="single"/>
        </w:rPr>
        <w:t xml:space="preserve"> “</w:t>
      </w:r>
      <w:r w:rsidRPr="008617FF">
        <w:rPr>
          <w:rFonts w:asciiTheme="majorHAnsi" w:hAnsiTheme="majorHAnsi" w:cstheme="majorHAnsi"/>
          <w:b/>
          <w:bCs/>
          <w:u w:val="single"/>
        </w:rPr>
        <w:t>sponge</w:t>
      </w:r>
      <w:r w:rsidRPr="008617FF">
        <w:rPr>
          <w:rFonts w:asciiTheme="majorHAnsi" w:hAnsiTheme="majorHAnsi" w:cstheme="majorHAnsi"/>
          <w:u w:val="single"/>
        </w:rPr>
        <w:t xml:space="preserve">” that </w:t>
      </w:r>
      <w:r w:rsidRPr="008617FF">
        <w:rPr>
          <w:rFonts w:asciiTheme="majorHAnsi" w:hAnsiTheme="majorHAnsi" w:cstheme="majorHAnsi"/>
          <w:b/>
          <w:bCs/>
          <w:u w:val="single"/>
        </w:rPr>
        <w:t>requires Russia</w:t>
      </w:r>
      <w:r w:rsidRPr="008617FF">
        <w:rPr>
          <w:rFonts w:asciiTheme="majorHAnsi" w:hAnsiTheme="majorHAnsi" w:cstheme="majorHAnsi"/>
          <w:u w:val="single"/>
        </w:rPr>
        <w:t xml:space="preserve"> to </w:t>
      </w:r>
      <w:r w:rsidRPr="008617FF">
        <w:rPr>
          <w:rFonts w:asciiTheme="majorHAnsi" w:hAnsiTheme="majorHAnsi" w:cstheme="majorHAnsi"/>
          <w:b/>
          <w:bCs/>
          <w:u w:val="single"/>
        </w:rPr>
        <w:t>expend a large portion</w:t>
      </w:r>
      <w:r w:rsidRPr="008617FF">
        <w:rPr>
          <w:rFonts w:asciiTheme="majorHAnsi" w:hAnsiTheme="majorHAnsi" w:cstheme="majorHAnsi"/>
          <w:u w:val="single"/>
        </w:rPr>
        <w:t xml:space="preserve"> of its </w:t>
      </w:r>
      <w:r w:rsidRPr="008617FF">
        <w:rPr>
          <w:rFonts w:asciiTheme="majorHAnsi" w:hAnsiTheme="majorHAnsi" w:cstheme="majorHAnsi"/>
          <w:b/>
          <w:bCs/>
          <w:u w:val="single"/>
        </w:rPr>
        <w:t>nuclear inventory</w:t>
      </w:r>
      <w:r w:rsidRPr="008617FF">
        <w:rPr>
          <w:rFonts w:asciiTheme="majorHAnsi" w:hAnsiTheme="majorHAnsi" w:cstheme="majorHAnsi"/>
          <w:u w:val="single"/>
        </w:rPr>
        <w:t xml:space="preserve"> in a potential </w:t>
      </w:r>
      <w:r w:rsidRPr="008617FF">
        <w:rPr>
          <w:rFonts w:asciiTheme="majorHAnsi" w:hAnsiTheme="majorHAnsi" w:cstheme="majorHAnsi"/>
          <w:b/>
          <w:bCs/>
          <w:u w:val="single"/>
        </w:rPr>
        <w:t>all-out war scenario</w:t>
      </w:r>
      <w:r w:rsidRPr="008617FF">
        <w:rPr>
          <w:rFonts w:asciiTheme="majorHAnsi" w:hAnsiTheme="majorHAnsi" w:cstheme="majorHAnsi"/>
          <w:sz w:val="16"/>
        </w:rPr>
        <w:t xml:space="preserve">. This is important, the argument goes, </w:t>
      </w:r>
      <w:r w:rsidRPr="008617FF">
        <w:rPr>
          <w:rFonts w:asciiTheme="majorHAnsi" w:hAnsiTheme="majorHAnsi" w:cstheme="majorHAnsi"/>
          <w:b/>
          <w:bCs/>
          <w:u w:val="single"/>
        </w:rPr>
        <w:t>because it would give</w:t>
      </w:r>
      <w:r w:rsidRPr="008617FF">
        <w:rPr>
          <w:rFonts w:asciiTheme="majorHAnsi" w:hAnsiTheme="majorHAnsi" w:cstheme="majorHAnsi"/>
          <w:u w:val="single"/>
        </w:rPr>
        <w:t xml:space="preserve"> the United States a </w:t>
      </w:r>
      <w:r w:rsidRPr="008617FF">
        <w:rPr>
          <w:rFonts w:asciiTheme="majorHAnsi" w:hAnsiTheme="majorHAnsi" w:cstheme="majorHAnsi"/>
          <w:b/>
          <w:bCs/>
          <w:u w:val="single"/>
        </w:rPr>
        <w:t>numerical</w:t>
      </w:r>
      <w:r w:rsidRPr="008617FF">
        <w:rPr>
          <w:rFonts w:asciiTheme="majorHAnsi" w:hAnsiTheme="majorHAnsi" w:cstheme="majorHAnsi"/>
          <w:u w:val="single"/>
        </w:rPr>
        <w:t xml:space="preserve"> </w:t>
      </w:r>
      <w:r w:rsidRPr="008617FF">
        <w:rPr>
          <w:rFonts w:asciiTheme="majorHAnsi" w:hAnsiTheme="majorHAnsi" w:cstheme="majorHAnsi"/>
          <w:b/>
          <w:bCs/>
          <w:u w:val="single"/>
        </w:rPr>
        <w:t>advantage</w:t>
      </w:r>
      <w:r w:rsidRPr="008617FF">
        <w:rPr>
          <w:rFonts w:asciiTheme="majorHAnsi" w:hAnsiTheme="majorHAnsi" w:cstheme="majorHAnsi"/>
          <w:u w:val="single"/>
        </w:rPr>
        <w:t xml:space="preserve"> in </w:t>
      </w:r>
      <w:r w:rsidRPr="008617FF">
        <w:rPr>
          <w:rFonts w:asciiTheme="majorHAnsi" w:hAnsiTheme="majorHAnsi" w:cstheme="majorHAnsi"/>
          <w:b/>
          <w:bCs/>
          <w:u w:val="single"/>
        </w:rPr>
        <w:t>second-strike strategic forces</w:t>
      </w:r>
      <w:r w:rsidRPr="008617FF">
        <w:rPr>
          <w:rFonts w:asciiTheme="majorHAnsi" w:hAnsiTheme="majorHAnsi" w:cstheme="majorHAnsi"/>
          <w:u w:val="single"/>
        </w:rPr>
        <w:t>.</w:t>
      </w:r>
      <w:r w:rsidRPr="008617FF">
        <w:rPr>
          <w:rFonts w:asciiTheme="majorHAnsi" w:hAnsiTheme="majorHAnsi" w:cstheme="majorHAnsi"/>
          <w:sz w:val="16"/>
        </w:rPr>
        <w:t xml:space="preserve"> Even veteran lawmakers such as Senate Armed Services Committee Chairman Jack Reed (D-R.I.) seem to accept this bizarre nuclear war-fighting theology. “They can’t risk a ‘first strike’ against us unless they take those out,” Reed told Bloomberg last month. Such </w:t>
      </w:r>
      <w:r w:rsidRPr="008617FF">
        <w:rPr>
          <w:rFonts w:asciiTheme="majorHAnsi" w:hAnsiTheme="majorHAnsi" w:cstheme="majorHAnsi"/>
          <w:b/>
          <w:bCs/>
          <w:u w:val="single"/>
        </w:rPr>
        <w:t>arguments</w:t>
      </w:r>
      <w:r w:rsidRPr="008617FF">
        <w:rPr>
          <w:rFonts w:asciiTheme="majorHAnsi" w:hAnsiTheme="majorHAnsi" w:cstheme="majorHAnsi"/>
          <w:u w:val="single"/>
        </w:rPr>
        <w:t xml:space="preserve"> </w:t>
      </w:r>
      <w:r w:rsidRPr="008617FF">
        <w:rPr>
          <w:rFonts w:asciiTheme="majorHAnsi" w:hAnsiTheme="majorHAnsi" w:cstheme="majorHAnsi"/>
          <w:b/>
          <w:bCs/>
          <w:u w:val="single"/>
        </w:rPr>
        <w:t>do not hold up</w:t>
      </w:r>
      <w:r w:rsidRPr="008617FF">
        <w:rPr>
          <w:rFonts w:asciiTheme="majorHAnsi" w:hAnsiTheme="majorHAnsi" w:cstheme="majorHAnsi"/>
          <w:sz w:val="16"/>
        </w:rPr>
        <w:t xml:space="preserve">. </w:t>
      </w:r>
      <w:r w:rsidRPr="008617FF">
        <w:rPr>
          <w:rFonts w:asciiTheme="majorHAnsi" w:hAnsiTheme="majorHAnsi" w:cstheme="majorHAnsi"/>
          <w:u w:val="single"/>
        </w:rPr>
        <w:t xml:space="preserve">Why would </w:t>
      </w:r>
      <w:r w:rsidRPr="008617FF">
        <w:rPr>
          <w:rFonts w:asciiTheme="majorHAnsi" w:hAnsiTheme="majorHAnsi" w:cstheme="majorHAnsi"/>
          <w:b/>
          <w:bCs/>
          <w:u w:val="single"/>
        </w:rPr>
        <w:t>Russia</w:t>
      </w:r>
      <w:r w:rsidRPr="008617FF">
        <w:rPr>
          <w:rFonts w:asciiTheme="majorHAnsi" w:hAnsiTheme="majorHAnsi" w:cstheme="majorHAnsi"/>
          <w:u w:val="single"/>
        </w:rPr>
        <w:t xml:space="preserve"> or </w:t>
      </w:r>
      <w:r w:rsidRPr="008617FF">
        <w:rPr>
          <w:rFonts w:asciiTheme="majorHAnsi" w:hAnsiTheme="majorHAnsi" w:cstheme="majorHAnsi"/>
          <w:b/>
          <w:bCs/>
          <w:u w:val="single"/>
        </w:rPr>
        <w:t>China</w:t>
      </w:r>
      <w:r w:rsidRPr="008617FF">
        <w:rPr>
          <w:rFonts w:asciiTheme="majorHAnsi" w:hAnsiTheme="majorHAnsi" w:cstheme="majorHAnsi"/>
          <w:u w:val="single"/>
        </w:rPr>
        <w:t xml:space="preserve"> </w:t>
      </w:r>
      <w:r w:rsidRPr="008617FF">
        <w:rPr>
          <w:rFonts w:asciiTheme="majorHAnsi" w:hAnsiTheme="majorHAnsi" w:cstheme="majorHAnsi"/>
          <w:b/>
          <w:bCs/>
          <w:u w:val="single"/>
        </w:rPr>
        <w:t>deliberately</w:t>
      </w:r>
      <w:r w:rsidRPr="008617FF">
        <w:rPr>
          <w:rFonts w:asciiTheme="majorHAnsi" w:hAnsiTheme="majorHAnsi" w:cstheme="majorHAnsi"/>
          <w:u w:val="single"/>
        </w:rPr>
        <w:t xml:space="preserve"> launch a </w:t>
      </w:r>
      <w:r w:rsidRPr="008617FF">
        <w:rPr>
          <w:rFonts w:asciiTheme="majorHAnsi" w:hAnsiTheme="majorHAnsi" w:cstheme="majorHAnsi"/>
          <w:b/>
          <w:bCs/>
          <w:u w:val="single"/>
        </w:rPr>
        <w:t>bolt-from-the-blue</w:t>
      </w:r>
      <w:r w:rsidRPr="008617FF">
        <w:rPr>
          <w:rFonts w:asciiTheme="majorHAnsi" w:hAnsiTheme="majorHAnsi" w:cstheme="majorHAnsi"/>
          <w:u w:val="single"/>
        </w:rPr>
        <w:t xml:space="preserve"> nuclear </w:t>
      </w:r>
      <w:r w:rsidRPr="008617FF">
        <w:rPr>
          <w:rFonts w:asciiTheme="majorHAnsi" w:hAnsiTheme="majorHAnsi" w:cstheme="majorHAnsi"/>
          <w:b/>
          <w:bCs/>
          <w:u w:val="single"/>
        </w:rPr>
        <w:t>first strike against</w:t>
      </w:r>
      <w:r w:rsidRPr="008617FF">
        <w:rPr>
          <w:rFonts w:asciiTheme="majorHAnsi" w:hAnsiTheme="majorHAnsi" w:cstheme="majorHAnsi"/>
          <w:u w:val="single"/>
        </w:rPr>
        <w:t xml:space="preserve"> U.S. </w:t>
      </w:r>
      <w:r w:rsidRPr="008617FF">
        <w:rPr>
          <w:rFonts w:asciiTheme="majorHAnsi" w:hAnsiTheme="majorHAnsi" w:cstheme="majorHAnsi"/>
          <w:b/>
          <w:bCs/>
          <w:u w:val="single"/>
        </w:rPr>
        <w:t>ICBM</w:t>
      </w:r>
      <w:r w:rsidRPr="008617FF">
        <w:rPr>
          <w:rFonts w:asciiTheme="majorHAnsi" w:hAnsiTheme="majorHAnsi" w:cstheme="majorHAnsi"/>
          <w:u w:val="single"/>
        </w:rPr>
        <w:t xml:space="preserve"> fields if</w:t>
      </w:r>
      <w:r w:rsidRPr="008617FF">
        <w:rPr>
          <w:rFonts w:asciiTheme="majorHAnsi" w:hAnsiTheme="majorHAnsi" w:cstheme="majorHAnsi"/>
          <w:sz w:val="16"/>
        </w:rPr>
        <w:t>, as is the case,</w:t>
      </w:r>
      <w:r w:rsidRPr="008617FF">
        <w:rPr>
          <w:rFonts w:asciiTheme="majorHAnsi" w:hAnsiTheme="majorHAnsi" w:cstheme="majorHAnsi"/>
          <w:u w:val="single"/>
        </w:rPr>
        <w:t xml:space="preserve"> </w:t>
      </w:r>
      <w:r w:rsidRPr="008617FF">
        <w:rPr>
          <w:rFonts w:asciiTheme="majorHAnsi" w:hAnsiTheme="majorHAnsi" w:cstheme="majorHAnsi"/>
          <w:b/>
          <w:bCs/>
          <w:u w:val="single"/>
        </w:rPr>
        <w:t>this would assure</w:t>
      </w:r>
      <w:r w:rsidRPr="008617FF">
        <w:rPr>
          <w:rFonts w:asciiTheme="majorHAnsi" w:hAnsiTheme="majorHAnsi" w:cstheme="majorHAnsi"/>
          <w:u w:val="single"/>
        </w:rPr>
        <w:t xml:space="preserve"> their </w:t>
      </w:r>
      <w:r w:rsidRPr="008617FF">
        <w:rPr>
          <w:rFonts w:asciiTheme="majorHAnsi" w:hAnsiTheme="majorHAnsi" w:cstheme="majorHAnsi"/>
          <w:b/>
          <w:bCs/>
          <w:u w:val="single"/>
        </w:rPr>
        <w:t>own annihilation</w:t>
      </w:r>
      <w:r w:rsidRPr="008617FF">
        <w:rPr>
          <w:rFonts w:asciiTheme="majorHAnsi" w:hAnsiTheme="majorHAnsi" w:cstheme="majorHAnsi"/>
          <w:sz w:val="16"/>
        </w:rPr>
        <w:t xml:space="preserve">? </w:t>
      </w:r>
      <w:r w:rsidRPr="008617FF">
        <w:rPr>
          <w:rFonts w:asciiTheme="majorHAnsi" w:hAnsiTheme="majorHAnsi" w:cstheme="majorHAnsi"/>
          <w:b/>
          <w:bCs/>
          <w:u w:val="single"/>
        </w:rPr>
        <w:t>With</w:t>
      </w:r>
      <w:r w:rsidRPr="008617FF">
        <w:rPr>
          <w:rFonts w:asciiTheme="majorHAnsi" w:hAnsiTheme="majorHAnsi" w:cstheme="majorHAnsi"/>
          <w:u w:val="single"/>
        </w:rPr>
        <w:t xml:space="preserve"> or </w:t>
      </w:r>
      <w:r w:rsidRPr="008617FF">
        <w:rPr>
          <w:rFonts w:asciiTheme="majorHAnsi" w:hAnsiTheme="majorHAnsi" w:cstheme="majorHAnsi"/>
          <w:b/>
          <w:bCs/>
          <w:u w:val="single"/>
        </w:rPr>
        <w:t>without ICBMs</w:t>
      </w:r>
      <w:r w:rsidRPr="008617FF">
        <w:rPr>
          <w:rFonts w:asciiTheme="majorHAnsi" w:hAnsiTheme="majorHAnsi" w:cstheme="majorHAnsi"/>
          <w:u w:val="single"/>
        </w:rPr>
        <w:t xml:space="preserve">, the </w:t>
      </w:r>
      <w:r w:rsidRPr="008617FF">
        <w:rPr>
          <w:rFonts w:asciiTheme="majorHAnsi" w:hAnsiTheme="majorHAnsi" w:cstheme="majorHAnsi"/>
          <w:b/>
          <w:bCs/>
          <w:u w:val="single"/>
        </w:rPr>
        <w:t>United States</w:t>
      </w:r>
      <w:r w:rsidRPr="008617FF">
        <w:rPr>
          <w:rFonts w:asciiTheme="majorHAnsi" w:hAnsiTheme="majorHAnsi" w:cstheme="majorHAnsi"/>
          <w:u w:val="single"/>
        </w:rPr>
        <w:t xml:space="preserve"> could still </w:t>
      </w:r>
      <w:r w:rsidRPr="008617FF">
        <w:rPr>
          <w:rFonts w:asciiTheme="majorHAnsi" w:hAnsiTheme="majorHAnsi" w:cstheme="majorHAnsi"/>
          <w:b/>
          <w:bCs/>
          <w:u w:val="single"/>
        </w:rPr>
        <w:t>launch</w:t>
      </w:r>
      <w:r w:rsidRPr="008617FF">
        <w:rPr>
          <w:rFonts w:asciiTheme="majorHAnsi" w:hAnsiTheme="majorHAnsi" w:cstheme="majorHAnsi"/>
          <w:u w:val="single"/>
        </w:rPr>
        <w:t xml:space="preserve"> a </w:t>
      </w:r>
      <w:r w:rsidRPr="008617FF">
        <w:rPr>
          <w:rFonts w:asciiTheme="majorHAnsi" w:hAnsiTheme="majorHAnsi" w:cstheme="majorHAnsi"/>
          <w:b/>
          <w:bCs/>
          <w:u w:val="single"/>
        </w:rPr>
        <w:t>devastating nuclear retaliatory strike</w:t>
      </w:r>
      <w:r w:rsidRPr="008617FF">
        <w:rPr>
          <w:rFonts w:asciiTheme="majorHAnsi" w:hAnsiTheme="majorHAnsi" w:cstheme="majorHAnsi"/>
          <w:u w:val="single"/>
        </w:rPr>
        <w:t xml:space="preserve"> </w:t>
      </w:r>
      <w:r w:rsidRPr="008617FF">
        <w:rPr>
          <w:rFonts w:asciiTheme="majorHAnsi" w:hAnsiTheme="majorHAnsi" w:cstheme="majorHAnsi"/>
          <w:sz w:val="16"/>
        </w:rPr>
        <w:t xml:space="preserve">from just a portion of its invulnerable fleet of 12 strategic submarines and dispersed bomber-based weapons </w:t>
      </w:r>
      <w:r w:rsidRPr="008617FF">
        <w:rPr>
          <w:rFonts w:asciiTheme="majorHAnsi" w:hAnsiTheme="majorHAnsi" w:cstheme="majorHAnsi"/>
          <w:u w:val="single"/>
        </w:rPr>
        <w:t xml:space="preserve">that can be </w:t>
      </w:r>
      <w:r w:rsidRPr="008617FF">
        <w:rPr>
          <w:rFonts w:asciiTheme="majorHAnsi" w:hAnsiTheme="majorHAnsi" w:cstheme="majorHAnsi"/>
          <w:b/>
          <w:bCs/>
          <w:u w:val="single"/>
        </w:rPr>
        <w:t>distributed</w:t>
      </w:r>
      <w:r w:rsidRPr="008617FF">
        <w:rPr>
          <w:rFonts w:asciiTheme="majorHAnsi" w:hAnsiTheme="majorHAnsi" w:cstheme="majorHAnsi"/>
          <w:u w:val="single"/>
        </w:rPr>
        <w:t xml:space="preserve"> before the </w:t>
      </w:r>
      <w:r w:rsidRPr="008617FF">
        <w:rPr>
          <w:rFonts w:asciiTheme="majorHAnsi" w:hAnsiTheme="majorHAnsi" w:cstheme="majorHAnsi"/>
          <w:b/>
          <w:bCs/>
          <w:u w:val="single"/>
        </w:rPr>
        <w:t>hypothetical</w:t>
      </w:r>
      <w:r w:rsidRPr="008617FF">
        <w:rPr>
          <w:rFonts w:asciiTheme="majorHAnsi" w:hAnsiTheme="majorHAnsi" w:cstheme="majorHAnsi"/>
          <w:u w:val="single"/>
        </w:rPr>
        <w:t xml:space="preserve"> </w:t>
      </w:r>
      <w:r w:rsidRPr="008617FF">
        <w:rPr>
          <w:rFonts w:asciiTheme="majorHAnsi" w:hAnsiTheme="majorHAnsi" w:cstheme="majorHAnsi"/>
          <w:b/>
          <w:bCs/>
          <w:u w:val="single"/>
        </w:rPr>
        <w:t>adversary</w:t>
      </w:r>
      <w:r w:rsidRPr="008617FF">
        <w:rPr>
          <w:rFonts w:asciiTheme="majorHAnsi" w:hAnsiTheme="majorHAnsi" w:cstheme="majorHAnsi"/>
          <w:u w:val="single"/>
        </w:rPr>
        <w:t xml:space="preserve"> </w:t>
      </w:r>
      <w:r w:rsidRPr="008617FF">
        <w:rPr>
          <w:rFonts w:asciiTheme="majorHAnsi" w:hAnsiTheme="majorHAnsi" w:cstheme="majorHAnsi"/>
          <w:b/>
          <w:bCs/>
          <w:u w:val="single"/>
        </w:rPr>
        <w:t xml:space="preserve">nuclear attack. </w:t>
      </w:r>
      <w:r w:rsidRPr="008617FF">
        <w:rPr>
          <w:rFonts w:asciiTheme="majorHAnsi" w:hAnsiTheme="majorHAnsi" w:cstheme="majorHAnsi"/>
          <w:sz w:val="16"/>
        </w:rPr>
        <w:t xml:space="preserve">Just one U.S. nuclear-armed submarine, carrying 160 thermonuclear warheads, each with an explosive yield of 100 kilotons or greater, could devastate a large country and kill tens of millions of people. </w:t>
      </w:r>
      <w:r w:rsidRPr="008617FF">
        <w:rPr>
          <w:rFonts w:asciiTheme="majorHAnsi" w:hAnsiTheme="majorHAnsi" w:cstheme="majorHAnsi"/>
          <w:u w:val="single"/>
        </w:rPr>
        <w:t xml:space="preserve">The reality is that a </w:t>
      </w:r>
      <w:r w:rsidRPr="008617FF">
        <w:rPr>
          <w:rFonts w:asciiTheme="majorHAnsi" w:hAnsiTheme="majorHAnsi" w:cstheme="majorHAnsi"/>
          <w:b/>
          <w:bCs/>
          <w:u w:val="single"/>
        </w:rPr>
        <w:t>nuclear war cannot be won</w:t>
      </w:r>
      <w:r w:rsidRPr="008617FF">
        <w:rPr>
          <w:rFonts w:asciiTheme="majorHAnsi" w:hAnsiTheme="majorHAnsi" w:cstheme="majorHAnsi"/>
          <w:u w:val="single"/>
        </w:rPr>
        <w:t xml:space="preserve"> and </w:t>
      </w:r>
      <w:r w:rsidRPr="008617FF">
        <w:rPr>
          <w:rFonts w:asciiTheme="majorHAnsi" w:hAnsiTheme="majorHAnsi" w:cstheme="majorHAnsi"/>
          <w:b/>
          <w:bCs/>
          <w:u w:val="single"/>
        </w:rPr>
        <w:t>must never be fought</w:t>
      </w:r>
      <w:r w:rsidRPr="008617FF">
        <w:rPr>
          <w:rFonts w:asciiTheme="majorHAnsi" w:hAnsiTheme="majorHAnsi" w:cstheme="majorHAnsi"/>
          <w:u w:val="single"/>
        </w:rPr>
        <w:t>.</w:t>
      </w:r>
      <w:r w:rsidRPr="008617FF">
        <w:rPr>
          <w:rFonts w:asciiTheme="majorHAnsi" w:hAnsiTheme="majorHAnsi" w:cstheme="majorHAnsi"/>
          <w:b/>
          <w:bCs/>
          <w:u w:val="single"/>
        </w:rPr>
        <w:t xml:space="preserve"> </w:t>
      </w:r>
      <w:r w:rsidRPr="008617FF">
        <w:rPr>
          <w:rFonts w:asciiTheme="majorHAnsi" w:hAnsiTheme="majorHAnsi" w:cstheme="majorHAnsi"/>
          <w:u w:val="single"/>
        </w:rPr>
        <w:t xml:space="preserve">Even if one </w:t>
      </w:r>
      <w:r w:rsidRPr="008617FF">
        <w:rPr>
          <w:rFonts w:asciiTheme="majorHAnsi" w:hAnsiTheme="majorHAnsi" w:cstheme="majorHAnsi"/>
          <w:b/>
          <w:bCs/>
          <w:u w:val="single"/>
        </w:rPr>
        <w:t>believes</w:t>
      </w:r>
      <w:r w:rsidRPr="008617FF">
        <w:rPr>
          <w:rFonts w:asciiTheme="majorHAnsi" w:hAnsiTheme="majorHAnsi" w:cstheme="majorHAnsi"/>
          <w:u w:val="single"/>
        </w:rPr>
        <w:t xml:space="preserve"> that </w:t>
      </w:r>
      <w:r w:rsidRPr="008617FF">
        <w:rPr>
          <w:rFonts w:asciiTheme="majorHAnsi" w:hAnsiTheme="majorHAnsi" w:cstheme="majorHAnsi"/>
          <w:b/>
          <w:bCs/>
          <w:u w:val="single"/>
        </w:rPr>
        <w:t>ICBMs</w:t>
      </w:r>
      <w:r w:rsidRPr="008617FF">
        <w:rPr>
          <w:rFonts w:asciiTheme="majorHAnsi" w:hAnsiTheme="majorHAnsi" w:cstheme="majorHAnsi"/>
          <w:u w:val="single"/>
        </w:rPr>
        <w:t xml:space="preserve"> are </w:t>
      </w:r>
      <w:r w:rsidRPr="008617FF">
        <w:rPr>
          <w:rFonts w:asciiTheme="majorHAnsi" w:hAnsiTheme="majorHAnsi" w:cstheme="majorHAnsi"/>
          <w:b/>
          <w:bCs/>
          <w:u w:val="single"/>
        </w:rPr>
        <w:t>useful targets in the event of a Russian nuclear attack</w:t>
      </w:r>
      <w:r w:rsidRPr="008617FF">
        <w:rPr>
          <w:rFonts w:asciiTheme="majorHAnsi" w:hAnsiTheme="majorHAnsi" w:cstheme="majorHAnsi"/>
          <w:u w:val="single"/>
        </w:rPr>
        <w:t xml:space="preserve">, why not opt for a </w:t>
      </w:r>
      <w:r w:rsidRPr="008617FF">
        <w:rPr>
          <w:rFonts w:asciiTheme="majorHAnsi" w:hAnsiTheme="majorHAnsi" w:cstheme="majorHAnsi"/>
          <w:b/>
          <w:bCs/>
          <w:u w:val="single"/>
        </w:rPr>
        <w:t>cheaper nuclear sponge</w:t>
      </w:r>
      <w:r w:rsidRPr="008617FF">
        <w:rPr>
          <w:rFonts w:asciiTheme="majorHAnsi" w:hAnsiTheme="majorHAnsi" w:cstheme="majorHAnsi"/>
          <w:sz w:val="16"/>
        </w:rPr>
        <w:t>? Some or all of the existing force of Minuteman III ICBMs can be life-extended for decades more and at a much lower cost. By deferring the GBSD program and extending the existing Minuteman III force, the United States could save at least $37 billion through the mid-2030s, according to a 2017 Congressional Budget Office estimate.</w:t>
      </w:r>
      <w:r w:rsidRPr="008617FF">
        <w:rPr>
          <w:rFonts w:asciiTheme="majorHAnsi" w:hAnsiTheme="majorHAnsi" w:cstheme="majorHAnsi"/>
          <w:b/>
          <w:bCs/>
          <w:u w:val="single"/>
        </w:rPr>
        <w:t xml:space="preserve"> </w:t>
      </w:r>
      <w:r w:rsidRPr="008617FF">
        <w:rPr>
          <w:rFonts w:asciiTheme="majorHAnsi" w:hAnsiTheme="majorHAnsi" w:cstheme="majorHAnsi"/>
          <w:sz w:val="16"/>
        </w:rPr>
        <w:t>Corporate and military GBSD boosters disingenuously argue against Minuteman III by saying it cannot meet their “requirement” for 400 deployed ICBMs through 2075. That assumes, incorrectly, that the United States needs 400 ICBMs into the indefinite future. Presidents can change outdated military requirements, and future arms reduction agreements can certainly reduce the number of ICBMs.</w:t>
      </w:r>
      <w:r w:rsidRPr="008617FF">
        <w:rPr>
          <w:rFonts w:asciiTheme="majorHAnsi" w:hAnsiTheme="majorHAnsi" w:cstheme="majorHAnsi"/>
          <w:b/>
          <w:bCs/>
          <w:u w:val="single"/>
        </w:rPr>
        <w:t xml:space="preserve"> </w:t>
      </w:r>
      <w:r w:rsidRPr="008617FF">
        <w:rPr>
          <w:rFonts w:asciiTheme="majorHAnsi" w:hAnsiTheme="majorHAnsi" w:cstheme="majorHAnsi"/>
          <w:u w:val="single"/>
        </w:rPr>
        <w:t xml:space="preserve">The </w:t>
      </w:r>
      <w:r w:rsidRPr="008617FF">
        <w:rPr>
          <w:rFonts w:asciiTheme="majorHAnsi" w:hAnsiTheme="majorHAnsi" w:cstheme="majorHAnsi"/>
          <w:b/>
          <w:bCs/>
          <w:u w:val="single"/>
        </w:rPr>
        <w:t>reality</w:t>
      </w:r>
      <w:r w:rsidRPr="008617FF">
        <w:rPr>
          <w:rFonts w:asciiTheme="majorHAnsi" w:hAnsiTheme="majorHAnsi" w:cstheme="majorHAnsi"/>
          <w:u w:val="single"/>
        </w:rPr>
        <w:t xml:space="preserve"> is that the </w:t>
      </w:r>
      <w:r w:rsidRPr="008617FF">
        <w:rPr>
          <w:rFonts w:asciiTheme="majorHAnsi" w:hAnsiTheme="majorHAnsi" w:cstheme="majorHAnsi"/>
          <w:b/>
          <w:bCs/>
          <w:sz w:val="26"/>
          <w:szCs w:val="26"/>
          <w:u w:val="single"/>
        </w:rPr>
        <w:t>United States can deter</w:t>
      </w:r>
      <w:r w:rsidRPr="008617FF">
        <w:rPr>
          <w:rFonts w:asciiTheme="majorHAnsi" w:hAnsiTheme="majorHAnsi" w:cstheme="majorHAnsi"/>
          <w:u w:val="single"/>
        </w:rPr>
        <w:t xml:space="preserve"> </w:t>
      </w:r>
      <w:r w:rsidRPr="008617FF">
        <w:rPr>
          <w:rFonts w:asciiTheme="majorHAnsi" w:hAnsiTheme="majorHAnsi" w:cstheme="majorHAnsi"/>
          <w:b/>
          <w:bCs/>
          <w:u w:val="single"/>
        </w:rPr>
        <w:t>and</w:t>
      </w:r>
      <w:r w:rsidRPr="008617FF">
        <w:rPr>
          <w:rFonts w:asciiTheme="majorHAnsi" w:hAnsiTheme="majorHAnsi" w:cstheme="majorHAnsi"/>
          <w:u w:val="single"/>
        </w:rPr>
        <w:t xml:space="preserve">, if </w:t>
      </w:r>
      <w:r w:rsidRPr="008617FF">
        <w:rPr>
          <w:rFonts w:asciiTheme="majorHAnsi" w:hAnsiTheme="majorHAnsi" w:cstheme="majorHAnsi"/>
          <w:b/>
          <w:bCs/>
          <w:u w:val="single"/>
        </w:rPr>
        <w:t>necessary</w:t>
      </w:r>
      <w:r w:rsidRPr="008617FF">
        <w:rPr>
          <w:rFonts w:asciiTheme="majorHAnsi" w:hAnsiTheme="majorHAnsi" w:cstheme="majorHAnsi"/>
          <w:u w:val="single"/>
        </w:rPr>
        <w:t xml:space="preserve">, </w:t>
      </w:r>
      <w:r w:rsidRPr="008617FF">
        <w:rPr>
          <w:rFonts w:asciiTheme="majorHAnsi" w:hAnsiTheme="majorHAnsi" w:cstheme="majorHAnsi"/>
          <w:b/>
          <w:bCs/>
          <w:sz w:val="26"/>
          <w:szCs w:val="26"/>
          <w:u w:val="single"/>
        </w:rPr>
        <w:t>respond to nuclear attack</w:t>
      </w:r>
      <w:r w:rsidRPr="008617FF">
        <w:rPr>
          <w:rFonts w:asciiTheme="majorHAnsi" w:hAnsiTheme="majorHAnsi" w:cstheme="majorHAnsi"/>
          <w:sz w:val="26"/>
          <w:szCs w:val="26"/>
          <w:u w:val="single"/>
        </w:rPr>
        <w:t xml:space="preserve"> without </w:t>
      </w:r>
      <w:r w:rsidRPr="008617FF">
        <w:rPr>
          <w:rFonts w:asciiTheme="majorHAnsi" w:hAnsiTheme="majorHAnsi" w:cstheme="majorHAnsi"/>
          <w:b/>
          <w:bCs/>
          <w:sz w:val="26"/>
          <w:szCs w:val="26"/>
          <w:u w:val="single"/>
        </w:rPr>
        <w:t>the 400 nuclear warheads atop its 400 ICBMs</w:t>
      </w:r>
      <w:r w:rsidRPr="008617FF">
        <w:rPr>
          <w:rFonts w:asciiTheme="majorHAnsi" w:hAnsiTheme="majorHAnsi" w:cstheme="majorHAnsi"/>
          <w:sz w:val="16"/>
        </w:rPr>
        <w:t xml:space="preserve">. </w:t>
      </w:r>
      <w:r w:rsidRPr="008617FF">
        <w:rPr>
          <w:rFonts w:asciiTheme="majorHAnsi" w:hAnsiTheme="majorHAnsi" w:cstheme="majorHAnsi"/>
          <w:u w:val="single"/>
        </w:rPr>
        <w:t xml:space="preserve">Today, the </w:t>
      </w:r>
      <w:r w:rsidRPr="008617FF">
        <w:rPr>
          <w:rFonts w:asciiTheme="majorHAnsi" w:hAnsiTheme="majorHAnsi" w:cstheme="majorHAnsi"/>
          <w:b/>
          <w:bCs/>
          <w:u w:val="single"/>
        </w:rPr>
        <w:t>U.S. strategic nuclear arsenal is</w:t>
      </w:r>
      <w:r w:rsidRPr="008617FF">
        <w:rPr>
          <w:rFonts w:asciiTheme="majorHAnsi" w:hAnsiTheme="majorHAnsi" w:cstheme="majorHAnsi"/>
          <w:u w:val="single"/>
        </w:rPr>
        <w:t xml:space="preserve"> at least one-</w:t>
      </w:r>
      <w:r w:rsidRPr="008617FF">
        <w:rPr>
          <w:rFonts w:asciiTheme="majorHAnsi" w:hAnsiTheme="majorHAnsi" w:cstheme="majorHAnsi"/>
          <w:b/>
          <w:bCs/>
          <w:u w:val="single"/>
        </w:rPr>
        <w:t>third larger than necessary</w:t>
      </w:r>
      <w:r w:rsidRPr="008617FF">
        <w:rPr>
          <w:rFonts w:asciiTheme="majorHAnsi" w:hAnsiTheme="majorHAnsi" w:cstheme="majorHAnsi"/>
          <w:u w:val="single"/>
        </w:rPr>
        <w:t xml:space="preserve"> to </w:t>
      </w:r>
      <w:r w:rsidRPr="008617FF">
        <w:rPr>
          <w:rFonts w:asciiTheme="majorHAnsi" w:hAnsiTheme="majorHAnsi" w:cstheme="majorHAnsi"/>
          <w:b/>
          <w:bCs/>
          <w:u w:val="single"/>
        </w:rPr>
        <w:t>deter a nuclear attack</w:t>
      </w:r>
      <w:r w:rsidRPr="008617FF">
        <w:rPr>
          <w:rFonts w:asciiTheme="majorHAnsi" w:hAnsiTheme="majorHAnsi" w:cstheme="majorHAnsi"/>
          <w:u w:val="single"/>
        </w:rPr>
        <w:t>.</w:t>
      </w:r>
    </w:p>
    <w:p w14:paraId="2A328F4B" w14:textId="77777777" w:rsidR="009B6776" w:rsidRPr="008617FF" w:rsidRDefault="009B6776" w:rsidP="009B6776">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u w:val="single"/>
        </w:rPr>
        <w:t>GBSD</w:t>
      </w:r>
      <w:r w:rsidRPr="008617FF">
        <w:rPr>
          <w:rStyle w:val="Style13ptBold"/>
          <w:rFonts w:asciiTheme="majorHAnsi" w:hAnsiTheme="majorHAnsi" w:cstheme="majorHAnsi"/>
          <w:b/>
          <w:bCs w:val="0"/>
        </w:rPr>
        <w:t xml:space="preserve"> not k2 bypassing missile defense – MMIII’s have sufficient capability</w:t>
      </w:r>
    </w:p>
    <w:p w14:paraId="70AFF135" w14:textId="77777777" w:rsidR="009B6776" w:rsidRPr="008617FF" w:rsidRDefault="009B6776" w:rsidP="009B6776">
      <w:pPr>
        <w:rPr>
          <w:rFonts w:asciiTheme="majorHAnsi" w:hAnsiTheme="majorHAnsi" w:cstheme="majorHAnsi"/>
          <w:b/>
          <w:sz w:val="26"/>
        </w:rPr>
      </w:pPr>
      <w:r w:rsidRPr="008617FF">
        <w:rPr>
          <w:rStyle w:val="Style13ptBold"/>
          <w:rFonts w:asciiTheme="majorHAnsi" w:hAnsiTheme="majorHAnsi" w:cstheme="majorHAnsi"/>
        </w:rPr>
        <w:t xml:space="preserve">Korda 21 </w:t>
      </w:r>
      <w:r w:rsidRPr="008617FF">
        <w:rPr>
          <w:rFonts w:asciiTheme="majorHAnsi" w:hAnsiTheme="majorHAnsi" w:cstheme="majorHAnsi"/>
        </w:rPr>
        <w:t xml:space="preserve">(Matt, Research Associate for the Nuclear Information Project at the Federation of  American Scientists, where he co-authors the Nuclear Notebook with Hans Kristensen. Previously, he worked for the Arms Control, Disarmament, and WMD Non-Proliferation Centre at NATO HQ in Brussels. March 2021 “Siloed Thinking: A Closer Look at the Ground Based Strategic Deterrent” Federation of American Scientists </w:t>
      </w:r>
      <w:hyperlink r:id="rId150" w:history="1">
        <w:r w:rsidRPr="008617FF">
          <w:rPr>
            <w:rStyle w:val="Hyperlink"/>
            <w:rFonts w:asciiTheme="majorHAnsi" w:hAnsiTheme="majorHAnsi" w:cstheme="majorHAnsi"/>
          </w:rPr>
          <w:t>https://fas.org/man/eprint/siloed-thinking.pdf</w:t>
        </w:r>
      </w:hyperlink>
      <w:r w:rsidRPr="008617FF">
        <w:rPr>
          <w:rFonts w:asciiTheme="majorHAnsi" w:hAnsiTheme="majorHAnsi" w:cstheme="majorHAnsi"/>
        </w:rPr>
        <w:t xml:space="preserve"> JO)</w:t>
      </w:r>
    </w:p>
    <w:p w14:paraId="28C5819B" w14:textId="77777777" w:rsidR="009B6776" w:rsidRPr="008617FF" w:rsidRDefault="009B6776" w:rsidP="009B6776">
      <w:pPr>
        <w:rPr>
          <w:rFonts w:asciiTheme="majorHAnsi" w:hAnsiTheme="majorHAnsi" w:cstheme="majorHAnsi"/>
        </w:rPr>
      </w:pPr>
      <w:r w:rsidRPr="008617FF">
        <w:rPr>
          <w:rFonts w:asciiTheme="majorHAnsi" w:hAnsiTheme="majorHAnsi" w:cstheme="majorHAnsi"/>
        </w:rPr>
        <w:t xml:space="preserve">What capability gaps would the GBSD need to fill? </w:t>
      </w:r>
    </w:p>
    <w:p w14:paraId="3C09DAD2" w14:textId="77777777" w:rsidR="009B6776" w:rsidRPr="008617FF" w:rsidRDefault="009B6776" w:rsidP="009B6776">
      <w:pPr>
        <w:rPr>
          <w:rFonts w:asciiTheme="majorHAnsi" w:hAnsiTheme="majorHAnsi" w:cstheme="majorHAnsi"/>
          <w:sz w:val="16"/>
        </w:rPr>
      </w:pPr>
      <w:r w:rsidRPr="008617FF">
        <w:rPr>
          <w:rFonts w:asciiTheme="majorHAnsi" w:hAnsiTheme="majorHAnsi" w:cstheme="majorHAnsi"/>
          <w:sz w:val="16"/>
        </w:rPr>
        <w:lastRenderedPageBreak/>
        <w:t>The Air Force’s 2016 congressional report on the GBSD program––one of  the few public documents describing the findings of  the classified Analysis of  Alternatives––noted that “Although MMIII continues to perform as originally designed, capability gaps, along with sustainment and attrition issues, drive the need for replacement or modernization.”</w:t>
      </w:r>
      <w:r w:rsidRPr="008617FF">
        <w:rPr>
          <w:rStyle w:val="StyleUnderline"/>
          <w:rFonts w:asciiTheme="majorHAnsi" w:hAnsiTheme="majorHAnsi" w:cstheme="majorHAnsi"/>
        </w:rPr>
        <w:t>21Despite these Minuteman III “capability gaps” that apparently need filling, it is notable how similar the proposed GBSD and Minuteman III systems appear to be.</w:t>
      </w:r>
      <w:r w:rsidRPr="008617FF">
        <w:rPr>
          <w:rFonts w:asciiTheme="majorHAnsi" w:hAnsiTheme="majorHAnsi" w:cstheme="majorHAnsi"/>
          <w:sz w:val="16"/>
        </w:rPr>
        <w:t xml:space="preserve"> The Air Force’s 2016 report describes the “basic characteristics” of  the GBSD as follows:  </w:t>
      </w:r>
    </w:p>
    <w:p w14:paraId="611C7704" w14:textId="77777777" w:rsidR="009B6776" w:rsidRPr="008617FF" w:rsidRDefault="009B6776" w:rsidP="009B6776">
      <w:pPr>
        <w:rPr>
          <w:rFonts w:asciiTheme="majorHAnsi" w:hAnsiTheme="majorHAnsi" w:cstheme="majorHAnsi"/>
          <w:sz w:val="16"/>
          <w:szCs w:val="16"/>
        </w:rPr>
      </w:pPr>
      <w:r w:rsidRPr="008617FF">
        <w:rPr>
          <w:rFonts w:asciiTheme="majorHAnsi" w:hAnsiTheme="majorHAnsi" w:cstheme="majorHAnsi"/>
          <w:sz w:val="16"/>
          <w:szCs w:val="16"/>
        </w:rPr>
        <w:t xml:space="preserve">•Guidance: Inertial; non-externally aided  </w:t>
      </w:r>
    </w:p>
    <w:p w14:paraId="1C0EAE4B" w14:textId="77777777" w:rsidR="009B6776" w:rsidRPr="008617FF" w:rsidRDefault="009B6776" w:rsidP="009B6776">
      <w:pPr>
        <w:rPr>
          <w:rFonts w:asciiTheme="majorHAnsi" w:hAnsiTheme="majorHAnsi" w:cstheme="majorHAnsi"/>
          <w:sz w:val="16"/>
          <w:szCs w:val="16"/>
        </w:rPr>
      </w:pPr>
      <w:r w:rsidRPr="008617FF">
        <w:rPr>
          <w:rFonts w:asciiTheme="majorHAnsi" w:hAnsiTheme="majorHAnsi" w:cstheme="majorHAnsi"/>
          <w:sz w:val="16"/>
          <w:szCs w:val="16"/>
        </w:rPr>
        <w:t xml:space="preserve">•Propulsion: Solid rocket motor boosters and a post-boost propulsion system  </w:t>
      </w:r>
    </w:p>
    <w:p w14:paraId="7A4144EA" w14:textId="77777777" w:rsidR="009B6776" w:rsidRPr="008617FF" w:rsidRDefault="009B6776" w:rsidP="009B6776">
      <w:pPr>
        <w:rPr>
          <w:rFonts w:asciiTheme="majorHAnsi" w:hAnsiTheme="majorHAnsi" w:cstheme="majorHAnsi"/>
          <w:sz w:val="16"/>
          <w:szCs w:val="16"/>
        </w:rPr>
      </w:pPr>
      <w:r w:rsidRPr="008617FF">
        <w:rPr>
          <w:rFonts w:asciiTheme="majorHAnsi" w:hAnsiTheme="majorHAnsi" w:cstheme="majorHAnsi"/>
          <w:sz w:val="16"/>
          <w:szCs w:val="16"/>
        </w:rPr>
        <w:t xml:space="preserve">•Range: Equal to, or exceeding, current MMIII range  </w:t>
      </w:r>
    </w:p>
    <w:p w14:paraId="34FDC4C3" w14:textId="77777777" w:rsidR="009B6776" w:rsidRPr="008617FF" w:rsidRDefault="009B6776" w:rsidP="009B6776">
      <w:pPr>
        <w:rPr>
          <w:rFonts w:asciiTheme="majorHAnsi" w:hAnsiTheme="majorHAnsi" w:cstheme="majorHAnsi"/>
          <w:sz w:val="16"/>
          <w:szCs w:val="16"/>
        </w:rPr>
      </w:pPr>
      <w:r w:rsidRPr="008617FF">
        <w:rPr>
          <w:rFonts w:asciiTheme="majorHAnsi" w:hAnsiTheme="majorHAnsi" w:cstheme="majorHAnsi"/>
          <w:sz w:val="16"/>
          <w:szCs w:val="16"/>
        </w:rPr>
        <w:t xml:space="preserve">•Standard Load: One reentry vehicle (RV) per missile; maintain ability for multiple RVs per missile in accordance with Nuclear Posture Review  </w:t>
      </w:r>
    </w:p>
    <w:p w14:paraId="06723B25" w14:textId="77777777" w:rsidR="009B6776" w:rsidRPr="008617FF" w:rsidRDefault="009B6776" w:rsidP="009B6776">
      <w:pPr>
        <w:rPr>
          <w:rFonts w:asciiTheme="majorHAnsi" w:hAnsiTheme="majorHAnsi" w:cstheme="majorHAnsi"/>
          <w:sz w:val="16"/>
          <w:szCs w:val="16"/>
        </w:rPr>
      </w:pPr>
      <w:r w:rsidRPr="008617FF">
        <w:rPr>
          <w:rFonts w:asciiTheme="majorHAnsi" w:hAnsiTheme="majorHAnsi" w:cstheme="majorHAnsi"/>
          <w:sz w:val="16"/>
          <w:szCs w:val="16"/>
        </w:rPr>
        <w:t>•Basing: Continental United States (current Missile Wing locations)22</w:t>
      </w:r>
    </w:p>
    <w:p w14:paraId="6753A6CC" w14:textId="77777777" w:rsidR="009B6776" w:rsidRPr="008617FF" w:rsidRDefault="009B6776" w:rsidP="009B6776">
      <w:pPr>
        <w:rPr>
          <w:rFonts w:asciiTheme="majorHAnsi" w:hAnsiTheme="majorHAnsi" w:cstheme="majorHAnsi"/>
          <w:sz w:val="16"/>
        </w:rPr>
      </w:pPr>
      <w:r w:rsidRPr="008617FF">
        <w:rPr>
          <w:rFonts w:asciiTheme="majorHAnsi" w:hAnsiTheme="majorHAnsi" w:cstheme="majorHAnsi"/>
          <w:sz w:val="16"/>
        </w:rPr>
        <w:t xml:space="preserve">With the exception of  a potential range improvement and a latent MIRV capability, this </w:t>
      </w:r>
      <w:r w:rsidRPr="008617FF">
        <w:rPr>
          <w:rStyle w:val="StyleUnderline"/>
          <w:rFonts w:asciiTheme="majorHAnsi" w:hAnsiTheme="majorHAnsi" w:cstheme="majorHAnsi"/>
        </w:rPr>
        <w:t>list of  system characteristics might as well describe the Minuteman III.</w:t>
      </w:r>
      <w:r w:rsidRPr="008617FF">
        <w:rPr>
          <w:rFonts w:asciiTheme="majorHAnsi" w:hAnsiTheme="majorHAnsi" w:cstheme="majorHAnsi"/>
          <w:sz w:val="16"/>
        </w:rPr>
        <w:t xml:space="preserve"> If  any fundamental “capability gaps” were indeed identified during the Air Force’s analysis, </w:t>
      </w:r>
      <w:r w:rsidRPr="008617FF">
        <w:rPr>
          <w:rStyle w:val="StyleUnderline"/>
          <w:rFonts w:asciiTheme="majorHAnsi" w:hAnsiTheme="majorHAnsi" w:cstheme="majorHAnsi"/>
        </w:rPr>
        <w:t xml:space="preserve">it is difficult to see how a brand-new, yet highly-similar GBSD system would plug them.  </w:t>
      </w:r>
      <w:r w:rsidRPr="008617FF">
        <w:rPr>
          <w:rFonts w:asciiTheme="majorHAnsi" w:hAnsiTheme="majorHAnsi" w:cstheme="majorHAnsi"/>
          <w:sz w:val="16"/>
        </w:rPr>
        <w:t xml:space="preserve">Additionally, as has been addressed in previous chapters, the Air Force’s basis for touting these perceived “capability gaps” is somewhat murky. The former commander of  </w:t>
      </w:r>
      <w:r w:rsidRPr="008617FF">
        <w:rPr>
          <w:rStyle w:val="StyleUnderline"/>
          <w:rFonts w:asciiTheme="majorHAnsi" w:hAnsiTheme="majorHAnsi" w:cstheme="majorHAnsi"/>
        </w:rPr>
        <w:t>US Strategic Command has suggested that the US nuclear force must be modernized because “ICBMs have additional importance today that wasn’t envisioned during the Cold War.”</w:t>
      </w:r>
      <w:r w:rsidRPr="008617FF">
        <w:rPr>
          <w:rFonts w:asciiTheme="majorHAnsi" w:hAnsiTheme="majorHAnsi" w:cstheme="majorHAnsi"/>
          <w:sz w:val="16"/>
        </w:rPr>
        <w:t xml:space="preserve"> However, </w:t>
      </w:r>
      <w:r w:rsidRPr="008617FF">
        <w:rPr>
          <w:rStyle w:val="StyleUnderline"/>
          <w:rFonts w:asciiTheme="majorHAnsi" w:hAnsiTheme="majorHAnsi" w:cstheme="majorHAnsi"/>
        </w:rPr>
        <w:t>23STRATCOM has not articulated what is meant by “additional importance.”</w:t>
      </w:r>
      <w:r w:rsidRPr="008617FF">
        <w:rPr>
          <w:rFonts w:asciiTheme="majorHAnsi" w:hAnsiTheme="majorHAnsi" w:cstheme="majorHAnsi"/>
          <w:sz w:val="16"/>
        </w:rPr>
        <w:t xml:space="preserve"> </w:t>
      </w:r>
      <w:r w:rsidRPr="008617FF">
        <w:rPr>
          <w:rStyle w:val="StyleUnderline"/>
          <w:rFonts w:asciiTheme="majorHAnsi" w:hAnsiTheme="majorHAnsi" w:cstheme="majorHAnsi"/>
        </w:rPr>
        <w:t>With respect to US-centric nuclear deterrence, what has changed since the end of  the Cold War?</w:t>
      </w:r>
      <w:r w:rsidRPr="008617FF">
        <w:rPr>
          <w:rFonts w:asciiTheme="majorHAnsi" w:hAnsiTheme="majorHAnsi" w:cstheme="majorHAnsi"/>
          <w:sz w:val="16"/>
        </w:rPr>
        <w:t xml:space="preserve"> </w:t>
      </w:r>
      <w:r w:rsidRPr="008617FF">
        <w:rPr>
          <w:rStyle w:val="StyleUnderline"/>
          <w:rFonts w:asciiTheme="majorHAnsi" w:hAnsiTheme="majorHAnsi" w:cstheme="majorHAnsi"/>
        </w:rPr>
        <w:t>China is slowly but steadily expanding its nuclear arsenal and suite of  delivery systems, and North Korea’s nuclear weapons program continues to mature.</w:t>
      </w:r>
      <w:r w:rsidRPr="008617FF">
        <w:rPr>
          <w:rFonts w:asciiTheme="majorHAnsi" w:hAnsiTheme="majorHAnsi" w:cstheme="majorHAnsi"/>
          <w:sz w:val="16"/>
        </w:rPr>
        <w:t xml:space="preserve"> However, the </w:t>
      </w:r>
      <w:r w:rsidRPr="008617FF">
        <w:rPr>
          <w:rStyle w:val="StyleUnderline"/>
          <w:rFonts w:asciiTheme="majorHAnsi" w:hAnsiTheme="majorHAnsi" w:cstheme="majorHAnsi"/>
        </w:rPr>
        <w:t>range and deployment locations of  the US ICBM force would force the missiles to fly over Russian territory in the event that they were aimed at Chinese or North Korean targets</w:t>
      </w:r>
      <w:r w:rsidRPr="008617FF">
        <w:rPr>
          <w:rFonts w:asciiTheme="majorHAnsi" w:hAnsiTheme="majorHAnsi" w:cstheme="majorHAnsi"/>
          <w:sz w:val="16"/>
        </w:rPr>
        <w:t xml:space="preserve">, thus </w:t>
      </w:r>
      <w:r w:rsidRPr="008617FF">
        <w:rPr>
          <w:rStyle w:val="StyleUnderline"/>
          <w:rFonts w:asciiTheme="majorHAnsi" w:hAnsiTheme="majorHAnsi" w:cstheme="majorHAnsi"/>
        </w:rPr>
        <w:t xml:space="preserve">significantly increasing the risk of  using ICBMs to target either country. </w:t>
      </w:r>
      <w:r w:rsidRPr="008617FF">
        <w:rPr>
          <w:rFonts w:asciiTheme="majorHAnsi" w:hAnsiTheme="majorHAnsi" w:cstheme="majorHAnsi"/>
          <w:sz w:val="16"/>
        </w:rPr>
        <w:t xml:space="preserve">Moreover, as Chapter II suggests, </w:t>
      </w:r>
      <w:r w:rsidRPr="008617FF">
        <w:rPr>
          <w:rStyle w:val="StyleUnderline"/>
          <w:rFonts w:asciiTheme="majorHAnsi" w:hAnsiTheme="majorHAnsi" w:cstheme="majorHAnsi"/>
        </w:rPr>
        <w:t>24other elements of  the US nuclear force––especially SSBNs––could be used to accomplish the ICBM force’s mission</w:t>
      </w:r>
      <w:r w:rsidRPr="008617FF">
        <w:rPr>
          <w:rFonts w:asciiTheme="majorHAnsi" w:hAnsiTheme="majorHAnsi" w:cstheme="majorHAnsi"/>
          <w:sz w:val="16"/>
        </w:rPr>
        <w:t xml:space="preserve"> under a revised nuclear force posture, potentially even faster and in a more flexible manner.  </w:t>
      </w:r>
      <w:r w:rsidRPr="008617FF">
        <w:rPr>
          <w:rStyle w:val="StyleUnderline"/>
          <w:rFonts w:asciiTheme="majorHAnsi" w:hAnsiTheme="majorHAnsi" w:cstheme="majorHAnsi"/>
        </w:rPr>
        <w:t>GBSD advocates have suggested that adversarial advances in “missile defense and anti-access/area denial” tactics could soon negate the threat of  the Minuteman III force</w:t>
      </w:r>
      <w:r w:rsidRPr="008617FF">
        <w:rPr>
          <w:rFonts w:asciiTheme="majorHAnsi" w:hAnsiTheme="majorHAnsi" w:cstheme="majorHAnsi"/>
          <w:sz w:val="16"/>
        </w:rPr>
        <w:t xml:space="preserve">, thus requiring a brand-new missile. However, </w:t>
      </w:r>
      <w:r w:rsidRPr="008617FF">
        <w:rPr>
          <w:rStyle w:val="StyleUnderline"/>
          <w:rFonts w:asciiTheme="majorHAnsi" w:hAnsiTheme="majorHAnsi" w:cstheme="majorHAnsi"/>
        </w:rPr>
        <w:t>this seems highly improbable, as this assumption suggests that 25within just a few years Russia or China will be able to leapfrog the United States in defensive capabilities</w:t>
      </w:r>
      <w:r w:rsidRPr="008617FF">
        <w:rPr>
          <w:rFonts w:asciiTheme="majorHAnsi" w:hAnsiTheme="majorHAnsi" w:cstheme="majorHAnsi"/>
          <w:sz w:val="16"/>
        </w:rPr>
        <w:t xml:space="preserve">––thus </w:t>
      </w:r>
      <w:r w:rsidRPr="008617FF">
        <w:rPr>
          <w:rStyle w:val="Emphasis"/>
          <w:rFonts w:asciiTheme="majorHAnsi" w:hAnsiTheme="majorHAnsi" w:cstheme="majorHAnsi"/>
        </w:rPr>
        <w:t>transforming their currently inferior missile defense systems into groundbreaking systems capable of  intercepting hundreds of  US ICBMs armed with penetration aids.</w:t>
      </w:r>
      <w:r w:rsidRPr="008617FF">
        <w:rPr>
          <w:rFonts w:asciiTheme="majorHAnsi" w:hAnsiTheme="majorHAnsi" w:cstheme="majorHAnsi"/>
          <w:sz w:val="16"/>
        </w:rPr>
        <w:t xml:space="preserve"> The </w:t>
      </w:r>
      <w:r w:rsidRPr="008617FF">
        <w:rPr>
          <w:rStyle w:val="StyleUnderline"/>
          <w:rFonts w:asciiTheme="majorHAnsi" w:hAnsiTheme="majorHAnsi" w:cstheme="majorHAnsi"/>
        </w:rPr>
        <w:t>United States’ current homeland defense system––Ground-Based Midcourse Defense––has a successful test record of  approximately 50% against single targets in highly-controlled and scripted environments</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suggestion that Russia or China could soon surpass this record to defeat the Minuteman III force entirely is </w:t>
      </w:r>
      <w:r w:rsidRPr="008617FF">
        <w:rPr>
          <w:rStyle w:val="Emphasis"/>
          <w:rFonts w:asciiTheme="majorHAnsi" w:hAnsiTheme="majorHAnsi" w:cstheme="majorHAnsi"/>
        </w:rPr>
        <w:t>highly unlikely</w:t>
      </w:r>
      <w:r w:rsidRPr="008617FF">
        <w:rPr>
          <w:rFonts w:asciiTheme="majorHAnsi" w:hAnsiTheme="majorHAnsi" w:cstheme="majorHAnsi"/>
          <w:sz w:val="16"/>
        </w:rPr>
        <w:t xml:space="preserve">.26It is additionally important to note that </w:t>
      </w:r>
      <w:r w:rsidRPr="008617FF">
        <w:rPr>
          <w:rStyle w:val="StyleUnderline"/>
          <w:rFonts w:asciiTheme="majorHAnsi" w:hAnsiTheme="majorHAnsi" w:cstheme="majorHAnsi"/>
        </w:rPr>
        <w:t>even if  adversarial missile defenses improved significantly, the ability to evade missile defenses lies with the payload––not the missile itself</w:t>
      </w:r>
      <w:r w:rsidRPr="008617FF">
        <w:rPr>
          <w:rFonts w:asciiTheme="majorHAnsi" w:hAnsiTheme="majorHAnsi" w:cstheme="majorHAnsi"/>
          <w:sz w:val="16"/>
        </w:rPr>
        <w:t xml:space="preserve">. </w:t>
      </w:r>
      <w:r w:rsidRPr="008617FF">
        <w:rPr>
          <w:rStyle w:val="StyleUnderline"/>
          <w:rFonts w:asciiTheme="majorHAnsi" w:hAnsiTheme="majorHAnsi" w:cstheme="majorHAnsi"/>
        </w:rPr>
        <w:t>By the time that an adversary’s interceptor was able to engage a US ICBM in its midcourse phase of  flight, the ICBM would have already shed its boosters</w:t>
      </w:r>
      <w:r w:rsidRPr="008617FF">
        <w:rPr>
          <w:rFonts w:asciiTheme="majorHAnsi" w:hAnsiTheme="majorHAnsi" w:cstheme="majorHAnsi"/>
          <w:sz w:val="16"/>
        </w:rPr>
        <w:t>, deployed its penetration aids, and would be guided solely by its reentry vehicle. Reentry vehicles and missile boosters can be independently 27upgraded as necessary, meaning that any concerns about adversarial missile defenses could be mitigated by deploying a more advanced payload on a life-extended Minuteman III ICBM.  Overall, as Chapter II explores in further detail, since the Cold War ended the case against ICBMs has become much stronger than the case for them. Therefore, it is quite unclear which deterrence or capability “gaps” the Air Force is describing when it claims that a brand-new ICBM is needed to plug them.</w:t>
      </w:r>
    </w:p>
    <w:p w14:paraId="0226EBD9" w14:textId="77777777" w:rsidR="009B6776" w:rsidRPr="008617FF" w:rsidRDefault="009B6776" w:rsidP="00642A7E">
      <w:pPr>
        <w:rPr>
          <w:rFonts w:asciiTheme="majorHAnsi" w:hAnsiTheme="majorHAnsi" w:cstheme="majorHAnsi"/>
          <w:u w:val="single"/>
        </w:rPr>
      </w:pPr>
    </w:p>
    <w:p w14:paraId="2697B74E" w14:textId="22E608B0" w:rsidR="002859D8" w:rsidRPr="008617FF" w:rsidRDefault="002859D8" w:rsidP="00642A7E">
      <w:pPr>
        <w:pStyle w:val="Heading3"/>
        <w:rPr>
          <w:rFonts w:asciiTheme="majorHAnsi" w:hAnsiTheme="majorHAnsi" w:cstheme="majorHAnsi"/>
        </w:rPr>
      </w:pPr>
      <w:r w:rsidRPr="008617FF">
        <w:rPr>
          <w:rFonts w:asciiTheme="majorHAnsi" w:hAnsiTheme="majorHAnsi" w:cstheme="majorHAnsi"/>
        </w:rPr>
        <w:lastRenderedPageBreak/>
        <w:t>2AC – NL – Lobbying</w:t>
      </w:r>
      <w:r w:rsidR="005408BE" w:rsidRPr="008617FF">
        <w:rPr>
          <w:rFonts w:asciiTheme="majorHAnsi" w:hAnsiTheme="majorHAnsi" w:cstheme="majorHAnsi"/>
        </w:rPr>
        <w:t xml:space="preserve"> FYI</w:t>
      </w:r>
    </w:p>
    <w:p w14:paraId="06165E81" w14:textId="77777777" w:rsidR="002859D8" w:rsidRPr="008617FF" w:rsidRDefault="002859D8" w:rsidP="002859D8">
      <w:pPr>
        <w:pStyle w:val="Heading4"/>
        <w:rPr>
          <w:rFonts w:asciiTheme="majorHAnsi" w:hAnsiTheme="majorHAnsi" w:cstheme="majorHAnsi"/>
        </w:rPr>
      </w:pPr>
      <w:r w:rsidRPr="008617FF">
        <w:rPr>
          <w:rFonts w:asciiTheme="majorHAnsi" w:hAnsiTheme="majorHAnsi" w:cstheme="majorHAnsi"/>
        </w:rPr>
        <w:t xml:space="preserve">The ICBM lobby </w:t>
      </w:r>
      <w:r w:rsidRPr="008617FF">
        <w:rPr>
          <w:rFonts w:asciiTheme="majorHAnsi" w:hAnsiTheme="majorHAnsi" w:cstheme="majorHAnsi"/>
          <w:u w:val="single"/>
        </w:rPr>
        <w:t>skews</w:t>
      </w:r>
      <w:r w:rsidRPr="008617FF">
        <w:rPr>
          <w:rFonts w:asciiTheme="majorHAnsi" w:hAnsiTheme="majorHAnsi" w:cstheme="majorHAnsi"/>
        </w:rPr>
        <w:t xml:space="preserve"> the lit. Be highly </w:t>
      </w:r>
      <w:r w:rsidRPr="008617FF">
        <w:rPr>
          <w:rFonts w:asciiTheme="majorHAnsi" w:hAnsiTheme="majorHAnsi" w:cstheme="majorHAnsi"/>
          <w:u w:val="single"/>
        </w:rPr>
        <w:t>skeptical</w:t>
      </w:r>
      <w:r w:rsidRPr="008617FF">
        <w:rPr>
          <w:rFonts w:asciiTheme="majorHAnsi" w:hAnsiTheme="majorHAnsi" w:cstheme="majorHAnsi"/>
        </w:rPr>
        <w:t xml:space="preserve"> of new ICBMs good evidence.</w:t>
      </w:r>
    </w:p>
    <w:p w14:paraId="23341C5C" w14:textId="77777777" w:rsidR="002859D8" w:rsidRPr="008617FF" w:rsidRDefault="002859D8" w:rsidP="002859D8">
      <w:pPr>
        <w:rPr>
          <w:rFonts w:asciiTheme="majorHAnsi" w:hAnsiTheme="majorHAnsi" w:cstheme="majorHAnsi"/>
        </w:rPr>
      </w:pPr>
      <w:r w:rsidRPr="008617FF">
        <w:rPr>
          <w:rStyle w:val="Style13ptBold"/>
          <w:rFonts w:asciiTheme="majorHAnsi" w:hAnsiTheme="majorHAnsi" w:cstheme="majorHAnsi"/>
        </w:rPr>
        <w:t>Hartung 21</w:t>
      </w:r>
      <w:r w:rsidRPr="008617FF">
        <w:rPr>
          <w:rFonts w:asciiTheme="majorHAnsi" w:hAnsiTheme="majorHAnsi" w:cstheme="majorHAnsi"/>
        </w:rPr>
        <w:t xml:space="preserve"> [William Hartung – director of the Arms and Security Program at the Center for International Policy; Inside the ICBM Lobby: Special Interests or the National Interest?; Arms Control Today; May 2021; Accessible Online at https://www.proquest.com/docview/2524417130?fromopenview=true&amp;pq-origsite=gscholar] DL 7-12-2021</w:t>
      </w:r>
    </w:p>
    <w:p w14:paraId="2130B051"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As former Secretary of Defense William Perry noted, intercontinental ballistic missiles (</w:t>
      </w:r>
      <w:r w:rsidRPr="008617FF">
        <w:rPr>
          <w:rStyle w:val="StyleUnderline"/>
          <w:rFonts w:asciiTheme="majorHAnsi" w:hAnsiTheme="majorHAnsi" w:cstheme="majorHAnsi"/>
        </w:rPr>
        <w:t>ICBMs</w:t>
      </w:r>
      <w:r w:rsidRPr="008617FF">
        <w:rPr>
          <w:rFonts w:asciiTheme="majorHAnsi" w:hAnsiTheme="majorHAnsi" w:cstheme="majorHAnsi"/>
          <w:sz w:val="16"/>
        </w:rPr>
        <w:t xml:space="preserve">) </w:t>
      </w:r>
      <w:r w:rsidRPr="008617FF">
        <w:rPr>
          <w:rStyle w:val="StyleUnderline"/>
          <w:rFonts w:asciiTheme="majorHAnsi" w:hAnsiTheme="majorHAnsi" w:cstheme="majorHAnsi"/>
        </w:rPr>
        <w:t>are</w:t>
      </w:r>
      <w:r w:rsidRPr="008617FF">
        <w:rPr>
          <w:rFonts w:asciiTheme="majorHAnsi" w:hAnsiTheme="majorHAnsi" w:cstheme="majorHAnsi"/>
          <w:sz w:val="16"/>
        </w:rPr>
        <w:t xml:space="preserve"> "some of </w:t>
      </w:r>
      <w:r w:rsidRPr="008617FF">
        <w:rPr>
          <w:rStyle w:val="StyleUnderline"/>
          <w:rFonts w:asciiTheme="majorHAnsi" w:hAnsiTheme="majorHAnsi" w:cstheme="majorHAnsi"/>
        </w:rPr>
        <w:t>the m</w:t>
      </w:r>
      <w:r w:rsidRPr="008617FF">
        <w:rPr>
          <w:rStyle w:val="Emphasis"/>
          <w:rFonts w:asciiTheme="majorHAnsi" w:hAnsiTheme="majorHAnsi" w:cstheme="majorHAnsi"/>
        </w:rPr>
        <w:t>ost dangerous</w:t>
      </w:r>
      <w:r w:rsidRPr="008617FF">
        <w:rPr>
          <w:rStyle w:val="StyleUnderline"/>
          <w:rFonts w:asciiTheme="majorHAnsi" w:hAnsiTheme="majorHAnsi" w:cstheme="majorHAnsi"/>
        </w:rPr>
        <w:t xml:space="preserve"> weapons in the world</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because the president would only have a </w:t>
      </w:r>
      <w:r w:rsidRPr="008617FF">
        <w:rPr>
          <w:rStyle w:val="Emphasis"/>
          <w:rFonts w:asciiTheme="majorHAnsi" w:hAnsiTheme="majorHAnsi" w:cstheme="majorHAnsi"/>
        </w:rPr>
        <w:t>matter of minutes</w:t>
      </w:r>
      <w:r w:rsidRPr="008617FF">
        <w:rPr>
          <w:rFonts w:asciiTheme="majorHAnsi" w:hAnsiTheme="majorHAnsi" w:cstheme="majorHAnsi"/>
          <w:sz w:val="16"/>
        </w:rPr>
        <w:t xml:space="preserve"> to decide whether to launch them in a crisis, thus greatly </w:t>
      </w:r>
      <w:r w:rsidRPr="008617FF">
        <w:rPr>
          <w:rStyle w:val="StyleUnderline"/>
          <w:rFonts w:asciiTheme="majorHAnsi" w:hAnsiTheme="majorHAnsi" w:cstheme="majorHAnsi"/>
        </w:rPr>
        <w:t xml:space="preserve">increasing the risk of an </w:t>
      </w:r>
      <w:r w:rsidRPr="008617FF">
        <w:rPr>
          <w:rStyle w:val="Emphasis"/>
          <w:rFonts w:asciiTheme="majorHAnsi" w:hAnsiTheme="majorHAnsi" w:cstheme="majorHAnsi"/>
        </w:rPr>
        <w:t>accidental</w:t>
      </w:r>
      <w:r w:rsidRPr="008617FF">
        <w:rPr>
          <w:rStyle w:val="StyleUnderline"/>
          <w:rFonts w:asciiTheme="majorHAnsi" w:hAnsiTheme="majorHAnsi" w:cstheme="majorHAnsi"/>
        </w:rPr>
        <w:t xml:space="preserve"> nuclear war</w:t>
      </w:r>
      <w:r w:rsidRPr="008617FF">
        <w:rPr>
          <w:rFonts w:asciiTheme="majorHAnsi" w:hAnsiTheme="majorHAnsi" w:cstheme="majorHAnsi"/>
          <w:sz w:val="16"/>
        </w:rPr>
        <w:t>.1</w:t>
      </w:r>
    </w:p>
    <w:p w14:paraId="63E8E46C"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 xml:space="preserve">President Joe </w:t>
      </w:r>
      <w:r w:rsidRPr="008617FF">
        <w:rPr>
          <w:rStyle w:val="StyleUnderline"/>
          <w:rFonts w:asciiTheme="majorHAnsi" w:hAnsiTheme="majorHAnsi" w:cstheme="majorHAnsi"/>
        </w:rPr>
        <w:t xml:space="preserve">Biden has an opportunity to </w:t>
      </w:r>
      <w:r w:rsidRPr="008617FF">
        <w:rPr>
          <w:rStyle w:val="Emphasis"/>
          <w:rFonts w:asciiTheme="majorHAnsi" w:hAnsiTheme="majorHAnsi" w:cstheme="majorHAnsi"/>
        </w:rPr>
        <w:t>mitigate this threat</w:t>
      </w:r>
      <w:r w:rsidRPr="008617FF">
        <w:rPr>
          <w:rStyle w:val="StyleUnderline"/>
          <w:rFonts w:asciiTheme="majorHAnsi" w:hAnsiTheme="majorHAnsi" w:cstheme="majorHAnsi"/>
        </w:rPr>
        <w:t xml:space="preserve"> as he</w:t>
      </w:r>
      <w:r w:rsidRPr="008617FF">
        <w:rPr>
          <w:rFonts w:asciiTheme="majorHAnsi" w:hAnsiTheme="majorHAnsi" w:cstheme="majorHAnsi"/>
          <w:sz w:val="16"/>
        </w:rPr>
        <w:t xml:space="preserve"> and his administration </w:t>
      </w:r>
      <w:r w:rsidRPr="008617FF">
        <w:rPr>
          <w:rStyle w:val="StyleUnderline"/>
          <w:rFonts w:asciiTheme="majorHAnsi" w:hAnsiTheme="majorHAnsi" w:cstheme="majorHAnsi"/>
        </w:rPr>
        <w:t>consider a</w:t>
      </w:r>
      <w:r w:rsidRPr="008617FF">
        <w:rPr>
          <w:rFonts w:asciiTheme="majorHAnsi" w:hAnsiTheme="majorHAnsi" w:cstheme="majorHAnsi"/>
          <w:sz w:val="16"/>
        </w:rPr>
        <w:t xml:space="preserve"> Pentagon </w:t>
      </w:r>
      <w:r w:rsidRPr="008617FF">
        <w:rPr>
          <w:rStyle w:val="Emphasis"/>
          <w:rFonts w:asciiTheme="majorHAnsi" w:hAnsiTheme="majorHAnsi" w:cstheme="majorHAnsi"/>
        </w:rPr>
        <w:t>spending plan</w:t>
      </w:r>
      <w:r w:rsidRPr="008617FF">
        <w:rPr>
          <w:rStyle w:val="StyleUnderline"/>
          <w:rFonts w:asciiTheme="majorHAnsi" w:hAnsiTheme="majorHAnsi" w:cstheme="majorHAnsi"/>
        </w:rPr>
        <w:t xml:space="preserve"> that is on track to invest $500 billion to</w:t>
      </w:r>
      <w:r w:rsidRPr="008617FF">
        <w:rPr>
          <w:rFonts w:asciiTheme="majorHAnsi" w:hAnsiTheme="majorHAnsi" w:cstheme="majorHAnsi"/>
          <w:sz w:val="16"/>
        </w:rPr>
        <w:t xml:space="preserve"> maintain and </w:t>
      </w:r>
      <w:r w:rsidRPr="008617FF">
        <w:rPr>
          <w:rStyle w:val="Emphasis"/>
          <w:rFonts w:asciiTheme="majorHAnsi" w:hAnsiTheme="majorHAnsi" w:cstheme="majorHAnsi"/>
        </w:rPr>
        <w:t>replace</w:t>
      </w:r>
      <w:r w:rsidRPr="008617FF">
        <w:rPr>
          <w:rStyle w:val="StyleUnderline"/>
          <w:rFonts w:asciiTheme="majorHAnsi" w:hAnsiTheme="majorHAnsi" w:cstheme="majorHAnsi"/>
        </w:rPr>
        <w:t xml:space="preserve"> the U.S. nuclear arsenal through 2028. One major decision involves the </w:t>
      </w:r>
      <w:r w:rsidRPr="008617FF">
        <w:rPr>
          <w:rStyle w:val="Emphasis"/>
          <w:rFonts w:asciiTheme="majorHAnsi" w:hAnsiTheme="majorHAnsi" w:cstheme="majorHAnsi"/>
        </w:rPr>
        <w:t>future of ICBMs</w:t>
      </w:r>
      <w:r w:rsidRPr="008617FF">
        <w:rPr>
          <w:rFonts w:asciiTheme="majorHAnsi" w:hAnsiTheme="majorHAnsi" w:cstheme="majorHAnsi"/>
          <w:sz w:val="16"/>
        </w:rPr>
        <w:t>.2</w:t>
      </w:r>
    </w:p>
    <w:p w14:paraId="788FEAA2"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 xml:space="preserve">Over the years, there have been numerous proposals for reducing this risk, from adopting a policy of no first use of nuclear weapons to eliminating ICBMs altogether. </w:t>
      </w:r>
      <w:r w:rsidRPr="008617FF">
        <w:rPr>
          <w:rStyle w:val="StyleUnderline"/>
          <w:rFonts w:asciiTheme="majorHAnsi" w:hAnsiTheme="majorHAnsi" w:cstheme="majorHAnsi"/>
        </w:rPr>
        <w:t>A</w:t>
      </w:r>
      <w:r w:rsidRPr="008617FF">
        <w:rPr>
          <w:rFonts w:asciiTheme="majorHAnsi" w:hAnsiTheme="majorHAnsi" w:cstheme="majorHAnsi"/>
          <w:sz w:val="16"/>
        </w:rPr>
        <w:t xml:space="preserve"> June 2020 </w:t>
      </w:r>
      <w:r w:rsidRPr="008617FF">
        <w:rPr>
          <w:rStyle w:val="StyleUnderline"/>
          <w:rFonts w:asciiTheme="majorHAnsi" w:hAnsiTheme="majorHAnsi" w:cstheme="majorHAnsi"/>
        </w:rPr>
        <w:t>report makes the case</w:t>
      </w:r>
      <w:r w:rsidRPr="008617FF">
        <w:rPr>
          <w:rFonts w:asciiTheme="majorHAnsi" w:hAnsiTheme="majorHAnsi" w:cstheme="majorHAnsi"/>
          <w:sz w:val="16"/>
        </w:rPr>
        <w:t xml:space="preserve"> for taking ICBMs off high alert and</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forgoing</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rPr>
        <w:t>development</w:t>
      </w:r>
      <w:r w:rsidRPr="008617FF">
        <w:rPr>
          <w:rStyle w:val="StyleUnderline"/>
          <w:rFonts w:asciiTheme="majorHAnsi" w:hAnsiTheme="majorHAnsi" w:cstheme="majorHAnsi"/>
        </w:rPr>
        <w:t xml:space="preserve"> of a new ICBM</w:t>
      </w:r>
      <w:r w:rsidRPr="008617FF">
        <w:rPr>
          <w:rFonts w:asciiTheme="majorHAnsi" w:hAnsiTheme="majorHAnsi" w:cstheme="majorHAnsi"/>
          <w:sz w:val="16"/>
        </w:rPr>
        <w:t xml:space="preserve"> as first steps toward taking these systems out of the U.S. arsenal.3 </w:t>
      </w:r>
      <w:r w:rsidRPr="008617FF">
        <w:rPr>
          <w:rStyle w:val="StyleUnderline"/>
          <w:rFonts w:asciiTheme="majorHAnsi" w:hAnsiTheme="majorHAnsi" w:cstheme="majorHAnsi"/>
        </w:rPr>
        <w:t xml:space="preserve">A nuclear force consisting of nuclear-armed </w:t>
      </w:r>
      <w:r w:rsidRPr="008617FF">
        <w:rPr>
          <w:rStyle w:val="Emphasis"/>
          <w:rFonts w:asciiTheme="majorHAnsi" w:hAnsiTheme="majorHAnsi" w:cstheme="majorHAnsi"/>
        </w:rPr>
        <w:t>bombers</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submarines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would be </w:t>
      </w:r>
      <w:r w:rsidRPr="008617FF">
        <w:rPr>
          <w:rStyle w:val="Emphasis"/>
          <w:rFonts w:asciiTheme="majorHAnsi" w:hAnsiTheme="majorHAnsi" w:cstheme="majorHAnsi"/>
        </w:rPr>
        <w:t>more than sufficient</w:t>
      </w:r>
      <w:r w:rsidRPr="008617FF">
        <w:rPr>
          <w:rStyle w:val="StyleUnderline"/>
          <w:rFonts w:asciiTheme="majorHAnsi" w:hAnsiTheme="majorHAnsi" w:cstheme="majorHAnsi"/>
        </w:rPr>
        <w:t xml:space="preserve"> to deter any</w:t>
      </w:r>
      <w:r w:rsidRPr="008617FF">
        <w:rPr>
          <w:rFonts w:asciiTheme="majorHAnsi" w:hAnsiTheme="majorHAnsi" w:cstheme="majorHAnsi"/>
          <w:sz w:val="16"/>
        </w:rPr>
        <w:t xml:space="preserve"> other </w:t>
      </w:r>
      <w:r w:rsidRPr="008617FF">
        <w:rPr>
          <w:rStyle w:val="StyleUnderline"/>
          <w:rFonts w:asciiTheme="majorHAnsi" w:hAnsiTheme="majorHAnsi" w:cstheme="majorHAnsi"/>
        </w:rPr>
        <w:t>nation</w:t>
      </w:r>
      <w:r w:rsidRPr="008617FF">
        <w:rPr>
          <w:rFonts w:asciiTheme="majorHAnsi" w:hAnsiTheme="majorHAnsi" w:cstheme="majorHAnsi"/>
          <w:sz w:val="16"/>
        </w:rPr>
        <w:t xml:space="preserve"> from attacking the United States. As MIT's David Wright has noted, "[</w:t>
      </w:r>
      <w:r w:rsidRPr="008617FF">
        <w:rPr>
          <w:rStyle w:val="StyleUnderline"/>
          <w:rFonts w:asciiTheme="majorHAnsi" w:hAnsiTheme="majorHAnsi" w:cstheme="majorHAnsi"/>
        </w:rPr>
        <w:t xml:space="preserve">S]ubmarines are virtually </w:t>
      </w:r>
      <w:r w:rsidRPr="008617FF">
        <w:rPr>
          <w:rStyle w:val="Emphasis"/>
          <w:rFonts w:asciiTheme="majorHAnsi" w:hAnsiTheme="majorHAnsi" w:cstheme="majorHAnsi"/>
        </w:rPr>
        <w:t>undetectable</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therefore </w:t>
      </w:r>
      <w:r w:rsidRPr="008617FF">
        <w:rPr>
          <w:rStyle w:val="Emphasis"/>
          <w:rFonts w:asciiTheme="majorHAnsi" w:hAnsiTheme="majorHAnsi" w:cstheme="majorHAnsi"/>
        </w:rPr>
        <w:t>invulnerable</w:t>
      </w:r>
      <w:r w:rsidRPr="008617FF">
        <w:rPr>
          <w:rFonts w:asciiTheme="majorHAnsi" w:hAnsiTheme="majorHAnsi" w:cstheme="majorHAnsi"/>
          <w:sz w:val="16"/>
        </w:rPr>
        <w:t xml:space="preserve"> at sea, while </w:t>
      </w:r>
      <w:r w:rsidRPr="008617FF">
        <w:rPr>
          <w:rStyle w:val="StyleUnderline"/>
          <w:rFonts w:asciiTheme="majorHAnsi" w:hAnsiTheme="majorHAnsi" w:cstheme="majorHAnsi"/>
        </w:rPr>
        <w:t xml:space="preserve">ICBMs are </w:t>
      </w:r>
      <w:r w:rsidRPr="008617FF">
        <w:rPr>
          <w:rStyle w:val="Emphasis"/>
          <w:rFonts w:asciiTheme="majorHAnsi" w:hAnsiTheme="majorHAnsi" w:cstheme="majorHAnsi"/>
        </w:rPr>
        <w:t>sitting ducks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Their vulnerability has prompted the Air Force to keep them on </w:t>
      </w:r>
      <w:r w:rsidRPr="008617FF">
        <w:rPr>
          <w:rStyle w:val="Emphasis"/>
          <w:rFonts w:asciiTheme="majorHAnsi" w:hAnsiTheme="majorHAnsi" w:cstheme="majorHAnsi"/>
        </w:rPr>
        <w:t>high alert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which is </w:t>
      </w:r>
      <w:r w:rsidRPr="008617FF">
        <w:rPr>
          <w:rStyle w:val="Emphasis"/>
          <w:rFonts w:asciiTheme="majorHAnsi" w:hAnsiTheme="majorHAnsi" w:cstheme="majorHAnsi"/>
        </w:rPr>
        <w:t>dangerous</w:t>
      </w:r>
      <w:r w:rsidRPr="008617FF">
        <w:rPr>
          <w:rStyle w:val="StyleUnderline"/>
          <w:rFonts w:asciiTheme="majorHAnsi" w:hAnsiTheme="majorHAnsi" w:cstheme="majorHAnsi"/>
        </w:rPr>
        <w:t xml:space="preserve"> and could trigger a </w:t>
      </w:r>
      <w:r w:rsidRPr="008617FF">
        <w:rPr>
          <w:rStyle w:val="Emphasis"/>
          <w:rFonts w:asciiTheme="majorHAnsi" w:hAnsiTheme="majorHAnsi" w:cstheme="majorHAnsi"/>
        </w:rPr>
        <w:t>nuclear war</w:t>
      </w:r>
      <w:r w:rsidRPr="008617FF">
        <w:rPr>
          <w:rStyle w:val="StyleUnderline"/>
          <w:rFonts w:asciiTheme="majorHAnsi" w:hAnsiTheme="majorHAnsi" w:cstheme="majorHAnsi"/>
        </w:rPr>
        <w:t>."</w:t>
      </w:r>
      <w:r w:rsidRPr="008617FF">
        <w:rPr>
          <w:rFonts w:asciiTheme="majorHAnsi" w:hAnsiTheme="majorHAnsi" w:cstheme="majorHAnsi"/>
          <w:sz w:val="16"/>
        </w:rPr>
        <w:t>4</w:t>
      </w:r>
    </w:p>
    <w:p w14:paraId="44293C2B" w14:textId="77777777" w:rsidR="002859D8" w:rsidRPr="008617FF" w:rsidRDefault="002859D8" w:rsidP="002859D8">
      <w:pPr>
        <w:rPr>
          <w:rFonts w:asciiTheme="majorHAnsi" w:hAnsiTheme="majorHAnsi" w:cstheme="majorHAnsi"/>
          <w:sz w:val="16"/>
        </w:rPr>
      </w:pP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commonsense case</w:t>
      </w:r>
      <w:r w:rsidRPr="008617FF">
        <w:rPr>
          <w:rStyle w:val="StyleUnderline"/>
          <w:rFonts w:asciiTheme="majorHAnsi" w:hAnsiTheme="majorHAnsi" w:cstheme="majorHAnsi"/>
        </w:rPr>
        <w:t xml:space="preserve"> for a </w:t>
      </w:r>
      <w:r w:rsidRPr="008617FF">
        <w:rPr>
          <w:rStyle w:val="Emphasis"/>
          <w:rFonts w:asciiTheme="majorHAnsi" w:hAnsiTheme="majorHAnsi" w:cstheme="majorHAnsi"/>
        </w:rPr>
        <w:t>dyad</w:t>
      </w:r>
      <w:r w:rsidRPr="008617FF">
        <w:rPr>
          <w:rStyle w:val="StyleUnderline"/>
          <w:rFonts w:asciiTheme="majorHAnsi" w:hAnsiTheme="majorHAnsi" w:cstheme="majorHAnsi"/>
        </w:rPr>
        <w:t xml:space="preserve"> of submarine</w:t>
      </w:r>
      <w:r w:rsidRPr="008617FF">
        <w:rPr>
          <w:rFonts w:asciiTheme="majorHAnsi" w:hAnsiTheme="majorHAnsi" w:cstheme="majorHAnsi"/>
          <w:sz w:val="16"/>
        </w:rPr>
        <w:t xml:space="preserve">-launched ballistic missiles </w:t>
      </w:r>
      <w:r w:rsidRPr="008617FF">
        <w:rPr>
          <w:rStyle w:val="StyleUnderline"/>
          <w:rFonts w:asciiTheme="majorHAnsi" w:hAnsiTheme="majorHAnsi" w:cstheme="majorHAnsi"/>
        </w:rPr>
        <w:t>and</w:t>
      </w:r>
      <w:r w:rsidRPr="008617FF">
        <w:rPr>
          <w:rFonts w:asciiTheme="majorHAnsi" w:hAnsiTheme="majorHAnsi" w:cstheme="majorHAnsi"/>
          <w:sz w:val="16"/>
        </w:rPr>
        <w:t xml:space="preserve"> a reserve </w:t>
      </w:r>
      <w:r w:rsidRPr="008617FF">
        <w:rPr>
          <w:rStyle w:val="StyleUnderline"/>
          <w:rFonts w:asciiTheme="majorHAnsi" w:hAnsiTheme="majorHAnsi" w:cstheme="majorHAnsi"/>
        </w:rPr>
        <w:t>bomber</w:t>
      </w:r>
      <w:r w:rsidRPr="008617FF">
        <w:rPr>
          <w:rFonts w:asciiTheme="majorHAnsi" w:hAnsiTheme="majorHAnsi" w:cstheme="majorHAnsi"/>
          <w:sz w:val="16"/>
        </w:rPr>
        <w:t xml:space="preserve"> force </w:t>
      </w:r>
      <w:r w:rsidRPr="008617FF">
        <w:rPr>
          <w:rStyle w:val="StyleUnderline"/>
          <w:rFonts w:asciiTheme="majorHAnsi" w:hAnsiTheme="majorHAnsi" w:cstheme="majorHAnsi"/>
        </w:rPr>
        <w:t>is</w:t>
      </w:r>
      <w:r w:rsidRPr="008617FF">
        <w:rPr>
          <w:rFonts w:asciiTheme="majorHAnsi" w:hAnsiTheme="majorHAnsi" w:cstheme="majorHAnsi"/>
          <w:sz w:val="16"/>
        </w:rPr>
        <w:t xml:space="preserve"> made in detail in </w:t>
      </w:r>
      <w:r w:rsidRPr="008617FF">
        <w:rPr>
          <w:rStyle w:val="StyleUnderline"/>
          <w:rFonts w:asciiTheme="majorHAnsi" w:hAnsiTheme="majorHAnsi" w:cstheme="majorHAnsi"/>
        </w:rPr>
        <w:t>the alternative</w:t>
      </w:r>
      <w:r w:rsidRPr="008617FF">
        <w:rPr>
          <w:rFonts w:asciiTheme="majorHAnsi" w:hAnsiTheme="majorHAnsi" w:cstheme="majorHAnsi"/>
          <w:sz w:val="16"/>
        </w:rPr>
        <w:t xml:space="preserve"> nuclear posture put forward by the disarmament organization Global Zero. </w:t>
      </w:r>
      <w:r w:rsidRPr="008617FF">
        <w:rPr>
          <w:rStyle w:val="StyleUnderline"/>
          <w:rFonts w:asciiTheme="majorHAnsi" w:hAnsiTheme="majorHAnsi" w:cstheme="majorHAnsi"/>
        </w:rPr>
        <w:t>That proposal would shift the U.S. nuclear strategy from one that engages in</w:t>
      </w:r>
      <w:r w:rsidRPr="008617FF">
        <w:rPr>
          <w:rFonts w:asciiTheme="majorHAnsi" w:hAnsiTheme="majorHAnsi" w:cstheme="majorHAnsi"/>
          <w:sz w:val="16"/>
        </w:rPr>
        <w:t xml:space="preserve"> planning for elaborate and </w:t>
      </w:r>
      <w:r w:rsidRPr="008617FF">
        <w:rPr>
          <w:rStyle w:val="Emphasis"/>
          <w:rFonts w:asciiTheme="majorHAnsi" w:hAnsiTheme="majorHAnsi" w:cstheme="majorHAnsi"/>
        </w:rPr>
        <w:t>dangerous</w:t>
      </w:r>
      <w:r w:rsidRPr="008617FF">
        <w:rPr>
          <w:rStyle w:val="StyleUnderline"/>
          <w:rFonts w:asciiTheme="majorHAnsi" w:hAnsiTheme="majorHAnsi" w:cstheme="majorHAnsi"/>
        </w:rPr>
        <w:t xml:space="preserve"> nuclear war-fighting</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to one that establishes the nuclear arsenal as a </w:t>
      </w:r>
      <w:r w:rsidRPr="008617FF">
        <w:rPr>
          <w:rStyle w:val="Emphasis"/>
          <w:rFonts w:asciiTheme="majorHAnsi" w:hAnsiTheme="majorHAnsi" w:cstheme="majorHAnsi"/>
        </w:rPr>
        <w:t>second-strike force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meant to </w:t>
      </w:r>
      <w:r w:rsidRPr="008617FF">
        <w:rPr>
          <w:rStyle w:val="Emphasis"/>
          <w:rFonts w:asciiTheme="majorHAnsi" w:hAnsiTheme="majorHAnsi" w:cstheme="majorHAnsi"/>
        </w:rPr>
        <w:t>deter</w:t>
      </w:r>
      <w:r w:rsidRPr="008617FF">
        <w:rPr>
          <w:rFonts w:asciiTheme="majorHAnsi" w:hAnsiTheme="majorHAnsi" w:cstheme="majorHAnsi"/>
          <w:sz w:val="16"/>
        </w:rPr>
        <w:t xml:space="preserve"> </w:t>
      </w:r>
      <w:r w:rsidRPr="008617FF">
        <w:rPr>
          <w:rStyle w:val="StyleUnderline"/>
          <w:rFonts w:asciiTheme="majorHAnsi" w:hAnsiTheme="majorHAnsi" w:cstheme="majorHAnsi"/>
        </w:rPr>
        <w:t>nuclear attacks against the United States and its allies</w:t>
      </w:r>
      <w:r w:rsidRPr="008617FF">
        <w:rPr>
          <w:rFonts w:asciiTheme="majorHAnsi" w:hAnsiTheme="majorHAnsi" w:cstheme="majorHAnsi"/>
          <w:sz w:val="16"/>
        </w:rPr>
        <w:t>-a deterrence-only strategy.5</w:t>
      </w:r>
    </w:p>
    <w:p w14:paraId="7CF60613"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 xml:space="preserve">A recent poll found that </w:t>
      </w:r>
      <w:r w:rsidRPr="008617FF">
        <w:rPr>
          <w:rStyle w:val="Emphasis"/>
          <w:rFonts w:asciiTheme="majorHAnsi" w:hAnsiTheme="majorHAnsi" w:cstheme="majorHAnsi"/>
        </w:rPr>
        <w:t>60 percent</w:t>
      </w:r>
      <w:r w:rsidRPr="008617FF">
        <w:rPr>
          <w:rStyle w:val="StyleUnderline"/>
          <w:rFonts w:asciiTheme="majorHAnsi" w:hAnsiTheme="majorHAnsi" w:cstheme="majorHAnsi"/>
        </w:rPr>
        <w:t xml:space="preserve"> of Americans favored</w:t>
      </w:r>
      <w:r w:rsidRPr="008617FF">
        <w:rPr>
          <w:rFonts w:asciiTheme="majorHAnsi" w:hAnsiTheme="majorHAnsi" w:cstheme="majorHAnsi"/>
          <w:sz w:val="16"/>
        </w:rPr>
        <w:t xml:space="preserve"> either </w:t>
      </w:r>
      <w:r w:rsidRPr="008617FF">
        <w:rPr>
          <w:rStyle w:val="Emphasis"/>
          <w:rFonts w:asciiTheme="majorHAnsi" w:hAnsiTheme="majorHAnsi" w:cstheme="majorHAnsi"/>
        </w:rPr>
        <w:t>forgoing</w:t>
      </w:r>
      <w:r w:rsidRPr="008617FF">
        <w:rPr>
          <w:rStyle w:val="StyleUnderline"/>
          <w:rFonts w:asciiTheme="majorHAnsi" w:hAnsiTheme="majorHAnsi" w:cstheme="majorHAnsi"/>
        </w:rPr>
        <w:t xml:space="preserve"> the development of a new ICBM, eliminating ICBMs, or eliminating all nuclear weapons</w:t>
      </w:r>
      <w:r w:rsidRPr="008617FF">
        <w:rPr>
          <w:rFonts w:asciiTheme="majorHAnsi" w:hAnsiTheme="majorHAnsi" w:cstheme="majorHAnsi"/>
          <w:sz w:val="16"/>
        </w:rPr>
        <w:t>, an indication that a change in current ICBM policies would have significant public support.6 In addition, nearly two-thirds of respondents expressed a preference for delaying the new ICBM, known formally as the GroundBased Strategic Deterrent (GBSD), while continuing to extend the life of existing land-based missiles as the GBSD program undergoes a comprehensive review.</w:t>
      </w:r>
    </w:p>
    <w:p w14:paraId="0553F98C" w14:textId="77777777" w:rsidR="002859D8" w:rsidRPr="008617FF" w:rsidRDefault="002859D8" w:rsidP="002859D8">
      <w:pPr>
        <w:rPr>
          <w:rFonts w:asciiTheme="majorHAnsi" w:hAnsiTheme="majorHAnsi" w:cstheme="majorHAnsi"/>
          <w:sz w:val="16"/>
        </w:rPr>
      </w:pPr>
      <w:r w:rsidRPr="008617FF">
        <w:rPr>
          <w:rStyle w:val="StyleUnderline"/>
          <w:rFonts w:asciiTheme="majorHAnsi" w:hAnsiTheme="majorHAnsi" w:cstheme="majorHAnsi"/>
        </w:rPr>
        <w:t xml:space="preserve">Despite that, there has been </w:t>
      </w:r>
      <w:r w:rsidRPr="008617FF">
        <w:rPr>
          <w:rStyle w:val="Emphasis"/>
          <w:rFonts w:asciiTheme="majorHAnsi" w:hAnsiTheme="majorHAnsi" w:cstheme="majorHAnsi"/>
        </w:rPr>
        <w:t>little progress</w:t>
      </w:r>
      <w:r w:rsidRPr="008617FF">
        <w:rPr>
          <w:rFonts w:asciiTheme="majorHAnsi" w:hAnsiTheme="majorHAnsi" w:cstheme="majorHAnsi"/>
          <w:sz w:val="16"/>
        </w:rPr>
        <w:t xml:space="preserve"> in changing U.S. policy on the procurement or deployment of ICBMs, </w:t>
      </w:r>
      <w:r w:rsidRPr="008617FF">
        <w:rPr>
          <w:rStyle w:val="StyleUnderline"/>
          <w:rFonts w:asciiTheme="majorHAnsi" w:hAnsiTheme="majorHAnsi" w:cstheme="majorHAnsi"/>
        </w:rPr>
        <w:t>in</w:t>
      </w:r>
      <w:r w:rsidRPr="008617FF">
        <w:rPr>
          <w:rFonts w:asciiTheme="majorHAnsi" w:hAnsiTheme="majorHAnsi" w:cstheme="majorHAnsi"/>
          <w:sz w:val="16"/>
        </w:rPr>
        <w:t xml:space="preserve"> </w:t>
      </w:r>
      <w:r w:rsidRPr="008617FF">
        <w:rPr>
          <w:rStyle w:val="Emphasis"/>
          <w:rFonts w:asciiTheme="majorHAnsi" w:hAnsiTheme="majorHAnsi" w:cstheme="majorHAnsi"/>
        </w:rPr>
        <w:t>significant part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due to </w:t>
      </w:r>
      <w:r w:rsidRPr="008617FF">
        <w:rPr>
          <w:rFonts w:asciiTheme="majorHAnsi" w:hAnsiTheme="majorHAnsi" w:cstheme="majorHAnsi"/>
          <w:sz w:val="16"/>
        </w:rPr>
        <w:t xml:space="preserve">the activities of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ICBM lobby</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nuclear weapons </w:t>
      </w:r>
      <w:r w:rsidRPr="008617FF">
        <w:rPr>
          <w:rStyle w:val="Emphasis"/>
          <w:rFonts w:asciiTheme="majorHAnsi" w:hAnsiTheme="majorHAnsi" w:cstheme="majorHAnsi"/>
        </w:rPr>
        <w:t>contractors</w:t>
      </w:r>
      <w:r w:rsidRPr="008617FF">
        <w:rPr>
          <w:rStyle w:val="StyleUnderline"/>
          <w:rFonts w:asciiTheme="majorHAnsi" w:hAnsiTheme="majorHAnsi" w:cstheme="majorHAnsi"/>
        </w:rPr>
        <w:t xml:space="preserve"> and their </w:t>
      </w:r>
      <w:r w:rsidRPr="008617FF">
        <w:rPr>
          <w:rStyle w:val="Emphasis"/>
          <w:rFonts w:asciiTheme="majorHAnsi" w:hAnsiTheme="majorHAnsi" w:cstheme="majorHAnsi"/>
        </w:rPr>
        <w:t>allies in Congress.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ICBMs have been </w:t>
      </w:r>
      <w:r w:rsidRPr="008617FF">
        <w:rPr>
          <w:rStyle w:val="Emphasis"/>
          <w:rFonts w:asciiTheme="majorHAnsi" w:hAnsiTheme="majorHAnsi" w:cstheme="majorHAnsi"/>
        </w:rPr>
        <w:t>sustained</w:t>
      </w:r>
      <w:r w:rsidRPr="008617FF">
        <w:rPr>
          <w:rFonts w:asciiTheme="majorHAnsi" w:hAnsiTheme="majorHAnsi" w:cstheme="majorHAnsi"/>
          <w:sz w:val="16"/>
        </w:rPr>
        <w:t xml:space="preserve"> as much </w:t>
      </w:r>
      <w:r w:rsidRPr="008617FF">
        <w:rPr>
          <w:rStyle w:val="StyleUnderline"/>
          <w:rFonts w:asciiTheme="majorHAnsi" w:hAnsiTheme="majorHAnsi" w:cstheme="majorHAnsi"/>
        </w:rPr>
        <w:t xml:space="preserve">by </w:t>
      </w:r>
      <w:r w:rsidRPr="008617FF">
        <w:rPr>
          <w:rStyle w:val="Emphasis"/>
          <w:rFonts w:asciiTheme="majorHAnsi" w:hAnsiTheme="majorHAnsi" w:cstheme="majorHAnsi"/>
        </w:rPr>
        <w:t>parochial interests</w:t>
      </w:r>
      <w:r w:rsidRPr="008617FF">
        <w:rPr>
          <w:rFonts w:asciiTheme="majorHAnsi" w:hAnsiTheme="majorHAnsi" w:cstheme="majorHAnsi"/>
          <w:sz w:val="16"/>
        </w:rPr>
        <w:t xml:space="preserve"> as they have by strategic need. </w:t>
      </w:r>
      <w:r w:rsidRPr="008617FF">
        <w:rPr>
          <w:rStyle w:val="StyleUnderline"/>
          <w:rFonts w:asciiTheme="majorHAnsi" w:hAnsiTheme="majorHAnsi" w:cstheme="majorHAnsi"/>
        </w:rPr>
        <w:t xml:space="preserve">Support for a new ICBM is tied closely to the </w:t>
      </w:r>
      <w:r w:rsidRPr="008617FF">
        <w:rPr>
          <w:rStyle w:val="Emphasis"/>
          <w:rFonts w:asciiTheme="majorHAnsi" w:hAnsiTheme="majorHAnsi" w:cstheme="majorHAnsi"/>
        </w:rPr>
        <w:t>money to be made</w:t>
      </w:r>
      <w:r w:rsidRPr="008617FF">
        <w:rPr>
          <w:rFonts w:asciiTheme="majorHAnsi" w:hAnsiTheme="majorHAnsi" w:cstheme="majorHAnsi"/>
          <w:sz w:val="16"/>
        </w:rPr>
        <w:t xml:space="preserve"> in developing, building, deploying, and maintaining it. </w:t>
      </w:r>
      <w:r w:rsidRPr="008617FF">
        <w:rPr>
          <w:rStyle w:val="StyleUnderline"/>
          <w:rFonts w:asciiTheme="majorHAnsi" w:hAnsiTheme="majorHAnsi" w:cstheme="majorHAnsi"/>
        </w:rPr>
        <w:t xml:space="preserve">The Pentagon is slated to spend more than </w:t>
      </w:r>
      <w:r w:rsidRPr="008617FF">
        <w:rPr>
          <w:rFonts w:asciiTheme="majorHAnsi" w:hAnsiTheme="majorHAnsi" w:cstheme="majorHAnsi"/>
          <w:sz w:val="16"/>
        </w:rPr>
        <w:t xml:space="preserve">$110 billion to develop and buy the missiles and related warheads; the total price tag is projected to exceed </w:t>
      </w:r>
      <w:r w:rsidRPr="008617FF">
        <w:rPr>
          <w:rStyle w:val="Emphasis"/>
          <w:rFonts w:asciiTheme="majorHAnsi" w:hAnsiTheme="majorHAnsi" w:cstheme="majorHAnsi"/>
        </w:rPr>
        <w:t>$264 billion</w:t>
      </w:r>
      <w:r w:rsidRPr="008617FF">
        <w:rPr>
          <w:rFonts w:asciiTheme="majorHAnsi" w:hAnsiTheme="majorHAnsi" w:cstheme="majorHAnsi"/>
          <w:sz w:val="16"/>
        </w:rPr>
        <w:t xml:space="preserve"> once the costs of operating and supporting the systems are taken into account.7</w:t>
      </w:r>
    </w:p>
    <w:p w14:paraId="0199200B"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Inside the ICBM Lobby: The ICBM Coalition</w:t>
      </w:r>
    </w:p>
    <w:p w14:paraId="6A6EF19A"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 xml:space="preserve">One reason </w:t>
      </w:r>
      <w:r w:rsidRPr="008617FF">
        <w:rPr>
          <w:rStyle w:val="StyleUnderline"/>
          <w:rFonts w:asciiTheme="majorHAnsi" w:hAnsiTheme="majorHAnsi" w:cstheme="majorHAnsi"/>
        </w:rPr>
        <w:t>the ICBM force</w:t>
      </w:r>
      <w:r w:rsidRPr="008617FF">
        <w:rPr>
          <w:rFonts w:asciiTheme="majorHAnsi" w:hAnsiTheme="majorHAnsi" w:cstheme="majorHAnsi"/>
          <w:sz w:val="16"/>
        </w:rPr>
        <w:t xml:space="preserve"> and the bases that house it </w:t>
      </w:r>
      <w:r w:rsidRPr="008617FF">
        <w:rPr>
          <w:rStyle w:val="StyleUnderline"/>
          <w:rFonts w:asciiTheme="majorHAnsi" w:hAnsiTheme="majorHAnsi" w:cstheme="majorHAnsi"/>
        </w:rPr>
        <w:t>have</w:t>
      </w:r>
      <w:r w:rsidRPr="008617FF">
        <w:rPr>
          <w:rFonts w:asciiTheme="majorHAnsi" w:hAnsiTheme="majorHAnsi" w:cstheme="majorHAnsi"/>
          <w:sz w:val="16"/>
        </w:rPr>
        <w:t xml:space="preserve"> survived criticisms of their strategic utility within and outside of government has been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staunch support</w:t>
      </w:r>
      <w:r w:rsidRPr="008617FF">
        <w:rPr>
          <w:rStyle w:val="StyleUnderline"/>
          <w:rFonts w:asciiTheme="majorHAnsi" w:hAnsiTheme="majorHAnsi" w:cstheme="majorHAnsi"/>
        </w:rPr>
        <w:t xml:space="preserve"> of the </w:t>
      </w:r>
      <w:r w:rsidRPr="008617FF">
        <w:rPr>
          <w:rStyle w:val="Emphasis"/>
          <w:rFonts w:asciiTheme="majorHAnsi" w:hAnsiTheme="majorHAnsi" w:cstheme="majorHAnsi"/>
        </w:rPr>
        <w:t>ICBM Coalition</w:t>
      </w:r>
      <w:r w:rsidRPr="008617FF">
        <w:rPr>
          <w:rStyle w:val="StyleUnderline"/>
          <w:rFonts w:asciiTheme="majorHAnsi" w:hAnsiTheme="majorHAnsi" w:cstheme="majorHAnsi"/>
        </w:rPr>
        <w:t xml:space="preserve">, a group of U.S. </w:t>
      </w:r>
      <w:r w:rsidRPr="008617FF">
        <w:rPr>
          <w:rStyle w:val="Emphasis"/>
          <w:rFonts w:asciiTheme="majorHAnsi" w:hAnsiTheme="majorHAnsi" w:cstheme="majorHAnsi"/>
        </w:rPr>
        <w:t>senators</w:t>
      </w:r>
      <w:r w:rsidRPr="008617FF">
        <w:rPr>
          <w:rStyle w:val="StyleUnderline"/>
          <w:rFonts w:asciiTheme="majorHAnsi" w:hAnsiTheme="majorHAnsi" w:cstheme="majorHAnsi"/>
        </w:rPr>
        <w:t xml:space="preserve"> from </w:t>
      </w:r>
      <w:r w:rsidRPr="008617FF">
        <w:rPr>
          <w:rStyle w:val="Emphasis"/>
          <w:rFonts w:asciiTheme="majorHAnsi" w:hAnsiTheme="majorHAnsi" w:cstheme="majorHAnsi"/>
        </w:rPr>
        <w:t>states</w:t>
      </w:r>
      <w:r w:rsidRPr="008617FF">
        <w:rPr>
          <w:rStyle w:val="StyleUnderline"/>
          <w:rFonts w:asciiTheme="majorHAnsi" w:hAnsiTheme="majorHAnsi" w:cstheme="majorHAnsi"/>
        </w:rPr>
        <w:t xml:space="preserve"> where ICBMs are deployed and maintained.</w:t>
      </w:r>
      <w:r w:rsidRPr="008617FF">
        <w:rPr>
          <w:rFonts w:asciiTheme="majorHAnsi" w:hAnsiTheme="majorHAnsi" w:cstheme="majorHAnsi"/>
          <w:sz w:val="16"/>
        </w:rPr>
        <w:t xml:space="preserve"> The composition of the coalition has shifted over the last decade as members leave </w:t>
      </w:r>
      <w:r w:rsidRPr="008617FF">
        <w:rPr>
          <w:rFonts w:asciiTheme="majorHAnsi" w:hAnsiTheme="majorHAnsi" w:cstheme="majorHAnsi"/>
          <w:sz w:val="16"/>
        </w:rPr>
        <w:lastRenderedPageBreak/>
        <w:t xml:space="preserve">Congress and are replaced, but </w:t>
      </w:r>
      <w:r w:rsidRPr="008617FF">
        <w:rPr>
          <w:rStyle w:val="StyleUnderline"/>
          <w:rFonts w:asciiTheme="majorHAnsi" w:hAnsiTheme="majorHAnsi" w:cstheme="majorHAnsi"/>
        </w:rPr>
        <w:t>it has always been</w:t>
      </w:r>
      <w:r w:rsidRPr="008617FF">
        <w:rPr>
          <w:rFonts w:asciiTheme="majorHAnsi" w:hAnsiTheme="majorHAnsi" w:cstheme="majorHAnsi"/>
          <w:sz w:val="16"/>
        </w:rPr>
        <w:t xml:space="preserve"> a </w:t>
      </w:r>
      <w:r w:rsidRPr="008617FF">
        <w:rPr>
          <w:rStyle w:val="Emphasis"/>
          <w:rFonts w:asciiTheme="majorHAnsi" w:hAnsiTheme="majorHAnsi" w:cstheme="majorHAnsi"/>
        </w:rPr>
        <w:t>bipartisan</w:t>
      </w:r>
      <w:r w:rsidRPr="008617FF">
        <w:rPr>
          <w:rFonts w:asciiTheme="majorHAnsi" w:hAnsiTheme="majorHAnsi" w:cstheme="majorHAnsi"/>
          <w:sz w:val="16"/>
        </w:rPr>
        <w:t xml:space="preserve"> group, </w:t>
      </w:r>
      <w:r w:rsidRPr="008617FF">
        <w:rPr>
          <w:rStyle w:val="StyleUnderline"/>
          <w:rFonts w:asciiTheme="majorHAnsi" w:hAnsiTheme="majorHAnsi" w:cstheme="majorHAnsi"/>
        </w:rPr>
        <w:t>including senators from Montana, North Dakota, and Wyoming</w:t>
      </w:r>
      <w:r w:rsidRPr="008617FF">
        <w:rPr>
          <w:rFonts w:asciiTheme="majorHAnsi" w:hAnsiTheme="majorHAnsi" w:cstheme="majorHAnsi"/>
          <w:sz w:val="16"/>
        </w:rPr>
        <w:t xml:space="preserve">, where the nation's three ICBM bases are located, </w:t>
      </w:r>
      <w:r w:rsidRPr="008617FF">
        <w:rPr>
          <w:rStyle w:val="StyleUnderline"/>
          <w:rFonts w:asciiTheme="majorHAnsi" w:hAnsiTheme="majorHAnsi" w:cstheme="majorHAnsi"/>
        </w:rPr>
        <w:t>and</w:t>
      </w:r>
      <w:r w:rsidRPr="008617FF">
        <w:rPr>
          <w:rFonts w:asciiTheme="majorHAnsi" w:hAnsiTheme="majorHAnsi" w:cstheme="majorHAnsi"/>
          <w:sz w:val="16"/>
        </w:rPr>
        <w:t xml:space="preserve"> from </w:t>
      </w:r>
      <w:r w:rsidRPr="008617FF">
        <w:rPr>
          <w:rStyle w:val="StyleUnderline"/>
          <w:rFonts w:asciiTheme="majorHAnsi" w:hAnsiTheme="majorHAnsi" w:cstheme="majorHAnsi"/>
        </w:rPr>
        <w:t>Utah</w:t>
      </w:r>
      <w:r w:rsidRPr="008617FF">
        <w:rPr>
          <w:rFonts w:asciiTheme="majorHAnsi" w:hAnsiTheme="majorHAnsi" w:cstheme="majorHAnsi"/>
          <w:sz w:val="16"/>
        </w:rPr>
        <w:t>, where the missiles are maintained and developed.</w:t>
      </w:r>
    </w:p>
    <w:p w14:paraId="3D379636"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 xml:space="preserve">On key issues, </w:t>
      </w:r>
      <w:r w:rsidRPr="008617FF">
        <w:rPr>
          <w:rStyle w:val="StyleUnderline"/>
          <w:rFonts w:asciiTheme="majorHAnsi" w:hAnsiTheme="majorHAnsi" w:cstheme="majorHAnsi"/>
        </w:rPr>
        <w:t xml:space="preserve">the coalition has </w:t>
      </w:r>
      <w:r w:rsidRPr="008617FF">
        <w:rPr>
          <w:rStyle w:val="Emphasis"/>
          <w:rFonts w:asciiTheme="majorHAnsi" w:hAnsiTheme="majorHAnsi" w:cstheme="majorHAnsi"/>
        </w:rPr>
        <w:t>drawn support</w:t>
      </w:r>
      <w:r w:rsidRPr="008617FF">
        <w:rPr>
          <w:rStyle w:val="StyleUnderline"/>
          <w:rFonts w:asciiTheme="majorHAnsi" w:hAnsiTheme="majorHAnsi" w:cstheme="majorHAnsi"/>
        </w:rPr>
        <w:t xml:space="preserve"> from </w:t>
      </w:r>
      <w:r w:rsidRPr="008617FF">
        <w:rPr>
          <w:rStyle w:val="Emphasis"/>
          <w:rFonts w:asciiTheme="majorHAnsi" w:hAnsiTheme="majorHAnsi" w:cstheme="majorHAnsi"/>
        </w:rPr>
        <w:t>other advocates</w:t>
      </w:r>
      <w:r w:rsidRPr="008617FF">
        <w:rPr>
          <w:rStyle w:val="StyleUnderline"/>
          <w:rFonts w:asciiTheme="majorHAnsi" w:hAnsiTheme="majorHAnsi" w:cstheme="majorHAnsi"/>
        </w:rPr>
        <w:t xml:space="preserve"> of the nuclear triad</w:t>
      </w:r>
      <w:r w:rsidRPr="008617FF">
        <w:rPr>
          <w:rFonts w:asciiTheme="majorHAnsi" w:hAnsiTheme="majorHAnsi" w:cstheme="majorHAnsi"/>
          <w:sz w:val="16"/>
        </w:rPr>
        <w:t>, including senators from Louisiana, the home of Barksdale Air Force Base, which hosts the Air Force Global Strike Command and three squadrons of B-52H bombers. The coalition has been largely successful in fending off changes in the number of ICBMs, the number of bases where they are deployed, and any initiatives that might make it easier to reduce the ICBM force in the future or delay or cancel the new ICBM, the GBSD system.</w:t>
      </w:r>
    </w:p>
    <w:p w14:paraId="188A5ED3"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Senators from states with an economic stake in the ICBM mission have included Republican senators John Hoeven (N.D.), Kevin Cramer (N.D.), Steve Daines (Mont.), Mitt Romney (Utah), Mike Lee (Utah), and John Barasso (Wyo.) and Democratic Senator Jon Tester (Mont.). Senator Cynthia Lummis (R-Wyo.), who replaced Senator Mike Enzi (R-Wyo.) at the end of 2020, has been a vocal proponent of ICBMs and the ICBM mission and introduced several pro-ICBM amendments while a member of the House of Representatives.</w:t>
      </w:r>
    </w:p>
    <w:p w14:paraId="0F6489E4"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Tester will have an especially influential role as the new chairman of the Senate Appropriations defense subcommittee. In an interview conducted shortly after he took charge of the defense panel, Tester called ICBMs "an incredible deterrent" and urged moving forward with the GBSD system. He noted, however, that he had "never served on any of the committees that give classified briefings on the threat. So we'll be getting briefings moving forward about the threat and the deterrent levels of those ICBMs."8</w:t>
      </w:r>
    </w:p>
    <w:p w14:paraId="1F0A9D03"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Over the past decade, the ICBM Coalition has succeeded in limiting the reduction of deployed ICBMs under the New Strategic Arms Reduction Treaty to 50, leaving a force of 400; keeping the 50 unused silos in "warm status," ready to receive missiles again should there be a shift in U.S. nuclear policy requiring deployment of additional ICBMs; preventing the Pentagon from doing a study of the environmental and economic impacts of further reductions in the ICBM force; and helping to support the Pentagon's plans for development of the next-generation ICBM. In doing so, the coalition has taken dozens of actions, including writing letters to five defense secretaries and a succession of chairs of the Senate Armed Services Committee and arranging meetings with key Pentagon and military officials, to make the case for continuing the ICBM mission. The coalition has also advocated for amendments restricting the Pentagon's ability to reduce or take modest steps that could eventually lead to a reduction of the ICBM force.</w:t>
      </w:r>
    </w:p>
    <w:p w14:paraId="753643DE" w14:textId="77777777" w:rsidR="002859D8" w:rsidRPr="008617FF" w:rsidRDefault="002859D8" w:rsidP="002859D8">
      <w:pPr>
        <w:rPr>
          <w:rFonts w:asciiTheme="majorHAnsi" w:hAnsiTheme="majorHAnsi" w:cstheme="majorHAnsi"/>
          <w:sz w:val="16"/>
        </w:rPr>
      </w:pPr>
      <w:r w:rsidRPr="008617FF">
        <w:rPr>
          <w:rStyle w:val="StyleUnderline"/>
          <w:rFonts w:asciiTheme="majorHAnsi" w:hAnsiTheme="majorHAnsi" w:cstheme="majorHAnsi"/>
        </w:rPr>
        <w:t>Members of the Senate ICBM Coalition</w:t>
      </w:r>
      <w:r w:rsidRPr="008617FF">
        <w:rPr>
          <w:rFonts w:asciiTheme="majorHAnsi" w:hAnsiTheme="majorHAnsi" w:cstheme="majorHAnsi"/>
          <w:sz w:val="16"/>
        </w:rPr>
        <w:t xml:space="preserve"> have </w:t>
      </w:r>
      <w:r w:rsidRPr="008617FF">
        <w:rPr>
          <w:rStyle w:val="StyleUnderline"/>
          <w:rFonts w:asciiTheme="majorHAnsi" w:hAnsiTheme="majorHAnsi" w:cstheme="majorHAnsi"/>
        </w:rPr>
        <w:t>benefited from generous</w:t>
      </w:r>
      <w:r w:rsidRPr="008617FF">
        <w:rPr>
          <w:rFonts w:asciiTheme="majorHAnsi" w:hAnsiTheme="majorHAnsi" w:cstheme="majorHAnsi"/>
          <w:sz w:val="16"/>
        </w:rPr>
        <w:t xml:space="preserve"> </w:t>
      </w:r>
      <w:r w:rsidRPr="008617FF">
        <w:rPr>
          <w:rStyle w:val="Emphasis"/>
          <w:rFonts w:asciiTheme="majorHAnsi" w:hAnsiTheme="majorHAnsi" w:cstheme="majorHAnsi"/>
        </w:rPr>
        <w:t>campaign contributions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from Northrop </w:t>
      </w:r>
      <w:r w:rsidRPr="008617FF">
        <w:rPr>
          <w:rStyle w:val="Emphasis"/>
          <w:rFonts w:asciiTheme="majorHAnsi" w:hAnsiTheme="majorHAnsi" w:cstheme="majorHAnsi"/>
        </w:rPr>
        <w:t>Grumman</w:t>
      </w:r>
      <w:r w:rsidRPr="008617FF">
        <w:rPr>
          <w:rStyle w:val="StyleUnderline"/>
          <w:rFonts w:asciiTheme="majorHAnsi" w:hAnsiTheme="majorHAnsi" w:cstheme="majorHAnsi"/>
        </w:rPr>
        <w:t xml:space="preserve"> and its </w:t>
      </w:r>
      <w:r w:rsidRPr="008617FF">
        <w:rPr>
          <w:rStyle w:val="Emphasis"/>
          <w:rFonts w:asciiTheme="majorHAnsi" w:hAnsiTheme="majorHAnsi" w:cstheme="majorHAnsi"/>
        </w:rPr>
        <w:t>major subcontractors</w:t>
      </w:r>
      <w:r w:rsidRPr="008617FF">
        <w:rPr>
          <w:rFonts w:asciiTheme="majorHAnsi" w:hAnsiTheme="majorHAnsi" w:cstheme="majorHAnsi"/>
          <w:sz w:val="16"/>
        </w:rPr>
        <w:t xml:space="preserve"> on the ICBM program (table 1).</w:t>
      </w:r>
    </w:p>
    <w:p w14:paraId="3DD69C4D"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The ICBM Lobby: ICBM Contractors</w:t>
      </w:r>
    </w:p>
    <w:p w14:paraId="6D370B2A" w14:textId="77777777" w:rsidR="002859D8" w:rsidRPr="008617FF" w:rsidRDefault="002859D8" w:rsidP="002859D8">
      <w:pPr>
        <w:rPr>
          <w:rFonts w:asciiTheme="majorHAnsi" w:hAnsiTheme="majorHAnsi" w:cstheme="majorHAnsi"/>
          <w:sz w:val="16"/>
        </w:rPr>
      </w:pPr>
      <w:r w:rsidRPr="008617FF">
        <w:rPr>
          <w:rStyle w:val="StyleUnderline"/>
          <w:rFonts w:asciiTheme="majorHAnsi" w:hAnsiTheme="majorHAnsi" w:cstheme="majorHAnsi"/>
        </w:rPr>
        <w:t xml:space="preserve">Northrop Grumman emerged as the </w:t>
      </w:r>
      <w:r w:rsidRPr="008617FF">
        <w:rPr>
          <w:rStyle w:val="Emphasis"/>
          <w:rFonts w:asciiTheme="majorHAnsi" w:hAnsiTheme="majorHAnsi" w:cstheme="majorHAnsi"/>
        </w:rPr>
        <w:t>sole contractor</w:t>
      </w:r>
      <w:r w:rsidRPr="008617FF">
        <w:rPr>
          <w:rFonts w:asciiTheme="majorHAnsi" w:hAnsiTheme="majorHAnsi" w:cstheme="majorHAnsi"/>
          <w:sz w:val="16"/>
        </w:rPr>
        <w:t xml:space="preserve"> bidding for the new ICBM and won a $13.3 billion contract for the development phase of the system in September 2020. </w:t>
      </w:r>
      <w:r w:rsidRPr="008617FF">
        <w:rPr>
          <w:rStyle w:val="StyleUnderline"/>
          <w:rFonts w:asciiTheme="majorHAnsi" w:hAnsiTheme="majorHAnsi" w:cstheme="majorHAnsi"/>
        </w:rPr>
        <w:t xml:space="preserve">The company flexed its </w:t>
      </w:r>
      <w:r w:rsidRPr="008617FF">
        <w:rPr>
          <w:rStyle w:val="Emphasis"/>
          <w:rFonts w:asciiTheme="majorHAnsi" w:hAnsiTheme="majorHAnsi" w:cstheme="majorHAnsi"/>
        </w:rPr>
        <w:t>lobbying muscles</w:t>
      </w:r>
      <w:r w:rsidRPr="008617FF">
        <w:rPr>
          <w:rFonts w:asciiTheme="majorHAnsi" w:hAnsiTheme="majorHAnsi" w:cstheme="majorHAnsi"/>
          <w:sz w:val="16"/>
        </w:rPr>
        <w:t xml:space="preserve"> in 2019 </w:t>
      </w:r>
      <w:r w:rsidRPr="008617FF">
        <w:rPr>
          <w:rStyle w:val="StyleUnderline"/>
          <w:rFonts w:asciiTheme="majorHAnsi" w:hAnsiTheme="majorHAnsi" w:cstheme="majorHAnsi"/>
        </w:rPr>
        <w:t xml:space="preserve">when it helped </w:t>
      </w:r>
      <w:r w:rsidRPr="008617FF">
        <w:rPr>
          <w:rStyle w:val="Emphasis"/>
          <w:rFonts w:asciiTheme="majorHAnsi" w:hAnsiTheme="majorHAnsi" w:cstheme="majorHAnsi"/>
        </w:rPr>
        <w:t>kill an amendment</w:t>
      </w:r>
      <w:r w:rsidRPr="008617FF">
        <w:rPr>
          <w:rStyle w:val="StyleUnderline"/>
          <w:rFonts w:asciiTheme="majorHAnsi" w:hAnsiTheme="majorHAnsi" w:cstheme="majorHAnsi"/>
        </w:rPr>
        <w:t xml:space="preserve"> that would have required</w:t>
      </w:r>
      <w:r w:rsidRPr="008617FF">
        <w:rPr>
          <w:rFonts w:asciiTheme="majorHAnsi" w:hAnsiTheme="majorHAnsi" w:cstheme="majorHAnsi"/>
          <w:sz w:val="16"/>
        </w:rPr>
        <w:t xml:space="preserve"> the Pentagon </w:t>
      </w:r>
      <w:r w:rsidRPr="008617FF">
        <w:rPr>
          <w:rStyle w:val="StyleUnderline"/>
          <w:rFonts w:asciiTheme="majorHAnsi" w:hAnsiTheme="majorHAnsi" w:cstheme="majorHAnsi"/>
        </w:rPr>
        <w:t>to explore alternatives to the GBSD</w:t>
      </w:r>
      <w:r w:rsidRPr="008617FF">
        <w:rPr>
          <w:rFonts w:asciiTheme="majorHAnsi" w:hAnsiTheme="majorHAnsi" w:cstheme="majorHAnsi"/>
          <w:sz w:val="16"/>
        </w:rPr>
        <w:t xml:space="preserve"> system. In July 2020, it lobbied vigorously to block an initiative by Rep. Ro Khanna (D-Calif.) that would have cut $1 billion from the budget for the new ICBM. The company will only have more lobbying clout going forward because it has named a dozen major subcontractors to work on the project while claiming that the next phase of work will generate 10,000 jobs nationwide.9 Northrop Grumman has provided no documentation for its jobs estimate.</w:t>
      </w:r>
    </w:p>
    <w:p w14:paraId="73B43840" w14:textId="77777777" w:rsidR="002859D8" w:rsidRPr="008617FF" w:rsidRDefault="002859D8" w:rsidP="002859D8">
      <w:pPr>
        <w:rPr>
          <w:rFonts w:asciiTheme="majorHAnsi" w:hAnsiTheme="majorHAnsi" w:cstheme="majorHAnsi"/>
          <w:sz w:val="16"/>
        </w:rPr>
      </w:pPr>
      <w:r w:rsidRPr="008617FF">
        <w:rPr>
          <w:rStyle w:val="StyleUnderline"/>
          <w:rFonts w:asciiTheme="majorHAnsi" w:hAnsiTheme="majorHAnsi" w:cstheme="majorHAnsi"/>
        </w:rPr>
        <w:t xml:space="preserve">The Northrop Grumman team has </w:t>
      </w:r>
      <w:r w:rsidRPr="008617FF">
        <w:rPr>
          <w:rStyle w:val="Emphasis"/>
          <w:rFonts w:asciiTheme="majorHAnsi" w:hAnsiTheme="majorHAnsi" w:cstheme="majorHAnsi"/>
        </w:rPr>
        <w:t>powerful tools</w:t>
      </w:r>
      <w:r w:rsidRPr="008617FF">
        <w:rPr>
          <w:rFonts w:asciiTheme="majorHAnsi" w:hAnsiTheme="majorHAnsi" w:cstheme="majorHAnsi"/>
          <w:sz w:val="16"/>
        </w:rPr>
        <w:t xml:space="preserve"> at its disposal for fending off any changes in the ICBM program. </w:t>
      </w:r>
      <w:r w:rsidRPr="008617FF">
        <w:rPr>
          <w:rStyle w:val="StyleUnderline"/>
          <w:rFonts w:asciiTheme="majorHAnsi" w:hAnsiTheme="majorHAnsi" w:cstheme="majorHAnsi"/>
        </w:rPr>
        <w:t xml:space="preserve">The company and its major subcontractors have given </w:t>
      </w:r>
      <w:r w:rsidRPr="008617FF">
        <w:rPr>
          <w:rStyle w:val="Emphasis"/>
          <w:rFonts w:asciiTheme="majorHAnsi" w:hAnsiTheme="majorHAnsi" w:cstheme="majorHAnsi"/>
        </w:rPr>
        <w:t>$1.2 million</w:t>
      </w:r>
      <w:r w:rsidRPr="008617FF">
        <w:rPr>
          <w:rFonts w:asciiTheme="majorHAnsi" w:hAnsiTheme="majorHAnsi" w:cstheme="majorHAnsi"/>
          <w:sz w:val="16"/>
        </w:rPr>
        <w:t xml:space="preserve"> </w:t>
      </w:r>
      <w:r w:rsidRPr="008617FF">
        <w:rPr>
          <w:rStyle w:val="StyleUnderline"/>
          <w:rFonts w:asciiTheme="majorHAnsi" w:hAnsiTheme="majorHAnsi" w:cstheme="majorHAnsi"/>
        </w:rPr>
        <w:t>to</w:t>
      </w:r>
      <w:r w:rsidRPr="008617FF">
        <w:rPr>
          <w:rFonts w:asciiTheme="majorHAnsi" w:hAnsiTheme="majorHAnsi" w:cstheme="majorHAnsi"/>
          <w:sz w:val="16"/>
        </w:rPr>
        <w:t xml:space="preserve"> the current members of </w:t>
      </w:r>
      <w:r w:rsidRPr="008617FF">
        <w:rPr>
          <w:rStyle w:val="StyleUnderline"/>
          <w:rFonts w:asciiTheme="majorHAnsi" w:hAnsiTheme="majorHAnsi" w:cstheme="majorHAnsi"/>
        </w:rPr>
        <w:t>the Senate ICBM Coalition</w:t>
      </w:r>
      <w:r w:rsidRPr="008617FF">
        <w:rPr>
          <w:rFonts w:asciiTheme="majorHAnsi" w:hAnsiTheme="majorHAnsi" w:cstheme="majorHAnsi"/>
          <w:sz w:val="16"/>
        </w:rPr>
        <w:t xml:space="preserve"> since 2012 </w:t>
      </w:r>
      <w:r w:rsidRPr="008617FF">
        <w:rPr>
          <w:rStyle w:val="StyleUnderline"/>
          <w:rFonts w:asciiTheme="majorHAnsi" w:hAnsiTheme="majorHAnsi" w:cstheme="majorHAnsi"/>
        </w:rPr>
        <w:t xml:space="preserve">and more than </w:t>
      </w:r>
      <w:r w:rsidRPr="008617FF">
        <w:rPr>
          <w:rStyle w:val="Emphasis"/>
          <w:rFonts w:asciiTheme="majorHAnsi" w:hAnsiTheme="majorHAnsi" w:cstheme="majorHAnsi"/>
        </w:rPr>
        <w:t>$15 million</w:t>
      </w:r>
      <w:r w:rsidRPr="008617FF">
        <w:rPr>
          <w:rFonts w:asciiTheme="majorHAnsi" w:hAnsiTheme="majorHAnsi" w:cstheme="majorHAnsi"/>
          <w:sz w:val="16"/>
        </w:rPr>
        <w:t xml:space="preserve"> over the same time period </w:t>
      </w:r>
      <w:r w:rsidRPr="008617FF">
        <w:rPr>
          <w:rStyle w:val="StyleUnderline"/>
          <w:rFonts w:asciiTheme="majorHAnsi" w:hAnsiTheme="majorHAnsi" w:cstheme="majorHAnsi"/>
        </w:rPr>
        <w:t>to</w:t>
      </w:r>
      <w:r w:rsidRPr="008617FF">
        <w:rPr>
          <w:rFonts w:asciiTheme="majorHAnsi" w:hAnsiTheme="majorHAnsi" w:cstheme="majorHAnsi"/>
          <w:sz w:val="16"/>
        </w:rPr>
        <w:t xml:space="preserve"> the 64 </w:t>
      </w:r>
      <w:r w:rsidRPr="008617FF">
        <w:rPr>
          <w:rStyle w:val="StyleUnderline"/>
          <w:rFonts w:asciiTheme="majorHAnsi" w:hAnsiTheme="majorHAnsi" w:cstheme="majorHAnsi"/>
        </w:rPr>
        <w:t xml:space="preserve">members of the </w:t>
      </w:r>
      <w:r w:rsidRPr="008617FF">
        <w:rPr>
          <w:rStyle w:val="Emphasis"/>
          <w:rFonts w:asciiTheme="majorHAnsi" w:hAnsiTheme="majorHAnsi" w:cstheme="majorHAnsi"/>
        </w:rPr>
        <w:t>key committees</w:t>
      </w:r>
      <w:r w:rsidRPr="008617FF">
        <w:rPr>
          <w:rFonts w:asciiTheme="majorHAnsi" w:hAnsiTheme="majorHAnsi" w:cstheme="majorHAnsi"/>
          <w:sz w:val="16"/>
        </w:rPr>
        <w:t xml:space="preserve"> that play a central role in determining how much is spent on ICBMs: the Senate and House Armed Services strategic forces subcommittees and the Senate and House Appropriations defense subcommittees.</w:t>
      </w:r>
    </w:p>
    <w:p w14:paraId="63DEE1F7"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 xml:space="preserve">Perhaps </w:t>
      </w:r>
      <w:r w:rsidRPr="008617FF">
        <w:rPr>
          <w:rStyle w:val="StyleUnderline"/>
          <w:rFonts w:asciiTheme="majorHAnsi" w:hAnsiTheme="majorHAnsi" w:cstheme="majorHAnsi"/>
        </w:rPr>
        <w:t xml:space="preserve">even more important than campaign contributions are the extensive </w:t>
      </w:r>
      <w:r w:rsidRPr="008617FF">
        <w:rPr>
          <w:rStyle w:val="Emphasis"/>
          <w:rFonts w:asciiTheme="majorHAnsi" w:hAnsiTheme="majorHAnsi" w:cstheme="majorHAnsi"/>
        </w:rPr>
        <w:t>lobbying operations</w:t>
      </w:r>
      <w:r w:rsidRPr="008617FF">
        <w:rPr>
          <w:rFonts w:asciiTheme="majorHAnsi" w:hAnsiTheme="majorHAnsi" w:cstheme="majorHAnsi"/>
          <w:sz w:val="16"/>
        </w:rPr>
        <w:t xml:space="preserve"> of ICBM contractors. </w:t>
      </w:r>
      <w:r w:rsidRPr="008617FF">
        <w:rPr>
          <w:rStyle w:val="StyleUnderline"/>
          <w:rFonts w:asciiTheme="majorHAnsi" w:hAnsiTheme="majorHAnsi" w:cstheme="majorHAnsi"/>
        </w:rPr>
        <w:t>The top 11 contractors</w:t>
      </w:r>
      <w:r w:rsidRPr="008617FF">
        <w:rPr>
          <w:rFonts w:asciiTheme="majorHAnsi" w:hAnsiTheme="majorHAnsi" w:cstheme="majorHAnsi"/>
          <w:sz w:val="16"/>
        </w:rPr>
        <w:t xml:space="preserve"> working on the new ICBM </w:t>
      </w:r>
      <w:r w:rsidRPr="008617FF">
        <w:rPr>
          <w:rStyle w:val="StyleUnderline"/>
          <w:rFonts w:asciiTheme="majorHAnsi" w:hAnsiTheme="majorHAnsi" w:cstheme="majorHAnsi"/>
        </w:rPr>
        <w:t xml:space="preserve">spent more than </w:t>
      </w:r>
      <w:r w:rsidRPr="008617FF">
        <w:rPr>
          <w:rStyle w:val="Emphasis"/>
          <w:rFonts w:asciiTheme="majorHAnsi" w:hAnsiTheme="majorHAnsi" w:cstheme="majorHAnsi"/>
        </w:rPr>
        <w:t>$119 million on lobbying</w:t>
      </w:r>
      <w:r w:rsidRPr="008617FF">
        <w:rPr>
          <w:rFonts w:asciiTheme="majorHAnsi" w:hAnsiTheme="majorHAnsi" w:cstheme="majorHAnsi"/>
          <w:sz w:val="16"/>
        </w:rPr>
        <w:t xml:space="preserve"> in 2019 and 2020 and employed 380 lobbyists (table 2).10 Although obviously not all of these lobbyists were employed to work on the ICBM issue, the substantial lobbying resources of the ICBM contractors give them preferred access to key members of Congress and help build relationships that can be leveraged for a variety of purposes.</w:t>
      </w:r>
    </w:p>
    <w:p w14:paraId="788F9E2A"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 xml:space="preserve">Many of the lobbyists who work on behalf of ICBM contractors have passed through the "revolving door" from work in top governmental posts to work in the arms industry. For example, Northrop Grumman, the prime contractor for the next-generation ICBM, employed 51 lobbyists, in house and for hire, in 2020, 41 of whom came from positions in government. Prominent examples of revolving-door hires in that group have included Howard P. "Buck" McKeon, former California Republican chairman of the House Armed Services Committee; G. Stewart Hall, the former legislative director for Senator Richard Shelby (R-Ala.), who is the ranking member on the Appropriations Committee; and Bud Cramer, a former Democratic representative from Alabama who served on the appropriations defense subcommittee and was a strong advocate for </w:t>
      </w:r>
      <w:r w:rsidRPr="008617FF">
        <w:rPr>
          <w:rFonts w:asciiTheme="majorHAnsi" w:hAnsiTheme="majorHAnsi" w:cstheme="majorHAnsi"/>
          <w:sz w:val="16"/>
        </w:rPr>
        <w:lastRenderedPageBreak/>
        <w:t>defense-related activities. Others are Jonathan Etherton, who once was a Senate Armed Services Committee professional staff member, and Shay Michael Hancock, a former staffer for Senator Patty Murray (D-Wash.), who serves on the Budget Committee. Hancock also worked for House Armed Services Committee Chairman Adam Smith (D-Wash.).</w:t>
      </w:r>
    </w:p>
    <w:p w14:paraId="38B39E81"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Another major lobbyist for Northrop Grumman is former Senator Jon Kyl (R-Ariz.), who led the charge against ratification of the Comprehensive Test Ban Treaty, opposed New START, and is a staunch supporter of the Pentagon's nuclear modernization program. In 2017 and 2018 alone, Kyl earned $1.9 million working for Northrop Grumman and other clients.</w:t>
      </w:r>
    </w:p>
    <w:p w14:paraId="5DD48E68"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ICBMs and the Jobs Argument</w:t>
      </w:r>
    </w:p>
    <w:p w14:paraId="3E6819ED"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The greatest leverage that ICBM contractors can bring to bear in support of their projects comes from their claims about the jobs generated in key states and congressional districts by the development and production of the GBSD system. Northrop Grumman has claimed that there will be 10,000 new jobs associated with the development phase of the project. This is a tiny fraction of a national work force that is approaching 160 million people, but the jobs impact is still politically important in key states and localities. A map on the Northrop Grumman website identifies more than 125 facilities run by ICBM suppliers in 32 states, averaging 80 jobs per facility. Obviously, some sites will have more than others, but this figure is indicative of the fact that most of the places represented in the 125 facilities will have a minimal number of GBSD-related jobs. As history has proven, proponents' claims of the numbers of jobs and production locations for projects like the GBSD system are often exaggerated. Despite requests by the author, Northrop Grumman did not provide documentation for its estimates.</w:t>
      </w:r>
    </w:p>
    <w:p w14:paraId="3AB77363"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The strongest parochial interest in the ICBM mission comes from the states where ICBM bases are located. A closure or scaling back of activities at any of the three ICBM bases, which now employ a combined 13,000 personnel, would have a substantial impact on the state and local economies. Even so, the communities at these sites in Cheyenne, Wyoming; Great Falls, Montana; and Minot, North Dakota, would be well advised to diversify their economies as much as possible and do advance planning to provide alternatives in case their local facility is downsized or closed. Despite the strong lobby in favor of keeping and modernizing the ICBM force, strategic and budgetary pressures could still lead to a reduction or elimination of the force in the years to come.</w:t>
      </w:r>
    </w:p>
    <w:p w14:paraId="2AD27216"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There is a significant record of communities recovering from base closures over time, often creating more civilian employment than the base itself provided, but each case is unique. Successful conversion by no means is guaranteed, but the Pentagon's Office of Economic Adjustment, which was established to help communities cope with the impact of base closures or reductions in defense manufacturing activities, in 2020 completed an unpublished report on 35 successful base conversions in 19 states. It concluded that after the military facilities closed, more than 157,000 new civilian jobs were created, more than double the number lost at the time of the base closure.</w:t>
      </w:r>
    </w:p>
    <w:p w14:paraId="666F76A7"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Successful cases had some common themes. Specific authorities were established to plan for the transition of the base in question in consultation with government, business, and community representatives. Officials thought creatively, envisioning diverse uses for the land freed up by the base closure, including everything from commuter airports and industrial/research parks to residential areas, parks, and university campuses. Most importantly, leaders commenced planning before a base was closed. Transitions can take years given the need for environmental cleanup, transfer of land, and identification of governmental or private investment funds. Yet, the effort is worth it given the prospect of new economic activity and employment at the sites of closed military facilities.</w:t>
      </w:r>
    </w:p>
    <w:p w14:paraId="5D27DB81"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The Office of Economic Adjustment has recently been renamed the Office of Local Defense Community Cooperation. Although it retains the mission of helping communities adjust to base closures, its website does not emphasize that clearly or strongly, merely stating that it aims "to assist states and communities hosting installations dealing with a changing Department of Defense presence." The Biden administration should make a point of ensuring that the office maintains its traditional mission of helping states and localities adjust to base closures and give it adequate funds to do the job.</w:t>
      </w:r>
    </w:p>
    <w:p w14:paraId="5D1CC0D9"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There are better uses of scarce funds than spending tens of billions of dollars on a new ICBM. Whether it involves ICBM bases or ICBM contracting, virtually any other public investment would create more jobs than spending on the GBSD program. For the same amount of money, clean energy and infrastructure create 40 percent more jobs, while health care creates 100 percent more.11 If even part of the savings from canceling the GBSD program and eliminating existing ICBMs was directed toward alternative economic activities, it could provide a significant cushion as the affected communities transition to replace the jobs tied to those facilities.</w:t>
      </w:r>
    </w:p>
    <w:p w14:paraId="331F2EA2"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Different Policy Options, Different Economic Impacts</w:t>
      </w:r>
    </w:p>
    <w:p w14:paraId="4E4CC29C"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Different options for the future of the ICBM force would have dramatically different economic impacts. The United States could greatly diminish the risk of accidental war if it adopted a policy of no first use of nuclear weapons or took ICBMs off of high alert. By themselves, such decisions would not necessarily involve any changes in the deployment of ICBMs and therefore would have no negative economic impacts on the communities where they are located.</w:t>
      </w:r>
    </w:p>
    <w:p w14:paraId="71D2B8A1"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 xml:space="preserve">A second policy option would be to abandon the plan to build a new ballistic missile and rely instead on refurbished versions of existing ICBMs, a substantially cheaper option. A Congressional Budget Office study estimates that the development of a new ICBM could be pushed back by at least two decades by refurbishing current systems.12 A review of studies by the Air Force, the RAND Corp., and the Center for Strategic and International Studies suggests that the life of current ICBMs could be extended even further.13 Forgoing the new ICBM would impact the contractor side of the ledger-the 10,000 jobs that Northrop Grumman claims would be involved in the development phase of the GBSD system- but would not reduce current employment levels at ICBM bases or their communities. Furthermore, because there would be some jobs </w:t>
      </w:r>
      <w:r w:rsidRPr="008617FF">
        <w:rPr>
          <w:rFonts w:asciiTheme="majorHAnsi" w:hAnsiTheme="majorHAnsi" w:cstheme="majorHAnsi"/>
          <w:sz w:val="16"/>
        </w:rPr>
        <w:lastRenderedPageBreak/>
        <w:t>associated with refurbishing existing ICBMs, the net loss of employment from canceling the GBSD program could be considerably less than 10,000 jobs.</w:t>
      </w:r>
    </w:p>
    <w:p w14:paraId="3C01F026"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The greatest economic impact would come from eliminating ICBMs altogether, because it could mean closing existing ICBM bases and eliminating potential jobs in the development of the new system. These economic effects would be manageable at the national level, but would require transition assistance for the impacted areas of Montana, North Dakota, and Wyoming.</w:t>
      </w:r>
    </w:p>
    <w:p w14:paraId="3166BECB" w14:textId="77777777" w:rsidR="002859D8" w:rsidRPr="008617FF" w:rsidRDefault="002859D8" w:rsidP="002859D8">
      <w:pPr>
        <w:rPr>
          <w:rFonts w:asciiTheme="majorHAnsi" w:hAnsiTheme="majorHAnsi" w:cstheme="majorHAnsi"/>
          <w:sz w:val="16"/>
        </w:rPr>
      </w:pPr>
      <w:r w:rsidRPr="008617FF">
        <w:rPr>
          <w:rFonts w:asciiTheme="majorHAnsi" w:hAnsiTheme="majorHAnsi" w:cstheme="majorHAnsi"/>
          <w:sz w:val="16"/>
        </w:rPr>
        <w:t>The Debate Continues</w:t>
      </w:r>
    </w:p>
    <w:p w14:paraId="4DB2352E" w14:textId="77777777" w:rsidR="002859D8" w:rsidRPr="008617FF" w:rsidRDefault="002859D8" w:rsidP="002859D8">
      <w:pPr>
        <w:rPr>
          <w:rFonts w:asciiTheme="majorHAnsi" w:hAnsiTheme="majorHAnsi" w:cstheme="majorHAnsi"/>
        </w:rPr>
      </w:pPr>
      <w:r w:rsidRPr="008617FF">
        <w:rPr>
          <w:rStyle w:val="StyleUnderline"/>
          <w:rFonts w:asciiTheme="majorHAnsi" w:hAnsiTheme="majorHAnsi" w:cstheme="majorHAnsi"/>
        </w:rPr>
        <w:t xml:space="preserve">The decision on whether to build a new ICBM should be based on </w:t>
      </w:r>
      <w:r w:rsidRPr="008617FF">
        <w:rPr>
          <w:rStyle w:val="Emphasis"/>
          <w:rFonts w:asciiTheme="majorHAnsi" w:hAnsiTheme="majorHAnsi" w:cstheme="majorHAnsi"/>
        </w:rPr>
        <w:t>strategic</w:t>
      </w:r>
      <w:r w:rsidRPr="008617FF">
        <w:rPr>
          <w:rStyle w:val="StyleUnderline"/>
          <w:rFonts w:asciiTheme="majorHAnsi" w:hAnsiTheme="majorHAnsi" w:cstheme="majorHAnsi"/>
        </w:rPr>
        <w:t xml:space="preserve"> and budgetary </w:t>
      </w:r>
      <w:r w:rsidRPr="008617FF">
        <w:rPr>
          <w:rStyle w:val="Emphasis"/>
          <w:rFonts w:asciiTheme="majorHAnsi" w:hAnsiTheme="majorHAnsi" w:cstheme="majorHAnsi"/>
        </w:rPr>
        <w:t>concerns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not </w:t>
      </w:r>
      <w:r w:rsidRPr="008617FF">
        <w:rPr>
          <w:rStyle w:val="Emphasis"/>
          <w:rFonts w:asciiTheme="majorHAnsi" w:hAnsiTheme="majorHAnsi" w:cstheme="majorHAnsi"/>
        </w:rPr>
        <w:t>pork barrel politics</w:t>
      </w:r>
      <w:r w:rsidRPr="008617FF">
        <w:rPr>
          <w:rFonts w:asciiTheme="majorHAnsi" w:hAnsiTheme="majorHAnsi" w:cstheme="majorHAnsi"/>
          <w:sz w:val="16"/>
        </w:rPr>
        <w:t xml:space="preserve">. At a time when pandemics, climate change, and racial and economic injustice pose major threats to the safety and security of the United States, it would be wise to shift resources away from unnecessary military programs to address these challenges. The </w:t>
      </w:r>
      <w:r w:rsidRPr="008617FF">
        <w:rPr>
          <w:rStyle w:val="StyleUnderline"/>
          <w:rFonts w:asciiTheme="majorHAnsi" w:hAnsiTheme="majorHAnsi" w:cstheme="majorHAnsi"/>
        </w:rPr>
        <w:t>Biden</w:t>
      </w:r>
      <w:r w:rsidRPr="008617FF">
        <w:rPr>
          <w:rFonts w:asciiTheme="majorHAnsi" w:hAnsiTheme="majorHAnsi" w:cstheme="majorHAnsi"/>
          <w:sz w:val="16"/>
        </w:rPr>
        <w:t xml:space="preserve"> administration and Congress </w:t>
      </w:r>
      <w:r w:rsidRPr="008617FF">
        <w:rPr>
          <w:rStyle w:val="StyleUnderline"/>
          <w:rFonts w:asciiTheme="majorHAnsi" w:hAnsiTheme="majorHAnsi" w:cstheme="majorHAnsi"/>
        </w:rPr>
        <w:t xml:space="preserve">should carefully </w:t>
      </w:r>
      <w:r w:rsidRPr="008617FF">
        <w:rPr>
          <w:rStyle w:val="Emphasis"/>
          <w:rFonts w:asciiTheme="majorHAnsi" w:hAnsiTheme="majorHAnsi" w:cstheme="majorHAnsi"/>
        </w:rPr>
        <w:t>scrutinize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the new ICBM program and consider </w:t>
      </w:r>
      <w:r w:rsidRPr="008617FF">
        <w:rPr>
          <w:rStyle w:val="Emphasis"/>
          <w:rFonts w:asciiTheme="majorHAnsi" w:hAnsiTheme="majorHAnsi" w:cstheme="majorHAnsi"/>
        </w:rPr>
        <w:t>canceling it outright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as a first step toward </w:t>
      </w:r>
      <w:r w:rsidRPr="008617FF">
        <w:rPr>
          <w:rStyle w:val="Emphasis"/>
          <w:rFonts w:asciiTheme="majorHAnsi" w:hAnsiTheme="majorHAnsi" w:cstheme="majorHAnsi"/>
        </w:rPr>
        <w:t>eliminating the land</w:t>
      </w:r>
      <w:r w:rsidRPr="008617FF">
        <w:rPr>
          <w:rStyle w:val="StyleUnderline"/>
          <w:rFonts w:asciiTheme="majorHAnsi" w:hAnsiTheme="majorHAnsi" w:cstheme="majorHAnsi"/>
        </w:rPr>
        <w:t>-based leg</w:t>
      </w:r>
      <w:r w:rsidRPr="008617FF">
        <w:rPr>
          <w:rFonts w:asciiTheme="majorHAnsi" w:hAnsiTheme="majorHAnsi" w:cstheme="majorHAnsi"/>
          <w:sz w:val="16"/>
        </w:rPr>
        <w:t xml:space="preserve"> of the nuclear triad altogether. The </w:t>
      </w:r>
      <w:r w:rsidRPr="008617FF">
        <w:rPr>
          <w:rStyle w:val="StyleUnderline"/>
          <w:rFonts w:asciiTheme="majorHAnsi" w:hAnsiTheme="majorHAnsi" w:cstheme="majorHAnsi"/>
        </w:rPr>
        <w:t xml:space="preserve">decision on whether to build a new ICBM should be based on the merits, </w:t>
      </w:r>
      <w:r w:rsidRPr="008617FF">
        <w:rPr>
          <w:rStyle w:val="Emphasis"/>
          <w:rFonts w:asciiTheme="majorHAnsi" w:hAnsiTheme="majorHAnsi" w:cstheme="majorHAnsi"/>
        </w:rPr>
        <w:t>not contractor lobbying</w:t>
      </w:r>
      <w:r w:rsidRPr="008617FF">
        <w:rPr>
          <w:rFonts w:asciiTheme="majorHAnsi" w:hAnsiTheme="majorHAnsi" w:cstheme="majorHAnsi"/>
          <w:sz w:val="16"/>
        </w:rPr>
        <w:t xml:space="preserve"> and the self-interest of elected officials.</w:t>
      </w:r>
    </w:p>
    <w:p w14:paraId="6DC77C21" w14:textId="06EF3C39" w:rsidR="001F6E88" w:rsidRPr="008617FF" w:rsidRDefault="001F6E88" w:rsidP="00D74B13">
      <w:pPr>
        <w:pStyle w:val="Heading3"/>
        <w:rPr>
          <w:rFonts w:asciiTheme="majorHAnsi" w:hAnsiTheme="majorHAnsi" w:cstheme="majorHAnsi"/>
        </w:rPr>
      </w:pPr>
      <w:r w:rsidRPr="008617FF">
        <w:rPr>
          <w:rFonts w:asciiTheme="majorHAnsi" w:hAnsiTheme="majorHAnsi" w:cstheme="majorHAnsi"/>
        </w:rPr>
        <w:lastRenderedPageBreak/>
        <w:t xml:space="preserve">2AC – NL – </w:t>
      </w:r>
      <w:r w:rsidR="00CC4C07" w:rsidRPr="008617FF">
        <w:rPr>
          <w:rFonts w:asciiTheme="majorHAnsi" w:hAnsiTheme="majorHAnsi" w:cstheme="majorHAnsi"/>
        </w:rPr>
        <w:t xml:space="preserve">The </w:t>
      </w:r>
      <w:r w:rsidRPr="008617FF">
        <w:rPr>
          <w:rFonts w:asciiTheme="majorHAnsi" w:hAnsiTheme="majorHAnsi" w:cstheme="majorHAnsi"/>
        </w:rPr>
        <w:t xml:space="preserve">British are </w:t>
      </w:r>
      <w:r w:rsidR="00CC4C07" w:rsidRPr="008617FF">
        <w:rPr>
          <w:rFonts w:asciiTheme="majorHAnsi" w:hAnsiTheme="majorHAnsi" w:cstheme="majorHAnsi"/>
        </w:rPr>
        <w:t>C</w:t>
      </w:r>
      <w:r w:rsidRPr="008617FF">
        <w:rPr>
          <w:rFonts w:asciiTheme="majorHAnsi" w:hAnsiTheme="majorHAnsi" w:cstheme="majorHAnsi"/>
        </w:rPr>
        <w:t>oming</w:t>
      </w:r>
    </w:p>
    <w:p w14:paraId="05F1918B" w14:textId="67EB2DE5" w:rsidR="001F6E88" w:rsidRPr="008617FF" w:rsidRDefault="001F6E88" w:rsidP="001F6E88">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u w:val="single"/>
        </w:rPr>
        <w:t>British</w:t>
      </w:r>
      <w:r w:rsidRPr="008617FF">
        <w:rPr>
          <w:rStyle w:val="Style13ptBold"/>
          <w:rFonts w:asciiTheme="majorHAnsi" w:hAnsiTheme="majorHAnsi" w:cstheme="majorHAnsi"/>
          <w:b/>
          <w:bCs w:val="0"/>
        </w:rPr>
        <w:t xml:space="preserve"> and </w:t>
      </w:r>
      <w:r w:rsidRPr="008617FF">
        <w:rPr>
          <w:rStyle w:val="Style13ptBold"/>
          <w:rFonts w:asciiTheme="majorHAnsi" w:hAnsiTheme="majorHAnsi" w:cstheme="majorHAnsi"/>
          <w:b/>
          <w:bCs w:val="0"/>
          <w:u w:val="single"/>
        </w:rPr>
        <w:t>French</w:t>
      </w:r>
      <w:r w:rsidRPr="008617FF">
        <w:rPr>
          <w:rStyle w:val="Style13ptBold"/>
          <w:rFonts w:asciiTheme="majorHAnsi" w:hAnsiTheme="majorHAnsi" w:cstheme="majorHAnsi"/>
          <w:b/>
          <w:bCs w:val="0"/>
        </w:rPr>
        <w:t xml:space="preserve"> capabilities alone deter a first strike</w:t>
      </w:r>
    </w:p>
    <w:p w14:paraId="1F694815" w14:textId="77777777" w:rsidR="001F6E88" w:rsidRPr="008617FF" w:rsidRDefault="001F6E88" w:rsidP="001F6E88">
      <w:pPr>
        <w:rPr>
          <w:rStyle w:val="Style13ptBold"/>
          <w:rFonts w:asciiTheme="majorHAnsi" w:hAnsiTheme="majorHAnsi" w:cstheme="majorHAnsi"/>
        </w:rPr>
      </w:pPr>
      <w:r w:rsidRPr="008617FF">
        <w:rPr>
          <w:rStyle w:val="Style13ptBold"/>
          <w:rFonts w:asciiTheme="majorHAnsi" w:hAnsiTheme="majorHAnsi" w:cstheme="majorHAnsi"/>
        </w:rPr>
        <w:t xml:space="preserve">Tertrais 18 </w:t>
      </w:r>
      <w:r w:rsidRPr="008617FF">
        <w:rPr>
          <w:rFonts w:asciiTheme="majorHAnsi" w:hAnsiTheme="majorHAnsi" w:cstheme="majorHAnsi"/>
        </w:rPr>
        <w:t xml:space="preserve">(Bruno, Deputy Director of Finnish Institute of International Affairs. November 2018 “THE EUROPEAN DIMENSION OF NUCLEAR DETERRENCE”  </w:t>
      </w:r>
      <w:hyperlink r:id="rId151" w:history="1">
        <w:r w:rsidRPr="008617FF">
          <w:rPr>
            <w:rStyle w:val="Hyperlink"/>
            <w:rFonts w:asciiTheme="majorHAnsi" w:hAnsiTheme="majorHAnsi" w:cstheme="majorHAnsi"/>
          </w:rPr>
          <w:t>https://www.fiia.fi/wp-content/uploads/2018/11/wp106_tertrais_european_nuclear_deterrence.pdf</w:t>
        </w:r>
      </w:hyperlink>
      <w:r w:rsidRPr="008617FF">
        <w:rPr>
          <w:rFonts w:asciiTheme="majorHAnsi" w:hAnsiTheme="majorHAnsi" w:cstheme="majorHAnsi"/>
        </w:rPr>
        <w:t xml:space="preserve"> JO)</w:t>
      </w:r>
    </w:p>
    <w:p w14:paraId="24FF0527" w14:textId="77777777" w:rsidR="001F6E88" w:rsidRPr="008617FF" w:rsidRDefault="001F6E88" w:rsidP="001F6E88">
      <w:pPr>
        <w:rPr>
          <w:rFonts w:asciiTheme="majorHAnsi" w:hAnsiTheme="majorHAnsi" w:cstheme="majorHAnsi"/>
          <w:sz w:val="16"/>
        </w:rPr>
      </w:pPr>
      <w:r w:rsidRPr="008617FF">
        <w:rPr>
          <w:rFonts w:asciiTheme="majorHAnsi" w:hAnsiTheme="majorHAnsi" w:cstheme="majorHAnsi"/>
          <w:sz w:val="16"/>
        </w:rPr>
        <w:t xml:space="preserve">Among the nine nuclear-capable states, </w:t>
      </w:r>
      <w:r w:rsidRPr="008617FF">
        <w:rPr>
          <w:rStyle w:val="StyleUnderline"/>
          <w:rFonts w:asciiTheme="majorHAnsi" w:hAnsiTheme="majorHAnsi" w:cstheme="majorHAnsi"/>
        </w:rPr>
        <w:t>France and the United Kingdom are those that share the most simi-larities. Not only are they permanent members of the United Nations Security Council (UNSC) and founding members of the North Atlantic Treaty Organization (NATO) – like the United States – but they are also both medium-sized military powers with significant military projection capabilities</w:t>
      </w:r>
      <w:r w:rsidRPr="008617FF">
        <w:rPr>
          <w:rFonts w:asciiTheme="majorHAnsi" w:hAnsiTheme="majorHAnsi" w:cstheme="majorHAnsi"/>
          <w:sz w:val="16"/>
        </w:rPr>
        <w:t>, and roughly of similar size in terms of territory, population, economy, and immediate neighbours. It should come as no surprise, then, that their nuclear policies have a lot in common.</w:t>
      </w:r>
    </w:p>
    <w:p w14:paraId="6675737F" w14:textId="77777777" w:rsidR="001F6E88" w:rsidRPr="008617FF" w:rsidRDefault="001F6E88" w:rsidP="001F6E88">
      <w:pPr>
        <w:rPr>
          <w:rFonts w:asciiTheme="majorHAnsi" w:hAnsiTheme="majorHAnsi" w:cstheme="majorHAnsi"/>
          <w:sz w:val="16"/>
        </w:rPr>
      </w:pPr>
      <w:r w:rsidRPr="008617FF">
        <w:rPr>
          <w:rFonts w:asciiTheme="majorHAnsi" w:hAnsiTheme="majorHAnsi" w:cstheme="majorHAnsi"/>
          <w:sz w:val="16"/>
        </w:rPr>
        <w:t xml:space="preserve">For Paris and London, nuclear weapons are a sym-bol of status, although not of “prestige”. But their main rationale remains that of security or, as many British and French officials put it, of “life insurance” and also of freedom of action in the face of a potential major threat or blackmail by a nuclear power. Their </w:t>
      </w:r>
      <w:r w:rsidRPr="008617FF">
        <w:rPr>
          <w:rStyle w:val="StyleUnderline"/>
          <w:rFonts w:asciiTheme="majorHAnsi" w:hAnsiTheme="majorHAnsi" w:cstheme="majorHAnsi"/>
        </w:rPr>
        <w:t>threat perceptions are nearly identical: Russia is by far the most significant state adversary that might be willing and able to threaten their vital interests;</w:t>
      </w:r>
      <w:r w:rsidRPr="008617FF">
        <w:rPr>
          <w:rFonts w:asciiTheme="majorHAnsi" w:hAnsiTheme="majorHAnsi" w:cstheme="majorHAnsi"/>
          <w:sz w:val="16"/>
        </w:rPr>
        <w:t xml:space="preserve"> </w:t>
      </w:r>
      <w:r w:rsidRPr="008617FF">
        <w:rPr>
          <w:rStyle w:val="StyleUnderline"/>
          <w:rFonts w:asciiTheme="majorHAnsi" w:hAnsiTheme="majorHAnsi" w:cstheme="majorHAnsi"/>
        </w:rPr>
        <w:t>China and North Korea do not pose any immediate threat, but are seen as possibly relevant to nuclear deterrence in certain scenarios</w:t>
      </w:r>
      <w:r w:rsidRPr="008617FF">
        <w:rPr>
          <w:rFonts w:asciiTheme="majorHAnsi" w:hAnsiTheme="majorHAnsi" w:cstheme="majorHAnsi"/>
          <w:sz w:val="16"/>
        </w:rPr>
        <w:t xml:space="preserve">; and Iran remains a preoccupation. </w:t>
      </w:r>
    </w:p>
    <w:p w14:paraId="42DCB02B" w14:textId="77777777" w:rsidR="001F6E88" w:rsidRPr="008617FF" w:rsidRDefault="001F6E88" w:rsidP="001F6E88">
      <w:pPr>
        <w:rPr>
          <w:rFonts w:asciiTheme="majorHAnsi" w:hAnsiTheme="majorHAnsi" w:cstheme="majorHAnsi"/>
          <w:sz w:val="16"/>
        </w:rPr>
      </w:pPr>
      <w:r w:rsidRPr="008617FF">
        <w:rPr>
          <w:rStyle w:val="StyleUnderline"/>
          <w:rFonts w:asciiTheme="majorHAnsi" w:hAnsiTheme="majorHAnsi" w:cstheme="majorHAnsi"/>
        </w:rPr>
        <w:t>British and French doctrines are based on similar principles</w:t>
      </w:r>
      <w:r w:rsidRPr="008617FF">
        <w:rPr>
          <w:rFonts w:asciiTheme="majorHAnsi" w:hAnsiTheme="majorHAnsi" w:cstheme="majorHAnsi"/>
          <w:sz w:val="16"/>
        </w:rPr>
        <w:t xml:space="preserve">, which once again is no surprise given the factors listed above – although it must be noted that they probably also influence each other. </w:t>
      </w:r>
      <w:r w:rsidRPr="008617FF">
        <w:rPr>
          <w:rStyle w:val="StyleUnderline"/>
          <w:rFonts w:asciiTheme="majorHAnsi" w:hAnsiTheme="majorHAnsi" w:cstheme="majorHAnsi"/>
        </w:rPr>
        <w:t>Nuclear use would only be considered in “extreme circumstances of self-defence” if “vital interests” were at stake.</w:t>
      </w:r>
      <w:r w:rsidRPr="008617FF">
        <w:rPr>
          <w:rFonts w:asciiTheme="majorHAnsi" w:hAnsiTheme="majorHAnsi" w:cstheme="majorHAnsi"/>
          <w:sz w:val="16"/>
        </w:rPr>
        <w:t xml:space="preserve"> </w:t>
      </w:r>
      <w:r w:rsidRPr="008617FF">
        <w:rPr>
          <w:rStyle w:val="StyleUnderline"/>
          <w:rFonts w:asciiTheme="majorHAnsi" w:hAnsiTheme="majorHAnsi" w:cstheme="majorHAnsi"/>
        </w:rPr>
        <w:t>To be able to inflict “unacceptable damage” in any circum-stances, even after an enemy first strike, both consider that their country needs at least one strategic ballistic missile submarine (SSBN) on patrol at all time</w:t>
      </w:r>
      <w:r w:rsidRPr="008617FF">
        <w:rPr>
          <w:rFonts w:asciiTheme="majorHAnsi" w:hAnsiTheme="majorHAnsi" w:cstheme="majorHAnsi"/>
          <w:sz w:val="16"/>
        </w:rPr>
        <w:t>s (which requires, in turn, a total of four SSBN in each of their respective fleets in order to guarantee such an availa-bility). In addition, London and Paris deem it necessary to maintain an ability to plan for a more limited strike if need be, so as not to be self-deterred by an all-or-nothing concept of deterrence.</w:t>
      </w:r>
    </w:p>
    <w:p w14:paraId="3C6EE91B" w14:textId="0CC380AC" w:rsidR="001F6E88" w:rsidRPr="008617FF" w:rsidRDefault="001F6E88" w:rsidP="001F6E88">
      <w:pPr>
        <w:rPr>
          <w:rFonts w:asciiTheme="majorHAnsi" w:hAnsiTheme="majorHAnsi" w:cstheme="majorHAnsi"/>
          <w:sz w:val="16"/>
        </w:rPr>
      </w:pPr>
      <w:r w:rsidRPr="008617FF">
        <w:rPr>
          <w:rFonts w:asciiTheme="majorHAnsi" w:hAnsiTheme="majorHAnsi" w:cstheme="majorHAnsi"/>
          <w:sz w:val="16"/>
        </w:rPr>
        <w:t xml:space="preserve">Russia’s new assertiveness, especially since the 2014 annexation of Crimea, gave a boost to UK and French plans to modernize their nuclear forces, in-cluding four new (third-generation) SSBNs for each country, planned to enter service in the late 2020s or early 2030s. Likewise, both countries envision a new generation of warheads for the 2030s. Still, both </w:t>
      </w:r>
      <w:r w:rsidRPr="008617FF">
        <w:rPr>
          <w:rStyle w:val="StyleUnderline"/>
          <w:rFonts w:asciiTheme="majorHAnsi" w:hAnsiTheme="majorHAnsi" w:cstheme="majorHAnsi"/>
        </w:rPr>
        <w:t>France and the UK claim a concept of “minimum deterrence” (“sufficiency” in France). In the 1974 “Ottawa Declaration”, the Atlantic Al-liance as a whole recognized the contribution of the British and French nuclear forces to the security of NATO.</w:t>
      </w:r>
      <w:r w:rsidRPr="008617FF">
        <w:rPr>
          <w:rFonts w:asciiTheme="majorHAnsi" w:hAnsiTheme="majorHAnsi" w:cstheme="majorHAnsi"/>
          <w:sz w:val="16"/>
        </w:rPr>
        <w:t xml:space="preserve"> In particular, </w:t>
      </w:r>
      <w:r w:rsidRPr="008617FF">
        <w:rPr>
          <w:rStyle w:val="Emphasis"/>
          <w:rFonts w:asciiTheme="majorHAnsi" w:hAnsiTheme="majorHAnsi" w:cstheme="majorHAnsi"/>
        </w:rPr>
        <w:t>their mere existence is seen as complicating a potential adversary’s calculations.</w:t>
      </w:r>
      <w:r w:rsidRPr="008617FF">
        <w:rPr>
          <w:rFonts w:asciiTheme="majorHAnsi" w:hAnsiTheme="majorHAnsi" w:cstheme="majorHAnsi"/>
          <w:sz w:val="16"/>
        </w:rPr>
        <w:t xml:space="preserve"> This has been the Alliance’s view since then. </w:t>
      </w:r>
      <w:r w:rsidRPr="008617FF">
        <w:rPr>
          <w:rStyle w:val="StyleUnderline"/>
          <w:rFonts w:asciiTheme="majorHAnsi" w:hAnsiTheme="majorHAnsi" w:cstheme="majorHAnsi"/>
        </w:rPr>
        <w:t>London and Paris both cooperate with the United States on various technical dimensions of their nuclear deterrents, and each of them has a regular, in-depth nuclear policy dialogue with Washington.</w:t>
      </w:r>
      <w:r w:rsidRPr="008617FF">
        <w:rPr>
          <w:rFonts w:asciiTheme="majorHAnsi" w:hAnsiTheme="majorHAnsi" w:cstheme="majorHAnsi"/>
          <w:sz w:val="16"/>
        </w:rPr>
        <w:t xml:space="preserve"> Neither has significantly invested in strategic (territorial) missile defence.</w:t>
      </w:r>
    </w:p>
    <w:p w14:paraId="6EDE2CC6" w14:textId="21FC7955" w:rsidR="00D74B13" w:rsidRPr="008617FF" w:rsidRDefault="00D74B13" w:rsidP="00D74B13">
      <w:pPr>
        <w:pStyle w:val="Heading3"/>
        <w:rPr>
          <w:rFonts w:asciiTheme="majorHAnsi" w:hAnsiTheme="majorHAnsi" w:cstheme="majorHAnsi"/>
        </w:rPr>
      </w:pPr>
      <w:r w:rsidRPr="008617FF">
        <w:rPr>
          <w:rFonts w:asciiTheme="majorHAnsi" w:hAnsiTheme="majorHAnsi" w:cstheme="majorHAnsi"/>
        </w:rPr>
        <w:lastRenderedPageBreak/>
        <w:t xml:space="preserve">2AC – NL – </w:t>
      </w:r>
      <w:r w:rsidR="00353718" w:rsidRPr="008617FF">
        <w:rPr>
          <w:rFonts w:asciiTheme="majorHAnsi" w:hAnsiTheme="majorHAnsi" w:cstheme="majorHAnsi"/>
        </w:rPr>
        <w:t xml:space="preserve">AT </w:t>
      </w:r>
      <w:r w:rsidRPr="008617FF">
        <w:rPr>
          <w:rFonts w:asciiTheme="majorHAnsi" w:hAnsiTheme="majorHAnsi" w:cstheme="majorHAnsi"/>
        </w:rPr>
        <w:t>Targets are too concentrated</w:t>
      </w:r>
    </w:p>
    <w:p w14:paraId="0333AA06" w14:textId="4477C04D" w:rsidR="0059191E" w:rsidRPr="008617FF" w:rsidRDefault="0059191E" w:rsidP="0059191E">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 xml:space="preserve">Subs and bombers are </w:t>
      </w:r>
      <w:r w:rsidRPr="008617FF">
        <w:rPr>
          <w:rStyle w:val="Style13ptBold"/>
          <w:rFonts w:asciiTheme="majorHAnsi" w:hAnsiTheme="majorHAnsi" w:cstheme="majorHAnsi"/>
          <w:b/>
          <w:bCs w:val="0"/>
          <w:u w:val="single"/>
        </w:rPr>
        <w:t>unassailable</w:t>
      </w:r>
      <w:r w:rsidR="001D576D" w:rsidRPr="008617FF">
        <w:rPr>
          <w:rStyle w:val="Style13ptBold"/>
          <w:rFonts w:asciiTheme="majorHAnsi" w:hAnsiTheme="majorHAnsi" w:cstheme="majorHAnsi"/>
          <w:b/>
          <w:bCs w:val="0"/>
        </w:rPr>
        <w:t xml:space="preserve"> - risk of survival means sufficient deterrence</w:t>
      </w:r>
      <w:r w:rsidRPr="008617FF">
        <w:rPr>
          <w:rStyle w:val="Style13ptBold"/>
          <w:rFonts w:asciiTheme="majorHAnsi" w:hAnsiTheme="majorHAnsi" w:cstheme="majorHAnsi"/>
          <w:b/>
          <w:bCs w:val="0"/>
        </w:rPr>
        <w:t xml:space="preserve"> </w:t>
      </w:r>
    </w:p>
    <w:p w14:paraId="700E6CE3" w14:textId="77777777" w:rsidR="0059191E" w:rsidRPr="008617FF" w:rsidRDefault="0059191E" w:rsidP="0059191E">
      <w:pPr>
        <w:rPr>
          <w:rStyle w:val="Style13ptBold"/>
          <w:rFonts w:asciiTheme="majorHAnsi" w:hAnsiTheme="majorHAnsi" w:cstheme="majorHAnsi"/>
        </w:rPr>
      </w:pPr>
      <w:r w:rsidRPr="008617FF">
        <w:rPr>
          <w:rStyle w:val="Style13ptBold"/>
          <w:rFonts w:asciiTheme="majorHAnsi" w:hAnsiTheme="majorHAnsi" w:cstheme="majorHAnsi"/>
        </w:rPr>
        <w:t xml:space="preserve">Korda 21 </w:t>
      </w:r>
      <w:r w:rsidRPr="008617FF">
        <w:rPr>
          <w:rFonts w:asciiTheme="majorHAnsi" w:hAnsiTheme="majorHAnsi" w:cstheme="majorHAnsi"/>
        </w:rPr>
        <w:t xml:space="preserve">(Matt, Research Associate for the Nuclear Information Project at the Federation of  American Scientists, where he co-authors the Nuclear Notebook with Hans Kristensen. Previously, he worked for the Arms Control, Disarmament, and WMD Non-Proliferation Centre at NATO HQ in Brussels. March 2021 “Siloed Thinking: A Closer Look at the Ground Based Strategic Deterrent” Federation of American Scientists </w:t>
      </w:r>
      <w:hyperlink r:id="rId152" w:history="1">
        <w:r w:rsidRPr="008617FF">
          <w:rPr>
            <w:rStyle w:val="Hyperlink"/>
            <w:rFonts w:asciiTheme="majorHAnsi" w:hAnsiTheme="majorHAnsi" w:cstheme="majorHAnsi"/>
          </w:rPr>
          <w:t>https://fas.org/man/eprint/siloed-thinking.pdf</w:t>
        </w:r>
      </w:hyperlink>
      <w:r w:rsidRPr="008617FF">
        <w:rPr>
          <w:rFonts w:asciiTheme="majorHAnsi" w:hAnsiTheme="majorHAnsi" w:cstheme="majorHAnsi"/>
        </w:rPr>
        <w:t xml:space="preserve"> JO)</w:t>
      </w:r>
    </w:p>
    <w:p w14:paraId="74742FF5" w14:textId="77777777" w:rsidR="0059191E" w:rsidRPr="008617FF" w:rsidRDefault="0059191E" w:rsidP="0059191E">
      <w:pPr>
        <w:rPr>
          <w:rStyle w:val="StyleUnderline"/>
          <w:rFonts w:asciiTheme="majorHAnsi" w:hAnsiTheme="majorHAnsi" w:cstheme="majorHAnsi"/>
        </w:rPr>
      </w:pPr>
      <w:r w:rsidRPr="008617FF">
        <w:rPr>
          <w:rFonts w:asciiTheme="majorHAnsi" w:hAnsiTheme="majorHAnsi" w:cstheme="majorHAnsi"/>
          <w:sz w:val="16"/>
        </w:rPr>
        <w:t xml:space="preserve">Both the 2010 and 2018 </w:t>
      </w:r>
      <w:r w:rsidRPr="008617FF">
        <w:rPr>
          <w:rStyle w:val="StyleUnderline"/>
          <w:rFonts w:asciiTheme="majorHAnsi" w:hAnsiTheme="majorHAnsi" w:cstheme="majorHAnsi"/>
        </w:rPr>
        <w:t>Nuclear Posture Reviews suggested that an ICBM force is needed “as a hedge against any future vulnerability of  US SSBNs,”</w:t>
      </w:r>
      <w:r w:rsidRPr="008617FF">
        <w:rPr>
          <w:rFonts w:asciiTheme="majorHAnsi" w:hAnsiTheme="majorHAnsi" w:cstheme="majorHAnsi"/>
          <w:sz w:val="16"/>
        </w:rPr>
        <w:t xml:space="preserve"> and that “[r]etaining sufficient force structure in each leg [offers] the ability to hedge effectively by shifting weight from one Triad leg to another if  necessary due to unexpected technological problems or operational vulnerabilities.” As the argument goes, if  technological innovation suddenly renders US SSBNs 68vulnerable to a first-strike, or if  unanticipated technical defects temporarily ground part or all of  the SSBN fleet, then the ICBM force is the only thing preventing an adversary from disabling the United States’ entire retaliatory capability. </w:t>
      </w:r>
      <w:r w:rsidRPr="008617FF">
        <w:rPr>
          <w:rStyle w:val="StyleUnderline"/>
          <w:rFonts w:asciiTheme="majorHAnsi" w:hAnsiTheme="majorHAnsi" w:cstheme="majorHAnsi"/>
        </w:rPr>
        <w:t>Given the unlikelihood of  a modern-day “bolt-from-the-blue” first strike, the grounding of  the SSBN force in peacetime would be an unlikely precursor to nuclear war</w:t>
      </w:r>
      <w:r w:rsidRPr="008617FF">
        <w:rPr>
          <w:rFonts w:asciiTheme="majorHAnsi" w:hAnsiTheme="majorHAnsi" w:cstheme="majorHAnsi"/>
          <w:sz w:val="16"/>
        </w:rPr>
        <w:t xml:space="preserve">. However, as Bruce Blair, Jessica Sleight, and Emma Clare Foley suggested in Global Zero’s 2018 “Alternative U.S. Nuclear Posture Review,” the </w:t>
      </w:r>
      <w:r w:rsidRPr="008617FF">
        <w:rPr>
          <w:rStyle w:val="StyleUnderline"/>
          <w:rFonts w:asciiTheme="majorHAnsi" w:hAnsiTheme="majorHAnsi" w:cstheme="majorHAnsi"/>
        </w:rPr>
        <w:t>maintenance of  strategic bombers could provide a useful hedge against these unanticipated technical challenges:</w:t>
      </w:r>
      <w:r w:rsidRPr="008617FF">
        <w:rPr>
          <w:rFonts w:asciiTheme="majorHAnsi" w:hAnsiTheme="majorHAnsi" w:cstheme="majorHAnsi"/>
          <w:sz w:val="16"/>
        </w:rPr>
        <w:t xml:space="preserve">  [A] </w:t>
      </w:r>
      <w:r w:rsidRPr="008617FF">
        <w:rPr>
          <w:rStyle w:val="StyleUnderline"/>
          <w:rFonts w:asciiTheme="majorHAnsi" w:hAnsiTheme="majorHAnsi" w:cstheme="majorHAnsi"/>
        </w:rPr>
        <w:t>capable hedge might consist of  a mixed fleet of  40 to 70 heavy bombers</w:t>
      </w:r>
      <w:r w:rsidRPr="008617FF">
        <w:rPr>
          <w:rFonts w:asciiTheme="majorHAnsi" w:hAnsiTheme="majorHAnsi" w:cstheme="majorHAnsi"/>
          <w:sz w:val="16"/>
        </w:rPr>
        <w:t xml:space="preserve"> (B-52H, B-2A, and B-21 Raider, which is still in development) armed with ALCMs, B61 gravity bombs, conventional cruise missiles and, optionally, the new air-launched long-range standoff  (long-range standoff, or “LRSO”) cruise missile. The fleet size would vary from a low of  40 aircraft for a deterrence-only hedge to 70 for a deterrence-plus-warfighting hedge.69Additionally, a 2017 analysis from the Johns Hopkins Applied Physics Laboratory noted that “</w:t>
      </w:r>
      <w:r w:rsidRPr="008617FF">
        <w:rPr>
          <w:rStyle w:val="StyleUnderline"/>
          <w:rFonts w:asciiTheme="majorHAnsi" w:hAnsiTheme="majorHAnsi" w:cstheme="majorHAnsi"/>
        </w:rPr>
        <w:t>if  on maximum nuclear alert, it is likely that most, or perhaps all, US nuclear bombers would get airborne in time to survive</w:t>
      </w:r>
      <w:r w:rsidRPr="008617FF">
        <w:rPr>
          <w:rFonts w:asciiTheme="majorHAnsi" w:hAnsiTheme="majorHAnsi" w:cstheme="majorHAnsi"/>
          <w:sz w:val="16"/>
        </w:rPr>
        <w:t xml:space="preserve">.” Although the United States does not currently keep its bombers on 70maximum nuclear alert in peacetime, this </w:t>
      </w:r>
      <w:r w:rsidRPr="008617FF">
        <w:rPr>
          <w:rStyle w:val="StyleUnderline"/>
          <w:rFonts w:asciiTheme="majorHAnsi" w:hAnsiTheme="majorHAnsi" w:cstheme="majorHAnsi"/>
        </w:rPr>
        <w:t>status would likely shift in the event of  a prolonged nuclear crisis.</w:t>
      </w:r>
      <w:r w:rsidRPr="008617FF">
        <w:rPr>
          <w:rFonts w:asciiTheme="majorHAnsi" w:hAnsiTheme="majorHAnsi" w:cstheme="majorHAnsi"/>
          <w:sz w:val="16"/>
        </w:rPr>
        <w:t xml:space="preserve"> Therefore, unless an adversary launched a truly surprising “bolt-from-the-blue” massive attack––an unthinkable prospect in the post-Cold War era, as today’s nuclear crises are much more likely to stem from protracted periods of  rising tensions and possible conventional military action––it is likely that </w:t>
      </w:r>
      <w:r w:rsidRPr="008617FF">
        <w:rPr>
          <w:rStyle w:val="StyleUnderline"/>
          <w:rFonts w:asciiTheme="majorHAnsi" w:hAnsiTheme="majorHAnsi" w:cstheme="majorHAnsi"/>
        </w:rPr>
        <w:t>a sizable portion of  the US nuclear bomber force would be capable of  conducting a retaliatory strike in a crisis.</w:t>
      </w:r>
      <w:r w:rsidRPr="008617FF">
        <w:rPr>
          <w:rFonts w:asciiTheme="majorHAnsi" w:hAnsiTheme="majorHAnsi" w:cstheme="majorHAnsi"/>
          <w:sz w:val="16"/>
        </w:rPr>
        <w:t xml:space="preserve"> Turning to the second argument in favor of  using ICBMs as a hedge––that adversarial technological innovation could challenge the survivability of  the US SSBN force––it is important to note that </w:t>
      </w:r>
      <w:r w:rsidRPr="008617FF">
        <w:rPr>
          <w:rStyle w:val="StyleUnderline"/>
          <w:rFonts w:asciiTheme="majorHAnsi" w:hAnsiTheme="majorHAnsi" w:cstheme="majorHAnsi"/>
        </w:rPr>
        <w:t>fears of  a “transparent ocean” are not new, and have often been explicitly employed to defend against any proposed reduction to the ICBM force.</w:t>
      </w:r>
      <w:r w:rsidRPr="008617FF">
        <w:rPr>
          <w:rFonts w:asciiTheme="majorHAnsi" w:hAnsiTheme="majorHAnsi" w:cstheme="majorHAnsi"/>
          <w:sz w:val="16"/>
        </w:rPr>
        <w:t xml:space="preserve"> Despite the United States’ unrivaled superiority in anti-submarine warfare (ASW), Richard Garwin noted in 1983 that “in the course of  arguing in support of  a land-based MX deployment, the Secretary and other Defense officials have suggested that there might be an ASW breakthrough which would result in the ‘oceans becoming transparent.’”71Today, these same fears are being employed once again in defense of  the Ground-Based Strategic Deterrent––the replacement system for the current Minuteman III ICBM force. </w:t>
      </w:r>
      <w:r w:rsidRPr="008617FF">
        <w:rPr>
          <w:rStyle w:val="StyleUnderline"/>
          <w:rFonts w:asciiTheme="majorHAnsi" w:hAnsiTheme="majorHAnsi" w:cstheme="majorHAnsi"/>
        </w:rPr>
        <w:t>Despite the United States’ unrivaled primacy in submarine stealth, there is much hype surrounding the notion that technological advances</w:t>
      </w:r>
      <w:r w:rsidRPr="008617FF">
        <w:rPr>
          <w:rFonts w:asciiTheme="majorHAnsi" w:hAnsiTheme="majorHAnsi" w:cstheme="majorHAnsi"/>
          <w:sz w:val="16"/>
        </w:rPr>
        <w:t xml:space="preserve">––some uncertain combination of  big data, artificial intelligence, quantum computing, and unmanned underwater vehicles––could suddenly render the oceans “transparent,” thus eroding the survivability of  the US SSBN force. The only 72reasonable defense against this, suggest many ICBM advocates, is the ICBM force––now and forever––just in case.  These </w:t>
      </w:r>
      <w:r w:rsidRPr="008617FF">
        <w:rPr>
          <w:rStyle w:val="StyleUnderline"/>
          <w:rFonts w:asciiTheme="majorHAnsi" w:hAnsiTheme="majorHAnsi" w:cstheme="majorHAnsi"/>
        </w:rPr>
        <w:t>fears, however, appear to be exaggerated in several key respects</w:t>
      </w:r>
      <w:r w:rsidRPr="008617FF">
        <w:rPr>
          <w:rFonts w:asciiTheme="majorHAnsi" w:hAnsiTheme="majorHAnsi" w:cstheme="majorHAnsi"/>
          <w:sz w:val="16"/>
        </w:rPr>
        <w:t xml:space="preserve">. First, </w:t>
      </w:r>
      <w:r w:rsidRPr="008617FF">
        <w:rPr>
          <w:rStyle w:val="StyleUnderline"/>
          <w:rFonts w:asciiTheme="majorHAnsi" w:hAnsiTheme="majorHAnsi" w:cstheme="majorHAnsi"/>
        </w:rPr>
        <w:t>the United States’ Ohio-class SSBNs are among the quietest ballistic missile submarines on the planet.</w:t>
      </w:r>
      <w:r w:rsidRPr="008617FF">
        <w:rPr>
          <w:rFonts w:asciiTheme="majorHAnsi" w:hAnsiTheme="majorHAnsi" w:cstheme="majorHAnsi"/>
          <w:sz w:val="16"/>
        </w:rPr>
        <w:t xml:space="preserve"> As the 2018 Nuclear Posture Review states, “</w:t>
      </w:r>
      <w:r w:rsidRPr="008617FF">
        <w:rPr>
          <w:rStyle w:val="StyleUnderline"/>
          <w:rFonts w:asciiTheme="majorHAnsi" w:hAnsiTheme="majorHAnsi" w:cstheme="majorHAnsi"/>
        </w:rPr>
        <w:t>When on patrol, SSBNs are, at present, virtually undetectable, and there are no known, near-term credible threats to the survivability of  the SSBN force</w:t>
      </w:r>
      <w:r w:rsidRPr="008617FF">
        <w:rPr>
          <w:rFonts w:asciiTheme="majorHAnsi" w:hAnsiTheme="majorHAnsi" w:cstheme="majorHAnsi"/>
          <w:sz w:val="16"/>
        </w:rPr>
        <w:t xml:space="preserve">.” The same cannot be said for other nuclear-armed states’ SSBNs; </w:t>
      </w:r>
      <w:r w:rsidRPr="008617FF">
        <w:rPr>
          <w:rStyle w:val="StyleUnderline"/>
          <w:rFonts w:asciiTheme="majorHAnsi" w:hAnsiTheme="majorHAnsi" w:cstheme="majorHAnsi"/>
        </w:rPr>
        <w:t>Russia’s 73legacy SSBN fleet is noisier than its American counterpart, and China’s Type 094 boomers remain noisy enough that analysts have questioned their survivability writ large.</w:t>
      </w:r>
      <w:r w:rsidRPr="008617FF">
        <w:rPr>
          <w:rFonts w:asciiTheme="majorHAnsi" w:hAnsiTheme="majorHAnsi" w:cstheme="majorHAnsi"/>
          <w:sz w:val="16"/>
        </w:rPr>
        <w:t xml:space="preserve">74The </w:t>
      </w:r>
      <w:r w:rsidRPr="008617FF">
        <w:rPr>
          <w:rStyle w:val="StyleUnderline"/>
          <w:rFonts w:asciiTheme="majorHAnsi" w:hAnsiTheme="majorHAnsi" w:cstheme="majorHAnsi"/>
        </w:rPr>
        <w:t>next generation of  US SSBNs––the Columbia class––is expected to be even quieter than the current Ohio fleet</w:t>
      </w:r>
      <w:r w:rsidRPr="008617FF">
        <w:rPr>
          <w:rFonts w:asciiTheme="majorHAnsi" w:hAnsiTheme="majorHAnsi" w:cstheme="majorHAnsi"/>
          <w:sz w:val="16"/>
        </w:rPr>
        <w:t xml:space="preserve">. As opposed to the mechanical-drive propulsion trains deployed on current Ohio class submarines, the Columbia class will include an electric-drive propulsion train, which turns the boat’s jet pump using an electric motor, rather than a set of  gears. In contrast to a 75mechanical drive system, this electric motor can also be used to generate power that can be diverted from the propulsion system to a non-propulsion system. As the Congressional Research Service puts it, this is “roughly analogous to the arrangement in the ‘Star Trek’ science fiction television series, in which the captain of  the star ship can order the ship’s </w:t>
      </w:r>
      <w:r w:rsidRPr="008617FF">
        <w:rPr>
          <w:rFonts w:asciiTheme="majorHAnsi" w:hAnsiTheme="majorHAnsi" w:cstheme="majorHAnsi"/>
          <w:sz w:val="16"/>
        </w:rPr>
        <w:lastRenderedPageBreak/>
        <w:t xml:space="preserve">engineer to divert power from the ship’s engines to its weapons or other systems.” These electric motors are 76substantially quieter than the mechanical process used to turn older ships’ propellers. As a result, the CRS assesses that “the </w:t>
      </w:r>
      <w:r w:rsidRPr="008617FF">
        <w:rPr>
          <w:rStyle w:val="StyleUnderline"/>
          <w:rFonts w:asciiTheme="majorHAnsi" w:hAnsiTheme="majorHAnsi" w:cstheme="majorHAnsi"/>
        </w:rPr>
        <w:t>significantly improved quieting promised by electric drive may be the single most important benefit of  electric drive to the Navy’s submarine community</w:t>
      </w:r>
      <w:r w:rsidRPr="008617FF">
        <w:rPr>
          <w:rFonts w:asciiTheme="majorHAnsi" w:hAnsiTheme="majorHAnsi" w:cstheme="majorHAnsi"/>
          <w:sz w:val="16"/>
        </w:rPr>
        <w:t xml:space="preserve">.”77Not only will electric drive make the Navy’s Columbia-class submarines quieter, but they will also make them more survivable in the event of  an attack. As the Congressional Research Service notes, “Electric drive makes it possible to more widely distribute elements of  the propulsion system around the ship, making it less likely that a single weapon might disable the entire drive system.” Additionally, the </w:t>
      </w:r>
      <w:r w:rsidRPr="008617FF">
        <w:rPr>
          <w:rStyle w:val="StyleUnderline"/>
          <w:rFonts w:asciiTheme="majorHAnsi" w:hAnsiTheme="majorHAnsi" w:cstheme="majorHAnsi"/>
        </w:rPr>
        <w:t>decentralized and redundant nature of  an electric drive system means that “distributed power sources can be rapidly reconfigured in the event of  damage to the ship</w:t>
      </w:r>
      <w:r w:rsidRPr="008617FF">
        <w:rPr>
          <w:rFonts w:asciiTheme="majorHAnsi" w:hAnsiTheme="majorHAnsi" w:cstheme="majorHAnsi"/>
          <w:sz w:val="16"/>
        </w:rPr>
        <w:t xml:space="preserve"> to ensure a continued supply of  electricity to vital systems.”79Second, </w:t>
      </w:r>
      <w:r w:rsidRPr="008617FF">
        <w:rPr>
          <w:rStyle w:val="StyleUnderline"/>
          <w:rFonts w:asciiTheme="majorHAnsi" w:hAnsiTheme="majorHAnsi" w:cstheme="majorHAnsi"/>
        </w:rPr>
        <w:t>technology development is slow and does not occur in a vacuum.</w:t>
      </w:r>
      <w:r w:rsidRPr="008617FF">
        <w:rPr>
          <w:rFonts w:asciiTheme="majorHAnsi" w:hAnsiTheme="majorHAnsi" w:cstheme="majorHAnsi"/>
          <w:sz w:val="16"/>
        </w:rPr>
        <w:t xml:space="preserve"> Due to long development timelines and the intertwined nature of  submarine-quieting and submarine-detection technologies, </w:t>
      </w:r>
      <w:r w:rsidRPr="008617FF">
        <w:rPr>
          <w:rStyle w:val="StyleUnderline"/>
          <w:rFonts w:asciiTheme="majorHAnsi" w:hAnsiTheme="majorHAnsi" w:cstheme="majorHAnsi"/>
        </w:rPr>
        <w:t xml:space="preserve">it is </w:t>
      </w:r>
      <w:r w:rsidRPr="008617FF">
        <w:rPr>
          <w:rStyle w:val="Emphasis"/>
          <w:rFonts w:asciiTheme="majorHAnsi" w:hAnsiTheme="majorHAnsi" w:cstheme="majorHAnsi"/>
        </w:rPr>
        <w:t>highly unlikely that the United States will be surprised by a new detection technology</w:t>
      </w:r>
      <w:r w:rsidRPr="008617FF">
        <w:rPr>
          <w:rStyle w:val="StyleUnderline"/>
          <w:rFonts w:asciiTheme="majorHAnsi" w:hAnsiTheme="majorHAnsi" w:cstheme="majorHAnsi"/>
        </w:rPr>
        <w:t xml:space="preserve"> without having already taken steps to mitigate its presumed effect. </w:t>
      </w:r>
      <w:r w:rsidRPr="008617FF">
        <w:rPr>
          <w:rFonts w:asciiTheme="majorHAnsi" w:hAnsiTheme="majorHAnsi" w:cstheme="majorHAnsi"/>
          <w:sz w:val="16"/>
        </w:rPr>
        <w:t xml:space="preserve"> This is precisely how the US Navy maintained such a tremendous advantage over its Soviet counterpart during the Cold War: by specifically taking care, in the words of  Owen R. Cote, Jr., to “solve the [anti-submarine warfare] problem against its own submarines.” For example, as 80the United States’ Sound Surveillance System (SOSUS) underwater listening network came online and underwent significant improvements in the early 1960s, these listening stations discovered unwanted mechanical tonals during the USS Thresher’s early sea trials. This prompted the Navy to eliminate these tonals for all of  its future submarines, whereas the Soviets––who did not try to create a Soviet version of  SOSUS and therefore utilized submarine designs that were not informed by ASW development––did not manage to eliminate them until the early 1980s.81This </w:t>
      </w:r>
      <w:r w:rsidRPr="008617FF">
        <w:rPr>
          <w:rStyle w:val="StyleUnderline"/>
          <w:rFonts w:asciiTheme="majorHAnsi" w:hAnsiTheme="majorHAnsi" w:cstheme="majorHAnsi"/>
        </w:rPr>
        <w:t>continuous game of  technological chess between US acoustic engineers has always been a mainstay of  US submarine and anti-submarine development.</w:t>
      </w:r>
      <w:r w:rsidRPr="008617FF">
        <w:rPr>
          <w:rFonts w:asciiTheme="majorHAnsi" w:hAnsiTheme="majorHAnsi" w:cstheme="majorHAnsi"/>
          <w:sz w:val="16"/>
        </w:rPr>
        <w:t xml:space="preserve"> “Thus,” as Owen R. Cote, Jr. writes, “</w:t>
      </w:r>
      <w:r w:rsidRPr="008617FF">
        <w:rPr>
          <w:rStyle w:val="StyleUnderline"/>
          <w:rFonts w:asciiTheme="majorHAnsi" w:hAnsiTheme="majorHAnsi" w:cstheme="majorHAnsi"/>
        </w:rPr>
        <w:t>when USS Columbia first deploys, it will represent one-half  of  the legacy of  more than 50 years of  intense, essentially continuous competition between American submarine designers and American antisubmarine warfare sensors.”</w:t>
      </w:r>
      <w:r w:rsidRPr="008617FF">
        <w:rPr>
          <w:rFonts w:asciiTheme="majorHAnsi" w:hAnsiTheme="majorHAnsi" w:cstheme="majorHAnsi"/>
          <w:sz w:val="16"/>
        </w:rPr>
        <w:t xml:space="preserve">82Third, </w:t>
      </w:r>
      <w:r w:rsidRPr="008617FF">
        <w:rPr>
          <w:rStyle w:val="Emphasis"/>
          <w:rFonts w:asciiTheme="majorHAnsi" w:hAnsiTheme="majorHAnsi" w:cstheme="majorHAnsi"/>
        </w:rPr>
        <w:t>the United States is actually more likely to achieve breakthroughs in these emerging technologies than its competitors</w:t>
      </w:r>
      <w:r w:rsidRPr="008617FF">
        <w:rPr>
          <w:rFonts w:asciiTheme="majorHAnsi" w:hAnsiTheme="majorHAnsi" w:cstheme="majorHAnsi"/>
          <w:sz w:val="16"/>
        </w:rPr>
        <w:t xml:space="preserve">. In this respect, it is important to remember that not all countries benefit equally from technology development. The development of  underwater passive acoustic surveillance systems, for example, was a game-changer in submarine warfare: it is the closest historical example to the oceans becoming “transparent” that exists today; however, for decades this technology was exclusively pursued by the United States, who therefore singularly reaped the benefits. The oceans did not become universally “transparent” upon this technology’s development; instead, they became clearer for one country, while still remaining opaque for its geopolitical rival.  At this current moment, </w:t>
      </w:r>
      <w:r w:rsidRPr="008617FF">
        <w:rPr>
          <w:rStyle w:val="StyleUnderline"/>
          <w:rFonts w:asciiTheme="majorHAnsi" w:hAnsiTheme="majorHAnsi" w:cstheme="majorHAnsi"/>
        </w:rPr>
        <w:t>given the United States’ significant and long-standing technological edge in quieting and ASW technology, it is fair to suggest, as Cote does, that “no countries other than the United States have the global presence and the full spectrum of  anti-submarine warfare capabilities needed to make even very quiet submarines potentially vulnerable.”</w:t>
      </w:r>
      <w:r w:rsidRPr="008617FF">
        <w:rPr>
          <w:rFonts w:asciiTheme="majorHAnsi" w:hAnsiTheme="majorHAnsi" w:cstheme="majorHAnsi"/>
          <w:sz w:val="16"/>
        </w:rPr>
        <w:t xml:space="preserve"> Therefore, if  83the oceans are going to be “transparent” for a particular country, that country will––once again––probably be the United States. “With that in mind," writes Cote, “</w:t>
      </w:r>
      <w:r w:rsidRPr="008617FF">
        <w:rPr>
          <w:rStyle w:val="StyleUnderline"/>
          <w:rFonts w:asciiTheme="majorHAnsi" w:hAnsiTheme="majorHAnsi" w:cstheme="majorHAnsi"/>
        </w:rPr>
        <w:t>it is not the United States that should be cautious about the viability of  a new generation of  SSBNs, but China.</w:t>
      </w:r>
      <w:r w:rsidRPr="008617FF">
        <w:rPr>
          <w:rFonts w:asciiTheme="majorHAnsi" w:hAnsiTheme="majorHAnsi" w:cstheme="majorHAnsi"/>
          <w:sz w:val="16"/>
        </w:rPr>
        <w:t xml:space="preserve">”84Fourth, fears of  a “transparent” ocean often fail to consider the United States’ uniquely favorable geographical position relative to that of  its nuclear-armed rivals. When Pacific-based US submarines leave their port in Washington state, they are able to operate in a relatively uncontested patrol area stretching from the west coast of  the United States to New Zealand. Within this area, </w:t>
      </w:r>
      <w:r w:rsidRPr="008617FF">
        <w:rPr>
          <w:rStyle w:val="StyleUnderline"/>
          <w:rFonts w:asciiTheme="majorHAnsi" w:hAnsiTheme="majorHAnsi" w:cstheme="majorHAnsi"/>
        </w:rPr>
        <w:t>there are no choke points that would draw US submarines into easily-targetable patrol lanes, and all nearby land masses are either American territories or allies</w:t>
      </w:r>
      <w:r w:rsidRPr="008617FF">
        <w:rPr>
          <w:rFonts w:asciiTheme="majorHAnsi" w:hAnsiTheme="majorHAnsi" w:cstheme="majorHAnsi"/>
          <w:sz w:val="16"/>
        </w:rPr>
        <w:t xml:space="preserve">. As a result, writes Cote, “For deployed Columbia-class submarines to become vulnerable, a means of  initially </w:t>
      </w:r>
      <w:r w:rsidRPr="008617FF">
        <w:rPr>
          <w:rStyle w:val="StyleUnderline"/>
          <w:rFonts w:asciiTheme="majorHAnsi" w:hAnsiTheme="majorHAnsi" w:cstheme="majorHAnsi"/>
        </w:rPr>
        <w:t>finding them in this vast space would need to be developed and deployed without the aid of  local land-based facilities for processing data from underwater sensor arrays,</w:t>
      </w:r>
      <w:r w:rsidRPr="008617FF">
        <w:rPr>
          <w:rFonts w:asciiTheme="majorHAnsi" w:hAnsiTheme="majorHAnsi" w:cstheme="majorHAnsi"/>
          <w:sz w:val="16"/>
        </w:rPr>
        <w:t xml:space="preserve"> or any kind of  persistent surveillance by airborne sensor platforms given the vast distances involved. The prospects of  such a capability are vanishingly small.” Therefore, the long ranges of  the United States’ Trident 85submarine-launched ballistic missiles allow US SSBNs to patrol with a very high degree of  survivability, while being able to hold significant portions of  China––possibly including Beijing––at risk.  The same is not true for the current class of  Chinese submarines, which is seriously hampered by geographic limitations and cannot bring themselves within range of  the continental United States (except possibly Seattle or Portland, with the development of  China’s JL-3 SLBM) without sailing through dangerous choke points currently controlled by the US Navy. As a result of  these 86geographical inequalities, </w:t>
      </w:r>
      <w:r w:rsidRPr="008617FF">
        <w:rPr>
          <w:rStyle w:val="StyleUnderline"/>
          <w:rFonts w:asciiTheme="majorHAnsi" w:hAnsiTheme="majorHAnsi" w:cstheme="majorHAnsi"/>
        </w:rPr>
        <w:t>any advanced detection technology eventually deployed by a US nuclear rival is unlikely to have much––if  any––impact on US SSBNs; they are much more likely to affect forward-operating US attack submarines</w:t>
      </w:r>
      <w:r w:rsidRPr="008617FF">
        <w:rPr>
          <w:rFonts w:asciiTheme="majorHAnsi" w:hAnsiTheme="majorHAnsi" w:cstheme="majorHAnsi"/>
          <w:sz w:val="16"/>
        </w:rPr>
        <w:t>, which do not carry nuclear weapons. Lastly––and most crucially––</w:t>
      </w:r>
      <w:r w:rsidRPr="008617FF">
        <w:rPr>
          <w:rStyle w:val="StyleUnderline"/>
          <w:rFonts w:asciiTheme="majorHAnsi" w:hAnsiTheme="majorHAnsi" w:cstheme="majorHAnsi"/>
        </w:rPr>
        <w:t>finding a submarine is easier than destroying one.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Even if  an adversary </w:t>
      </w:r>
      <w:r w:rsidRPr="008617FF">
        <w:rPr>
          <w:rStyle w:val="StyleUnderline"/>
          <w:rFonts w:asciiTheme="majorHAnsi" w:hAnsiTheme="majorHAnsi" w:cstheme="majorHAnsi"/>
        </w:rPr>
        <w:lastRenderedPageBreak/>
        <w:t>were able to detect, track, and target a US ballistic missile submarine, destroying it is another matter entirely.</w:t>
      </w:r>
      <w:r w:rsidRPr="008617FF">
        <w:rPr>
          <w:rFonts w:asciiTheme="majorHAnsi" w:hAnsiTheme="majorHAnsi" w:cstheme="majorHAnsi"/>
          <w:sz w:val="16"/>
        </w:rPr>
        <w:t xml:space="preserve"> There are only two places where a submarine’s precise location could be reasonably identified in a crisis: in port, or immediately following the launch of  one of  its missiles. At any given time, twelve of  the Navy’s fourteen Ohio-class SSBNs are considered “deployable:” an average of  eight or nine boats are normally at sea, four or five of  which are believed to be on “‘hard alert’ within range and position of  their priority target strike package,” with most of  the remaining boats in port and able to deploy on relatively short notice.87In the event of  a conflict, all deployable US submarines are likely to leave port immediately and travel to their “hard alert” positions. As Austin Long notes in an article for Lawfare, “At the official cruising speed of  20 knots, the submarine can travel six miles in any direction in about 15 minutes.” Therefore, if  an adversary intended to strike US submarine bases as the opening 88salvo of  a war, they would have only a few minutes to do so––and could potentially leave eight or nine SSBNs at sea with anywhere between 720 and 1,440 warheads onboard, depending on their load-out.  In a 1983 study, Richard Garwin dismissed the likelihood that an adversary would be able to continuously track US strategic submarines, given the available countermeasures and “the acute interest of  an SSBN in knowing whether it (and its whole fleet of  siblings) is held in trail.” Garwin concluded that “it is inconceivable that a fleet-wide covert trailing operation could be long maintained.” Although adversarial anti-submarine warfare capabilities have improved 89since the 1980s, the complexities associated with a fleet-wide tracking operation remain highly prohibitive. Even if  an attacker were able to pinpoint the locations of  every single one of  these submarines, the requisite patrol aircraft, surface combatants, and attack submarines needed to destroy them would face significant logistical challenges. Maritime patrol aircraft would take hours to reach their targets and would likely have to pass through contested airspace (including air defense systems), while more proximate sea-based platforms would face attackers of  their own during wartime. Additionally, due to the similarities in speed between US and adversary submarines, attacking submarines would have to already be very close to US SSBNs in order to fire upon them, which is “statistically quite unlikely,” notes Long.90In addition to the deficiencies of  these conventional platforms, any attempt to disable US SSBNs using nuclear weapons is also likely to be unsuccessful. Firstly, as Long notes, an adversary would have to fuze its own missiles to survive contact with the ocean and penetrate at a depth of  at least 100 feet; given the tremendous speeds at which ballistic missiles re-enter the atmosphere, this is not as simple as it sounds. Secondly, an adversary would have to fire enough missiles to cover all 91of  the possible locations that a US SSBN could travel during the time it would take for the missiles to reach their target. In his 1983 study, Richard Garwin suggested that it would require “23 single megaton warheads to destroy a single undecoyed SSBN detected at 5,000 km range on a perfectly accurate acoustic surveillance system.” In a more recent study, Austin Long paints a 92similar picture of  just how demanding it would be for an adversary to disable a single US SSBN using nuclear weapons, even if  it could pinpoint its location after a US SLBM launch:  Assuming there is roughly a 10-minute delay from the time of  U.S. SLBM launch to the time of  Russian missile launch, due to the challenge of  detecting the launch (e.g. if  there is cloud cover over the launch point) and then a lag for retargeting, the U.S. submarine would have thirty minutes before Russian missiles arrived and could move 12 miles in any direction. This expands the area Russian warheads would have to cover to about 450 square miles. It would then require about 29 warheads to cover the area with 1500 psi. If  the delay is 20 minutes, the requirement increases to about 50 warheads.93As a result, </w:t>
      </w:r>
      <w:r w:rsidRPr="008617FF">
        <w:rPr>
          <w:rStyle w:val="StyleUnderline"/>
          <w:rFonts w:asciiTheme="majorHAnsi" w:hAnsiTheme="majorHAnsi" w:cstheme="majorHAnsi"/>
        </w:rPr>
        <w:t>it seems highly unlikely that––even if  it could locate every American SSBN––an adversary would gamble its continued existence on its ability to destroy every single one, given that each individual SSBN carries an average load-out of  approximately 90 nuclear warheads in peacetime.</w:t>
      </w:r>
    </w:p>
    <w:p w14:paraId="21D4FE7C" w14:textId="77777777" w:rsidR="0059191E" w:rsidRPr="008617FF" w:rsidRDefault="0059191E" w:rsidP="0059191E">
      <w:pPr>
        <w:rPr>
          <w:rStyle w:val="Style13ptBold"/>
          <w:rFonts w:asciiTheme="majorHAnsi" w:hAnsiTheme="majorHAnsi" w:cstheme="majorHAnsi"/>
          <w:b w:val="0"/>
          <w:bCs/>
        </w:rPr>
      </w:pPr>
    </w:p>
    <w:p w14:paraId="72FDDE0D" w14:textId="074CA14F" w:rsidR="00D74B13" w:rsidRPr="008617FF" w:rsidRDefault="00D74B13" w:rsidP="00D74B13">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 xml:space="preserve">Subs are </w:t>
      </w:r>
      <w:r w:rsidRPr="008617FF">
        <w:rPr>
          <w:rStyle w:val="Style13ptBold"/>
          <w:rFonts w:asciiTheme="majorHAnsi" w:hAnsiTheme="majorHAnsi" w:cstheme="majorHAnsi"/>
          <w:b/>
          <w:bCs w:val="0"/>
          <w:u w:val="single"/>
        </w:rPr>
        <w:t>untouchable</w:t>
      </w:r>
      <w:r w:rsidRPr="008617FF">
        <w:rPr>
          <w:rStyle w:val="Style13ptBold"/>
          <w:rFonts w:asciiTheme="majorHAnsi" w:hAnsiTheme="majorHAnsi" w:cstheme="majorHAnsi"/>
          <w:b/>
          <w:bCs w:val="0"/>
        </w:rPr>
        <w:t xml:space="preserve"> and a sufficient deterrent– 800+ warheads always out of base</w:t>
      </w:r>
    </w:p>
    <w:p w14:paraId="103C812D" w14:textId="77777777" w:rsidR="00D74B13" w:rsidRPr="008617FF" w:rsidRDefault="00D74B13" w:rsidP="00D74B13">
      <w:pPr>
        <w:rPr>
          <w:rStyle w:val="Style13ptBold"/>
          <w:rFonts w:asciiTheme="majorHAnsi" w:hAnsiTheme="majorHAnsi" w:cstheme="majorHAnsi"/>
        </w:rPr>
      </w:pPr>
      <w:r w:rsidRPr="008617FF">
        <w:rPr>
          <w:rStyle w:val="Style13ptBold"/>
          <w:rFonts w:asciiTheme="majorHAnsi" w:hAnsiTheme="majorHAnsi" w:cstheme="majorHAnsi"/>
        </w:rPr>
        <w:t xml:space="preserve">Kristenson &amp; Korda 20 </w:t>
      </w:r>
      <w:r w:rsidRPr="008617FF">
        <w:rPr>
          <w:rFonts w:asciiTheme="majorHAnsi" w:hAnsiTheme="majorHAnsi" w:cstheme="majorHAnsi"/>
        </w:rPr>
        <w:t>(Hans, director of the Nuclear Information Project at the Federation of American Scientists. Matt, Research Associate for the Nuclear Information Project at the Federation of American Scientists. 1-13-20 “United States nuclear forces, 2020” Volume 76, 2020 - Issue 1: Special issue: Nuclear weapons policy and the US presidential election pp. 46-60 JO)</w:t>
      </w:r>
    </w:p>
    <w:p w14:paraId="7C3456EA" w14:textId="77777777" w:rsidR="00D74B13" w:rsidRPr="008617FF" w:rsidRDefault="00D74B13" w:rsidP="00D74B13">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US Navy operates a fleet of 14 Ohio-class ballistic missile submarines, of which eight operate in the Pacific from their base near Bangor, Washington, and six oper-ate in the Atlantic from their base at Kings Bay, Georgia.</w:t>
      </w:r>
      <w:r w:rsidRPr="008617FF">
        <w:rPr>
          <w:rFonts w:asciiTheme="majorHAnsi" w:hAnsiTheme="majorHAnsi" w:cstheme="majorHAnsi"/>
          <w:sz w:val="16"/>
        </w:rPr>
        <w:t xml:space="preserve"> Normally, </w:t>
      </w:r>
      <w:r w:rsidRPr="008617FF">
        <w:rPr>
          <w:rStyle w:val="StyleUnderline"/>
          <w:rFonts w:asciiTheme="majorHAnsi" w:hAnsiTheme="majorHAnsi" w:cstheme="majorHAnsi"/>
        </w:rPr>
        <w:t>12 of the 14 submarines are considered opera-tional, with the remaining two boats in a refueling over-haul at any given time</w:t>
      </w:r>
      <w:r w:rsidRPr="008617FF">
        <w:rPr>
          <w:rFonts w:asciiTheme="majorHAnsi" w:hAnsiTheme="majorHAnsi" w:cstheme="majorHAnsi"/>
          <w:sz w:val="16"/>
        </w:rPr>
        <w:t xml:space="preserve">. But because operational submarines undergo minor repairs at times, the </w:t>
      </w:r>
      <w:r w:rsidRPr="008617FF">
        <w:rPr>
          <w:rStyle w:val="StyleUnderline"/>
          <w:rFonts w:asciiTheme="majorHAnsi" w:hAnsiTheme="majorHAnsi" w:cstheme="majorHAnsi"/>
        </w:rPr>
        <w:t>actual number at sea at any given time is closer to eight or 10. Four or five of those are thought to be on “hard alert”</w:t>
      </w:r>
      <w:r w:rsidRPr="008617FF">
        <w:rPr>
          <w:rFonts w:asciiTheme="majorHAnsi" w:hAnsiTheme="majorHAnsi" w:cstheme="majorHAnsi"/>
          <w:sz w:val="16"/>
        </w:rPr>
        <w:t xml:space="preserve"> in their designated patrol areas, while another four or five boats could be brought to alert status in hours or days.</w:t>
      </w:r>
    </w:p>
    <w:p w14:paraId="7EF7385A" w14:textId="77777777" w:rsidR="00D74B13" w:rsidRPr="008617FF" w:rsidRDefault="00D74B13" w:rsidP="00D74B13">
      <w:pPr>
        <w:rPr>
          <w:rFonts w:asciiTheme="majorHAnsi" w:hAnsiTheme="majorHAnsi" w:cstheme="majorHAnsi"/>
          <w:sz w:val="16"/>
        </w:rPr>
      </w:pPr>
      <w:r w:rsidRPr="008617FF">
        <w:rPr>
          <w:rStyle w:val="StyleUnderline"/>
          <w:rFonts w:asciiTheme="majorHAnsi" w:hAnsiTheme="majorHAnsi" w:cstheme="majorHAnsi"/>
        </w:rPr>
        <w:t>Each submarine can carry up to 20 Trident II D5 ballistic missiles</w:t>
      </w:r>
      <w:r w:rsidRPr="008617FF">
        <w:rPr>
          <w:rFonts w:asciiTheme="majorHAnsi" w:hAnsiTheme="majorHAnsi" w:cstheme="majorHAnsi"/>
          <w:sz w:val="16"/>
        </w:rPr>
        <w:t>, a number reduced from 24 to meet the limits of the New START treaty. Since 2017, the Navy has been replacing the original Trident II D5 with a life-extended and upgraded version known as Trident II D5LE (LE stands for “life-extended”). The D5LE, which has a range of more than 12,000 km (7,456 miles), is equipped with the newMk6 guidance system designed to “provide flexibility to support new missions” and make the missile “more accurate,” according to the Navy and Draper Laboratory(Naval Surface Warfare Center2008; Draper Laboratory2006). The D5LE upgrade will continue until all boats have been upgraded and will also replace existing Trident SLBMs on British ballistic missile submarines. TheD5LE will also arm the new US Columbia-</w:t>
      </w:r>
      <w:r w:rsidRPr="008617FF">
        <w:rPr>
          <w:rFonts w:asciiTheme="majorHAnsi" w:hAnsiTheme="majorHAnsi" w:cstheme="majorHAnsi"/>
          <w:sz w:val="16"/>
        </w:rPr>
        <w:lastRenderedPageBreak/>
        <w:t>class and British Dreadnought-class ballistic missile submarines when they enter service. Instead of building a new ballistic missile, the Navy plans to do a second life-extension of the Trident II D5 to ensure it can operate through 2084 (Eckstein2019).</w:t>
      </w:r>
    </w:p>
    <w:p w14:paraId="6D39E3E1" w14:textId="77777777" w:rsidR="00D74B13" w:rsidRPr="008617FF" w:rsidRDefault="00D74B13" w:rsidP="00D74B13">
      <w:pPr>
        <w:rPr>
          <w:rFonts w:asciiTheme="majorHAnsi" w:hAnsiTheme="majorHAnsi" w:cstheme="majorHAnsi"/>
          <w:sz w:val="16"/>
        </w:rPr>
      </w:pPr>
      <w:r w:rsidRPr="008617FF">
        <w:rPr>
          <w:rStyle w:val="StyleUnderline"/>
          <w:rFonts w:asciiTheme="majorHAnsi" w:hAnsiTheme="majorHAnsi" w:cstheme="majorHAnsi"/>
        </w:rPr>
        <w:t>Each Trident SLBM can carry up to eight nuclear warheads, but normally carry an average of four or five warheads</w:t>
      </w:r>
      <w:r w:rsidRPr="008617FF">
        <w:rPr>
          <w:rFonts w:asciiTheme="majorHAnsi" w:hAnsiTheme="majorHAnsi" w:cstheme="majorHAnsi"/>
          <w:sz w:val="16"/>
        </w:rPr>
        <w:t xml:space="preserve">, for an average load-out of approxi-mately </w:t>
      </w:r>
      <w:r w:rsidRPr="008617FF">
        <w:rPr>
          <w:rStyle w:val="Emphasis"/>
          <w:rFonts w:asciiTheme="majorHAnsi" w:hAnsiTheme="majorHAnsi" w:cstheme="majorHAnsi"/>
        </w:rPr>
        <w:t>90 warheads per submarine.</w:t>
      </w:r>
      <w:r w:rsidRPr="008617FF">
        <w:rPr>
          <w:rFonts w:asciiTheme="majorHAnsi" w:hAnsiTheme="majorHAnsi" w:cstheme="majorHAnsi"/>
          <w:sz w:val="16"/>
        </w:rPr>
        <w:t xml:space="preserve"> The payload of the different missiles on a submarine are thought to vary significantly to provide maximum targeting flex-ibility, but all deployed submarines are thought carry the same combination. Normally, </w:t>
      </w:r>
      <w:r w:rsidRPr="008617FF">
        <w:rPr>
          <w:rStyle w:val="Emphasis"/>
          <w:rFonts w:asciiTheme="majorHAnsi" w:hAnsiTheme="majorHAnsi" w:cstheme="majorHAnsi"/>
        </w:rPr>
        <w:t>900 to 950 warheads are deployed on the operational ballistic missile sub-marines</w:t>
      </w:r>
      <w:r w:rsidRPr="008617FF">
        <w:rPr>
          <w:rFonts w:asciiTheme="majorHAnsi" w:hAnsiTheme="majorHAnsi" w:cstheme="majorHAnsi"/>
          <w:sz w:val="16"/>
        </w:rPr>
        <w:t xml:space="preserve">, </w:t>
      </w:r>
      <w:r w:rsidRPr="008617FF">
        <w:rPr>
          <w:rStyle w:val="StyleUnderline"/>
          <w:rFonts w:asciiTheme="majorHAnsi" w:hAnsiTheme="majorHAnsi" w:cstheme="majorHAnsi"/>
        </w:rPr>
        <w:t>although the number can be lower due to maintenance  of  individual  submarines.</w:t>
      </w:r>
      <w:r w:rsidRPr="008617FF">
        <w:rPr>
          <w:rFonts w:asciiTheme="majorHAnsi" w:hAnsiTheme="majorHAnsi" w:cstheme="majorHAnsi"/>
          <w:sz w:val="16"/>
        </w:rPr>
        <w:t xml:space="preserve">  The  New START data from March 2019 indicated there were 918SLBM warheads deployed.</w:t>
      </w:r>
    </w:p>
    <w:p w14:paraId="60E8336F" w14:textId="77777777" w:rsidR="00D74B13" w:rsidRPr="008617FF" w:rsidRDefault="00D74B13" w:rsidP="00D74B13">
      <w:pPr>
        <w:rPr>
          <w:rFonts w:asciiTheme="majorHAnsi" w:hAnsiTheme="majorHAnsi" w:cstheme="majorHAnsi"/>
          <w:sz w:val="16"/>
          <w:szCs w:val="16"/>
        </w:rPr>
      </w:pPr>
      <w:r w:rsidRPr="008617FF">
        <w:rPr>
          <w:rFonts w:asciiTheme="majorHAnsi" w:hAnsiTheme="majorHAnsi" w:cstheme="majorHAnsi"/>
          <w:sz w:val="16"/>
          <w:szCs w:val="16"/>
        </w:rPr>
        <w:t>Two warhead types are deployed on SLBMs: the 90-kiloton enhanced W76-1, and the 455-kiloton W88. TheW76-1 is a refurbished version of the W76-0, which is being retired, apparently with slightly lower yield but with enhanced safety features added. The National Nuclear Security Administration announced in January 2019 that it has  completed  production  of  the  W76-1  (EnergyDepartment2019a), a massive decade-long production of an estimated 1,600 warheads. The Mk4A reentry body that carries the W76-1 is equipped with a new arming, fuzing, and firing unit with better targeting efficiency than the oldMk4/W76 system (Kristensen, McKinzie, and Postol2017).The Mk4A/W76-1 combination reportedly is also being supplied to the United Kingdom for use on its nuclear-powered ballistic missile submarines (Kristensen2011b),although the warhead on the British subs is thought to be as lightly modified version of the W76 that the British government calls the Trident Holbrook (UK Ministry ofDefence2015).</w:t>
      </w:r>
    </w:p>
    <w:p w14:paraId="470A1D8A" w14:textId="77777777" w:rsidR="00D74B13" w:rsidRPr="008617FF" w:rsidRDefault="00D74B13" w:rsidP="00D74B13">
      <w:pPr>
        <w:rPr>
          <w:rFonts w:asciiTheme="majorHAnsi" w:hAnsiTheme="majorHAnsi" w:cstheme="majorHAnsi"/>
          <w:sz w:val="16"/>
          <w:szCs w:val="16"/>
        </w:rPr>
      </w:pPr>
      <w:r w:rsidRPr="008617FF">
        <w:rPr>
          <w:rFonts w:asciiTheme="majorHAnsi" w:hAnsiTheme="majorHAnsi" w:cstheme="majorHAnsi"/>
          <w:sz w:val="16"/>
          <w:szCs w:val="16"/>
        </w:rPr>
        <w:t>Production has begun of a low-yield version of theW76-1 known as W76-2, which only uses the warhead fission primary to produce a yield of 5–7 kilotons. The First Production Unit of the W76-2 was completed at the Pantex Plant on February 22, 2019, and the full comple-ment of warheads is scheduled for delivery to the Navy by the end of fiscal 2019 (NNSA2019). It is unknown how many W76-2 will be produced, but the NPR says it’s a “small number”(Department of Defense2018, 54),probably no more than 50.</w:t>
      </w:r>
    </w:p>
    <w:p w14:paraId="6A1C0668" w14:textId="77777777" w:rsidR="00D74B13" w:rsidRPr="008617FF" w:rsidRDefault="00D74B13" w:rsidP="00D74B13">
      <w:pPr>
        <w:rPr>
          <w:rFonts w:asciiTheme="majorHAnsi" w:hAnsiTheme="majorHAnsi" w:cstheme="majorHAnsi"/>
          <w:sz w:val="16"/>
        </w:rPr>
      </w:pPr>
      <w:r w:rsidRPr="008617FF">
        <w:rPr>
          <w:rFonts w:asciiTheme="majorHAnsi" w:hAnsiTheme="majorHAnsi" w:cstheme="majorHAnsi"/>
          <w:sz w:val="16"/>
        </w:rPr>
        <w:t xml:space="preserve">Since the first deterrent patrol in 1960, </w:t>
      </w:r>
      <w:r w:rsidRPr="008617FF">
        <w:rPr>
          <w:rStyle w:val="StyleUnderline"/>
          <w:rFonts w:asciiTheme="majorHAnsi" w:hAnsiTheme="majorHAnsi" w:cstheme="majorHAnsi"/>
        </w:rPr>
        <w:t>US ballistic missile  submarines  have  conducted  approximately4,150  deterrent  patrols  at  sea</w:t>
      </w:r>
      <w:r w:rsidRPr="008617FF">
        <w:rPr>
          <w:rFonts w:asciiTheme="majorHAnsi" w:hAnsiTheme="majorHAnsi" w:cstheme="majorHAnsi"/>
          <w:sz w:val="16"/>
        </w:rPr>
        <w:t>.  During  the  past15 years, operations have changed significantly, with the  annual  number  of  deterrent  patrols  having declined by more than half, from 64 patrols in 1999to 36 patrols in 2018. Most submarines now conduct what are called “modified alerts,” which mix deterrent patrol  with  exercises  and  occasional  port  visits(Kristensen2013b). While most ballistic missile submar-ine patrols last around 77 days, they can be shorter–or,  occasionally,  can  last  significantly  longer.  In June 2014, for example, the Pennsylvania(SSBN-735)returned  to  its  Kitsap  Naval  Submarine  Base  in Washington after a 140-day deterrent patrol–the longest patrol ever by an Ohio-class ballistic missile submarine. In contrast to the Cold War years, when the overwhelming majority of deterrent patrols took place in the Atlantic Ocean, today more than 60 per-cent of deterrent patrols normally take place in the Pacific,  reflecting  increased  nuclear  war  planning against China and North Korea (Kristensen2018).</w:t>
      </w:r>
    </w:p>
    <w:p w14:paraId="286462CC" w14:textId="28C9F8C8" w:rsidR="00D74B13" w:rsidRPr="008617FF" w:rsidRDefault="00D74B13" w:rsidP="00D74B13">
      <w:pPr>
        <w:rPr>
          <w:rFonts w:asciiTheme="majorHAnsi" w:hAnsiTheme="majorHAnsi" w:cstheme="majorHAnsi"/>
          <w:sz w:val="16"/>
          <w:szCs w:val="16"/>
        </w:rPr>
      </w:pPr>
      <w:r w:rsidRPr="008617FF">
        <w:rPr>
          <w:rFonts w:asciiTheme="majorHAnsi" w:hAnsiTheme="majorHAnsi" w:cstheme="majorHAnsi"/>
          <w:sz w:val="16"/>
          <w:szCs w:val="16"/>
        </w:rPr>
        <w:t>SSBNs normally do not visit foreign ports during patrols, but there are exceptions. Over a four-year period in the late 1970s and early 1980s, US SSBNs routinely conducted port visits to South Korea (Kristensen2011a). Occasional visits to Europe, the Caribbean, and Pacific ports continued during the 1980s and 1990s. After Russia’s invasion of Ukraine in2014, the Navy has started to conduct one or two foreign port visits per year. A visit to Scotland in 2015 appeared to be a warning to Russia and was described as a US Navy plan to make ballistic missile submarines more visible (Melia2015). A highly publicized visit to Guam in 2016–the first visit to the island by a ballistic missile submarine since1988–was a clear warning to North Korea. Visits continued in 2017, 2018, and 2019 to Scotland, Alaska, and Guam.</w:t>
      </w:r>
    </w:p>
    <w:p w14:paraId="2E2EEBE0" w14:textId="77777777" w:rsidR="00D74B13" w:rsidRPr="008617FF" w:rsidRDefault="00D74B13" w:rsidP="00D74B13">
      <w:pPr>
        <w:pStyle w:val="Heading4"/>
        <w:rPr>
          <w:rFonts w:asciiTheme="majorHAnsi" w:hAnsiTheme="majorHAnsi" w:cstheme="majorHAnsi"/>
        </w:rPr>
      </w:pPr>
      <w:r w:rsidRPr="008617FF">
        <w:rPr>
          <w:rFonts w:asciiTheme="majorHAnsi" w:hAnsiTheme="majorHAnsi" w:cstheme="majorHAnsi"/>
        </w:rPr>
        <w:t>Risk of bombers check – 850 warheads in the air</w:t>
      </w:r>
    </w:p>
    <w:p w14:paraId="591BB9F4" w14:textId="77777777" w:rsidR="00D74B13" w:rsidRPr="008617FF" w:rsidRDefault="00D74B13" w:rsidP="00D74B13">
      <w:pPr>
        <w:rPr>
          <w:rStyle w:val="Style13ptBold"/>
          <w:rFonts w:asciiTheme="majorHAnsi" w:hAnsiTheme="majorHAnsi" w:cstheme="majorHAnsi"/>
        </w:rPr>
      </w:pPr>
      <w:r w:rsidRPr="008617FF">
        <w:rPr>
          <w:rStyle w:val="Style13ptBold"/>
          <w:rFonts w:asciiTheme="majorHAnsi" w:hAnsiTheme="majorHAnsi" w:cstheme="majorHAnsi"/>
        </w:rPr>
        <w:t xml:space="preserve">Kristenson &amp; Korda 20 </w:t>
      </w:r>
      <w:r w:rsidRPr="008617FF">
        <w:rPr>
          <w:rFonts w:asciiTheme="majorHAnsi" w:hAnsiTheme="majorHAnsi" w:cstheme="majorHAnsi"/>
        </w:rPr>
        <w:t>(Hans, director of the Nuclear Information Project at the Federation of American Scientists. Matt, Research Associate for the Nuclear Information Project at the Federation of American Scientists. 1-13-20 “United States nuclear forces, 2020” Volume 76, 2020 - Issue 1: Special issue: Nuclear weapons policy and the US presidential election pp. 46-60 JO)</w:t>
      </w:r>
    </w:p>
    <w:p w14:paraId="17B9ADB8" w14:textId="77777777" w:rsidR="00D74B13" w:rsidRPr="008617FF" w:rsidRDefault="00D74B13" w:rsidP="00D74B13">
      <w:pPr>
        <w:rPr>
          <w:rStyle w:val="StyleUnderline"/>
          <w:rFonts w:asciiTheme="majorHAnsi" w:hAnsiTheme="majorHAnsi" w:cstheme="majorHAnsi"/>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 xml:space="preserve">US Air Force currently operates a fleet of 20 B-2A bombers (all of which are nuclear-capable) and 87 B-52Hbombers (46 of which are nuclear-capable). </w:t>
      </w:r>
      <w:r w:rsidRPr="008617FF">
        <w:rPr>
          <w:rFonts w:asciiTheme="majorHAnsi" w:hAnsiTheme="majorHAnsi" w:cstheme="majorHAnsi"/>
          <w:sz w:val="16"/>
        </w:rPr>
        <w:t xml:space="preserve">A third stra-tegic bomber, the B-1, is not nuclear-capable. Of these bombers, we estimate that approximately 60 (18 B-2Asand 42 B-52Hs) are assigned nuclear missions under US nuclear war plans, although the number of operational bombers is lower. The New START data from March 2019 counted 49 deployed nuclear bombers (12 B-2As and 37B-52Hs) (State Department2019b). The </w:t>
      </w:r>
      <w:r w:rsidRPr="008617FF">
        <w:rPr>
          <w:rStyle w:val="StyleUnderline"/>
          <w:rFonts w:asciiTheme="majorHAnsi" w:hAnsiTheme="majorHAnsi" w:cstheme="majorHAnsi"/>
        </w:rPr>
        <w:t>bombers are organized into nine bomb squadrons in five bomb wings at three bases: Minot Air Force Base in North Dakota, Barksdale Air Force Base in Louisiana, and Whiteman Air Force Base in Missouri.</w:t>
      </w:r>
    </w:p>
    <w:p w14:paraId="494A2AC9" w14:textId="77777777" w:rsidR="00D74B13" w:rsidRPr="008617FF" w:rsidRDefault="00D74B13" w:rsidP="00D74B13">
      <w:pPr>
        <w:rPr>
          <w:rFonts w:asciiTheme="majorHAnsi" w:hAnsiTheme="majorHAnsi" w:cstheme="majorHAnsi"/>
          <w:sz w:val="16"/>
        </w:rPr>
      </w:pPr>
      <w:r w:rsidRPr="008617FF">
        <w:rPr>
          <w:rStyle w:val="StyleUnderline"/>
          <w:rFonts w:asciiTheme="majorHAnsi" w:hAnsiTheme="majorHAnsi" w:cstheme="majorHAnsi"/>
        </w:rPr>
        <w:lastRenderedPageBreak/>
        <w:t>Each B-2 can carry up to 16 nuclear bombs</w:t>
      </w:r>
      <w:r w:rsidRPr="008617FF">
        <w:rPr>
          <w:rFonts w:asciiTheme="majorHAnsi" w:hAnsiTheme="majorHAnsi" w:cstheme="majorHAnsi"/>
          <w:sz w:val="16"/>
        </w:rPr>
        <w:t xml:space="preserve"> (the B61-7,B61-11, and B83-1 gravity bombs), and each B-52H can carry up to 20 air-launched cruise missiles (the AGM-86B). B-52H bombers are no longer assigned gravity bombs (Kristensen2017b). </w:t>
      </w:r>
      <w:r w:rsidRPr="008617FF">
        <w:rPr>
          <w:rStyle w:val="StyleUnderline"/>
          <w:rFonts w:asciiTheme="majorHAnsi" w:hAnsiTheme="majorHAnsi" w:cstheme="majorHAnsi"/>
        </w:rPr>
        <w:t>An estimated 850 nuclear weapons, including 528 air-launched cruise missiles, are assigned to the bombers, but only about 300 weap-ons are thought to be deployed at bomber bases.</w:t>
      </w:r>
      <w:r w:rsidRPr="008617FF">
        <w:rPr>
          <w:rFonts w:asciiTheme="majorHAnsi" w:hAnsiTheme="majorHAnsi" w:cstheme="majorHAnsi"/>
          <w:sz w:val="16"/>
        </w:rPr>
        <w:t xml:space="preserve"> The remaining 550 bomber weapons are thought to be in central storage at the large Kirtland Underground Munitions Maintenance and Storage Complex outside Albuquerque, New Mexico.</w:t>
      </w:r>
    </w:p>
    <w:p w14:paraId="3D582AAD" w14:textId="77777777" w:rsidR="00D74B13" w:rsidRPr="008617FF" w:rsidRDefault="00D74B13" w:rsidP="00D74B13">
      <w:pPr>
        <w:rPr>
          <w:rFonts w:asciiTheme="majorHAnsi" w:hAnsiTheme="majorHAnsi" w:cstheme="majorHAnsi"/>
          <w:sz w:val="16"/>
          <w:szCs w:val="16"/>
        </w:rPr>
      </w:pPr>
      <w:r w:rsidRPr="008617FF">
        <w:rPr>
          <w:rFonts w:asciiTheme="majorHAnsi" w:hAnsiTheme="majorHAnsi" w:cstheme="majorHAnsi"/>
          <w:sz w:val="16"/>
          <w:szCs w:val="16"/>
        </w:rPr>
        <w:t>The United States is modernizing its nuclear bomber force by upgrading nuclear command and control cap-abilities on existing bombers; developing improved nuclear weapons (the B61-12 and the long-range stand-off missile); and designing a new heavy bomber, theB-21 Raider.</w:t>
      </w:r>
    </w:p>
    <w:p w14:paraId="7A69F786" w14:textId="77777777" w:rsidR="00D74B13" w:rsidRPr="008617FF" w:rsidRDefault="00D74B13" w:rsidP="00D74B13">
      <w:pPr>
        <w:rPr>
          <w:rFonts w:asciiTheme="majorHAnsi" w:hAnsiTheme="majorHAnsi" w:cstheme="majorHAnsi"/>
          <w:sz w:val="16"/>
        </w:rPr>
      </w:pPr>
      <w:r w:rsidRPr="008617FF">
        <w:rPr>
          <w:rStyle w:val="StyleUnderline"/>
          <w:rFonts w:asciiTheme="majorHAnsi" w:hAnsiTheme="majorHAnsi" w:cstheme="majorHAnsi"/>
        </w:rPr>
        <w:t>Upgrades to the nuclear command and control systems that the bombers use to plan and conduct nuclear strikes include the Global Aircrew Strategic Network Terminal(Global ASNT)–a new high-altitude electromagnetic pulse–hardened network of fixed and mobile nuclear com-mand and control terminals that provides wing command posts, task forces, munitions support squadrons</w:t>
      </w:r>
      <w:r w:rsidRPr="008617FF">
        <w:rPr>
          <w:rFonts w:asciiTheme="majorHAnsi" w:hAnsiTheme="majorHAnsi" w:cstheme="majorHAnsi"/>
          <w:sz w:val="16"/>
        </w:rPr>
        <w:t>, and mobile support teams with survivable ground-based com-munications to receive launch orders and disseminate them to bomber, tanker, and reconnaissance air crews. First delivery of the Global Aircrew Strategic Network Terminals is expected in May 2020 (US Air Force2018).</w:t>
      </w:r>
    </w:p>
    <w:p w14:paraId="4E49D739" w14:textId="77777777" w:rsidR="00D74B13" w:rsidRPr="008617FF" w:rsidRDefault="00D74B13" w:rsidP="00D74B13">
      <w:pPr>
        <w:rPr>
          <w:rFonts w:asciiTheme="majorHAnsi" w:hAnsiTheme="majorHAnsi" w:cstheme="majorHAnsi"/>
          <w:sz w:val="16"/>
          <w:szCs w:val="16"/>
        </w:rPr>
      </w:pPr>
      <w:r w:rsidRPr="008617FF">
        <w:rPr>
          <w:rFonts w:asciiTheme="majorHAnsi" w:hAnsiTheme="majorHAnsi" w:cstheme="majorHAnsi"/>
          <w:sz w:val="16"/>
          <w:szCs w:val="16"/>
        </w:rPr>
        <w:t>Another command and control upgrade involves a program known as Family of Advanced Beyond Line-of-Sight Terminals (FAB-T), which replaces existing terminals designed to communicate with the MILSTAR satellite con-stellation. These new, extremely high frequency terminals are designed to communicate with several satellite con-stellations, including Advanced Extremely High Frequency satellites. FAB-T will provide protected high–data rate com-munication for nuclear and conventional forces, to include what  is  officially  called  Presidential  National  Voice Conferencing. According to the Air Force (US Air Force2019b),“FAB-T will provide this new, highly secure, state-of-the-art capability for [Department of Defense] platforms to include strategic platforms and airborne/ground com-mand posts via MILSTAR, [Advanced Extremely High Frequency], and Enhanced Polar System (EPS) satellites. FAB-T terminals will also support the critical command and control . . . of the MILSTAR, [Advanced Extremely High Frequency], and EPS satellite constellations.”</w:t>
      </w:r>
    </w:p>
    <w:p w14:paraId="01D2962E" w14:textId="77777777" w:rsidR="00D74B13" w:rsidRPr="008617FF" w:rsidRDefault="00D74B13" w:rsidP="00D74B13">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heavy bombers are also being upgraded with improved nuclear weapons.</w:t>
      </w:r>
      <w:r w:rsidRPr="008617FF">
        <w:rPr>
          <w:rFonts w:asciiTheme="majorHAnsi" w:hAnsiTheme="majorHAnsi" w:cstheme="majorHAnsi"/>
          <w:sz w:val="16"/>
        </w:rPr>
        <w:t xml:space="preserve"> This effort includes develop-ment of the first guided, standoff nuclear gravity bomb–known as the B61-12–which is intended to replace a existing gravity bombs. The bomb will use a modified version of the warhead used in the current B61-4 gravity bomb. B61-12 integration drop tests have already been conducted from the B-2 bomber (and several tactical fighter jets). Approximately 480 B61-12 bombs, which appear to have earth-penetration capability (Kristensen and McKinzie2016), are expected to cost a total of roughly $10 billion. The first production unit was initially scheduled for March 2020; however, in September 2019a National Nuclear Security Administration official con-firmed that both the B61-12 and the upgraded W88 war-head for the Trident II SLBM will likely face 18-monthdelays during production due to concerns over the long-evity of its commercial off-the-shelf subcomponents, and will therefore be ready “roughly around the same time.”(Gould and Mehta2019).</w:t>
      </w:r>
    </w:p>
    <w:p w14:paraId="06D8087B" w14:textId="77777777" w:rsidR="00D74B13" w:rsidRPr="008617FF" w:rsidRDefault="00D74B13" w:rsidP="00D74B13">
      <w:pPr>
        <w:rPr>
          <w:rFonts w:asciiTheme="majorHAnsi" w:hAnsiTheme="majorHAnsi" w:cstheme="majorHAnsi"/>
        </w:rPr>
      </w:pPr>
    </w:p>
    <w:p w14:paraId="318FC178" w14:textId="77777777" w:rsidR="00D74B13" w:rsidRPr="008617FF" w:rsidRDefault="00D74B13" w:rsidP="00D74B13">
      <w:pPr>
        <w:rPr>
          <w:rFonts w:asciiTheme="majorHAnsi" w:hAnsiTheme="majorHAnsi" w:cstheme="majorHAnsi"/>
        </w:rPr>
      </w:pPr>
    </w:p>
    <w:p w14:paraId="6DA441D5" w14:textId="74B8F6B8" w:rsidR="00642A7E" w:rsidRPr="008617FF" w:rsidRDefault="00642A7E" w:rsidP="00642A7E">
      <w:pPr>
        <w:pStyle w:val="Heading3"/>
        <w:rPr>
          <w:rFonts w:asciiTheme="majorHAnsi" w:hAnsiTheme="majorHAnsi" w:cstheme="majorHAnsi"/>
        </w:rPr>
      </w:pPr>
      <w:r w:rsidRPr="008617FF">
        <w:rPr>
          <w:rFonts w:asciiTheme="majorHAnsi" w:hAnsiTheme="majorHAnsi" w:cstheme="majorHAnsi"/>
        </w:rPr>
        <w:lastRenderedPageBreak/>
        <w:t>2AC – NL – Other Systems Solve</w:t>
      </w:r>
    </w:p>
    <w:p w14:paraId="3744FB6C" w14:textId="77777777" w:rsidR="00CC4C07" w:rsidRPr="008617FF" w:rsidRDefault="00CC4C07" w:rsidP="00CC4C07">
      <w:pPr>
        <w:pStyle w:val="Heading4"/>
        <w:rPr>
          <w:rFonts w:asciiTheme="majorHAnsi" w:hAnsiTheme="majorHAnsi" w:cstheme="majorHAnsi"/>
        </w:rPr>
      </w:pPr>
      <w:r w:rsidRPr="008617FF">
        <w:rPr>
          <w:rFonts w:asciiTheme="majorHAnsi" w:hAnsiTheme="majorHAnsi" w:cstheme="majorHAnsi"/>
        </w:rPr>
        <w:t>ICBMs are a sufficient deterrent</w:t>
      </w:r>
    </w:p>
    <w:p w14:paraId="581728DA" w14:textId="18B53464" w:rsidR="00CC4C07" w:rsidRPr="008617FF" w:rsidRDefault="00CC4C07" w:rsidP="00CC4C07">
      <w:pPr>
        <w:rPr>
          <w:rFonts w:asciiTheme="majorHAnsi" w:hAnsiTheme="majorHAnsi" w:cstheme="majorHAnsi"/>
        </w:rPr>
      </w:pPr>
      <w:r w:rsidRPr="008617FF">
        <w:rPr>
          <w:rStyle w:val="Style13ptBold"/>
          <w:rFonts w:asciiTheme="majorHAnsi" w:hAnsiTheme="majorHAnsi" w:cstheme="majorHAnsi"/>
        </w:rPr>
        <w:t>Kroenig 18</w:t>
      </w:r>
      <w:r w:rsidRPr="008617FF">
        <w:rPr>
          <w:rFonts w:asciiTheme="majorHAnsi" w:hAnsiTheme="majorHAnsi" w:cstheme="majorHAnsi"/>
        </w:rPr>
        <w:t xml:space="preserve"> (Matthew Kroenig is associate professor of government and foreign service at Georgetown University and deputy director for strategy in the Scowcroft Center for Strategy and Security at the Atlantic Council, "The Case for the US ICBM Force," Air University Press,  10-13-2018, https://www.jstor.org/stable/pdf/26481909.pdf )//ILake-VP</w:t>
      </w:r>
    </w:p>
    <w:p w14:paraId="0B872B4F" w14:textId="77777777" w:rsidR="00CC4C07" w:rsidRPr="008617FF" w:rsidRDefault="00CC4C07" w:rsidP="00CC4C07">
      <w:pPr>
        <w:spacing w:after="0" w:line="240" w:lineRule="auto"/>
        <w:rPr>
          <w:rFonts w:asciiTheme="majorHAnsi" w:eastAsia="Times New Roman" w:hAnsiTheme="majorHAnsi" w:cstheme="majorHAnsi"/>
          <w:b/>
          <w:sz w:val="16"/>
        </w:rPr>
      </w:pPr>
      <w:r w:rsidRPr="008617FF">
        <w:rPr>
          <w:rFonts w:asciiTheme="majorHAnsi" w:eastAsia="Times New Roman" w:hAnsiTheme="majorHAnsi" w:cstheme="majorHAnsi"/>
          <w:sz w:val="24"/>
          <w:u w:val="single"/>
        </w:rPr>
        <w:t>Since the 1960s, intercontinental ballistic missiles (</w:t>
      </w:r>
      <w:r w:rsidRPr="008617FF">
        <w:rPr>
          <w:rFonts w:asciiTheme="majorHAnsi" w:eastAsia="Times New Roman" w:hAnsiTheme="majorHAnsi" w:cstheme="majorHAnsi"/>
          <w:b/>
          <w:sz w:val="24"/>
          <w:u w:val="single"/>
        </w:rPr>
        <w:t>ICBM) have been a central element of America’s nuclear triad</w:t>
      </w:r>
      <w:r w:rsidRPr="008617FF">
        <w:rPr>
          <w:rFonts w:asciiTheme="majorHAnsi" w:eastAsia="Times New Roman" w:hAnsiTheme="majorHAnsi" w:cstheme="majorHAnsi"/>
          <w:b/>
          <w:sz w:val="16"/>
        </w:rPr>
        <w:t>.</w:t>
      </w:r>
      <w:r w:rsidRPr="008617FF">
        <w:rPr>
          <w:rFonts w:asciiTheme="majorHAnsi" w:eastAsia="Times New Roman" w:hAnsiTheme="majorHAnsi" w:cstheme="majorHAnsi"/>
          <w:sz w:val="16"/>
        </w:rPr>
        <w:t xml:space="preserve"> In recent years, however, ICBMs have come under increasing attack. Prominent critics charge they are unnecessary for deterrence, they undermine nuclear strategic stability, and the cost of modernization is unaffordable. This article argues that these criticisms are misguided. </w:t>
      </w:r>
      <w:r w:rsidRPr="008617FF">
        <w:rPr>
          <w:rFonts w:asciiTheme="majorHAnsi" w:eastAsia="Times New Roman" w:hAnsiTheme="majorHAnsi" w:cstheme="majorHAnsi"/>
          <w:sz w:val="24"/>
          <w:u w:val="single"/>
        </w:rPr>
        <w:t xml:space="preserve">Far from unnecessary, ICBMs possess a number of distinctive attributes that </w:t>
      </w:r>
      <w:r w:rsidRPr="008617FF">
        <w:rPr>
          <w:rFonts w:asciiTheme="majorHAnsi" w:eastAsia="Times New Roman" w:hAnsiTheme="majorHAnsi" w:cstheme="majorHAnsi"/>
          <w:b/>
          <w:sz w:val="24"/>
          <w:u w:val="single"/>
        </w:rPr>
        <w:t>contribute to core objectives</w:t>
      </w:r>
      <w:r w:rsidRPr="008617FF">
        <w:rPr>
          <w:rFonts w:asciiTheme="majorHAnsi" w:eastAsia="Times New Roman" w:hAnsiTheme="majorHAnsi" w:cstheme="majorHAnsi"/>
          <w:sz w:val="24"/>
          <w:u w:val="single"/>
        </w:rPr>
        <w:t xml:space="preserve"> of US nuclear strategy, including the </w:t>
      </w:r>
      <w:r w:rsidRPr="008617FF">
        <w:rPr>
          <w:rFonts w:asciiTheme="majorHAnsi" w:eastAsia="Times New Roman" w:hAnsiTheme="majorHAnsi" w:cstheme="majorHAnsi"/>
          <w:b/>
          <w:sz w:val="24"/>
          <w:u w:val="single"/>
        </w:rPr>
        <w:t>deterrence of nuclear attack</w:t>
      </w:r>
      <w:r w:rsidRPr="008617FF">
        <w:rPr>
          <w:rFonts w:asciiTheme="majorHAnsi" w:eastAsia="Times New Roman" w:hAnsiTheme="majorHAnsi" w:cstheme="majorHAnsi"/>
          <w:sz w:val="24"/>
          <w:u w:val="single"/>
        </w:rPr>
        <w:t xml:space="preserve">, assurance of allies, and </w:t>
      </w:r>
      <w:r w:rsidRPr="008617FF">
        <w:rPr>
          <w:rFonts w:asciiTheme="majorHAnsi" w:eastAsia="Times New Roman" w:hAnsiTheme="majorHAnsi" w:cstheme="majorHAnsi"/>
          <w:b/>
          <w:sz w:val="24"/>
          <w:u w:val="single"/>
        </w:rPr>
        <w:t>achieving US objectives should deterrence fail</w:t>
      </w:r>
      <w:r w:rsidRPr="008617FF">
        <w:rPr>
          <w:rFonts w:asciiTheme="majorHAnsi" w:eastAsia="Times New Roman" w:hAnsiTheme="majorHAnsi" w:cstheme="majorHAnsi"/>
          <w:sz w:val="24"/>
          <w:u w:val="single"/>
        </w:rPr>
        <w:t>.</w:t>
      </w:r>
      <w:r w:rsidRPr="008617FF">
        <w:rPr>
          <w:rFonts w:asciiTheme="majorHAnsi" w:eastAsia="Times New Roman" w:hAnsiTheme="majorHAnsi" w:cstheme="majorHAnsi"/>
          <w:sz w:val="16"/>
        </w:rPr>
        <w:t xml:space="preserve"> </w:t>
      </w:r>
      <w:r w:rsidRPr="008617FF">
        <w:rPr>
          <w:rFonts w:asciiTheme="majorHAnsi" w:eastAsia="Times New Roman" w:hAnsiTheme="majorHAnsi" w:cstheme="majorHAnsi"/>
          <w:sz w:val="24"/>
          <w:u w:val="single"/>
        </w:rPr>
        <w:t>Moreover, the argument that ICBMs are destabilizing rests on a logical contradiction and is inconsistent with the empirical evidence</w:t>
      </w:r>
      <w:r w:rsidRPr="008617FF">
        <w:rPr>
          <w:rFonts w:asciiTheme="majorHAnsi" w:eastAsia="Times New Roman" w:hAnsiTheme="majorHAnsi" w:cstheme="majorHAnsi"/>
          <w:sz w:val="16"/>
        </w:rPr>
        <w:t xml:space="preserve">. Finally, while the cost of ICBM modernization is substantial, it is also affordable. This more careful analysis demonstrates that </w:t>
      </w:r>
      <w:r w:rsidRPr="008617FF">
        <w:rPr>
          <w:rFonts w:asciiTheme="majorHAnsi" w:eastAsia="Times New Roman" w:hAnsiTheme="majorHAnsi" w:cstheme="majorHAnsi"/>
          <w:b/>
          <w:sz w:val="24"/>
          <w:u w:val="single"/>
        </w:rPr>
        <w:t>ICBMs contribute to US national security and should remain a core part of America’s strategic deterrent</w:t>
      </w:r>
      <w:r w:rsidRPr="008617FF">
        <w:rPr>
          <w:rFonts w:asciiTheme="majorHAnsi" w:eastAsia="Times New Roman" w:hAnsiTheme="majorHAnsi" w:cstheme="majorHAnsi"/>
          <w:b/>
          <w:sz w:val="16"/>
        </w:rPr>
        <w:t xml:space="preserve">. </w:t>
      </w:r>
    </w:p>
    <w:p w14:paraId="5B952FB1" w14:textId="77777777" w:rsidR="00CC4C07" w:rsidRPr="008617FF" w:rsidRDefault="00CC4C07" w:rsidP="00CC4C07">
      <w:pPr>
        <w:spacing w:after="0" w:line="240" w:lineRule="auto"/>
        <w:rPr>
          <w:rFonts w:asciiTheme="majorHAnsi" w:eastAsia="Times New Roman" w:hAnsiTheme="majorHAnsi" w:cstheme="majorHAnsi"/>
          <w:sz w:val="16"/>
        </w:rPr>
      </w:pPr>
    </w:p>
    <w:p w14:paraId="055389C6" w14:textId="77777777" w:rsidR="00CC4C07" w:rsidRPr="008617FF" w:rsidRDefault="00CC4C07" w:rsidP="00CC4C07">
      <w:pPr>
        <w:spacing w:after="0" w:line="240" w:lineRule="auto"/>
        <w:rPr>
          <w:rFonts w:asciiTheme="majorHAnsi" w:eastAsia="Times New Roman" w:hAnsiTheme="majorHAnsi" w:cstheme="majorHAnsi"/>
          <w:sz w:val="16"/>
        </w:rPr>
      </w:pPr>
      <w:r w:rsidRPr="008617FF">
        <w:rPr>
          <w:rFonts w:asciiTheme="majorHAnsi" w:eastAsia="Times New Roman" w:hAnsiTheme="majorHAnsi" w:cstheme="majorHAnsi"/>
          <w:sz w:val="16"/>
        </w:rPr>
        <w:t xml:space="preserve">Since the 1960s, </w:t>
      </w:r>
      <w:r w:rsidRPr="008617FF">
        <w:rPr>
          <w:rFonts w:asciiTheme="majorHAnsi" w:eastAsia="Times New Roman" w:hAnsiTheme="majorHAnsi" w:cstheme="majorHAnsi"/>
          <w:sz w:val="24"/>
          <w:u w:val="single"/>
        </w:rPr>
        <w:t xml:space="preserve">intercontinental ballistic missiles (ICBM) have been a central element of America’s nuclear deterrent. Along with </w:t>
      </w:r>
      <w:r w:rsidRPr="008617FF">
        <w:rPr>
          <w:rFonts w:asciiTheme="majorHAnsi" w:eastAsia="Times New Roman" w:hAnsiTheme="majorHAnsi" w:cstheme="majorHAnsi"/>
          <w:b/>
          <w:sz w:val="24"/>
          <w:u w:val="single"/>
        </w:rPr>
        <w:t>submarines and bombers, these long-range, ground-based missiles</w:t>
      </w:r>
      <w:r w:rsidRPr="008617FF">
        <w:rPr>
          <w:rFonts w:asciiTheme="majorHAnsi" w:eastAsia="Times New Roman" w:hAnsiTheme="majorHAnsi" w:cstheme="majorHAnsi"/>
          <w:sz w:val="24"/>
          <w:u w:val="single"/>
        </w:rPr>
        <w:t xml:space="preserve"> constitute one of the three legs of America’s nuclear triad.</w:t>
      </w:r>
      <w:r w:rsidRPr="008617FF">
        <w:rPr>
          <w:rFonts w:asciiTheme="majorHAnsi" w:eastAsia="Times New Roman" w:hAnsiTheme="majorHAnsi" w:cstheme="majorHAnsi"/>
          <w:sz w:val="16"/>
        </w:rPr>
        <w:t xml:space="preserve"> The United States currently deploys 400 ICBMs in missile fields in Montana, North Dakota, and Wyoming, with another 50 silos “kept warm” for possible missile upload if necessary. </w:t>
      </w:r>
      <w:r w:rsidRPr="008617FF">
        <w:rPr>
          <w:rFonts w:asciiTheme="majorHAnsi" w:eastAsia="Times New Roman" w:hAnsiTheme="majorHAnsi" w:cstheme="majorHAnsi"/>
          <w:sz w:val="24"/>
          <w:u w:val="single"/>
        </w:rPr>
        <w:t xml:space="preserve">Although the ICBM force has been greatly reduced since the end of the Cold War, it remains a </w:t>
      </w:r>
      <w:r w:rsidRPr="008617FF">
        <w:rPr>
          <w:rFonts w:asciiTheme="majorHAnsi" w:eastAsia="Times New Roman" w:hAnsiTheme="majorHAnsi" w:cstheme="majorHAnsi"/>
          <w:b/>
          <w:sz w:val="24"/>
          <w:u w:val="single"/>
        </w:rPr>
        <w:t>major component of the US nuclear triad</w:t>
      </w:r>
      <w:r w:rsidRPr="008617FF">
        <w:rPr>
          <w:rFonts w:asciiTheme="majorHAnsi" w:eastAsia="Times New Roman" w:hAnsiTheme="majorHAnsi" w:cstheme="majorHAnsi"/>
          <w:sz w:val="24"/>
          <w:u w:val="single"/>
        </w:rPr>
        <w:t xml:space="preserve">. </w:t>
      </w:r>
      <w:r w:rsidRPr="008617FF">
        <w:rPr>
          <w:rFonts w:asciiTheme="majorHAnsi" w:eastAsia="Times New Roman" w:hAnsiTheme="majorHAnsi" w:cstheme="majorHAnsi"/>
          <w:sz w:val="16"/>
        </w:rPr>
        <w:t xml:space="preserve">The Minuteman III missile (in operation since 1970) has exceeded its expected service life, however, and there is a widespread recognition that it must be replaced. In 2010, the Obama administration announced plans to modernize the country’s nuclear forces, including ICBMs, over the next 30 years. The plan for a new ICBM, the groundbased strategic deterrent (GBSD), calls for the acquisition of 400 to 450 new missiles to be deployed in the late 2020s at an estimated price tag of $149 billion. The Trump administration has declared its intention to follow through with Obama’s modernization plans, which enjoys mainstream bipartisan support. In 2016, for example, then-Secretary of Defense Ashton Carter, speaking just steps from a missile field in North Dakota, declared that </w:t>
      </w:r>
      <w:r w:rsidRPr="008617FF">
        <w:rPr>
          <w:rFonts w:asciiTheme="majorHAnsi" w:eastAsia="Times New Roman" w:hAnsiTheme="majorHAnsi" w:cstheme="majorHAnsi"/>
          <w:sz w:val="24"/>
          <w:u w:val="single"/>
        </w:rPr>
        <w:t xml:space="preserve">the nuclear triad, including the ICBM force, remains “the </w:t>
      </w:r>
      <w:r w:rsidRPr="008617FF">
        <w:rPr>
          <w:rFonts w:asciiTheme="majorHAnsi" w:eastAsia="Times New Roman" w:hAnsiTheme="majorHAnsi" w:cstheme="majorHAnsi"/>
          <w:b/>
          <w:sz w:val="24"/>
          <w:u w:val="single"/>
        </w:rPr>
        <w:t>bedrock of our security</w:t>
      </w:r>
      <w:r w:rsidRPr="008617FF">
        <w:rPr>
          <w:rFonts w:asciiTheme="majorHAnsi" w:eastAsia="Times New Roman" w:hAnsiTheme="majorHAnsi" w:cstheme="majorHAnsi"/>
          <w:sz w:val="24"/>
          <w:u w:val="single"/>
        </w:rPr>
        <w:t>.”</w:t>
      </w:r>
      <w:r w:rsidRPr="008617FF">
        <w:rPr>
          <w:rFonts w:asciiTheme="majorHAnsi" w:eastAsia="Times New Roman" w:hAnsiTheme="majorHAnsi" w:cstheme="majorHAnsi"/>
          <w:sz w:val="16"/>
        </w:rPr>
        <w:t xml:space="preserve"> </w:t>
      </w:r>
    </w:p>
    <w:p w14:paraId="70D916B1" w14:textId="77777777" w:rsidR="00CC4C07" w:rsidRPr="008617FF" w:rsidRDefault="00CC4C07" w:rsidP="00CC4C07">
      <w:pPr>
        <w:spacing w:after="0" w:line="240" w:lineRule="auto"/>
        <w:rPr>
          <w:rFonts w:asciiTheme="majorHAnsi" w:eastAsia="Times New Roman" w:hAnsiTheme="majorHAnsi" w:cstheme="majorHAnsi"/>
          <w:sz w:val="16"/>
        </w:rPr>
      </w:pPr>
    </w:p>
    <w:p w14:paraId="5348731E" w14:textId="77777777" w:rsidR="00CC4C07" w:rsidRPr="008617FF" w:rsidRDefault="00CC4C07" w:rsidP="00CC4C07">
      <w:pPr>
        <w:spacing w:after="0" w:line="240" w:lineRule="auto"/>
        <w:rPr>
          <w:rFonts w:asciiTheme="majorHAnsi" w:eastAsia="Times New Roman" w:hAnsiTheme="majorHAnsi" w:cstheme="majorHAnsi"/>
          <w:sz w:val="16"/>
        </w:rPr>
      </w:pPr>
      <w:r w:rsidRPr="008617FF">
        <w:rPr>
          <w:rFonts w:asciiTheme="majorHAnsi" w:eastAsia="Times New Roman" w:hAnsiTheme="majorHAnsi" w:cstheme="majorHAnsi"/>
          <w:sz w:val="16"/>
        </w:rPr>
        <w:t xml:space="preserve">For decades, Republican and Democratic administrations have agreed that </w:t>
      </w:r>
      <w:r w:rsidRPr="008617FF">
        <w:rPr>
          <w:rFonts w:asciiTheme="majorHAnsi" w:eastAsia="Times New Roman" w:hAnsiTheme="majorHAnsi" w:cstheme="majorHAnsi"/>
          <w:sz w:val="24"/>
          <w:u w:val="single"/>
        </w:rPr>
        <w:t>ICBMs were necessary for US nuclear deterrence.</w:t>
      </w:r>
      <w:r w:rsidRPr="008617FF">
        <w:rPr>
          <w:rFonts w:asciiTheme="majorHAnsi" w:eastAsia="Times New Roman" w:hAnsiTheme="majorHAnsi" w:cstheme="majorHAnsi"/>
          <w:sz w:val="16"/>
        </w:rPr>
        <w:t xml:space="preserve"> At the end of the Cold War, scholars debated whether the United States and Russia could jointly negotiate to eliminate all ballistic missiles, but those proposals never came to fruition. In recent years, America’s nuclear missiles have once again come under attack, but, in contrast to earlier debates, critics now claim that the United States should eliminate them unilaterally, since there is scant hope that Russia will do the same. Prominent advocates of this form of unilateral disarmament, including former Secretary of Defense William Perry and former Commander of US Strategic Command James Cartwright, argue that ICBMs are unnecessary for deterrence because the other elements of America’s nuclear arsenal, namely bombers and submarines, are more than sufficient to provide the United States with an assured retaliation capability. </w:t>
      </w:r>
      <w:r w:rsidRPr="008617FF">
        <w:rPr>
          <w:rFonts w:asciiTheme="majorHAnsi" w:eastAsia="Times New Roman" w:hAnsiTheme="majorHAnsi" w:cstheme="majorHAnsi"/>
          <w:sz w:val="24"/>
          <w:u w:val="single"/>
        </w:rPr>
        <w:t xml:space="preserve">They </w:t>
      </w:r>
      <w:r w:rsidRPr="008617FF">
        <w:rPr>
          <w:rFonts w:asciiTheme="majorHAnsi" w:eastAsia="Times New Roman" w:hAnsiTheme="majorHAnsi" w:cstheme="majorHAnsi"/>
          <w:sz w:val="16"/>
        </w:rPr>
        <w:t>also</w:t>
      </w:r>
      <w:r w:rsidRPr="008617FF">
        <w:rPr>
          <w:rFonts w:asciiTheme="majorHAnsi" w:eastAsia="Times New Roman" w:hAnsiTheme="majorHAnsi" w:cstheme="majorHAnsi"/>
          <w:sz w:val="24"/>
          <w:u w:val="single"/>
        </w:rPr>
        <w:t xml:space="preserve"> charge that ICBMs could be destabilizing in a crisis, giving rise to first-strike incentives and increasing the risk of accidental nuclear war. </w:t>
      </w:r>
      <w:r w:rsidRPr="008617FF">
        <w:rPr>
          <w:rFonts w:asciiTheme="majorHAnsi" w:eastAsia="Times New Roman" w:hAnsiTheme="majorHAnsi" w:cstheme="majorHAnsi"/>
          <w:sz w:val="16"/>
        </w:rPr>
        <w:t xml:space="preserve">Finally, they argue that the projected costs of modernization make them unaffordable and the United States can, therefore, save significant sums in the defense budget by canceling modernization plans and shedding this leg of the nuclear triad. </w:t>
      </w:r>
    </w:p>
    <w:p w14:paraId="1D75389E" w14:textId="77777777" w:rsidR="00CC4C07" w:rsidRPr="008617FF" w:rsidRDefault="00CC4C07" w:rsidP="00CC4C07">
      <w:pPr>
        <w:spacing w:after="0" w:line="240" w:lineRule="auto"/>
        <w:rPr>
          <w:rFonts w:asciiTheme="majorHAnsi" w:eastAsia="Times New Roman" w:hAnsiTheme="majorHAnsi" w:cstheme="majorHAnsi"/>
          <w:sz w:val="16"/>
        </w:rPr>
      </w:pPr>
    </w:p>
    <w:p w14:paraId="3509BC66" w14:textId="77777777" w:rsidR="00CC4C07" w:rsidRPr="008617FF" w:rsidRDefault="00CC4C07" w:rsidP="00CC4C07">
      <w:pPr>
        <w:spacing w:after="0" w:line="240" w:lineRule="auto"/>
        <w:rPr>
          <w:rFonts w:asciiTheme="majorHAnsi" w:eastAsia="Times New Roman" w:hAnsiTheme="majorHAnsi" w:cstheme="majorHAnsi"/>
          <w:sz w:val="24"/>
          <w:u w:val="single"/>
        </w:rPr>
      </w:pPr>
      <w:r w:rsidRPr="008617FF">
        <w:rPr>
          <w:rFonts w:asciiTheme="majorHAnsi" w:eastAsia="Times New Roman" w:hAnsiTheme="majorHAnsi" w:cstheme="majorHAnsi"/>
          <w:sz w:val="24"/>
          <w:u w:val="single"/>
        </w:rPr>
        <w:t>These criticisms are misguided. There are valid reasons why ICBMs have remained a prominent feature of America’s nuclear force for several decades</w:t>
      </w:r>
      <w:r w:rsidRPr="008617FF">
        <w:rPr>
          <w:rFonts w:asciiTheme="majorHAnsi" w:eastAsia="Times New Roman" w:hAnsiTheme="majorHAnsi" w:cstheme="majorHAnsi"/>
          <w:sz w:val="16"/>
        </w:rPr>
        <w:t xml:space="preserve">. Far from unnecessary, </w:t>
      </w:r>
      <w:r w:rsidRPr="008617FF">
        <w:rPr>
          <w:rFonts w:asciiTheme="majorHAnsi" w:eastAsia="Times New Roman" w:hAnsiTheme="majorHAnsi" w:cstheme="majorHAnsi"/>
          <w:sz w:val="24"/>
          <w:u w:val="single"/>
        </w:rPr>
        <w:t xml:space="preserve">ICBMs possess a number of distinctive attributes that contribute to key goals of US nuclear strategy, including the </w:t>
      </w:r>
      <w:r w:rsidRPr="008617FF">
        <w:rPr>
          <w:rFonts w:asciiTheme="majorHAnsi" w:eastAsia="Times New Roman" w:hAnsiTheme="majorHAnsi" w:cstheme="majorHAnsi"/>
          <w:b/>
          <w:sz w:val="24"/>
          <w:u w:val="single"/>
        </w:rPr>
        <w:t>deterrence of enemies</w:t>
      </w:r>
      <w:r w:rsidRPr="008617FF">
        <w:rPr>
          <w:rFonts w:asciiTheme="majorHAnsi" w:eastAsia="Times New Roman" w:hAnsiTheme="majorHAnsi" w:cstheme="majorHAnsi"/>
          <w:sz w:val="16"/>
        </w:rPr>
        <w:t xml:space="preserve">, assurance of allies, and the achievement of US objectives in the event deterrence fails. </w:t>
      </w:r>
      <w:r w:rsidRPr="008617FF">
        <w:rPr>
          <w:rFonts w:asciiTheme="majorHAnsi" w:eastAsia="Times New Roman" w:hAnsiTheme="majorHAnsi" w:cstheme="majorHAnsi"/>
          <w:b/>
          <w:sz w:val="24"/>
          <w:u w:val="single"/>
        </w:rPr>
        <w:t>ICBMs increase the difficulty of a successful nuclear first strike</w:t>
      </w:r>
      <w:r w:rsidRPr="008617FF">
        <w:rPr>
          <w:rFonts w:asciiTheme="majorHAnsi" w:eastAsia="Times New Roman" w:hAnsiTheme="majorHAnsi" w:cstheme="majorHAnsi"/>
          <w:sz w:val="24"/>
          <w:u w:val="single"/>
        </w:rPr>
        <w:t xml:space="preserve"> on the United States and contribute to limiting damage to the United States and its allies should conflict erupt. </w:t>
      </w:r>
      <w:r w:rsidRPr="008617FF">
        <w:rPr>
          <w:rFonts w:asciiTheme="majorHAnsi" w:eastAsia="Times New Roman" w:hAnsiTheme="majorHAnsi" w:cstheme="majorHAnsi"/>
          <w:sz w:val="16"/>
        </w:rPr>
        <w:t xml:space="preserve">In addition, a US decision not to </w:t>
      </w:r>
      <w:r w:rsidRPr="008617FF">
        <w:rPr>
          <w:rFonts w:asciiTheme="majorHAnsi" w:eastAsia="Times New Roman" w:hAnsiTheme="majorHAnsi" w:cstheme="majorHAnsi"/>
          <w:sz w:val="16"/>
        </w:rPr>
        <w:lastRenderedPageBreak/>
        <w:t xml:space="preserve">modernize the ICBM force could cause America’s more than 30 treaty allies to question the US commitment to, and credibility of, extended deterrence. Moreover, the other objections raised by detractors do not hold up under scrutiny. </w:t>
      </w:r>
      <w:r w:rsidRPr="008617FF">
        <w:rPr>
          <w:rFonts w:asciiTheme="majorHAnsi" w:eastAsia="Times New Roman" w:hAnsiTheme="majorHAnsi" w:cstheme="majorHAnsi"/>
          <w:b/>
          <w:sz w:val="24"/>
          <w:u w:val="single"/>
        </w:rPr>
        <w:t>The argument that ICBMs are destabilizing rests on a logical contradiction and is inconsistent with the empirical evidence.</w:t>
      </w:r>
      <w:r w:rsidRPr="008617FF">
        <w:rPr>
          <w:rFonts w:asciiTheme="majorHAnsi" w:eastAsia="Times New Roman" w:hAnsiTheme="majorHAnsi" w:cstheme="majorHAnsi"/>
          <w:sz w:val="24"/>
          <w:u w:val="single"/>
        </w:rPr>
        <w:t xml:space="preserve"> </w:t>
      </w:r>
      <w:r w:rsidRPr="008617FF">
        <w:rPr>
          <w:rFonts w:asciiTheme="majorHAnsi" w:eastAsia="Times New Roman" w:hAnsiTheme="majorHAnsi" w:cstheme="majorHAnsi"/>
          <w:sz w:val="16"/>
        </w:rPr>
        <w:t xml:space="preserve">Finally, while the cost of ICBM modernization is substantial, it is also affordable. If one agrees with Secretary of Defense James Mattis, therefore, that maintaining an effective nuclear deterrent is the “number one priority of the Department of Defense,” then ICBM modernization is also a good value. </w:t>
      </w:r>
      <w:r w:rsidRPr="008617FF">
        <w:rPr>
          <w:rFonts w:asciiTheme="majorHAnsi" w:eastAsia="Times New Roman" w:hAnsiTheme="majorHAnsi" w:cstheme="majorHAnsi"/>
          <w:sz w:val="24"/>
          <w:u w:val="single"/>
        </w:rPr>
        <w:t xml:space="preserve">This more careful analysis demonstrates that ICBMs contribute to US national security and should remain a core part of America’s strategic deterrent. </w:t>
      </w:r>
    </w:p>
    <w:p w14:paraId="518D54F8" w14:textId="77777777" w:rsidR="00CC4C07" w:rsidRPr="008617FF" w:rsidRDefault="00CC4C07" w:rsidP="00CC4C07">
      <w:pPr>
        <w:spacing w:after="0" w:line="240" w:lineRule="auto"/>
        <w:rPr>
          <w:rFonts w:asciiTheme="majorHAnsi" w:eastAsia="Times New Roman" w:hAnsiTheme="majorHAnsi" w:cstheme="majorHAnsi"/>
          <w:sz w:val="24"/>
          <w:u w:val="single"/>
        </w:rPr>
      </w:pPr>
    </w:p>
    <w:p w14:paraId="3601859C" w14:textId="77777777" w:rsidR="00CC4C07" w:rsidRPr="008617FF" w:rsidRDefault="00CC4C07" w:rsidP="00CC4C07">
      <w:pPr>
        <w:spacing w:after="0" w:line="240" w:lineRule="auto"/>
        <w:rPr>
          <w:rFonts w:asciiTheme="majorHAnsi" w:eastAsia="Times New Roman" w:hAnsiTheme="majorHAnsi" w:cstheme="majorHAnsi"/>
          <w:sz w:val="16"/>
        </w:rPr>
      </w:pPr>
      <w:r w:rsidRPr="008617FF">
        <w:rPr>
          <w:rFonts w:asciiTheme="majorHAnsi" w:eastAsia="Times New Roman" w:hAnsiTheme="majorHAnsi" w:cstheme="majorHAnsi"/>
          <w:sz w:val="16"/>
        </w:rPr>
        <w:t xml:space="preserve">This is not the first defense of America’s ICBM force, but it goes beyond existing arguments in a number of ways.10 First, the article provides a new articulation of the theoretical contradiction at the heart of critics’ core arguments about strategic stability. Second, it provides a novel explanation and quantification of how </w:t>
      </w:r>
      <w:r w:rsidRPr="008617FF">
        <w:rPr>
          <w:rFonts w:asciiTheme="majorHAnsi" w:eastAsia="Times New Roman" w:hAnsiTheme="majorHAnsi" w:cstheme="majorHAnsi"/>
          <w:sz w:val="24"/>
          <w:u w:val="single"/>
        </w:rPr>
        <w:t>ICBMs contribute to damage limitation</w:t>
      </w:r>
      <w:r w:rsidRPr="008617FF">
        <w:rPr>
          <w:rFonts w:asciiTheme="majorHAnsi" w:eastAsia="Times New Roman" w:hAnsiTheme="majorHAnsi" w:cstheme="majorHAnsi"/>
          <w:sz w:val="16"/>
        </w:rPr>
        <w:t>. Third, it presents original evidence in support of the ICBM assurance mission. Finally, and most broadly, explanations for America’s continued reliance on ICBMs must be updated in light of changing international conditions and to address a new and evolving set of criticisms.</w:t>
      </w:r>
    </w:p>
    <w:p w14:paraId="76DDD518" w14:textId="77777777" w:rsidR="00CC4C07" w:rsidRPr="008617FF" w:rsidRDefault="00CC4C07" w:rsidP="00CC4C07">
      <w:pPr>
        <w:rPr>
          <w:rFonts w:asciiTheme="majorHAnsi" w:hAnsiTheme="majorHAnsi" w:cstheme="majorHAnsi"/>
        </w:rPr>
      </w:pPr>
    </w:p>
    <w:p w14:paraId="54E9C7C6" w14:textId="77777777" w:rsidR="00211A1E" w:rsidRPr="008617FF" w:rsidRDefault="00211A1E" w:rsidP="00211A1E">
      <w:pPr>
        <w:pStyle w:val="Heading4"/>
        <w:rPr>
          <w:rFonts w:asciiTheme="majorHAnsi" w:hAnsiTheme="majorHAnsi" w:cstheme="majorHAnsi"/>
        </w:rPr>
      </w:pPr>
      <w:r w:rsidRPr="008617FF">
        <w:rPr>
          <w:rFonts w:asciiTheme="majorHAnsi" w:hAnsiTheme="majorHAnsi" w:cstheme="majorHAnsi"/>
        </w:rPr>
        <w:t xml:space="preserve">Minuteman III </w:t>
      </w:r>
      <w:r w:rsidRPr="008617FF">
        <w:rPr>
          <w:rFonts w:asciiTheme="majorHAnsi" w:hAnsiTheme="majorHAnsi" w:cstheme="majorHAnsi"/>
          <w:u w:val="single"/>
        </w:rPr>
        <w:t>solves</w:t>
      </w:r>
      <w:r w:rsidRPr="008617FF">
        <w:rPr>
          <w:rFonts w:asciiTheme="majorHAnsi" w:hAnsiTheme="majorHAnsi" w:cstheme="majorHAnsi"/>
        </w:rPr>
        <w:t xml:space="preserve"> deterrence.</w:t>
      </w:r>
    </w:p>
    <w:p w14:paraId="27A1CBD3" w14:textId="77777777" w:rsidR="00211A1E" w:rsidRPr="008617FF" w:rsidRDefault="00211A1E" w:rsidP="00211A1E">
      <w:pPr>
        <w:rPr>
          <w:rFonts w:asciiTheme="majorHAnsi" w:hAnsiTheme="majorHAnsi" w:cstheme="majorHAnsi"/>
        </w:rPr>
      </w:pPr>
      <w:r w:rsidRPr="008617FF">
        <w:rPr>
          <w:rStyle w:val="Style13ptBold"/>
          <w:rFonts w:asciiTheme="majorHAnsi" w:hAnsiTheme="majorHAnsi" w:cstheme="majorHAnsi"/>
        </w:rPr>
        <w:t>Fetter and Reif 19</w:t>
      </w:r>
      <w:r w:rsidRPr="008617FF">
        <w:rPr>
          <w:rFonts w:asciiTheme="majorHAnsi" w:hAnsiTheme="majorHAnsi" w:cstheme="majorHAnsi"/>
        </w:rPr>
        <w:t xml:space="preserve"> [Steve Fetter – professor in the School of Public Policy at the University of Maryland, five years in the White House Office of Science and Technology during the Obama Administration; Kingston Reif – Director for Disarmament and Threat Reduction Policy at the Arms Control Association; "A Cheaper Nuclear Sponge"; War on the Rocks; 10-18-2019; Accessible Online at https://warontherocks.com/2019/10/a-cheaper-nuclear-sponge/] DL 7-16-2021</w:t>
      </w:r>
    </w:p>
    <w:p w14:paraId="05152FC7" w14:textId="77777777" w:rsidR="00211A1E" w:rsidRPr="008617FF" w:rsidRDefault="00211A1E" w:rsidP="00211A1E">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Pentagon argues</w:t>
      </w:r>
      <w:r w:rsidRPr="008617FF">
        <w:rPr>
          <w:rFonts w:asciiTheme="majorHAnsi" w:hAnsiTheme="majorHAnsi" w:cstheme="majorHAnsi"/>
          <w:sz w:val="16"/>
        </w:rPr>
        <w:t xml:space="preserve"> that a new ICBM is necessary because the fleet of 400 deployed </w:t>
      </w:r>
      <w:r w:rsidRPr="008617FF">
        <w:rPr>
          <w:rStyle w:val="StyleUnderline"/>
          <w:rFonts w:asciiTheme="majorHAnsi" w:hAnsiTheme="majorHAnsi" w:cstheme="majorHAnsi"/>
        </w:rPr>
        <w:t xml:space="preserve">Minuteman III missiles is </w:t>
      </w:r>
      <w:r w:rsidRPr="008617FF">
        <w:rPr>
          <w:rStyle w:val="Emphasis"/>
          <w:rFonts w:asciiTheme="majorHAnsi" w:hAnsiTheme="majorHAnsi" w:cstheme="majorHAnsi"/>
        </w:rPr>
        <w:t>aging into obsolescence</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losing its capability</w:t>
      </w:r>
      <w:r w:rsidRPr="008617FF">
        <w:rPr>
          <w:rFonts w:asciiTheme="majorHAnsi" w:hAnsiTheme="majorHAnsi" w:cstheme="majorHAnsi"/>
          <w:sz w:val="16"/>
        </w:rPr>
        <w:t xml:space="preserve"> to penetrate adversary missile defenses. According to the Nuclear Posture Review, the life of the Minuteman III “cannot be extended further” and the missile “will have increasing difficulty penetrating future adversary defenses.”</w:t>
      </w:r>
    </w:p>
    <w:p w14:paraId="18D69BC5" w14:textId="77777777" w:rsidR="00211A1E" w:rsidRPr="008617FF" w:rsidRDefault="00211A1E" w:rsidP="00211A1E">
      <w:pPr>
        <w:rPr>
          <w:rFonts w:asciiTheme="majorHAnsi" w:hAnsiTheme="majorHAnsi" w:cstheme="majorHAnsi"/>
          <w:sz w:val="16"/>
        </w:rPr>
      </w:pPr>
      <w:r w:rsidRPr="008617FF">
        <w:rPr>
          <w:rFonts w:asciiTheme="majorHAnsi" w:hAnsiTheme="majorHAnsi" w:cstheme="majorHAnsi"/>
          <w:sz w:val="16"/>
        </w:rPr>
        <w:t xml:space="preserve">As the Congressional Budget Office notes, extending the life of the Minuteman III could entail some technical risk. But a 2014 </w:t>
      </w:r>
      <w:r w:rsidRPr="008617FF">
        <w:rPr>
          <w:rStyle w:val="StyleUnderline"/>
          <w:rFonts w:asciiTheme="majorHAnsi" w:hAnsiTheme="majorHAnsi" w:cstheme="majorHAnsi"/>
        </w:rPr>
        <w:t>Air Force analysis</w:t>
      </w:r>
      <w:r w:rsidRPr="008617FF">
        <w:rPr>
          <w:rFonts w:asciiTheme="majorHAnsi" w:hAnsiTheme="majorHAnsi" w:cstheme="majorHAnsi"/>
          <w:sz w:val="16"/>
        </w:rPr>
        <w:t xml:space="preserve"> of alternatives to sustain the ICBM leg of the triad </w:t>
      </w:r>
      <w:r w:rsidRPr="008617FF">
        <w:rPr>
          <w:rStyle w:val="Emphasis"/>
          <w:rFonts w:asciiTheme="majorHAnsi" w:hAnsiTheme="majorHAnsi" w:cstheme="majorHAnsi"/>
        </w:rPr>
        <w:t>did not determine</w:t>
      </w:r>
      <w:r w:rsidRPr="008617FF">
        <w:rPr>
          <w:rStyle w:val="StyleUnderline"/>
          <w:rFonts w:asciiTheme="majorHAnsi" w:hAnsiTheme="majorHAnsi" w:cstheme="majorHAnsi"/>
        </w:rPr>
        <w:t xml:space="preserve"> that extending the life of the Minuteman III is </w:t>
      </w:r>
      <w:r w:rsidRPr="008617FF">
        <w:rPr>
          <w:rStyle w:val="Emphasis"/>
          <w:rFonts w:asciiTheme="majorHAnsi" w:hAnsiTheme="majorHAnsi" w:cstheme="majorHAnsi"/>
        </w:rPr>
        <w:t>infeasible</w:t>
      </w:r>
      <w:r w:rsidRPr="008617FF">
        <w:rPr>
          <w:rFonts w:asciiTheme="majorHAnsi" w:hAnsiTheme="majorHAnsi" w:cstheme="majorHAnsi"/>
          <w:sz w:val="16"/>
        </w:rPr>
        <w:t xml:space="preserve">. Likewise, Lt. Gen. Richard Clark, the Air Force’s deputy chief of staff for strategic deterrence and nuclear integration, told the House Armed Services Committee in March 2019 that </w:t>
      </w:r>
      <w:r w:rsidRPr="008617FF">
        <w:rPr>
          <w:rStyle w:val="StyleUnderline"/>
          <w:rFonts w:asciiTheme="majorHAnsi" w:hAnsiTheme="majorHAnsi" w:cstheme="majorHAnsi"/>
        </w:rPr>
        <w:t xml:space="preserve">while the missile’s propulsion and guidance systems are aging, there is still one more opportunity to </w:t>
      </w:r>
      <w:r w:rsidRPr="008617FF">
        <w:rPr>
          <w:rStyle w:val="Emphasis"/>
          <w:rFonts w:asciiTheme="majorHAnsi" w:hAnsiTheme="majorHAnsi" w:cstheme="majorHAnsi"/>
        </w:rPr>
        <w:t>extend their life</w:t>
      </w:r>
      <w:r w:rsidRPr="008617FF">
        <w:rPr>
          <w:rFonts w:asciiTheme="majorHAnsi" w:hAnsiTheme="majorHAnsi" w:cstheme="majorHAnsi"/>
          <w:sz w:val="16"/>
        </w:rPr>
        <w:t xml:space="preserve"> before a new missile is needed.</w:t>
      </w:r>
    </w:p>
    <w:p w14:paraId="7C228A10" w14:textId="77777777" w:rsidR="00211A1E" w:rsidRPr="008617FF" w:rsidRDefault="00211A1E" w:rsidP="00211A1E">
      <w:pPr>
        <w:rPr>
          <w:rFonts w:asciiTheme="majorHAnsi" w:hAnsiTheme="majorHAnsi" w:cstheme="majorHAnsi"/>
          <w:sz w:val="16"/>
        </w:rPr>
      </w:pPr>
      <w:r w:rsidRPr="008617FF">
        <w:rPr>
          <w:rFonts w:asciiTheme="majorHAnsi" w:hAnsiTheme="majorHAnsi" w:cstheme="majorHAnsi"/>
          <w:sz w:val="16"/>
        </w:rPr>
        <w:t>The Air Force’s 2014 analysis found that the price to build and operate a new missile system would be roughly the same as the cost to maintain the Minuteman III. Pentagon officials have repeatedly touted this conclusion in making the case against extending the life of the missile. But the service arrived at this conclusion by comparing the total life-cycle cost of each option through 2075. This meant that the Minuteman III life-extension option included the costs of both refurbishing the existing missiles and the costs of building a new fleet of replacement missiles. The analysis of alternatives also assumed a need to deploy 450 missiles.</w:t>
      </w:r>
    </w:p>
    <w:p w14:paraId="54177C2D" w14:textId="77777777" w:rsidR="00211A1E" w:rsidRPr="008617FF" w:rsidRDefault="00211A1E" w:rsidP="00211A1E">
      <w:pPr>
        <w:rPr>
          <w:rFonts w:asciiTheme="majorHAnsi" w:hAnsiTheme="majorHAnsi" w:cstheme="majorHAnsi"/>
          <w:sz w:val="16"/>
        </w:rPr>
      </w:pPr>
      <w:r w:rsidRPr="008617FF">
        <w:rPr>
          <w:rFonts w:asciiTheme="majorHAnsi" w:hAnsiTheme="majorHAnsi" w:cstheme="majorHAnsi"/>
          <w:sz w:val="16"/>
        </w:rPr>
        <w:t>In contrast, the Congressional Budget Office evaluated the cost of the two options over a shorter period of time. Furthermore, a 2014 report by the RAND Corporation on the future of the ICBM force found that “any new ICBM alternative will very likely cost almost two times — and perhaps even three times — more than incremental modernization of the current Minuteman III system.” The report said continuing to maintain the Minuteman III through life-extension programs and “gradual upgrades is a relatively inexpensive way to retain current ICBM capabilities.”</w:t>
      </w:r>
    </w:p>
    <w:p w14:paraId="2403A7A3" w14:textId="77777777" w:rsidR="00211A1E" w:rsidRPr="008617FF" w:rsidRDefault="00211A1E" w:rsidP="00211A1E">
      <w:pPr>
        <w:rPr>
          <w:rFonts w:asciiTheme="majorHAnsi" w:hAnsiTheme="majorHAnsi" w:cstheme="majorHAnsi"/>
          <w:sz w:val="16"/>
        </w:rPr>
      </w:pPr>
      <w:r w:rsidRPr="008617FF">
        <w:rPr>
          <w:rFonts w:asciiTheme="majorHAnsi" w:hAnsiTheme="majorHAnsi" w:cstheme="majorHAnsi"/>
          <w:sz w:val="16"/>
        </w:rPr>
        <w:t xml:space="preserve">The RAND study identified two challenges to this approach. First, the number of </w:t>
      </w:r>
      <w:r w:rsidRPr="008617FF">
        <w:rPr>
          <w:rStyle w:val="StyleUnderline"/>
          <w:rFonts w:asciiTheme="majorHAnsi" w:hAnsiTheme="majorHAnsi" w:cstheme="majorHAnsi"/>
        </w:rPr>
        <w:t>Minuteman III</w:t>
      </w:r>
      <w:r w:rsidRPr="008617FF">
        <w:rPr>
          <w:rFonts w:asciiTheme="majorHAnsi" w:hAnsiTheme="majorHAnsi" w:cstheme="majorHAnsi"/>
          <w:sz w:val="16"/>
        </w:rPr>
        <w:t xml:space="preserve"> missile bodies is declining due to test launches. Based on the current testing pace of four to five tests per year, maintaining a force of 400 missiles, as is the plan under New START, would exhaust the test inventory by 2035. Second, the report said incremental modernization would be viable only if the capability the Minuteman III provides “is not substantially changed.”</w:t>
      </w:r>
    </w:p>
    <w:p w14:paraId="3B42D129" w14:textId="77777777" w:rsidR="00211A1E" w:rsidRPr="008617FF" w:rsidRDefault="00211A1E" w:rsidP="00211A1E">
      <w:pPr>
        <w:rPr>
          <w:rFonts w:asciiTheme="majorHAnsi" w:hAnsiTheme="majorHAnsi" w:cstheme="majorHAnsi"/>
          <w:sz w:val="16"/>
        </w:rPr>
      </w:pPr>
      <w:r w:rsidRPr="008617FF">
        <w:rPr>
          <w:rFonts w:asciiTheme="majorHAnsi" w:hAnsiTheme="majorHAnsi" w:cstheme="majorHAnsi"/>
          <w:sz w:val="16"/>
        </w:rPr>
        <w:t xml:space="preserve">Reducing the number of ICBMs to 300 and forgoing capability upgrades would mitigate these challenges while </w:t>
      </w:r>
      <w:r w:rsidRPr="008617FF">
        <w:rPr>
          <w:rStyle w:val="StyleUnderline"/>
          <w:rFonts w:asciiTheme="majorHAnsi" w:hAnsiTheme="majorHAnsi" w:cstheme="majorHAnsi"/>
        </w:rPr>
        <w:t>allowing the ICBM force to continue to serve its</w:t>
      </w:r>
      <w:r w:rsidRPr="008617FF">
        <w:rPr>
          <w:rStyle w:val="Emphasis"/>
          <w:rFonts w:asciiTheme="majorHAnsi" w:hAnsiTheme="majorHAnsi" w:cstheme="majorHAnsi"/>
        </w:rPr>
        <w:t xml:space="preserve"> sponge, tripwire, and hedge</w:t>
      </w:r>
      <w:r w:rsidRPr="008617FF">
        <w:rPr>
          <w:rStyle w:val="StyleUnderline"/>
          <w:rFonts w:asciiTheme="majorHAnsi" w:hAnsiTheme="majorHAnsi" w:cstheme="majorHAnsi"/>
        </w:rPr>
        <w:t xml:space="preserve"> functions.</w:t>
      </w:r>
      <w:r w:rsidRPr="008617FF">
        <w:rPr>
          <w:rFonts w:asciiTheme="majorHAnsi" w:hAnsiTheme="majorHAnsi" w:cstheme="majorHAnsi"/>
          <w:sz w:val="16"/>
        </w:rPr>
        <w:t xml:space="preserve"> Life-extended </w:t>
      </w:r>
      <w:r w:rsidRPr="008617FF">
        <w:rPr>
          <w:rStyle w:val="StyleUnderline"/>
          <w:rFonts w:asciiTheme="majorHAnsi" w:hAnsiTheme="majorHAnsi" w:cstheme="majorHAnsi"/>
        </w:rPr>
        <w:t>Minuteman III</w:t>
      </w:r>
      <w:r w:rsidRPr="008617FF">
        <w:rPr>
          <w:rFonts w:asciiTheme="majorHAnsi" w:hAnsiTheme="majorHAnsi" w:cstheme="majorHAnsi"/>
          <w:sz w:val="16"/>
        </w:rPr>
        <w:t xml:space="preserve"> missiles </w:t>
      </w:r>
      <w:r w:rsidRPr="008617FF">
        <w:rPr>
          <w:rStyle w:val="StyleUnderline"/>
          <w:rFonts w:asciiTheme="majorHAnsi" w:hAnsiTheme="majorHAnsi" w:cstheme="majorHAnsi"/>
        </w:rPr>
        <w:t xml:space="preserve">can be destroyed in their silos by incoming Russian warheads </w:t>
      </w:r>
      <w:r w:rsidRPr="008617FF">
        <w:rPr>
          <w:rStyle w:val="Emphasis"/>
          <w:rFonts w:asciiTheme="majorHAnsi" w:hAnsiTheme="majorHAnsi" w:cstheme="majorHAnsi"/>
        </w:rPr>
        <w:t>less expensively</w:t>
      </w:r>
      <w:r w:rsidRPr="008617FF">
        <w:rPr>
          <w:rStyle w:val="StyleUnderline"/>
          <w:rFonts w:asciiTheme="majorHAnsi" w:hAnsiTheme="majorHAnsi" w:cstheme="majorHAnsi"/>
        </w:rPr>
        <w:t xml:space="preserve"> than new missiles produced under the ground-based strategic deterrent program.</w:t>
      </w:r>
      <w:r w:rsidRPr="008617FF">
        <w:rPr>
          <w:rFonts w:asciiTheme="majorHAnsi" w:hAnsiTheme="majorHAnsi" w:cstheme="majorHAnsi"/>
          <w:sz w:val="16"/>
        </w:rPr>
        <w:t xml:space="preserve"> A force of 300 ICBMs would match the number of deployed Russian </w:t>
      </w:r>
      <w:r w:rsidRPr="008617FF">
        <w:rPr>
          <w:rFonts w:asciiTheme="majorHAnsi" w:hAnsiTheme="majorHAnsi" w:cstheme="majorHAnsi"/>
          <w:sz w:val="16"/>
        </w:rPr>
        <w:lastRenderedPageBreak/>
        <w:t>ICBMs and reduce by only 100 the total of 1,550 deployed strategic warheads the United States is planning to deploy under New START. If the nation believes it essential to field those 100 warheads, an additional eight submarine-launched ballistic missile warheads could be deployed among the 20 missiles carried by each of the 12 deployed ballistic missile submarines.</w:t>
      </w:r>
    </w:p>
    <w:p w14:paraId="0D5EED89" w14:textId="77777777" w:rsidR="00211A1E" w:rsidRPr="008617FF" w:rsidRDefault="00211A1E" w:rsidP="00211A1E">
      <w:pPr>
        <w:rPr>
          <w:rFonts w:asciiTheme="majorHAnsi" w:hAnsiTheme="majorHAnsi" w:cstheme="majorHAnsi"/>
          <w:sz w:val="16"/>
        </w:rPr>
      </w:pPr>
      <w:r w:rsidRPr="008617FF">
        <w:rPr>
          <w:rFonts w:asciiTheme="majorHAnsi" w:hAnsiTheme="majorHAnsi" w:cstheme="majorHAnsi"/>
          <w:sz w:val="16"/>
        </w:rPr>
        <w:t>Reducing the size of the ICBM force could free up additional savings by allowing for the reconsideration of current ICBM warhead requirements. Current plans call for replacing both the W78 and W87 ICBM warheads and developing the capability to produce at least 80 plutonium pits per year by 2030. A smaller ICBM force should prompt scrutiny of whether it is necessary to maintain two different warhead types. The urgency of the requirement to produce so many pits, which a recent independent report determined would be “extremely challenging,” is driven in large part by the ambitious scope of the plans to replace the W78 ICBM warhead.</w:t>
      </w:r>
    </w:p>
    <w:p w14:paraId="0DCB59DE" w14:textId="77777777" w:rsidR="00211A1E" w:rsidRPr="008617FF" w:rsidRDefault="00211A1E" w:rsidP="00211A1E">
      <w:pPr>
        <w:rPr>
          <w:rFonts w:asciiTheme="majorHAnsi" w:hAnsiTheme="majorHAnsi" w:cstheme="majorHAnsi"/>
        </w:rPr>
      </w:pPr>
      <w:r w:rsidRPr="008617FF">
        <w:rPr>
          <w:rStyle w:val="StyleUnderline"/>
          <w:rFonts w:asciiTheme="majorHAnsi" w:hAnsiTheme="majorHAnsi" w:cstheme="majorHAnsi"/>
        </w:rPr>
        <w:t>The claim that the Minuteman III may not be able to overcome expected advances</w:t>
      </w:r>
      <w:r w:rsidRPr="008617FF">
        <w:rPr>
          <w:rFonts w:asciiTheme="majorHAnsi" w:hAnsiTheme="majorHAnsi" w:cstheme="majorHAnsi"/>
          <w:sz w:val="16"/>
        </w:rPr>
        <w:t xml:space="preserve"> in adversary missile defenses over the next two decades </w:t>
      </w:r>
      <w:r w:rsidRPr="008617FF">
        <w:rPr>
          <w:rStyle w:val="Emphasis"/>
          <w:rFonts w:asciiTheme="majorHAnsi" w:hAnsiTheme="majorHAnsi" w:cstheme="majorHAnsi"/>
        </w:rPr>
        <w:t>is unconvincing</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There is a sizable inventory of </w:t>
      </w:r>
      <w:r w:rsidRPr="008617FF">
        <w:rPr>
          <w:rStyle w:val="Emphasis"/>
          <w:rFonts w:asciiTheme="majorHAnsi" w:hAnsiTheme="majorHAnsi" w:cstheme="majorHAnsi"/>
        </w:rPr>
        <w:t>countermeasures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the missile is already </w:t>
      </w:r>
      <w:r w:rsidRPr="008617FF">
        <w:rPr>
          <w:rStyle w:val="Emphasis"/>
          <w:rFonts w:asciiTheme="majorHAnsi" w:hAnsiTheme="majorHAnsi" w:cstheme="majorHAnsi"/>
        </w:rPr>
        <w:t>believed to contain</w:t>
      </w:r>
      <w:r w:rsidRPr="008617FF">
        <w:rPr>
          <w:rStyle w:val="StyleUnderline"/>
          <w:rFonts w:asciiTheme="majorHAnsi" w:hAnsiTheme="majorHAnsi" w:cstheme="majorHAnsi"/>
        </w:rPr>
        <w:t xml:space="preserve"> to overcome such defenses</w:t>
      </w:r>
      <w:r w:rsidRPr="008617FF">
        <w:rPr>
          <w:rFonts w:asciiTheme="majorHAnsi" w:hAnsiTheme="majorHAnsi" w:cstheme="majorHAnsi"/>
          <w:sz w:val="16"/>
        </w:rPr>
        <w:t>. Given the shortcomings of U.S. missile defenses against ICBMs despite a mammoth investment, what have Moscow and Beijing discovered about intercepting large numbers of ICBMs armed with countermeasures that the Pentagon has not?</w:t>
      </w:r>
    </w:p>
    <w:p w14:paraId="7AC78FEF" w14:textId="77777777" w:rsidR="00211A1E" w:rsidRPr="008617FF" w:rsidRDefault="00211A1E" w:rsidP="00211A1E">
      <w:pPr>
        <w:rPr>
          <w:rFonts w:asciiTheme="majorHAnsi" w:hAnsiTheme="majorHAnsi" w:cstheme="majorHAnsi"/>
        </w:rPr>
      </w:pPr>
    </w:p>
    <w:p w14:paraId="517E886E"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 xml:space="preserve">Submarines, bombers, and Minuteman III </w:t>
      </w:r>
      <w:r w:rsidRPr="008617FF">
        <w:rPr>
          <w:rFonts w:asciiTheme="majorHAnsi" w:hAnsiTheme="majorHAnsi" w:cstheme="majorHAnsi"/>
          <w:u w:val="single"/>
        </w:rPr>
        <w:t>guarantee</w:t>
      </w:r>
      <w:r w:rsidRPr="008617FF">
        <w:rPr>
          <w:rFonts w:asciiTheme="majorHAnsi" w:hAnsiTheme="majorHAnsi" w:cstheme="majorHAnsi"/>
        </w:rPr>
        <w:t xml:space="preserve"> MAD. </w:t>
      </w:r>
      <w:r w:rsidRPr="008617FF">
        <w:rPr>
          <w:rFonts w:asciiTheme="majorHAnsi" w:hAnsiTheme="majorHAnsi" w:cstheme="majorHAnsi"/>
          <w:u w:val="single"/>
        </w:rPr>
        <w:t>No</w:t>
      </w:r>
      <w:r w:rsidRPr="008617FF">
        <w:rPr>
          <w:rFonts w:asciiTheme="majorHAnsi" w:hAnsiTheme="majorHAnsi" w:cstheme="majorHAnsi"/>
        </w:rPr>
        <w:t xml:space="preserve"> country will be irrational enough to </w:t>
      </w:r>
      <w:r w:rsidRPr="008617FF">
        <w:rPr>
          <w:rFonts w:asciiTheme="majorHAnsi" w:hAnsiTheme="majorHAnsi" w:cstheme="majorHAnsi"/>
          <w:u w:val="single"/>
        </w:rPr>
        <w:t>first strike</w:t>
      </w:r>
      <w:r w:rsidRPr="008617FF">
        <w:rPr>
          <w:rFonts w:asciiTheme="majorHAnsi" w:hAnsiTheme="majorHAnsi" w:cstheme="majorHAnsi"/>
        </w:rPr>
        <w:t xml:space="preserve"> the US. </w:t>
      </w:r>
    </w:p>
    <w:p w14:paraId="7E44CE21" w14:textId="77777777" w:rsidR="00642A7E" w:rsidRPr="008617FF" w:rsidRDefault="00642A7E" w:rsidP="00642A7E">
      <w:pPr>
        <w:rPr>
          <w:rFonts w:asciiTheme="majorHAnsi" w:hAnsiTheme="majorHAnsi" w:cstheme="majorHAnsi"/>
        </w:rPr>
      </w:pPr>
      <w:r w:rsidRPr="008617FF">
        <w:rPr>
          <w:rStyle w:val="Style13ptBold"/>
          <w:rFonts w:asciiTheme="majorHAnsi" w:hAnsiTheme="majorHAnsi" w:cstheme="majorHAnsi"/>
        </w:rPr>
        <w:t>Kimball 21</w:t>
      </w:r>
      <w:r w:rsidRPr="008617FF">
        <w:rPr>
          <w:rFonts w:asciiTheme="majorHAnsi" w:hAnsiTheme="majorHAnsi" w:cstheme="majorHAnsi"/>
        </w:rPr>
        <w:t xml:space="preserve"> [Daryl G. Kimball, Executive Director of the Arms Control Association, Miami University of Ohio B.A. in Political Science and Diplomacy/Foreign Affairs; Published: 3-2021; "Enough Already: No New ICBMs"; armscontrol.org; Accessed: 7-15-2021; https://www.armscontrol.org/act/2021-03/focus/enough-already-no-new-icbms]//KL</w:t>
      </w:r>
    </w:p>
    <w:p w14:paraId="30A4D6F4" w14:textId="77777777" w:rsidR="00642A7E" w:rsidRPr="008617FF" w:rsidRDefault="00642A7E" w:rsidP="00642A7E">
      <w:pPr>
        <w:rPr>
          <w:rStyle w:val="StyleUnderline"/>
          <w:rFonts w:asciiTheme="majorHAnsi" w:hAnsiTheme="majorHAnsi" w:cstheme="majorHAnsi"/>
        </w:rPr>
      </w:pPr>
      <w:r w:rsidRPr="008617FF">
        <w:rPr>
          <w:rFonts w:asciiTheme="majorHAnsi" w:hAnsiTheme="majorHAnsi" w:cstheme="majorHAnsi"/>
          <w:sz w:val="16"/>
        </w:rPr>
        <w:t xml:space="preserve">Such arguments do not hold up. </w:t>
      </w:r>
      <w:r w:rsidRPr="008617FF">
        <w:rPr>
          <w:rStyle w:val="StyleUnderline"/>
          <w:rFonts w:asciiTheme="majorHAnsi" w:hAnsiTheme="majorHAnsi" w:cstheme="majorHAnsi"/>
        </w:rPr>
        <w:t xml:space="preserve">Why would Russia or China deliberately launch a </w:t>
      </w:r>
      <w:r w:rsidRPr="008617FF">
        <w:rPr>
          <w:rStyle w:val="Emphasis"/>
          <w:rFonts w:asciiTheme="majorHAnsi" w:hAnsiTheme="majorHAnsi" w:cstheme="majorHAnsi"/>
        </w:rPr>
        <w:t>bolt-from-the-blue</w:t>
      </w:r>
      <w:r w:rsidRPr="008617FF">
        <w:rPr>
          <w:rStyle w:val="StyleUnderline"/>
          <w:rFonts w:asciiTheme="majorHAnsi" w:hAnsiTheme="majorHAnsi" w:cstheme="majorHAnsi"/>
        </w:rPr>
        <w:t xml:space="preserve"> nuclear first strike against U.S. ICBM fields if</w:t>
      </w:r>
      <w:r w:rsidRPr="008617FF">
        <w:rPr>
          <w:rFonts w:asciiTheme="majorHAnsi" w:hAnsiTheme="majorHAnsi" w:cstheme="majorHAnsi"/>
          <w:sz w:val="16"/>
        </w:rPr>
        <w:t xml:space="preserve">, as is the case, </w:t>
      </w:r>
      <w:r w:rsidRPr="008617FF">
        <w:rPr>
          <w:rStyle w:val="StyleUnderline"/>
          <w:rFonts w:asciiTheme="majorHAnsi" w:hAnsiTheme="majorHAnsi" w:cstheme="majorHAnsi"/>
        </w:rPr>
        <w:t xml:space="preserve">this would assure their </w:t>
      </w:r>
      <w:r w:rsidRPr="008617FF">
        <w:rPr>
          <w:rStyle w:val="Emphasis"/>
          <w:rFonts w:asciiTheme="majorHAnsi" w:hAnsiTheme="majorHAnsi" w:cstheme="majorHAnsi"/>
        </w:rPr>
        <w:t>own annihilation</w:t>
      </w:r>
      <w:r w:rsidRPr="008617FF">
        <w:rPr>
          <w:rFonts w:asciiTheme="majorHAnsi" w:hAnsiTheme="majorHAnsi" w:cstheme="majorHAnsi"/>
          <w:sz w:val="16"/>
        </w:rPr>
        <w:t xml:space="preserve">? With or </w:t>
      </w:r>
      <w:r w:rsidRPr="008617FF">
        <w:rPr>
          <w:rStyle w:val="StyleUnderline"/>
          <w:rFonts w:asciiTheme="majorHAnsi" w:hAnsiTheme="majorHAnsi" w:cstheme="majorHAnsi"/>
        </w:rPr>
        <w:t xml:space="preserve">without ICBMs, the United States could still launch a </w:t>
      </w:r>
      <w:r w:rsidRPr="008617FF">
        <w:rPr>
          <w:rStyle w:val="Emphasis"/>
          <w:rFonts w:asciiTheme="majorHAnsi" w:hAnsiTheme="majorHAnsi" w:cstheme="majorHAnsi"/>
        </w:rPr>
        <w:t>devastating</w:t>
      </w:r>
      <w:r w:rsidRPr="008617FF">
        <w:rPr>
          <w:rStyle w:val="StyleUnderline"/>
          <w:rFonts w:asciiTheme="majorHAnsi" w:hAnsiTheme="majorHAnsi" w:cstheme="majorHAnsi"/>
        </w:rPr>
        <w:t xml:space="preserve"> nuclear retaliatory strike from just a portion of its </w:t>
      </w:r>
      <w:r w:rsidRPr="008617FF">
        <w:rPr>
          <w:rStyle w:val="Emphasis"/>
          <w:rFonts w:asciiTheme="majorHAnsi" w:hAnsiTheme="majorHAnsi" w:cstheme="majorHAnsi"/>
        </w:rPr>
        <w:t>invulnerable fleet</w:t>
      </w:r>
      <w:r w:rsidRPr="008617FF">
        <w:rPr>
          <w:rStyle w:val="StyleUnderline"/>
          <w:rFonts w:asciiTheme="majorHAnsi" w:hAnsiTheme="majorHAnsi" w:cstheme="majorHAnsi"/>
        </w:rPr>
        <w:t xml:space="preserve"> of </w:t>
      </w:r>
      <w:r w:rsidRPr="008617FF">
        <w:rPr>
          <w:rStyle w:val="Emphasis"/>
          <w:rFonts w:asciiTheme="majorHAnsi" w:hAnsiTheme="majorHAnsi" w:cstheme="majorHAnsi"/>
        </w:rPr>
        <w:t>12 strategic submarines</w:t>
      </w:r>
      <w:r w:rsidRPr="008617FF">
        <w:rPr>
          <w:rStyle w:val="StyleUnderline"/>
          <w:rFonts w:asciiTheme="majorHAnsi" w:hAnsiTheme="majorHAnsi" w:cstheme="majorHAnsi"/>
        </w:rPr>
        <w:t xml:space="preserve"> and dispersed </w:t>
      </w:r>
      <w:r w:rsidRPr="008617FF">
        <w:rPr>
          <w:rStyle w:val="Emphasis"/>
          <w:rFonts w:asciiTheme="majorHAnsi" w:hAnsiTheme="majorHAnsi" w:cstheme="majorHAnsi"/>
        </w:rPr>
        <w:t>bomber</w:t>
      </w:r>
      <w:r w:rsidRPr="008617FF">
        <w:rPr>
          <w:rStyle w:val="StyleUnderline"/>
          <w:rFonts w:asciiTheme="majorHAnsi" w:hAnsiTheme="majorHAnsi" w:cstheme="majorHAnsi"/>
        </w:rPr>
        <w:t>-based weapons that can be distributed before the hypothetical adversary nuclear attack.</w:t>
      </w:r>
    </w:p>
    <w:p w14:paraId="3ED717FF" w14:textId="77777777" w:rsidR="00642A7E" w:rsidRPr="008617FF" w:rsidRDefault="00642A7E" w:rsidP="00642A7E">
      <w:pPr>
        <w:rPr>
          <w:rStyle w:val="StyleUnderline"/>
          <w:rFonts w:asciiTheme="majorHAnsi" w:hAnsiTheme="majorHAnsi" w:cstheme="majorHAnsi"/>
        </w:rPr>
      </w:pPr>
      <w:r w:rsidRPr="008617FF">
        <w:rPr>
          <w:rStyle w:val="StyleUnderline"/>
          <w:rFonts w:asciiTheme="majorHAnsi" w:hAnsiTheme="majorHAnsi" w:cstheme="majorHAnsi"/>
        </w:rPr>
        <w:t xml:space="preserve">Just </w:t>
      </w:r>
      <w:r w:rsidRPr="008617FF">
        <w:rPr>
          <w:rStyle w:val="Emphasis"/>
          <w:rFonts w:asciiTheme="majorHAnsi" w:hAnsiTheme="majorHAnsi" w:cstheme="majorHAnsi"/>
        </w:rPr>
        <w:t>one</w:t>
      </w:r>
      <w:r w:rsidRPr="008617FF">
        <w:rPr>
          <w:rStyle w:val="StyleUnderline"/>
          <w:rFonts w:asciiTheme="majorHAnsi" w:hAnsiTheme="majorHAnsi" w:cstheme="majorHAnsi"/>
        </w:rPr>
        <w:t xml:space="preserve"> U.S. nuclear-armed submarine, carrying </w:t>
      </w:r>
      <w:r w:rsidRPr="008617FF">
        <w:rPr>
          <w:rStyle w:val="Emphasis"/>
          <w:rFonts w:asciiTheme="majorHAnsi" w:hAnsiTheme="majorHAnsi" w:cstheme="majorHAnsi"/>
        </w:rPr>
        <w:t>160</w:t>
      </w:r>
      <w:r w:rsidRPr="008617FF">
        <w:rPr>
          <w:rStyle w:val="StyleUnderline"/>
          <w:rFonts w:asciiTheme="majorHAnsi" w:hAnsiTheme="majorHAnsi" w:cstheme="majorHAnsi"/>
        </w:rPr>
        <w:t xml:space="preserve"> thermonuclear warheads</w:t>
      </w:r>
      <w:r w:rsidRPr="008617FF">
        <w:rPr>
          <w:rFonts w:asciiTheme="majorHAnsi" w:hAnsiTheme="majorHAnsi" w:cstheme="majorHAnsi"/>
          <w:sz w:val="16"/>
        </w:rPr>
        <w:t xml:space="preserve">, each with an explosive yield of 100 kilotons or greater, could devastate a large country and kill tens of millions of people.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reality</w:t>
      </w:r>
      <w:r w:rsidRPr="008617FF">
        <w:rPr>
          <w:rStyle w:val="StyleUnderline"/>
          <w:rFonts w:asciiTheme="majorHAnsi" w:hAnsiTheme="majorHAnsi" w:cstheme="majorHAnsi"/>
        </w:rPr>
        <w:t xml:space="preserve"> is that a nuclear war cannot be won and must never be fought.</w:t>
      </w:r>
    </w:p>
    <w:p w14:paraId="5CC064CE" w14:textId="77777777"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rPr>
        <w:t>Even if one believes that ICBMs are useful targets</w:t>
      </w:r>
      <w:r w:rsidRPr="008617FF">
        <w:rPr>
          <w:rFonts w:asciiTheme="majorHAnsi" w:hAnsiTheme="majorHAnsi" w:cstheme="majorHAnsi"/>
          <w:sz w:val="16"/>
        </w:rPr>
        <w:t xml:space="preserve"> in the event of a Russian nuclear attack, </w:t>
      </w:r>
      <w:r w:rsidRPr="008617FF">
        <w:rPr>
          <w:rStyle w:val="StyleUnderline"/>
          <w:rFonts w:asciiTheme="majorHAnsi" w:hAnsiTheme="majorHAnsi" w:cstheme="majorHAnsi"/>
        </w:rPr>
        <w:t>why not opt for</w:t>
      </w:r>
      <w:r w:rsidRPr="008617FF">
        <w:rPr>
          <w:rFonts w:asciiTheme="majorHAnsi" w:hAnsiTheme="majorHAnsi" w:cstheme="majorHAnsi"/>
          <w:sz w:val="16"/>
        </w:rPr>
        <w:t xml:space="preserve"> a cheaper nuclear sponge? Some or all of </w:t>
      </w:r>
      <w:r w:rsidRPr="008617FF">
        <w:rPr>
          <w:rStyle w:val="StyleUnderline"/>
          <w:rFonts w:asciiTheme="majorHAnsi" w:hAnsiTheme="majorHAnsi" w:cstheme="majorHAnsi"/>
        </w:rPr>
        <w:t xml:space="preserve">the existing force of </w:t>
      </w:r>
      <w:r w:rsidRPr="008617FF">
        <w:rPr>
          <w:rStyle w:val="Emphasis"/>
          <w:rFonts w:asciiTheme="majorHAnsi" w:hAnsiTheme="majorHAnsi" w:cstheme="majorHAnsi"/>
        </w:rPr>
        <w:t>Minuteman III</w:t>
      </w:r>
      <w:r w:rsidRPr="008617FF">
        <w:rPr>
          <w:rFonts w:asciiTheme="majorHAnsi" w:hAnsiTheme="majorHAnsi" w:cstheme="majorHAnsi"/>
          <w:sz w:val="16"/>
        </w:rPr>
        <w:t xml:space="preserve"> ICBMs can be life-extended for decades more and at a much lower cost. By deferring the GBSD program and extending the existing Minuteman III force, the United States could save at least $37 billion through the mid-2030s, according to a 2017 Congressional Budget Office estimate.</w:t>
      </w:r>
    </w:p>
    <w:p w14:paraId="5BE82480" w14:textId="77777777"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rPr>
        <w:t xml:space="preserve">Corporate and military GBSD boosters </w:t>
      </w:r>
      <w:r w:rsidRPr="008617FF">
        <w:rPr>
          <w:rStyle w:val="Emphasis"/>
          <w:rFonts w:asciiTheme="majorHAnsi" w:hAnsiTheme="majorHAnsi" w:cstheme="majorHAnsi"/>
        </w:rPr>
        <w:t>disingenuously argue</w:t>
      </w:r>
      <w:r w:rsidRPr="008617FF">
        <w:rPr>
          <w:rFonts w:asciiTheme="majorHAnsi" w:hAnsiTheme="majorHAnsi" w:cstheme="majorHAnsi"/>
          <w:sz w:val="16"/>
        </w:rPr>
        <w:t xml:space="preserve"> </w:t>
      </w:r>
      <w:r w:rsidRPr="008617FF">
        <w:rPr>
          <w:rStyle w:val="StyleUnderline"/>
          <w:rFonts w:asciiTheme="majorHAnsi" w:hAnsiTheme="majorHAnsi" w:cstheme="majorHAnsi"/>
        </w:rPr>
        <w:t>against Minuteman III</w:t>
      </w:r>
      <w:r w:rsidRPr="008617FF">
        <w:rPr>
          <w:rFonts w:asciiTheme="majorHAnsi" w:hAnsiTheme="majorHAnsi" w:cstheme="majorHAnsi"/>
          <w:sz w:val="16"/>
        </w:rPr>
        <w:t xml:space="preserve"> by saying it cannot meet their “requirement” for 400 deployed ICBMs through 2075. </w:t>
      </w:r>
      <w:r w:rsidRPr="008617FF">
        <w:rPr>
          <w:rStyle w:val="StyleUnderline"/>
          <w:rFonts w:asciiTheme="majorHAnsi" w:hAnsiTheme="majorHAnsi" w:cstheme="majorHAnsi"/>
        </w:rPr>
        <w:t>That assumes</w:t>
      </w:r>
      <w:r w:rsidRPr="008617FF">
        <w:rPr>
          <w:rFonts w:asciiTheme="majorHAnsi" w:hAnsiTheme="majorHAnsi" w:cstheme="majorHAnsi"/>
          <w:sz w:val="16"/>
        </w:rPr>
        <w:t xml:space="preserve">, </w:t>
      </w:r>
      <w:r w:rsidRPr="008617FF">
        <w:rPr>
          <w:rStyle w:val="Emphasis"/>
          <w:rFonts w:asciiTheme="majorHAnsi" w:hAnsiTheme="majorHAnsi" w:cstheme="majorHAnsi"/>
        </w:rPr>
        <w:t>incorrectly</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that the United States needs </w:t>
      </w:r>
      <w:r w:rsidRPr="008617FF">
        <w:rPr>
          <w:rStyle w:val="Emphasis"/>
          <w:rFonts w:asciiTheme="majorHAnsi" w:hAnsiTheme="majorHAnsi" w:cstheme="majorHAnsi"/>
        </w:rPr>
        <w:t>400</w:t>
      </w:r>
      <w:r w:rsidRPr="008617FF">
        <w:rPr>
          <w:rStyle w:val="StyleUnderline"/>
          <w:rFonts w:asciiTheme="majorHAnsi" w:hAnsiTheme="majorHAnsi" w:cstheme="majorHAnsi"/>
        </w:rPr>
        <w:t xml:space="preserve"> ICBMs</w:t>
      </w:r>
      <w:r w:rsidRPr="008617FF">
        <w:rPr>
          <w:rFonts w:asciiTheme="majorHAnsi" w:hAnsiTheme="majorHAnsi" w:cstheme="majorHAnsi"/>
          <w:sz w:val="16"/>
        </w:rPr>
        <w:t xml:space="preserve"> into the indefinite future. Presidents can change outdated military requirements, and future arms reduction agreements can certainly reduce the number of ICBMs.</w:t>
      </w:r>
    </w:p>
    <w:p w14:paraId="73CD3164" w14:textId="77777777"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reality</w:t>
      </w:r>
      <w:r w:rsidRPr="008617FF">
        <w:rPr>
          <w:rStyle w:val="StyleUnderline"/>
          <w:rFonts w:asciiTheme="majorHAnsi" w:hAnsiTheme="majorHAnsi" w:cstheme="majorHAnsi"/>
        </w:rPr>
        <w:t xml:space="preserve"> is that the United States can </w:t>
      </w:r>
      <w:r w:rsidRPr="008617FF">
        <w:rPr>
          <w:rStyle w:val="Emphasis"/>
          <w:rFonts w:asciiTheme="majorHAnsi" w:hAnsiTheme="majorHAnsi" w:cstheme="majorHAnsi"/>
        </w:rPr>
        <w:t>deter</w:t>
      </w:r>
      <w:r w:rsidRPr="008617FF">
        <w:rPr>
          <w:rStyle w:val="StyleUnderline"/>
          <w:rFonts w:asciiTheme="majorHAnsi" w:hAnsiTheme="majorHAnsi" w:cstheme="majorHAnsi"/>
        </w:rPr>
        <w:t xml:space="preserve"> and</w:t>
      </w:r>
      <w:r w:rsidRPr="008617FF">
        <w:rPr>
          <w:rFonts w:asciiTheme="majorHAnsi" w:hAnsiTheme="majorHAnsi" w:cstheme="majorHAnsi"/>
          <w:sz w:val="16"/>
        </w:rPr>
        <w:t xml:space="preserve">, if necessary, </w:t>
      </w:r>
      <w:r w:rsidRPr="008617FF">
        <w:rPr>
          <w:rStyle w:val="Emphasis"/>
          <w:rFonts w:asciiTheme="majorHAnsi" w:hAnsiTheme="majorHAnsi" w:cstheme="majorHAnsi"/>
        </w:rPr>
        <w:t>respond</w:t>
      </w:r>
      <w:r w:rsidRPr="008617FF">
        <w:rPr>
          <w:rStyle w:val="StyleUnderline"/>
          <w:rFonts w:asciiTheme="majorHAnsi" w:hAnsiTheme="majorHAnsi" w:cstheme="majorHAnsi"/>
        </w:rPr>
        <w:t xml:space="preserve"> to nuclear attack without the 400 nuclear warheads</w:t>
      </w:r>
      <w:r w:rsidRPr="008617FF">
        <w:rPr>
          <w:rFonts w:asciiTheme="majorHAnsi" w:hAnsiTheme="majorHAnsi" w:cstheme="majorHAnsi"/>
          <w:sz w:val="16"/>
        </w:rPr>
        <w:t xml:space="preserve"> atop its 400 ICBMs. Today, </w:t>
      </w:r>
      <w:r w:rsidRPr="008617FF">
        <w:rPr>
          <w:rStyle w:val="StyleUnderline"/>
          <w:rFonts w:asciiTheme="majorHAnsi" w:hAnsiTheme="majorHAnsi" w:cstheme="majorHAnsi"/>
        </w:rPr>
        <w:t xml:space="preserve">the U.S. strategic nuclear arsenal is </w:t>
      </w:r>
      <w:r w:rsidRPr="008617FF">
        <w:rPr>
          <w:rStyle w:val="Emphasis"/>
          <w:rFonts w:asciiTheme="majorHAnsi" w:hAnsiTheme="majorHAnsi" w:cstheme="majorHAnsi"/>
        </w:rPr>
        <w:t>at least one-third</w:t>
      </w:r>
      <w:r w:rsidRPr="008617FF">
        <w:rPr>
          <w:rStyle w:val="StyleUnderline"/>
          <w:rFonts w:asciiTheme="majorHAnsi" w:hAnsiTheme="majorHAnsi" w:cstheme="majorHAnsi"/>
        </w:rPr>
        <w:t xml:space="preserve"> larger than necessary</w:t>
      </w:r>
      <w:r w:rsidRPr="008617FF">
        <w:rPr>
          <w:rFonts w:asciiTheme="majorHAnsi" w:hAnsiTheme="majorHAnsi" w:cstheme="majorHAnsi"/>
          <w:sz w:val="16"/>
        </w:rPr>
        <w:t xml:space="preserve"> to deter a nuclear attack.</w:t>
      </w:r>
    </w:p>
    <w:p w14:paraId="21ECC2F0"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Accordingly, Washington can reduce the number of deployed strategic warheads from roughly 1,400 today to 1,000 or fewer, as </w:t>
      </w:r>
      <w:r w:rsidRPr="008617FF">
        <w:rPr>
          <w:rStyle w:val="StyleUnderline"/>
          <w:rFonts w:asciiTheme="majorHAnsi" w:hAnsiTheme="majorHAnsi" w:cstheme="majorHAnsi"/>
        </w:rPr>
        <w:t xml:space="preserve">validated by a </w:t>
      </w:r>
      <w:r w:rsidRPr="008617FF">
        <w:rPr>
          <w:rStyle w:val="Emphasis"/>
          <w:rFonts w:asciiTheme="majorHAnsi" w:hAnsiTheme="majorHAnsi" w:cstheme="majorHAnsi"/>
        </w:rPr>
        <w:t>2013 Pentagon</w:t>
      </w:r>
      <w:r w:rsidRPr="008617FF">
        <w:rPr>
          <w:rStyle w:val="StyleUnderline"/>
          <w:rFonts w:asciiTheme="majorHAnsi" w:hAnsiTheme="majorHAnsi" w:cstheme="majorHAnsi"/>
        </w:rPr>
        <w:t xml:space="preserve"> review</w:t>
      </w:r>
      <w:r w:rsidRPr="008617FF">
        <w:rPr>
          <w:rFonts w:asciiTheme="majorHAnsi" w:hAnsiTheme="majorHAnsi" w:cstheme="majorHAnsi"/>
          <w:sz w:val="16"/>
        </w:rPr>
        <w:t xml:space="preserve">, and challenge Russia to do the same. </w:t>
      </w:r>
      <w:r w:rsidRPr="008617FF">
        <w:rPr>
          <w:rStyle w:val="StyleUnderline"/>
          <w:rFonts w:asciiTheme="majorHAnsi" w:hAnsiTheme="majorHAnsi" w:cstheme="majorHAnsi"/>
        </w:rPr>
        <w:t xml:space="preserve">The ICBM force, which is the </w:t>
      </w:r>
      <w:r w:rsidRPr="008617FF">
        <w:rPr>
          <w:rStyle w:val="Emphasis"/>
          <w:rFonts w:asciiTheme="majorHAnsi" w:hAnsiTheme="majorHAnsi" w:cstheme="majorHAnsi"/>
        </w:rPr>
        <w:t>most vulnerable</w:t>
      </w:r>
      <w:r w:rsidRPr="008617FF">
        <w:rPr>
          <w:rStyle w:val="StyleUnderline"/>
          <w:rFonts w:asciiTheme="majorHAnsi" w:hAnsiTheme="majorHAnsi" w:cstheme="majorHAnsi"/>
        </w:rPr>
        <w:t xml:space="preserve"> to attack and the </w:t>
      </w:r>
      <w:r w:rsidRPr="008617FF">
        <w:rPr>
          <w:rStyle w:val="Emphasis"/>
          <w:rFonts w:asciiTheme="majorHAnsi" w:hAnsiTheme="majorHAnsi" w:cstheme="majorHAnsi"/>
        </w:rPr>
        <w:t>most destabilizing</w:t>
      </w:r>
      <w:r w:rsidRPr="008617FF">
        <w:rPr>
          <w:rStyle w:val="StyleUnderline"/>
          <w:rFonts w:asciiTheme="majorHAnsi" w:hAnsiTheme="majorHAnsi" w:cstheme="majorHAnsi"/>
        </w:rPr>
        <w:t xml:space="preserve"> in a crisis, is the place to start cutting the </w:t>
      </w:r>
      <w:r w:rsidRPr="008617FF">
        <w:rPr>
          <w:rStyle w:val="Emphasis"/>
          <w:rFonts w:asciiTheme="majorHAnsi" w:hAnsiTheme="majorHAnsi" w:cstheme="majorHAnsi"/>
        </w:rPr>
        <w:t>bloated</w:t>
      </w:r>
      <w:r w:rsidRPr="008617FF">
        <w:rPr>
          <w:rStyle w:val="StyleUnderline"/>
          <w:rFonts w:asciiTheme="majorHAnsi" w:hAnsiTheme="majorHAnsi" w:cstheme="majorHAnsi"/>
        </w:rPr>
        <w:t xml:space="preserve"> U.S. arsenal</w:t>
      </w:r>
      <w:r w:rsidRPr="008617FF">
        <w:rPr>
          <w:rFonts w:asciiTheme="majorHAnsi" w:hAnsiTheme="majorHAnsi" w:cstheme="majorHAnsi"/>
          <w:sz w:val="16"/>
        </w:rPr>
        <w:t>.</w:t>
      </w:r>
    </w:p>
    <w:p w14:paraId="12FF4389" w14:textId="448AFBD7" w:rsidR="00642A7E" w:rsidRPr="008617FF" w:rsidRDefault="00642A7E" w:rsidP="00642A7E">
      <w:pPr>
        <w:rPr>
          <w:rFonts w:asciiTheme="majorHAnsi" w:hAnsiTheme="majorHAnsi" w:cstheme="majorHAnsi"/>
        </w:rPr>
      </w:pPr>
    </w:p>
    <w:p w14:paraId="07C6B5D6" w14:textId="77777777" w:rsidR="00F676A7" w:rsidRPr="008617FF" w:rsidRDefault="00F676A7" w:rsidP="00F676A7">
      <w:pPr>
        <w:rPr>
          <w:rFonts w:asciiTheme="majorHAnsi" w:hAnsiTheme="majorHAnsi" w:cstheme="majorHAnsi"/>
        </w:rPr>
      </w:pPr>
    </w:p>
    <w:p w14:paraId="22EC3BB4" w14:textId="77777777" w:rsidR="00F676A7" w:rsidRPr="008617FF" w:rsidRDefault="00F676A7" w:rsidP="00642A7E">
      <w:pPr>
        <w:rPr>
          <w:rFonts w:asciiTheme="majorHAnsi" w:hAnsiTheme="majorHAnsi" w:cstheme="majorHAnsi"/>
        </w:rPr>
      </w:pPr>
    </w:p>
    <w:p w14:paraId="65CEAA25" w14:textId="77777777" w:rsidR="00642A7E" w:rsidRPr="008617FF" w:rsidRDefault="00642A7E" w:rsidP="00642A7E">
      <w:pPr>
        <w:pStyle w:val="Heading4"/>
        <w:rPr>
          <w:rFonts w:asciiTheme="majorHAnsi" w:hAnsiTheme="majorHAnsi" w:cstheme="majorHAnsi"/>
          <w:u w:val="single"/>
        </w:rPr>
      </w:pPr>
      <w:r w:rsidRPr="008617FF">
        <w:rPr>
          <w:rFonts w:asciiTheme="majorHAnsi" w:hAnsiTheme="majorHAnsi" w:cstheme="majorHAnsi"/>
        </w:rPr>
        <w:t xml:space="preserve">Other </w:t>
      </w:r>
      <w:r w:rsidRPr="008617FF">
        <w:rPr>
          <w:rFonts w:asciiTheme="majorHAnsi" w:hAnsiTheme="majorHAnsi" w:cstheme="majorHAnsi"/>
          <w:u w:val="single"/>
        </w:rPr>
        <w:t>systems solve</w:t>
      </w:r>
    </w:p>
    <w:p w14:paraId="4462434E" w14:textId="77777777" w:rsidR="00642A7E" w:rsidRPr="008617FF" w:rsidRDefault="00642A7E" w:rsidP="00642A7E">
      <w:pPr>
        <w:rPr>
          <w:rFonts w:asciiTheme="majorHAnsi" w:hAnsiTheme="majorHAnsi" w:cstheme="majorHAnsi"/>
        </w:rPr>
      </w:pPr>
      <w:r w:rsidRPr="008617FF">
        <w:rPr>
          <w:rStyle w:val="Style13ptBold"/>
          <w:rFonts w:asciiTheme="majorHAnsi" w:hAnsiTheme="majorHAnsi" w:cstheme="majorHAnsi"/>
        </w:rPr>
        <w:t>Bloomberg Editorial 21</w:t>
      </w:r>
      <w:r w:rsidRPr="008617FF">
        <w:rPr>
          <w:rFonts w:asciiTheme="majorHAnsi" w:hAnsiTheme="majorHAnsi" w:cstheme="majorHAnsi"/>
        </w:rPr>
        <w:t xml:space="preserve"> (Editorials are written by the Bloomberg Opinion editorial board, 2/22/21, accessed 7/18/21, “The U.S. Doesn’t Need New Missiles in the Ground”, https://www.bloomberg.com/opinion/articles/2021-02-22/the-u-s-doesn-t-need-new-missiles-in-the-ground)AGabay</w:t>
      </w:r>
    </w:p>
    <w:p w14:paraId="08BCD677"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 xml:space="preserve">That’s cause for concern, but not panic. During the Cold War, nuclear </w:t>
      </w:r>
      <w:r w:rsidRPr="008617FF">
        <w:rPr>
          <w:rFonts w:asciiTheme="majorHAnsi" w:hAnsiTheme="majorHAnsi" w:cstheme="majorHAnsi"/>
          <w:b/>
          <w:bCs/>
          <w:u w:val="single"/>
        </w:rPr>
        <w:t>strategists believed</w:t>
      </w:r>
      <w:r w:rsidRPr="008617FF">
        <w:rPr>
          <w:rFonts w:asciiTheme="majorHAnsi" w:hAnsiTheme="majorHAnsi" w:cstheme="majorHAnsi"/>
          <w:u w:val="single"/>
        </w:rPr>
        <w:t xml:space="preserve"> that </w:t>
      </w:r>
      <w:r w:rsidRPr="008617FF">
        <w:rPr>
          <w:rFonts w:asciiTheme="majorHAnsi" w:hAnsiTheme="majorHAnsi" w:cstheme="majorHAnsi"/>
          <w:b/>
          <w:bCs/>
          <w:u w:val="single"/>
        </w:rPr>
        <w:t>maintaining</w:t>
      </w:r>
      <w:r w:rsidRPr="008617FF">
        <w:rPr>
          <w:rFonts w:asciiTheme="majorHAnsi" w:hAnsiTheme="majorHAnsi" w:cstheme="majorHAnsi"/>
          <w:u w:val="single"/>
        </w:rPr>
        <w:t xml:space="preserve"> a </w:t>
      </w:r>
      <w:r w:rsidRPr="008617FF">
        <w:rPr>
          <w:rFonts w:asciiTheme="majorHAnsi" w:hAnsiTheme="majorHAnsi" w:cstheme="majorHAnsi"/>
          <w:b/>
          <w:bCs/>
          <w:u w:val="single"/>
        </w:rPr>
        <w:t>sizable arsenal of ICBMs</w:t>
      </w:r>
      <w:r w:rsidRPr="008617FF">
        <w:rPr>
          <w:rFonts w:asciiTheme="majorHAnsi" w:hAnsiTheme="majorHAnsi" w:cstheme="majorHAnsi"/>
          <w:u w:val="single"/>
        </w:rPr>
        <w:t xml:space="preserve"> on hair-trigger alert was necessary to deter the Soviet Union from launching a first strike</w:t>
      </w:r>
      <w:r w:rsidRPr="008617FF">
        <w:rPr>
          <w:rFonts w:asciiTheme="majorHAnsi" w:hAnsiTheme="majorHAnsi" w:cstheme="majorHAnsi"/>
        </w:rPr>
        <w:t xml:space="preserve"> against the U.S. </w:t>
      </w:r>
      <w:r w:rsidRPr="008617FF">
        <w:rPr>
          <w:rFonts w:asciiTheme="majorHAnsi" w:hAnsiTheme="majorHAnsi" w:cstheme="majorHAnsi"/>
          <w:u w:val="single"/>
        </w:rPr>
        <w:t xml:space="preserve">Today, </w:t>
      </w:r>
      <w:r w:rsidRPr="008617FF">
        <w:rPr>
          <w:rFonts w:asciiTheme="majorHAnsi" w:hAnsiTheme="majorHAnsi" w:cstheme="majorHAnsi"/>
          <w:b/>
          <w:bCs/>
          <w:u w:val="single"/>
        </w:rPr>
        <w:t>the risk of war with Russia</w:t>
      </w:r>
      <w:r w:rsidRPr="008617FF">
        <w:rPr>
          <w:rFonts w:asciiTheme="majorHAnsi" w:hAnsiTheme="majorHAnsi" w:cstheme="majorHAnsi"/>
          <w:u w:val="single"/>
        </w:rPr>
        <w:t xml:space="preserve"> and the </w:t>
      </w:r>
      <w:r w:rsidRPr="008617FF">
        <w:rPr>
          <w:rFonts w:asciiTheme="majorHAnsi" w:hAnsiTheme="majorHAnsi" w:cstheme="majorHAnsi"/>
          <w:b/>
          <w:bCs/>
          <w:u w:val="single"/>
        </w:rPr>
        <w:t>military’s</w:t>
      </w:r>
      <w:r w:rsidRPr="008617FF">
        <w:rPr>
          <w:rFonts w:asciiTheme="majorHAnsi" w:hAnsiTheme="majorHAnsi" w:cstheme="majorHAnsi"/>
          <w:u w:val="single"/>
        </w:rPr>
        <w:t xml:space="preserve"> </w:t>
      </w:r>
      <w:r w:rsidRPr="008617FF">
        <w:rPr>
          <w:rFonts w:asciiTheme="majorHAnsi" w:hAnsiTheme="majorHAnsi" w:cstheme="majorHAnsi"/>
          <w:b/>
          <w:bCs/>
          <w:u w:val="single"/>
        </w:rPr>
        <w:t>reliance</w:t>
      </w:r>
      <w:r w:rsidRPr="008617FF">
        <w:rPr>
          <w:rFonts w:asciiTheme="majorHAnsi" w:hAnsiTheme="majorHAnsi" w:cstheme="majorHAnsi"/>
          <w:u w:val="single"/>
        </w:rPr>
        <w:t xml:space="preserve"> on the </w:t>
      </w:r>
      <w:r w:rsidRPr="008617FF">
        <w:rPr>
          <w:rFonts w:asciiTheme="majorHAnsi" w:hAnsiTheme="majorHAnsi" w:cstheme="majorHAnsi"/>
          <w:b/>
          <w:bCs/>
          <w:u w:val="single"/>
        </w:rPr>
        <w:t>land-based leg of the triad</w:t>
      </w:r>
      <w:r w:rsidRPr="008617FF">
        <w:rPr>
          <w:rFonts w:asciiTheme="majorHAnsi" w:hAnsiTheme="majorHAnsi" w:cstheme="majorHAnsi"/>
          <w:u w:val="single"/>
        </w:rPr>
        <w:t xml:space="preserve"> are much </w:t>
      </w:r>
      <w:r w:rsidRPr="008617FF">
        <w:rPr>
          <w:rFonts w:asciiTheme="majorHAnsi" w:hAnsiTheme="majorHAnsi" w:cstheme="majorHAnsi"/>
          <w:b/>
          <w:bCs/>
          <w:u w:val="single"/>
        </w:rPr>
        <w:t>reduced</w:t>
      </w:r>
      <w:r w:rsidRPr="008617FF">
        <w:rPr>
          <w:rFonts w:asciiTheme="majorHAnsi" w:hAnsiTheme="majorHAnsi" w:cstheme="majorHAnsi"/>
        </w:rPr>
        <w:t xml:space="preserve">. </w:t>
      </w:r>
      <w:r w:rsidRPr="008617FF">
        <w:rPr>
          <w:rFonts w:asciiTheme="majorHAnsi" w:hAnsiTheme="majorHAnsi" w:cstheme="majorHAnsi"/>
          <w:b/>
          <w:bCs/>
          <w:u w:val="single"/>
        </w:rPr>
        <w:t>Nuclear</w:t>
      </w:r>
      <w:r w:rsidRPr="008617FF">
        <w:rPr>
          <w:rFonts w:asciiTheme="majorHAnsi" w:hAnsiTheme="majorHAnsi" w:cstheme="majorHAnsi"/>
          <w:u w:val="single"/>
        </w:rPr>
        <w:t xml:space="preserve"> </w:t>
      </w:r>
      <w:r w:rsidRPr="008617FF">
        <w:rPr>
          <w:rFonts w:asciiTheme="majorHAnsi" w:hAnsiTheme="majorHAnsi" w:cstheme="majorHAnsi"/>
          <w:b/>
          <w:bCs/>
          <w:u w:val="single"/>
        </w:rPr>
        <w:t>weapons</w:t>
      </w:r>
      <w:r w:rsidRPr="008617FF">
        <w:rPr>
          <w:rFonts w:asciiTheme="majorHAnsi" w:hAnsiTheme="majorHAnsi" w:cstheme="majorHAnsi"/>
          <w:u w:val="single"/>
        </w:rPr>
        <w:t xml:space="preserve"> deployed on </w:t>
      </w:r>
      <w:r w:rsidRPr="008617FF">
        <w:rPr>
          <w:rFonts w:asciiTheme="majorHAnsi" w:hAnsiTheme="majorHAnsi" w:cstheme="majorHAnsi"/>
          <w:b/>
          <w:bCs/>
          <w:u w:val="single"/>
        </w:rPr>
        <w:t>submarines</w:t>
      </w:r>
      <w:r w:rsidRPr="008617FF">
        <w:rPr>
          <w:rFonts w:asciiTheme="majorHAnsi" w:hAnsiTheme="majorHAnsi" w:cstheme="majorHAnsi"/>
          <w:u w:val="single"/>
        </w:rPr>
        <w:t xml:space="preserve"> and </w:t>
      </w:r>
      <w:r w:rsidRPr="008617FF">
        <w:rPr>
          <w:rFonts w:asciiTheme="majorHAnsi" w:hAnsiTheme="majorHAnsi" w:cstheme="majorHAnsi"/>
          <w:b/>
          <w:bCs/>
          <w:u w:val="single"/>
        </w:rPr>
        <w:t>bombers</w:t>
      </w:r>
      <w:r w:rsidRPr="008617FF">
        <w:rPr>
          <w:rFonts w:asciiTheme="majorHAnsi" w:hAnsiTheme="majorHAnsi" w:cstheme="majorHAnsi"/>
          <w:u w:val="single"/>
        </w:rPr>
        <w:t xml:space="preserve"> give </w:t>
      </w:r>
      <w:r w:rsidRPr="008617FF">
        <w:rPr>
          <w:rFonts w:asciiTheme="majorHAnsi" w:hAnsiTheme="majorHAnsi" w:cstheme="majorHAnsi"/>
          <w:b/>
          <w:bCs/>
          <w:u w:val="single"/>
        </w:rPr>
        <w:t>U.S. commanders greater flexibility</w:t>
      </w:r>
      <w:r w:rsidRPr="008617FF">
        <w:rPr>
          <w:rFonts w:asciiTheme="majorHAnsi" w:hAnsiTheme="majorHAnsi" w:cstheme="majorHAnsi"/>
          <w:u w:val="single"/>
        </w:rPr>
        <w:t xml:space="preserve"> in the event of a </w:t>
      </w:r>
      <w:r w:rsidRPr="008617FF">
        <w:rPr>
          <w:rFonts w:asciiTheme="majorHAnsi" w:hAnsiTheme="majorHAnsi" w:cstheme="majorHAnsi"/>
          <w:b/>
          <w:bCs/>
          <w:u w:val="single"/>
        </w:rPr>
        <w:t>conflict</w:t>
      </w:r>
      <w:r w:rsidRPr="008617FF">
        <w:rPr>
          <w:rFonts w:asciiTheme="majorHAnsi" w:hAnsiTheme="majorHAnsi" w:cstheme="majorHAnsi"/>
          <w:u w:val="single"/>
        </w:rPr>
        <w:t xml:space="preserve"> with </w:t>
      </w:r>
      <w:r w:rsidRPr="008617FF">
        <w:rPr>
          <w:rFonts w:asciiTheme="majorHAnsi" w:hAnsiTheme="majorHAnsi" w:cstheme="majorHAnsi"/>
          <w:b/>
          <w:bCs/>
          <w:u w:val="single"/>
        </w:rPr>
        <w:t>China</w:t>
      </w:r>
      <w:r w:rsidRPr="008617FF">
        <w:rPr>
          <w:rFonts w:asciiTheme="majorHAnsi" w:hAnsiTheme="majorHAnsi" w:cstheme="majorHAnsi"/>
          <w:u w:val="single"/>
        </w:rPr>
        <w:t xml:space="preserve"> or </w:t>
      </w:r>
      <w:r w:rsidRPr="008617FF">
        <w:rPr>
          <w:rFonts w:asciiTheme="majorHAnsi" w:hAnsiTheme="majorHAnsi" w:cstheme="majorHAnsi"/>
          <w:b/>
          <w:bCs/>
          <w:u w:val="single"/>
        </w:rPr>
        <w:t>North</w:t>
      </w:r>
      <w:r w:rsidRPr="008617FF">
        <w:rPr>
          <w:rFonts w:asciiTheme="majorHAnsi" w:hAnsiTheme="majorHAnsi" w:cstheme="majorHAnsi"/>
          <w:u w:val="single"/>
        </w:rPr>
        <w:t xml:space="preserve"> </w:t>
      </w:r>
      <w:r w:rsidRPr="008617FF">
        <w:rPr>
          <w:rFonts w:asciiTheme="majorHAnsi" w:hAnsiTheme="majorHAnsi" w:cstheme="majorHAnsi"/>
          <w:b/>
          <w:bCs/>
          <w:u w:val="single"/>
        </w:rPr>
        <w:t>Korea</w:t>
      </w:r>
      <w:r w:rsidRPr="008617FF">
        <w:rPr>
          <w:rFonts w:asciiTheme="majorHAnsi" w:hAnsiTheme="majorHAnsi" w:cstheme="majorHAnsi"/>
        </w:rPr>
        <w:t>, neither of which can be reached easily with ICBMs. While the Pentagon views China as its most formidable long-term rival, the Chinese military has invested more heavily in building its naval and cyberwarfare capabilities than in expanding its nuclear program.</w:t>
      </w:r>
    </w:p>
    <w:p w14:paraId="4F7C3F83" w14:textId="77777777" w:rsidR="00642A7E" w:rsidRPr="008617FF" w:rsidRDefault="00642A7E" w:rsidP="00642A7E">
      <w:pPr>
        <w:rPr>
          <w:rFonts w:asciiTheme="majorHAnsi" w:hAnsiTheme="majorHAnsi" w:cstheme="majorHAnsi"/>
        </w:rPr>
      </w:pPr>
    </w:p>
    <w:p w14:paraId="6C9D6BD7"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 xml:space="preserve">Other forms of nukes </w:t>
      </w:r>
      <w:r w:rsidRPr="008617FF">
        <w:rPr>
          <w:rFonts w:asciiTheme="majorHAnsi" w:hAnsiTheme="majorHAnsi" w:cstheme="majorHAnsi"/>
          <w:u w:val="single"/>
        </w:rPr>
        <w:t>solve</w:t>
      </w:r>
      <w:r w:rsidRPr="008617FF">
        <w:rPr>
          <w:rFonts w:asciiTheme="majorHAnsi" w:hAnsiTheme="majorHAnsi" w:cstheme="majorHAnsi"/>
        </w:rPr>
        <w:t xml:space="preserve"> deterrence. </w:t>
      </w:r>
    </w:p>
    <w:p w14:paraId="6E3EFC7B" w14:textId="77777777" w:rsidR="00642A7E" w:rsidRPr="008617FF" w:rsidRDefault="00642A7E" w:rsidP="00642A7E">
      <w:pPr>
        <w:rPr>
          <w:rFonts w:asciiTheme="majorHAnsi" w:hAnsiTheme="majorHAnsi" w:cstheme="majorHAnsi"/>
        </w:rPr>
      </w:pPr>
      <w:r w:rsidRPr="008617FF">
        <w:rPr>
          <w:rStyle w:val="Style13ptBold"/>
          <w:rFonts w:asciiTheme="majorHAnsi" w:hAnsiTheme="majorHAnsi" w:cstheme="majorHAnsi"/>
        </w:rPr>
        <w:t>Hartung 21</w:t>
      </w:r>
      <w:r w:rsidRPr="008617FF">
        <w:rPr>
          <w:rFonts w:asciiTheme="majorHAnsi" w:hAnsiTheme="majorHAnsi" w:cstheme="majorHAnsi"/>
        </w:rPr>
        <w:t xml:space="preserve"> [William D. Hartung – director of the Arms and Security Program at the Center for International Policy; Biden can make history on nuclear arms reductions; TheHill; 4-15-2021; Accessible Online at https://thehill.com/opinion/national-security/548507-biden-can-make-history-on-nuclear-arms-reductions] DL 7-11-2021</w:t>
      </w:r>
    </w:p>
    <w:p w14:paraId="0168F1C0"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In April 2009, just a few months after taking office, then-President Obama gave a speech in Prague, where he said the following:</w:t>
      </w:r>
    </w:p>
    <w:p w14:paraId="320EF7FE"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“[A]s a nuclear power, as the only nuclear power to have used a nuclear weapon, </w:t>
      </w:r>
      <w:r w:rsidRPr="008617FF">
        <w:rPr>
          <w:rStyle w:val="StyleUnderline"/>
          <w:rFonts w:asciiTheme="majorHAnsi" w:hAnsiTheme="majorHAnsi" w:cstheme="majorHAnsi"/>
          <w:highlight w:val="green"/>
        </w:rPr>
        <w:t>the U</w:t>
      </w:r>
      <w:r w:rsidRPr="008617FF">
        <w:rPr>
          <w:rFonts w:asciiTheme="majorHAnsi" w:hAnsiTheme="majorHAnsi" w:cstheme="majorHAnsi"/>
          <w:sz w:val="16"/>
        </w:rPr>
        <w:t xml:space="preserve">nited </w:t>
      </w:r>
      <w:r w:rsidRPr="008617FF">
        <w:rPr>
          <w:rStyle w:val="StyleUnderline"/>
          <w:rFonts w:asciiTheme="majorHAnsi" w:hAnsiTheme="majorHAnsi" w:cstheme="majorHAnsi"/>
          <w:highlight w:val="green"/>
        </w:rPr>
        <w:t>S</w:t>
      </w:r>
      <w:r w:rsidRPr="008617FF">
        <w:rPr>
          <w:rFonts w:asciiTheme="majorHAnsi" w:hAnsiTheme="majorHAnsi" w:cstheme="majorHAnsi"/>
          <w:sz w:val="16"/>
        </w:rPr>
        <w:t xml:space="preserve">tates has a moral responsibility to act. We cannot succeed in this endeavor alone, but we </w:t>
      </w:r>
      <w:r w:rsidRPr="008617FF">
        <w:rPr>
          <w:rStyle w:val="Emphasis"/>
          <w:rFonts w:asciiTheme="majorHAnsi" w:hAnsiTheme="majorHAnsi" w:cstheme="majorHAnsi"/>
          <w:highlight w:val="green"/>
        </w:rPr>
        <w:t>can lead</w:t>
      </w:r>
      <w:r w:rsidRPr="008617FF">
        <w:rPr>
          <w:rFonts w:asciiTheme="majorHAnsi" w:hAnsiTheme="majorHAnsi" w:cstheme="majorHAnsi"/>
          <w:sz w:val="16"/>
        </w:rPr>
        <w:t xml:space="preserve"> it, we can start it. So today, I state clearly and with conviction America's commitment </w:t>
      </w:r>
      <w:r w:rsidRPr="008617FF">
        <w:rPr>
          <w:rStyle w:val="StyleUnderline"/>
          <w:rFonts w:asciiTheme="majorHAnsi" w:hAnsiTheme="majorHAnsi" w:cstheme="majorHAnsi"/>
        </w:rPr>
        <w:t>to seek the peace and security of a world without nuclear weapons</w:t>
      </w:r>
      <w:r w:rsidRPr="008617FF">
        <w:rPr>
          <w:rFonts w:asciiTheme="majorHAnsi" w:hAnsiTheme="majorHAnsi" w:cstheme="majorHAnsi"/>
          <w:sz w:val="16"/>
        </w:rPr>
        <w:t xml:space="preserve">.” </w:t>
      </w:r>
    </w:p>
    <w:p w14:paraId="034C8952"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speech was widely praised and was the principal reason Obama was awarded the Nobel Peace Prize later that year.</w:t>
      </w:r>
    </w:p>
    <w:p w14:paraId="2A3CB6B1"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But talking about eliminating nuclear weapons and getting the job done are two very different things. To be fair, Obama didn’t claim it would be easy, saying “this goal will not be reached quickly –- perhaps not in my lifetime.”</w:t>
      </w:r>
    </w:p>
    <w:p w14:paraId="7639605B"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President Obama did have two signature achievements on nuclear weapons policy — the conclusion of the New START nuclear reductions treaty with Russia and the multilateral deal to curb Iran’s nuclear program, known formally as the Joint Comprehensive Plan of Action (JCPOA). New START cut deployed U.S. and Russian warheads by one-third and preserved and expanded a rigorous verification regime that injects a measure of predictability in nuclear relations between Washington and Moscow. The Iran deal headed off a potential war between Washington and Tehran and put enforceable limits on Iran’s ability to develop a nuclear weapon. Both were significant accomplishments that made the world a safer place. </w:t>
      </w:r>
    </w:p>
    <w:p w14:paraId="1232772A"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But domestic and international politics and a lack of sustained attention to the issue conspired to make New START the last step towards nuclear disarmament of the Obama era. There was no follow-on agreement to New START, and no effort to rethink the massive nuclear modernization plans being pursued by the Pentagon and the Department of Energy, which were actually reaffirmed and expanded by the Obama administration as part of the price of winning Republican support for Senate ratification of New START. </w:t>
      </w:r>
    </w:p>
    <w:p w14:paraId="351237F0"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Meanwhile, President Trump did everything in his power to erase the Obama nuclear legacy and attack arms control more generally, abandoning the Iran deal, withdrawing from a longstanding agreement on intermediate-range nuclear weapons in Europe and adding new </w:t>
      </w:r>
      <w:r w:rsidRPr="008617FF">
        <w:rPr>
          <w:rFonts w:asciiTheme="majorHAnsi" w:hAnsiTheme="majorHAnsi" w:cstheme="majorHAnsi"/>
          <w:sz w:val="16"/>
        </w:rPr>
        <w:lastRenderedPageBreak/>
        <w:t>warheads and weapons systems to the Pentagon’s already massive, three-decade-long nuclear modernization plan, which could cost up to $2 trillion.</w:t>
      </w:r>
    </w:p>
    <w:p w14:paraId="16F8B613"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As a candidate and now as president, Joe </w:t>
      </w:r>
      <w:r w:rsidRPr="008617FF">
        <w:rPr>
          <w:rStyle w:val="StyleUnderline"/>
          <w:rFonts w:asciiTheme="majorHAnsi" w:hAnsiTheme="majorHAnsi" w:cstheme="majorHAnsi"/>
          <w:highlight w:val="green"/>
        </w:rPr>
        <w:t>Biden</w:t>
      </w:r>
      <w:r w:rsidRPr="008617FF">
        <w:rPr>
          <w:rStyle w:val="StyleUnderline"/>
          <w:rFonts w:asciiTheme="majorHAnsi" w:hAnsiTheme="majorHAnsi" w:cstheme="majorHAnsi"/>
        </w:rPr>
        <w:t xml:space="preserve"> has embraced the Obama legacy by </w:t>
      </w:r>
      <w:r w:rsidRPr="008617FF">
        <w:rPr>
          <w:rStyle w:val="StyleUnderline"/>
          <w:rFonts w:asciiTheme="majorHAnsi" w:hAnsiTheme="majorHAnsi" w:cstheme="majorHAnsi"/>
          <w:highlight w:val="green"/>
        </w:rPr>
        <w:t>renew</w:t>
      </w:r>
      <w:r w:rsidRPr="008617FF">
        <w:rPr>
          <w:rStyle w:val="StyleUnderline"/>
          <w:rFonts w:asciiTheme="majorHAnsi" w:hAnsiTheme="majorHAnsi" w:cstheme="majorHAnsi"/>
        </w:rPr>
        <w:t>ing</w:t>
      </w:r>
      <w:r w:rsidRPr="008617FF">
        <w:rPr>
          <w:rFonts w:asciiTheme="majorHAnsi" w:hAnsiTheme="majorHAnsi" w:cstheme="majorHAnsi"/>
          <w:sz w:val="16"/>
        </w:rPr>
        <w:t xml:space="preserve"> the </w:t>
      </w:r>
      <w:r w:rsidRPr="008617FF">
        <w:rPr>
          <w:rStyle w:val="Emphasis"/>
          <w:rFonts w:asciiTheme="majorHAnsi" w:hAnsiTheme="majorHAnsi" w:cstheme="majorHAnsi"/>
          <w:highlight w:val="green"/>
        </w:rPr>
        <w:t>New START</w:t>
      </w:r>
      <w:r w:rsidRPr="008617FF">
        <w:rPr>
          <w:rFonts w:asciiTheme="majorHAnsi" w:hAnsiTheme="majorHAnsi" w:cstheme="majorHAnsi"/>
          <w:sz w:val="16"/>
        </w:rPr>
        <w:t xml:space="preserve"> treaty with Russia </w:t>
      </w:r>
      <w:r w:rsidRPr="008617FF">
        <w:rPr>
          <w:rStyle w:val="StyleUnderline"/>
          <w:rFonts w:asciiTheme="majorHAnsi" w:hAnsiTheme="majorHAnsi" w:cstheme="majorHAnsi"/>
          <w:highlight w:val="green"/>
        </w:rPr>
        <w:t>and</w:t>
      </w:r>
      <w:r w:rsidRPr="008617FF">
        <w:rPr>
          <w:rStyle w:val="StyleUnderline"/>
          <w:rFonts w:asciiTheme="majorHAnsi" w:hAnsiTheme="majorHAnsi" w:cstheme="majorHAnsi"/>
        </w:rPr>
        <w:t xml:space="preserve"> promising to </w:t>
      </w:r>
      <w:r w:rsidRPr="008617FF">
        <w:rPr>
          <w:rStyle w:val="StyleUnderline"/>
          <w:rFonts w:asciiTheme="majorHAnsi" w:hAnsiTheme="majorHAnsi" w:cstheme="majorHAnsi"/>
          <w:highlight w:val="green"/>
        </w:rPr>
        <w:t>rejoin the</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Iran</w:t>
      </w:r>
      <w:r w:rsidRPr="008617FF">
        <w:rPr>
          <w:rStyle w:val="Emphasis"/>
          <w:rFonts w:asciiTheme="majorHAnsi" w:hAnsiTheme="majorHAnsi" w:cstheme="majorHAnsi"/>
        </w:rPr>
        <w:t xml:space="preserve"> nuclear </w:t>
      </w:r>
      <w:r w:rsidRPr="008617FF">
        <w:rPr>
          <w:rStyle w:val="Emphasis"/>
          <w:rFonts w:asciiTheme="majorHAnsi" w:hAnsiTheme="majorHAnsi" w:cstheme="majorHAnsi"/>
          <w:highlight w:val="green"/>
        </w:rPr>
        <w:t>deal</w:t>
      </w:r>
      <w:r w:rsidRPr="008617FF">
        <w:rPr>
          <w:rFonts w:asciiTheme="majorHAnsi" w:hAnsiTheme="majorHAnsi" w:cstheme="majorHAnsi"/>
          <w:sz w:val="16"/>
        </w:rPr>
        <w:t>. Time is of the essence on the Iran deal. The administration must seize on recent, promising signs of progress to reenter the deal as quickly as possible, before domestic politics in the U.S. and Iran make it much more difficult to do so.</w:t>
      </w:r>
    </w:p>
    <w:p w14:paraId="5E6DC01B"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One the broader nuclear front, </w:t>
      </w:r>
      <w:r w:rsidRPr="008617FF">
        <w:rPr>
          <w:rStyle w:val="StyleUnderline"/>
          <w:rFonts w:asciiTheme="majorHAnsi" w:hAnsiTheme="majorHAnsi" w:cstheme="majorHAnsi"/>
          <w:highlight w:val="green"/>
        </w:rPr>
        <w:t>Biden has pledged to</w:t>
      </w:r>
      <w:r w:rsidRPr="008617FF">
        <w:rPr>
          <w:rFonts w:asciiTheme="majorHAnsi" w:hAnsiTheme="majorHAnsi" w:cstheme="majorHAnsi"/>
          <w:sz w:val="16"/>
        </w:rPr>
        <w:t xml:space="preserve"> “head off costly arms races and </w:t>
      </w:r>
      <w:r w:rsidRPr="008617FF">
        <w:rPr>
          <w:rStyle w:val="StyleUnderline"/>
          <w:rFonts w:asciiTheme="majorHAnsi" w:hAnsiTheme="majorHAnsi" w:cstheme="majorHAnsi"/>
        </w:rPr>
        <w:t>reestablish</w:t>
      </w:r>
      <w:r w:rsidRPr="008617FF">
        <w:rPr>
          <w:rFonts w:asciiTheme="majorHAnsi" w:hAnsiTheme="majorHAnsi" w:cstheme="majorHAnsi"/>
          <w:sz w:val="16"/>
        </w:rPr>
        <w:t xml:space="preserve"> our credibility as a leader in </w:t>
      </w:r>
      <w:r w:rsidRPr="008617FF">
        <w:rPr>
          <w:rStyle w:val="Emphasis"/>
          <w:rFonts w:asciiTheme="majorHAnsi" w:hAnsiTheme="majorHAnsi" w:cstheme="majorHAnsi"/>
          <w:highlight w:val="green"/>
        </w:rPr>
        <w:t>arms control</w:t>
      </w:r>
      <w:r w:rsidRPr="008617FF">
        <w:rPr>
          <w:rFonts w:asciiTheme="majorHAnsi" w:hAnsiTheme="majorHAnsi" w:cstheme="majorHAnsi"/>
          <w:sz w:val="16"/>
        </w:rPr>
        <w:t>.”</w:t>
      </w:r>
    </w:p>
    <w:p w14:paraId="336FB768"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Rescuing the best aspects of Obama’s nuclear policies is a worthy undertaking, </w:t>
      </w:r>
      <w:r w:rsidRPr="008617FF">
        <w:rPr>
          <w:rStyle w:val="StyleUnderline"/>
          <w:rFonts w:asciiTheme="majorHAnsi" w:hAnsiTheme="majorHAnsi" w:cstheme="majorHAnsi"/>
          <w:highlight w:val="green"/>
        </w:rPr>
        <w:t>but</w:t>
      </w:r>
      <w:r w:rsidRPr="008617FF">
        <w:rPr>
          <w:rFonts w:asciiTheme="majorHAnsi" w:hAnsiTheme="majorHAnsi" w:cstheme="majorHAnsi"/>
          <w:sz w:val="16"/>
        </w:rPr>
        <w:t xml:space="preserve"> President </w:t>
      </w:r>
      <w:r w:rsidRPr="008617FF">
        <w:rPr>
          <w:rStyle w:val="StyleUnderline"/>
          <w:rFonts w:asciiTheme="majorHAnsi" w:hAnsiTheme="majorHAnsi" w:cstheme="majorHAnsi"/>
          <w:highlight w:val="green"/>
        </w:rPr>
        <w:t>Biden</w:t>
      </w:r>
      <w:r w:rsidRPr="008617FF">
        <w:rPr>
          <w:rStyle w:val="StyleUnderline"/>
          <w:rFonts w:asciiTheme="majorHAnsi" w:hAnsiTheme="majorHAnsi" w:cstheme="majorHAnsi"/>
        </w:rPr>
        <w:t xml:space="preserve"> can and </w:t>
      </w:r>
      <w:r w:rsidRPr="008617FF">
        <w:rPr>
          <w:rStyle w:val="Emphasis"/>
          <w:rFonts w:asciiTheme="majorHAnsi" w:hAnsiTheme="majorHAnsi" w:cstheme="majorHAnsi"/>
          <w:highlight w:val="green"/>
        </w:rPr>
        <w:t>must go further</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A good place</w:t>
      </w:r>
      <w:r w:rsidRPr="008617FF">
        <w:rPr>
          <w:rStyle w:val="StyleUnderline"/>
          <w:rFonts w:asciiTheme="majorHAnsi" w:hAnsiTheme="majorHAnsi" w:cstheme="majorHAnsi"/>
        </w:rPr>
        <w:t xml:space="preserve"> to start </w:t>
      </w:r>
      <w:r w:rsidRPr="008617FF">
        <w:rPr>
          <w:rStyle w:val="StyleUnderline"/>
          <w:rFonts w:asciiTheme="majorHAnsi" w:hAnsiTheme="majorHAnsi" w:cstheme="majorHAnsi"/>
          <w:highlight w:val="green"/>
        </w:rPr>
        <w:t>would be</w:t>
      </w:r>
      <w:r w:rsidRPr="008617FF">
        <w:rPr>
          <w:rStyle w:val="StyleUnderline"/>
          <w:rFonts w:asciiTheme="majorHAnsi" w:hAnsiTheme="majorHAnsi" w:cstheme="majorHAnsi"/>
        </w:rPr>
        <w:t xml:space="preserve"> by </w:t>
      </w:r>
      <w:r w:rsidRPr="008617FF">
        <w:rPr>
          <w:rStyle w:val="StyleUnderline"/>
          <w:rFonts w:asciiTheme="majorHAnsi" w:hAnsiTheme="majorHAnsi" w:cstheme="majorHAnsi"/>
          <w:highlight w:val="green"/>
        </w:rPr>
        <w:t>revisiting</w:t>
      </w:r>
      <w:r w:rsidRPr="008617FF">
        <w:rPr>
          <w:rStyle w:val="StyleUnderline"/>
          <w:rFonts w:asciiTheme="majorHAnsi" w:hAnsiTheme="majorHAnsi" w:cstheme="majorHAnsi"/>
        </w:rPr>
        <w:t xml:space="preserve"> the Pentagon’s</w:t>
      </w:r>
      <w:r w:rsidRPr="008617FF">
        <w:rPr>
          <w:rFonts w:asciiTheme="majorHAnsi" w:hAnsiTheme="majorHAnsi" w:cstheme="majorHAnsi"/>
          <w:sz w:val="16"/>
        </w:rPr>
        <w:t xml:space="preserve"> </w:t>
      </w:r>
      <w:r w:rsidRPr="008617FF">
        <w:rPr>
          <w:rStyle w:val="Emphasis"/>
          <w:rFonts w:asciiTheme="majorHAnsi" w:hAnsiTheme="majorHAnsi" w:cstheme="majorHAnsi"/>
        </w:rPr>
        <w:t>costly</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w:t>
      </w:r>
      <w:r w:rsidRPr="008617FF">
        <w:rPr>
          <w:rStyle w:val="Emphasis"/>
          <w:rFonts w:asciiTheme="majorHAnsi" w:hAnsiTheme="majorHAnsi" w:cstheme="majorHAnsi"/>
        </w:rPr>
        <w:t>unnecessary</w:t>
      </w:r>
      <w:r w:rsidRPr="008617FF">
        <w:rPr>
          <w:rFonts w:asciiTheme="majorHAnsi" w:hAnsiTheme="majorHAnsi" w:cstheme="majorHAnsi"/>
          <w:sz w:val="16"/>
        </w:rPr>
        <w:t xml:space="preserve"> nuclear weapons </w:t>
      </w:r>
      <w:r w:rsidRPr="008617FF">
        <w:rPr>
          <w:rStyle w:val="StyleUnderline"/>
          <w:rFonts w:asciiTheme="majorHAnsi" w:hAnsiTheme="majorHAnsi" w:cstheme="majorHAnsi"/>
          <w:highlight w:val="green"/>
        </w:rPr>
        <w:t>modernization</w:t>
      </w:r>
      <w:r w:rsidRPr="008617FF">
        <w:rPr>
          <w:rStyle w:val="StyleUnderline"/>
          <w:rFonts w:asciiTheme="majorHAnsi" w:hAnsiTheme="majorHAnsi" w:cstheme="majorHAnsi"/>
        </w:rPr>
        <w:t xml:space="preserve"> plan.</w:t>
      </w:r>
      <w:r w:rsidRPr="008617FF">
        <w:rPr>
          <w:rFonts w:asciiTheme="majorHAnsi" w:hAnsiTheme="majorHAnsi" w:cstheme="majorHAnsi"/>
          <w:sz w:val="16"/>
        </w:rPr>
        <w:t xml:space="preserve"> As part of that effort, </w:t>
      </w:r>
      <w:r w:rsidRPr="008617FF">
        <w:rPr>
          <w:rStyle w:val="StyleUnderline"/>
          <w:rFonts w:asciiTheme="majorHAnsi" w:hAnsiTheme="majorHAnsi" w:cstheme="majorHAnsi"/>
          <w:highlight w:val="green"/>
        </w:rPr>
        <w:t>he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should cancel the plan to</w:t>
      </w:r>
      <w:r w:rsidRPr="008617FF">
        <w:rPr>
          <w:rStyle w:val="StyleUnderline"/>
          <w:rFonts w:asciiTheme="majorHAnsi" w:hAnsiTheme="majorHAnsi" w:cstheme="majorHAnsi"/>
        </w:rPr>
        <w:t xml:space="preserve"> spend </w:t>
      </w:r>
      <w:r w:rsidRPr="008617FF">
        <w:rPr>
          <w:rStyle w:val="Emphasis"/>
          <w:rFonts w:asciiTheme="majorHAnsi" w:hAnsiTheme="majorHAnsi" w:cstheme="majorHAnsi"/>
        </w:rPr>
        <w:t>$264 billion</w:t>
      </w:r>
      <w:r w:rsidRPr="008617FF">
        <w:rPr>
          <w:rStyle w:val="StyleUnderline"/>
          <w:rFonts w:asciiTheme="majorHAnsi" w:hAnsiTheme="majorHAnsi" w:cstheme="majorHAnsi"/>
        </w:rPr>
        <w:t xml:space="preserve"> to</w:t>
      </w:r>
      <w:r w:rsidRPr="008617FF">
        <w:rPr>
          <w:rFonts w:asciiTheme="majorHAnsi" w:hAnsiTheme="majorHAnsi" w:cstheme="majorHAnsi"/>
          <w:sz w:val="16"/>
        </w:rPr>
        <w:t xml:space="preserve"> develop, </w:t>
      </w:r>
      <w:r w:rsidRPr="008617FF">
        <w:rPr>
          <w:rStyle w:val="StyleUnderline"/>
          <w:rFonts w:asciiTheme="majorHAnsi" w:hAnsiTheme="majorHAnsi" w:cstheme="majorHAnsi"/>
          <w:highlight w:val="green"/>
        </w:rPr>
        <w:t>build</w:t>
      </w:r>
      <w:r w:rsidRPr="008617FF">
        <w:rPr>
          <w:rFonts w:asciiTheme="majorHAnsi" w:hAnsiTheme="majorHAnsi" w:cstheme="majorHAnsi"/>
          <w:sz w:val="16"/>
        </w:rPr>
        <w:t xml:space="preserve"> and operate a </w:t>
      </w:r>
      <w:r w:rsidRPr="008617FF">
        <w:rPr>
          <w:rStyle w:val="StyleUnderline"/>
          <w:rFonts w:asciiTheme="majorHAnsi" w:hAnsiTheme="majorHAnsi" w:cstheme="majorHAnsi"/>
          <w:highlight w:val="green"/>
        </w:rPr>
        <w:t>new</w:t>
      </w:r>
      <w:r w:rsidRPr="008617FF">
        <w:rPr>
          <w:rFonts w:asciiTheme="majorHAnsi" w:hAnsiTheme="majorHAnsi" w:cstheme="majorHAnsi"/>
          <w:sz w:val="16"/>
        </w:rPr>
        <w:t xml:space="preserve"> Intercontinental Ballistic Missile (</w:t>
      </w:r>
      <w:r w:rsidRPr="008617FF">
        <w:rPr>
          <w:rStyle w:val="Emphasis"/>
          <w:rFonts w:asciiTheme="majorHAnsi" w:hAnsiTheme="majorHAnsi" w:cstheme="majorHAnsi"/>
          <w:highlight w:val="green"/>
        </w:rPr>
        <w:t>ICBM</w:t>
      </w:r>
      <w:r w:rsidRPr="008617FF">
        <w:rPr>
          <w:rFonts w:asciiTheme="majorHAnsi" w:hAnsiTheme="majorHAnsi" w:cstheme="majorHAnsi"/>
          <w:sz w:val="16"/>
        </w:rPr>
        <w:t>).</w:t>
      </w:r>
    </w:p>
    <w:p w14:paraId="5FDBE453" w14:textId="77777777"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highlight w:val="green"/>
        </w:rPr>
        <w:t>Canceling</w:t>
      </w:r>
      <w:r w:rsidRPr="008617FF">
        <w:rPr>
          <w:rFonts w:asciiTheme="majorHAnsi" w:hAnsiTheme="majorHAnsi" w:cstheme="majorHAnsi"/>
          <w:sz w:val="16"/>
        </w:rPr>
        <w:t xml:space="preserve"> the new </w:t>
      </w:r>
      <w:r w:rsidRPr="008617FF">
        <w:rPr>
          <w:rStyle w:val="StyleUnderline"/>
          <w:rFonts w:asciiTheme="majorHAnsi" w:hAnsiTheme="majorHAnsi" w:cstheme="majorHAnsi"/>
          <w:highlight w:val="green"/>
        </w:rPr>
        <w:t xml:space="preserve">ICBM would be </w:t>
      </w:r>
      <w:r w:rsidRPr="008617FF">
        <w:rPr>
          <w:rStyle w:val="Emphasis"/>
          <w:rFonts w:asciiTheme="majorHAnsi" w:hAnsiTheme="majorHAnsi" w:cstheme="majorHAnsi"/>
          <w:highlight w:val="green"/>
        </w:rPr>
        <w:t>good politics</w:t>
      </w:r>
      <w:r w:rsidRPr="008617FF">
        <w:rPr>
          <w:rStyle w:val="StyleUnderline"/>
          <w:rFonts w:asciiTheme="majorHAnsi" w:hAnsiTheme="majorHAnsi" w:cstheme="majorHAnsi"/>
          <w:highlight w:val="green"/>
        </w:rPr>
        <w:t xml:space="preserve"> as well as</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good </w:t>
      </w:r>
      <w:r w:rsidRPr="008617FF">
        <w:rPr>
          <w:rStyle w:val="Emphasis"/>
          <w:rFonts w:asciiTheme="majorHAnsi" w:hAnsiTheme="majorHAnsi" w:cstheme="majorHAnsi"/>
          <w:highlight w:val="green"/>
        </w:rPr>
        <w:t>policy</w:t>
      </w:r>
      <w:r w:rsidRPr="008617FF">
        <w:rPr>
          <w:rFonts w:asciiTheme="majorHAnsi" w:hAnsiTheme="majorHAnsi" w:cstheme="majorHAnsi"/>
          <w:sz w:val="16"/>
        </w:rPr>
        <w:t xml:space="preserve">. A poll carried out by ReThink Media on behalf of the Federation of American Scientists found that </w:t>
      </w:r>
      <w:r w:rsidRPr="008617FF">
        <w:rPr>
          <w:rStyle w:val="StyleUnderline"/>
          <w:rFonts w:asciiTheme="majorHAnsi" w:hAnsiTheme="majorHAnsi" w:cstheme="majorHAnsi"/>
          <w:highlight w:val="green"/>
        </w:rPr>
        <w:t>60 percent</w:t>
      </w:r>
      <w:r w:rsidRPr="008617FF">
        <w:rPr>
          <w:rStyle w:val="StyleUnderline"/>
          <w:rFonts w:asciiTheme="majorHAnsi" w:hAnsiTheme="majorHAnsi" w:cstheme="majorHAnsi"/>
        </w:rPr>
        <w:t xml:space="preserve"> of Americans </w:t>
      </w:r>
      <w:r w:rsidRPr="008617FF">
        <w:rPr>
          <w:rStyle w:val="Emphasis"/>
          <w:rFonts w:asciiTheme="majorHAnsi" w:hAnsiTheme="majorHAnsi" w:cstheme="majorHAnsi"/>
          <w:highlight w:val="green"/>
        </w:rPr>
        <w:t>favored</w:t>
      </w:r>
      <w:r w:rsidRPr="008617FF">
        <w:rPr>
          <w:rFonts w:asciiTheme="majorHAnsi" w:hAnsiTheme="majorHAnsi" w:cstheme="majorHAnsi"/>
          <w:sz w:val="16"/>
        </w:rPr>
        <w:t xml:space="preserve"> either </w:t>
      </w:r>
      <w:r w:rsidRPr="008617FF">
        <w:rPr>
          <w:rStyle w:val="StyleUnderline"/>
          <w:rFonts w:asciiTheme="majorHAnsi" w:hAnsiTheme="majorHAnsi" w:cstheme="majorHAnsi"/>
          <w:highlight w:val="green"/>
        </w:rPr>
        <w:t>forgoing</w:t>
      </w:r>
      <w:r w:rsidRPr="008617FF">
        <w:rPr>
          <w:rFonts w:asciiTheme="majorHAnsi" w:hAnsiTheme="majorHAnsi" w:cstheme="majorHAnsi"/>
          <w:sz w:val="16"/>
        </w:rPr>
        <w:t xml:space="preserve"> the development of </w:t>
      </w:r>
      <w:r w:rsidRPr="008617FF">
        <w:rPr>
          <w:rStyle w:val="StyleUnderline"/>
          <w:rFonts w:asciiTheme="majorHAnsi" w:hAnsiTheme="majorHAnsi" w:cstheme="majorHAnsi"/>
        </w:rPr>
        <w:t xml:space="preserve">a new </w:t>
      </w:r>
      <w:r w:rsidRPr="008617FF">
        <w:rPr>
          <w:rStyle w:val="StyleUnderline"/>
          <w:rFonts w:asciiTheme="majorHAnsi" w:hAnsiTheme="majorHAnsi" w:cstheme="majorHAnsi"/>
          <w:highlight w:val="green"/>
        </w:rPr>
        <w:t>ICBM</w:t>
      </w:r>
      <w:r w:rsidRPr="008617FF">
        <w:rPr>
          <w:rFonts w:asciiTheme="majorHAnsi" w:hAnsiTheme="majorHAnsi" w:cstheme="majorHAnsi"/>
          <w:sz w:val="16"/>
        </w:rPr>
        <w:t xml:space="preserve">, eliminating ICBMs or eliminating all nuclear weapons. </w:t>
      </w:r>
    </w:p>
    <w:p w14:paraId="11D3324D"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As former Secretary of Defense William Perry has noted, </w:t>
      </w:r>
      <w:r w:rsidRPr="008617FF">
        <w:rPr>
          <w:rStyle w:val="StyleUnderline"/>
          <w:rFonts w:asciiTheme="majorHAnsi" w:hAnsiTheme="majorHAnsi" w:cstheme="majorHAnsi"/>
          <w:highlight w:val="green"/>
        </w:rPr>
        <w:t>ICBMs are</w:t>
      </w:r>
      <w:r w:rsidRPr="008617FF">
        <w:rPr>
          <w:rFonts w:asciiTheme="majorHAnsi" w:hAnsiTheme="majorHAnsi" w:cstheme="majorHAnsi"/>
          <w:sz w:val="16"/>
        </w:rPr>
        <w:t xml:space="preserve"> “some of </w:t>
      </w:r>
      <w:r w:rsidRPr="008617FF">
        <w:rPr>
          <w:rStyle w:val="StyleUnderline"/>
          <w:rFonts w:asciiTheme="majorHAnsi" w:hAnsiTheme="majorHAnsi" w:cstheme="majorHAnsi"/>
          <w:highlight w:val="green"/>
        </w:rPr>
        <w:t xml:space="preserve">the </w:t>
      </w:r>
      <w:r w:rsidRPr="008617FF">
        <w:rPr>
          <w:rStyle w:val="Emphasis"/>
          <w:rFonts w:asciiTheme="majorHAnsi" w:hAnsiTheme="majorHAnsi" w:cstheme="majorHAnsi"/>
          <w:highlight w:val="green"/>
        </w:rPr>
        <w:t>most dangerous</w:t>
      </w:r>
      <w:r w:rsidRPr="008617FF">
        <w:rPr>
          <w:rFonts w:asciiTheme="majorHAnsi" w:hAnsiTheme="majorHAnsi" w:cstheme="majorHAnsi"/>
          <w:sz w:val="16"/>
        </w:rPr>
        <w:t xml:space="preserve"> </w:t>
      </w:r>
      <w:r w:rsidRPr="008617FF">
        <w:rPr>
          <w:rStyle w:val="StyleUnderline"/>
          <w:rFonts w:asciiTheme="majorHAnsi" w:hAnsiTheme="majorHAnsi" w:cstheme="majorHAnsi"/>
        </w:rPr>
        <w:t>weapons in the world</w:t>
      </w:r>
      <w:r w:rsidRPr="008617FF">
        <w:rPr>
          <w:rFonts w:asciiTheme="majorHAnsi" w:hAnsiTheme="majorHAnsi" w:cstheme="majorHAnsi"/>
          <w:sz w:val="16"/>
        </w:rPr>
        <w:t xml:space="preserve">” because </w:t>
      </w:r>
      <w:r w:rsidRPr="008617FF">
        <w:rPr>
          <w:rStyle w:val="StyleUnderline"/>
          <w:rFonts w:asciiTheme="majorHAnsi" w:hAnsiTheme="majorHAnsi" w:cstheme="majorHAnsi"/>
          <w:highlight w:val="green"/>
        </w:rPr>
        <w:t>the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president</w:t>
      </w:r>
      <w:r w:rsidRPr="008617FF">
        <w:rPr>
          <w:rStyle w:val="StyleUnderline"/>
          <w:rFonts w:asciiTheme="majorHAnsi" w:hAnsiTheme="majorHAnsi" w:cstheme="majorHAnsi"/>
        </w:rPr>
        <w:t xml:space="preserve"> would </w:t>
      </w:r>
      <w:r w:rsidRPr="008617FF">
        <w:rPr>
          <w:rStyle w:val="StyleUnderline"/>
          <w:rFonts w:asciiTheme="majorHAnsi" w:hAnsiTheme="majorHAnsi" w:cstheme="majorHAnsi"/>
          <w:highlight w:val="green"/>
        </w:rPr>
        <w:t>have just</w:t>
      </w:r>
      <w:r w:rsidRPr="008617FF">
        <w:rPr>
          <w:rStyle w:val="StyleUnderline"/>
          <w:rFonts w:asciiTheme="majorHAnsi" w:hAnsiTheme="majorHAnsi" w:cstheme="majorHAnsi"/>
        </w:rPr>
        <w:t xml:space="preserve"> a matter of </w:t>
      </w:r>
      <w:r w:rsidRPr="008617FF">
        <w:rPr>
          <w:rStyle w:val="Emphasis"/>
          <w:rFonts w:asciiTheme="majorHAnsi" w:hAnsiTheme="majorHAnsi" w:cstheme="majorHAnsi"/>
          <w:highlight w:val="green"/>
        </w:rPr>
        <w:t xml:space="preserve">minutes </w:t>
      </w:r>
      <w:r w:rsidRPr="008617FF">
        <w:rPr>
          <w:rStyle w:val="Emphasis"/>
          <w:rFonts w:asciiTheme="majorHAnsi" w:hAnsiTheme="majorHAnsi" w:cstheme="majorHAnsi"/>
        </w:rPr>
        <w:t>to decide</w:t>
      </w:r>
      <w:r w:rsidRPr="008617FF">
        <w:rPr>
          <w:rFonts w:asciiTheme="majorHAnsi" w:hAnsiTheme="majorHAnsi" w:cstheme="majorHAnsi"/>
          <w:sz w:val="16"/>
        </w:rPr>
        <w:t xml:space="preserve"> </w:t>
      </w:r>
      <w:r w:rsidRPr="008617FF">
        <w:rPr>
          <w:rStyle w:val="StyleUnderline"/>
          <w:rFonts w:asciiTheme="majorHAnsi" w:hAnsiTheme="majorHAnsi" w:cstheme="majorHAnsi"/>
        </w:rPr>
        <w:t>whether to launch them</w:t>
      </w:r>
      <w:r w:rsidRPr="008617FF">
        <w:rPr>
          <w:rFonts w:asciiTheme="majorHAnsi" w:hAnsiTheme="majorHAnsi" w:cstheme="majorHAnsi"/>
          <w:sz w:val="16"/>
        </w:rPr>
        <w:t xml:space="preserve"> in a crisis, </w:t>
      </w:r>
      <w:r w:rsidRPr="008617FF">
        <w:rPr>
          <w:rStyle w:val="Emphasis"/>
          <w:rFonts w:asciiTheme="majorHAnsi" w:hAnsiTheme="majorHAnsi" w:cstheme="majorHAnsi"/>
        </w:rPr>
        <w:t xml:space="preserve">greatly </w:t>
      </w:r>
      <w:r w:rsidRPr="008617FF">
        <w:rPr>
          <w:rStyle w:val="Emphasis"/>
          <w:rFonts w:asciiTheme="majorHAnsi" w:hAnsiTheme="majorHAnsi" w:cstheme="majorHAnsi"/>
          <w:highlight w:val="green"/>
        </w:rPr>
        <w:t>increasing</w:t>
      </w:r>
      <w:r w:rsidRPr="008617FF">
        <w:rPr>
          <w:rStyle w:val="StyleUnderline"/>
          <w:rFonts w:asciiTheme="majorHAnsi" w:hAnsiTheme="majorHAnsi" w:cstheme="majorHAnsi"/>
          <w:highlight w:val="green"/>
        </w:rPr>
        <w:t xml:space="preserve"> the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 xml:space="preserve">risk of an </w:t>
      </w:r>
      <w:r w:rsidRPr="008617FF">
        <w:rPr>
          <w:rStyle w:val="Emphasis"/>
          <w:rFonts w:asciiTheme="majorHAnsi" w:hAnsiTheme="majorHAnsi" w:cstheme="majorHAnsi"/>
          <w:highlight w:val="green"/>
        </w:rPr>
        <w:t>accidental</w:t>
      </w:r>
      <w:r w:rsidRPr="008617FF">
        <w:rPr>
          <w:rStyle w:val="StyleUnderline"/>
          <w:rFonts w:asciiTheme="majorHAnsi" w:hAnsiTheme="majorHAnsi" w:cstheme="majorHAnsi"/>
          <w:highlight w:val="green"/>
        </w:rPr>
        <w:t xml:space="preserve"> nuclear war</w:t>
      </w:r>
      <w:r w:rsidRPr="008617FF">
        <w:rPr>
          <w:rFonts w:asciiTheme="majorHAnsi" w:hAnsiTheme="majorHAnsi" w:cstheme="majorHAnsi"/>
          <w:sz w:val="16"/>
          <w:highlight w:val="green"/>
        </w:rPr>
        <w:t xml:space="preserve"> </w:t>
      </w:r>
      <w:r w:rsidRPr="008617FF">
        <w:rPr>
          <w:rFonts w:asciiTheme="majorHAnsi" w:hAnsiTheme="majorHAnsi" w:cstheme="majorHAnsi"/>
          <w:sz w:val="16"/>
        </w:rPr>
        <w:t xml:space="preserve">based on a false alarm. Bearing this in mind, Sen. Ed Markey (D-Mass.) and Rep. Ro Khanna (D-Calif.) are co-sponsoring a bill – the “Investing in Cures Before Missiles (ICBM) Act” – that would take funds slated for the new ICBM and invest them instead in efforts to develop a universal coronavirus vaccine. </w:t>
      </w:r>
    </w:p>
    <w:p w14:paraId="6E3D67E5"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The arguments against ICBMs are underscored in a blueprint for </w:t>
      </w:r>
      <w:r w:rsidRPr="008617FF">
        <w:rPr>
          <w:rStyle w:val="StyleUnderline"/>
          <w:rFonts w:asciiTheme="majorHAnsi" w:hAnsiTheme="majorHAnsi" w:cstheme="majorHAnsi"/>
          <w:highlight w:val="green"/>
        </w:rPr>
        <w:t>a</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deterrence-only</w:t>
      </w:r>
      <w:r w:rsidRPr="008617FF">
        <w:rPr>
          <w:rFonts w:asciiTheme="majorHAnsi" w:hAnsiTheme="majorHAnsi" w:cstheme="majorHAnsi"/>
          <w:sz w:val="16"/>
        </w:rPr>
        <w:t xml:space="preserve">” nuclear </w:t>
      </w:r>
      <w:r w:rsidRPr="008617FF">
        <w:rPr>
          <w:rStyle w:val="StyleUnderline"/>
          <w:rFonts w:asciiTheme="majorHAnsi" w:hAnsiTheme="majorHAnsi" w:cstheme="majorHAnsi"/>
          <w:highlight w:val="green"/>
        </w:rPr>
        <w:t>strategy</w:t>
      </w:r>
      <w:r w:rsidRPr="008617FF">
        <w:rPr>
          <w:rFonts w:asciiTheme="majorHAnsi" w:hAnsiTheme="majorHAnsi" w:cstheme="majorHAnsi"/>
          <w:sz w:val="16"/>
        </w:rPr>
        <w:t xml:space="preserve"> developed by the organization Global Zero, which </w:t>
      </w:r>
      <w:r w:rsidRPr="008617FF">
        <w:rPr>
          <w:rStyle w:val="Emphasis"/>
          <w:rFonts w:asciiTheme="majorHAnsi" w:hAnsiTheme="majorHAnsi" w:cstheme="majorHAnsi"/>
        </w:rPr>
        <w:t>persuasively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 xml:space="preserve">makes the case for a revamped </w:t>
      </w:r>
      <w:r w:rsidRPr="008617FF">
        <w:rPr>
          <w:rStyle w:val="StyleUnderline"/>
          <w:rFonts w:asciiTheme="majorHAnsi" w:hAnsiTheme="majorHAnsi" w:cstheme="majorHAnsi"/>
        </w:rPr>
        <w:t xml:space="preserve">nuclear </w:t>
      </w:r>
      <w:r w:rsidRPr="008617FF">
        <w:rPr>
          <w:rStyle w:val="StyleUnderline"/>
          <w:rFonts w:asciiTheme="majorHAnsi" w:hAnsiTheme="majorHAnsi" w:cstheme="majorHAnsi"/>
          <w:highlight w:val="green"/>
        </w:rPr>
        <w:t xml:space="preserve">arsenal that </w:t>
      </w:r>
      <w:r w:rsidRPr="008617FF">
        <w:rPr>
          <w:rStyle w:val="Emphasis"/>
          <w:rFonts w:asciiTheme="majorHAnsi" w:hAnsiTheme="majorHAnsi" w:cstheme="majorHAnsi"/>
        </w:rPr>
        <w:t>eliminates</w:t>
      </w:r>
      <w:r w:rsidRPr="008617FF">
        <w:rPr>
          <w:rStyle w:val="StyleUnderline"/>
          <w:rFonts w:asciiTheme="majorHAnsi" w:hAnsiTheme="majorHAnsi" w:cstheme="majorHAnsi"/>
        </w:rPr>
        <w:t xml:space="preserve"> ICBMs and </w:t>
      </w:r>
      <w:r w:rsidRPr="008617FF">
        <w:rPr>
          <w:rStyle w:val="StyleUnderline"/>
          <w:rFonts w:asciiTheme="majorHAnsi" w:hAnsiTheme="majorHAnsi" w:cstheme="majorHAnsi"/>
          <w:highlight w:val="green"/>
        </w:rPr>
        <w:t xml:space="preserve">relies on </w:t>
      </w:r>
      <w:r w:rsidRPr="008617FF">
        <w:rPr>
          <w:rStyle w:val="Emphasis"/>
          <w:rFonts w:asciiTheme="majorHAnsi" w:hAnsiTheme="majorHAnsi" w:cstheme="majorHAnsi"/>
        </w:rPr>
        <w:t>smaller numbers</w:t>
      </w:r>
      <w:r w:rsidRPr="008617FF">
        <w:rPr>
          <w:rStyle w:val="StyleUnderline"/>
          <w:rFonts w:asciiTheme="majorHAnsi" w:hAnsiTheme="majorHAnsi" w:cstheme="majorHAnsi"/>
        </w:rPr>
        <w:t xml:space="preserve"> of nuclear-armed </w:t>
      </w:r>
      <w:r w:rsidRPr="008617FF">
        <w:rPr>
          <w:rStyle w:val="StyleUnderline"/>
          <w:rFonts w:asciiTheme="majorHAnsi" w:hAnsiTheme="majorHAnsi" w:cstheme="majorHAnsi"/>
          <w:highlight w:val="green"/>
        </w:rPr>
        <w:t>sub</w:t>
      </w:r>
      <w:r w:rsidRPr="008617FF">
        <w:rPr>
          <w:rStyle w:val="StyleUnderline"/>
          <w:rFonts w:asciiTheme="majorHAnsi" w:hAnsiTheme="majorHAnsi" w:cstheme="majorHAnsi"/>
        </w:rPr>
        <w:t>marine</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 xml:space="preserve"> than are </w:t>
      </w:r>
      <w:r w:rsidRPr="008617FF">
        <w:rPr>
          <w:rStyle w:val="Emphasis"/>
          <w:rFonts w:asciiTheme="majorHAnsi" w:hAnsiTheme="majorHAnsi" w:cstheme="majorHAnsi"/>
        </w:rPr>
        <w:t>currently deployed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along with</w:t>
      </w:r>
      <w:r w:rsidRPr="008617FF">
        <w:rPr>
          <w:rStyle w:val="StyleUnderline"/>
          <w:rFonts w:asciiTheme="majorHAnsi" w:hAnsiTheme="majorHAnsi" w:cstheme="majorHAnsi"/>
        </w:rPr>
        <w:t xml:space="preserve"> a </w:t>
      </w:r>
      <w:r w:rsidRPr="008617FF">
        <w:rPr>
          <w:rStyle w:val="Emphasis"/>
          <w:rFonts w:asciiTheme="majorHAnsi" w:hAnsiTheme="majorHAnsi" w:cstheme="majorHAnsi"/>
        </w:rPr>
        <w:t>reserve</w:t>
      </w:r>
      <w:r w:rsidRPr="008617FF">
        <w:rPr>
          <w:rStyle w:val="StyleUnderline"/>
          <w:rFonts w:asciiTheme="majorHAnsi" w:hAnsiTheme="majorHAnsi" w:cstheme="majorHAnsi"/>
        </w:rPr>
        <w:t xml:space="preserve"> force of nuclear-armed </w:t>
      </w:r>
      <w:r w:rsidRPr="008617FF">
        <w:rPr>
          <w:rStyle w:val="StyleUnderline"/>
          <w:rFonts w:asciiTheme="majorHAnsi" w:hAnsiTheme="majorHAnsi" w:cstheme="majorHAnsi"/>
          <w:highlight w:val="green"/>
        </w:rPr>
        <w:t>bombers</w:t>
      </w:r>
      <w:r w:rsidRPr="008617FF">
        <w:rPr>
          <w:rFonts w:asciiTheme="majorHAnsi" w:hAnsiTheme="majorHAnsi" w:cstheme="majorHAnsi"/>
          <w:sz w:val="16"/>
        </w:rPr>
        <w:t>.</w:t>
      </w:r>
    </w:p>
    <w:p w14:paraId="759A8701" w14:textId="7662CE10" w:rsidR="00A111B6" w:rsidRPr="008617FF" w:rsidRDefault="00642A7E" w:rsidP="00A111B6">
      <w:pPr>
        <w:rPr>
          <w:rFonts w:asciiTheme="majorHAnsi" w:hAnsiTheme="majorHAnsi" w:cstheme="majorHAnsi"/>
          <w:sz w:val="16"/>
        </w:rPr>
      </w:pPr>
      <w:r w:rsidRPr="008617FF">
        <w:rPr>
          <w:rStyle w:val="StyleUnderline"/>
          <w:rFonts w:asciiTheme="majorHAnsi" w:hAnsiTheme="majorHAnsi" w:cstheme="majorHAnsi"/>
          <w:highlight w:val="green"/>
        </w:rPr>
        <w:t>Adopting this</w:t>
      </w:r>
      <w:r w:rsidRPr="008617FF">
        <w:rPr>
          <w:rStyle w:val="StyleUnderline"/>
          <w:rFonts w:asciiTheme="majorHAnsi" w:hAnsiTheme="majorHAnsi" w:cstheme="majorHAnsi"/>
        </w:rPr>
        <w:t xml:space="preserve"> approach would </w:t>
      </w:r>
      <w:r w:rsidRPr="008617FF">
        <w:rPr>
          <w:rStyle w:val="StyleUnderline"/>
          <w:rFonts w:asciiTheme="majorHAnsi" w:hAnsiTheme="majorHAnsi" w:cstheme="majorHAnsi"/>
          <w:highlight w:val="green"/>
        </w:rPr>
        <w:t xml:space="preserve">have a </w:t>
      </w:r>
      <w:r w:rsidRPr="008617FF">
        <w:rPr>
          <w:rStyle w:val="Emphasis"/>
          <w:rFonts w:asciiTheme="majorHAnsi" w:hAnsiTheme="majorHAnsi" w:cstheme="majorHAnsi"/>
          <w:highlight w:val="green"/>
        </w:rPr>
        <w:t>stabilizing effect</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and</w:t>
      </w:r>
      <w:r w:rsidRPr="008617FF">
        <w:rPr>
          <w:rFonts w:asciiTheme="majorHAnsi" w:hAnsiTheme="majorHAnsi" w:cstheme="majorHAnsi"/>
          <w:sz w:val="16"/>
        </w:rPr>
        <w:t xml:space="preserve"> could </w:t>
      </w:r>
      <w:r w:rsidRPr="008617FF">
        <w:rPr>
          <w:rStyle w:val="StyleUnderline"/>
          <w:rFonts w:asciiTheme="majorHAnsi" w:hAnsiTheme="majorHAnsi" w:cstheme="majorHAnsi"/>
          <w:highlight w:val="green"/>
        </w:rPr>
        <w:t>set the stage for</w:t>
      </w:r>
      <w:r w:rsidRPr="008617FF">
        <w:rPr>
          <w:rFonts w:asciiTheme="majorHAnsi" w:hAnsiTheme="majorHAnsi" w:cstheme="majorHAnsi"/>
          <w:sz w:val="16"/>
        </w:rPr>
        <w:t xml:space="preserve"> further measures aimed at achieving the ultimate goal of </w:t>
      </w:r>
      <w:r w:rsidRPr="008617FF">
        <w:rPr>
          <w:rStyle w:val="StyleUnderline"/>
          <w:rFonts w:asciiTheme="majorHAnsi" w:hAnsiTheme="majorHAnsi" w:cstheme="majorHAnsi"/>
          <w:highlight w:val="green"/>
        </w:rPr>
        <w:t>eliminating nuclear weapons</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altogether</w:t>
      </w:r>
      <w:r w:rsidRPr="008617FF">
        <w:rPr>
          <w:rFonts w:asciiTheme="majorHAnsi" w:hAnsiTheme="majorHAnsi" w:cstheme="majorHAnsi"/>
          <w:sz w:val="16"/>
        </w:rPr>
        <w:t xml:space="preserve">, as required under the UN Treaty on the Prohibition of Nuclear Weapons, which entered into force in January of this year after it was ratified by 54 nations, but none of the major nuclear powers, yet. </w:t>
      </w:r>
      <w:r w:rsidRPr="008617FF">
        <w:rPr>
          <w:rStyle w:val="StyleUnderline"/>
          <w:rFonts w:asciiTheme="majorHAnsi" w:hAnsiTheme="majorHAnsi" w:cstheme="majorHAnsi"/>
        </w:rPr>
        <w:t xml:space="preserve">Canceling the new ICBM project would be a </w:t>
      </w:r>
      <w:r w:rsidRPr="008617FF">
        <w:rPr>
          <w:rStyle w:val="Emphasis"/>
          <w:rFonts w:asciiTheme="majorHAnsi" w:hAnsiTheme="majorHAnsi" w:cstheme="majorHAnsi"/>
        </w:rPr>
        <w:t>good place to start</w:t>
      </w:r>
      <w:r w:rsidRPr="008617FF">
        <w:rPr>
          <w:rFonts w:asciiTheme="majorHAnsi" w:hAnsiTheme="majorHAnsi" w:cstheme="majorHAnsi"/>
          <w:sz w:val="16"/>
        </w:rPr>
        <w:t xml:space="preserve"> </w:t>
      </w:r>
      <w:r w:rsidRPr="008617FF">
        <w:rPr>
          <w:rStyle w:val="StyleUnderline"/>
          <w:rFonts w:asciiTheme="majorHAnsi" w:hAnsiTheme="majorHAnsi" w:cstheme="majorHAnsi"/>
        </w:rPr>
        <w:t>towards</w:t>
      </w:r>
      <w:r w:rsidRPr="008617FF">
        <w:rPr>
          <w:rFonts w:asciiTheme="majorHAnsi" w:hAnsiTheme="majorHAnsi" w:cstheme="majorHAnsi"/>
          <w:sz w:val="16"/>
        </w:rPr>
        <w:t xml:space="preserve"> the goal of </w:t>
      </w:r>
      <w:r w:rsidRPr="008617FF">
        <w:rPr>
          <w:rStyle w:val="StyleUnderline"/>
          <w:rFonts w:asciiTheme="majorHAnsi" w:hAnsiTheme="majorHAnsi" w:cstheme="majorHAnsi"/>
        </w:rPr>
        <w:t xml:space="preserve">creating the </w:t>
      </w:r>
      <w:r w:rsidRPr="008617FF">
        <w:rPr>
          <w:rStyle w:val="Emphasis"/>
          <w:rFonts w:asciiTheme="majorHAnsi" w:hAnsiTheme="majorHAnsi" w:cstheme="majorHAnsi"/>
        </w:rPr>
        <w:t>nuclear-free</w:t>
      </w:r>
      <w:r w:rsidRPr="008617FF">
        <w:rPr>
          <w:rStyle w:val="StyleUnderline"/>
          <w:rFonts w:asciiTheme="majorHAnsi" w:hAnsiTheme="majorHAnsi" w:cstheme="majorHAnsi"/>
        </w:rPr>
        <w:t xml:space="preserve"> world</w:t>
      </w:r>
      <w:r w:rsidRPr="008617FF">
        <w:rPr>
          <w:rFonts w:asciiTheme="majorHAnsi" w:hAnsiTheme="majorHAnsi" w:cstheme="majorHAnsi"/>
          <w:sz w:val="16"/>
        </w:rPr>
        <w:t xml:space="preserve"> that Barack Obama endorsed and Joe Biden could help advance.</w:t>
      </w:r>
    </w:p>
    <w:p w14:paraId="53D26A30" w14:textId="02F525C7" w:rsidR="009B3FEB" w:rsidRPr="008617FF" w:rsidRDefault="009B3FEB" w:rsidP="00642A7E">
      <w:pPr>
        <w:pStyle w:val="Heading3"/>
        <w:rPr>
          <w:rFonts w:asciiTheme="majorHAnsi" w:hAnsiTheme="majorHAnsi" w:cstheme="majorHAnsi"/>
        </w:rPr>
      </w:pPr>
      <w:r w:rsidRPr="008617FF">
        <w:rPr>
          <w:rFonts w:asciiTheme="majorHAnsi" w:hAnsiTheme="majorHAnsi" w:cstheme="majorHAnsi"/>
        </w:rPr>
        <w:lastRenderedPageBreak/>
        <w:t>2AC – L/T – GBSDs Bad</w:t>
      </w:r>
    </w:p>
    <w:p w14:paraId="321A6145" w14:textId="5DF83268" w:rsidR="004E5386" w:rsidRPr="008617FF" w:rsidRDefault="004E5386" w:rsidP="004E5386">
      <w:pPr>
        <w:pStyle w:val="Heading4"/>
        <w:rPr>
          <w:rFonts w:asciiTheme="majorHAnsi" w:hAnsiTheme="majorHAnsi" w:cstheme="majorHAnsi"/>
        </w:rPr>
      </w:pPr>
      <w:r w:rsidRPr="008617FF">
        <w:rPr>
          <w:rFonts w:asciiTheme="majorHAnsi" w:hAnsiTheme="majorHAnsi" w:cstheme="majorHAnsi"/>
        </w:rPr>
        <w:t xml:space="preserve">GBSDs provide the </w:t>
      </w:r>
      <w:r w:rsidRPr="008617FF">
        <w:rPr>
          <w:rFonts w:asciiTheme="majorHAnsi" w:hAnsiTheme="majorHAnsi" w:cstheme="majorHAnsi"/>
          <w:u w:val="single"/>
        </w:rPr>
        <w:t>only scenario</w:t>
      </w:r>
      <w:r w:rsidRPr="008617FF">
        <w:rPr>
          <w:rFonts w:asciiTheme="majorHAnsi" w:hAnsiTheme="majorHAnsi" w:cstheme="majorHAnsi"/>
        </w:rPr>
        <w:t xml:space="preserve"> for nuclear exchange</w:t>
      </w:r>
      <w:r w:rsidR="004C71D1" w:rsidRPr="008617FF">
        <w:rPr>
          <w:rFonts w:asciiTheme="majorHAnsi" w:hAnsiTheme="majorHAnsi" w:cstheme="majorHAnsi"/>
        </w:rPr>
        <w:t>,</w:t>
      </w:r>
      <w:r w:rsidRPr="008617FF">
        <w:rPr>
          <w:rFonts w:asciiTheme="majorHAnsi" w:hAnsiTheme="majorHAnsi" w:cstheme="majorHAnsi"/>
        </w:rPr>
        <w:t xml:space="preserve"> subs </w:t>
      </w:r>
      <w:r w:rsidRPr="008617FF">
        <w:rPr>
          <w:rFonts w:asciiTheme="majorHAnsi" w:hAnsiTheme="majorHAnsi" w:cstheme="majorHAnsi"/>
          <w:u w:val="single"/>
        </w:rPr>
        <w:t>check deterrence</w:t>
      </w:r>
      <w:r w:rsidRPr="008617FF">
        <w:rPr>
          <w:rFonts w:asciiTheme="majorHAnsi" w:hAnsiTheme="majorHAnsi" w:cstheme="majorHAnsi"/>
        </w:rPr>
        <w:t>,</w:t>
      </w:r>
      <w:r w:rsidR="004C71D1" w:rsidRPr="008617FF">
        <w:rPr>
          <w:rFonts w:asciiTheme="majorHAnsi" w:hAnsiTheme="majorHAnsi" w:cstheme="majorHAnsi"/>
        </w:rPr>
        <w:t xml:space="preserve"> </w:t>
      </w:r>
      <w:r w:rsidRPr="008617FF">
        <w:rPr>
          <w:rFonts w:asciiTheme="majorHAnsi" w:hAnsiTheme="majorHAnsi" w:cstheme="majorHAnsi"/>
        </w:rPr>
        <w:t>and ending modernization forces Russian Chinese arms reductions.</w:t>
      </w:r>
    </w:p>
    <w:p w14:paraId="39125DB9" w14:textId="77777777" w:rsidR="004E5386" w:rsidRPr="008617FF" w:rsidRDefault="004E5386" w:rsidP="004E5386">
      <w:pPr>
        <w:pStyle w:val="AuthorQuals"/>
        <w:rPr>
          <w:rFonts w:asciiTheme="majorHAnsi" w:hAnsiTheme="majorHAnsi" w:cstheme="majorHAnsi"/>
        </w:rPr>
      </w:pPr>
      <w:r w:rsidRPr="008617FF">
        <w:rPr>
          <w:rStyle w:val="Style13ptBold"/>
          <w:rFonts w:asciiTheme="majorHAnsi" w:hAnsiTheme="majorHAnsi" w:cstheme="majorHAnsi"/>
        </w:rPr>
        <w:t>Newdick, '21</w:t>
      </w:r>
      <w:r w:rsidRPr="008617FF">
        <w:rPr>
          <w:rFonts w:asciiTheme="majorHAnsi" w:hAnsiTheme="majorHAnsi" w:cstheme="majorHAnsi"/>
        </w:rPr>
        <w:t xml:space="preserve"> (Thomas Newdick; Thomas Newdick is an aviation and defense writer and editor; "Majority Of Voters Don't Want Billions Spent On New ICBMs To Overhaul America's ‘Nuclear Spong’"; The Drive; https://www.thedrive.com/the-war-zone/39118/majority-of-voters-dont-want-billions-spent-on-new-icbms-to-overhaul-americas-nuclear-sponge; 02-05-2021, Accessed 7-25-2021)//ILake-NoC</w:t>
      </w:r>
    </w:p>
    <w:p w14:paraId="10A24AE4" w14:textId="77777777" w:rsidR="004E5386" w:rsidRPr="008617FF" w:rsidRDefault="004E5386" w:rsidP="004E5386">
      <w:pPr>
        <w:rPr>
          <w:rFonts w:asciiTheme="majorHAnsi" w:hAnsiTheme="majorHAnsi" w:cstheme="majorHAnsi"/>
          <w:sz w:val="16"/>
        </w:rPr>
      </w:pPr>
      <w:r w:rsidRPr="008617FF">
        <w:rPr>
          <w:rFonts w:asciiTheme="majorHAnsi" w:hAnsiTheme="majorHAnsi" w:cstheme="majorHAnsi"/>
          <w:sz w:val="16"/>
        </w:rPr>
        <w:t xml:space="preserve">It has also been argued that ICBMs serve as “insurance policy” against the other two legs of the triad experiencing technical failure or being knocked out before they can launch their deadly payloads. However, the </w:t>
      </w:r>
      <w:r w:rsidRPr="008617FF">
        <w:rPr>
          <w:rStyle w:val="StyleUnderline"/>
          <w:rFonts w:asciiTheme="majorHAnsi" w:hAnsiTheme="majorHAnsi" w:cstheme="majorHAnsi"/>
          <w:highlight w:val="green"/>
        </w:rPr>
        <w:t>second-strike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deterrent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relies</w:t>
      </w:r>
      <w:r w:rsidRPr="008617FF">
        <w:rPr>
          <w:rFonts w:asciiTheme="majorHAnsi" w:hAnsiTheme="majorHAnsi" w:cstheme="majorHAnsi"/>
          <w:sz w:val="16"/>
        </w:rPr>
        <w:t xml:space="preserve"> </w:t>
      </w:r>
      <w:r w:rsidRPr="008617FF">
        <w:rPr>
          <w:rStyle w:val="Emphasis"/>
          <w:rFonts w:asciiTheme="majorHAnsi" w:hAnsiTheme="majorHAnsi" w:cstheme="majorHAnsi"/>
        </w:rPr>
        <w:t xml:space="preserve">primarily </w:t>
      </w:r>
      <w:r w:rsidRPr="008617FF">
        <w:rPr>
          <w:rStyle w:val="Emphasis"/>
          <w:rFonts w:asciiTheme="majorHAnsi" w:hAnsiTheme="majorHAnsi" w:cstheme="majorHAnsi"/>
          <w:highlight w:val="green"/>
        </w:rPr>
        <w:t>on sub</w:t>
      </w:r>
      <w:r w:rsidRPr="008617FF">
        <w:rPr>
          <w:rStyle w:val="Emphasis"/>
          <w:rFonts w:asciiTheme="majorHAnsi" w:hAnsiTheme="majorHAnsi" w:cstheme="majorHAnsi"/>
        </w:rPr>
        <w:t>marine</w:t>
      </w:r>
      <w:r w:rsidRPr="008617FF">
        <w:rPr>
          <w:rStyle w:val="Emphasis"/>
          <w:rFonts w:asciiTheme="majorHAnsi" w:hAnsiTheme="majorHAnsi" w:cstheme="majorHAnsi"/>
          <w:highlight w:val="green"/>
        </w:rPr>
        <w:t>s</w:t>
      </w:r>
      <w:r w:rsidRPr="008617FF">
        <w:rPr>
          <w:rStyle w:val="Emphasis"/>
          <w:rFonts w:asciiTheme="majorHAnsi" w:hAnsiTheme="majorHAnsi" w:cstheme="majorHAnsi"/>
        </w:rPr>
        <w:t>, not on ICBMs</w:t>
      </w:r>
      <w:r w:rsidRPr="008617FF">
        <w:rPr>
          <w:rFonts w:asciiTheme="majorHAnsi" w:hAnsiTheme="majorHAnsi" w:cstheme="majorHAnsi"/>
          <w:sz w:val="16"/>
        </w:rPr>
        <w:t>, making such an argument questionable at best. </w:t>
      </w:r>
    </w:p>
    <w:p w14:paraId="3D1FC7A6" w14:textId="77777777" w:rsidR="004E5386" w:rsidRPr="008617FF" w:rsidRDefault="004E5386" w:rsidP="004E5386">
      <w:pPr>
        <w:rPr>
          <w:rFonts w:asciiTheme="majorHAnsi" w:hAnsiTheme="majorHAnsi" w:cstheme="majorHAnsi"/>
          <w:sz w:val="16"/>
        </w:rPr>
      </w:pPr>
      <w:r w:rsidRPr="008617FF">
        <w:rPr>
          <w:rFonts w:asciiTheme="majorHAnsi" w:hAnsiTheme="majorHAnsi" w:cstheme="majorHAnsi"/>
          <w:sz w:val="16"/>
        </w:rPr>
        <w:t xml:space="preserve">Ultimately, </w:t>
      </w:r>
      <w:r w:rsidRPr="008617FF">
        <w:rPr>
          <w:rStyle w:val="StyleUnderline"/>
          <w:rFonts w:asciiTheme="majorHAnsi" w:hAnsiTheme="majorHAnsi" w:cstheme="majorHAnsi"/>
        </w:rPr>
        <w:t>compared to ballistic missile submarines</w:t>
      </w:r>
      <w:r w:rsidRPr="008617FF">
        <w:rPr>
          <w:rFonts w:asciiTheme="majorHAnsi" w:hAnsiTheme="majorHAnsi" w:cstheme="majorHAnsi"/>
          <w:sz w:val="16"/>
        </w:rPr>
        <w:t xml:space="preserve">, or even to Chinese or Russian road-mobile systems, </w:t>
      </w:r>
      <w:r w:rsidRPr="008617FF">
        <w:rPr>
          <w:rStyle w:val="StyleUnderline"/>
          <w:rFonts w:asciiTheme="majorHAnsi" w:hAnsiTheme="majorHAnsi" w:cstheme="majorHAnsi"/>
          <w:highlight w:val="green"/>
        </w:rPr>
        <w:t>silo-based ICBMs are</w:t>
      </w:r>
      <w:r w:rsidRPr="008617FF">
        <w:rPr>
          <w:rFonts w:asciiTheme="majorHAnsi" w:hAnsiTheme="majorHAnsi" w:cstheme="majorHAnsi"/>
          <w:sz w:val="16"/>
        </w:rPr>
        <w:t xml:space="preserve"> far </w:t>
      </w:r>
      <w:r w:rsidRPr="008617FF">
        <w:rPr>
          <w:rStyle w:val="StyleUnderline"/>
          <w:rFonts w:asciiTheme="majorHAnsi" w:hAnsiTheme="majorHAnsi" w:cstheme="majorHAnsi"/>
          <w:highlight w:val="green"/>
        </w:rPr>
        <w:t>less survivable</w:t>
      </w:r>
      <w:r w:rsidRPr="008617FF">
        <w:rPr>
          <w:rFonts w:asciiTheme="majorHAnsi" w:hAnsiTheme="majorHAnsi" w:cstheme="majorHAnsi"/>
          <w:sz w:val="16"/>
        </w:rPr>
        <w:t xml:space="preserve">. Meanwhile, the </w:t>
      </w:r>
      <w:r w:rsidRPr="008617FF">
        <w:rPr>
          <w:rStyle w:val="StyleUnderline"/>
          <w:rFonts w:asciiTheme="majorHAnsi" w:hAnsiTheme="majorHAnsi" w:cstheme="majorHAnsi"/>
        </w:rPr>
        <w:t>ground-based leg of</w:t>
      </w:r>
      <w:r w:rsidRPr="008617FF">
        <w:rPr>
          <w:rFonts w:asciiTheme="majorHAnsi" w:hAnsiTheme="majorHAnsi" w:cstheme="majorHAnsi"/>
          <w:sz w:val="16"/>
        </w:rPr>
        <w:t xml:space="preserve"> the </w:t>
      </w:r>
      <w:r w:rsidRPr="008617FF">
        <w:rPr>
          <w:rStyle w:val="StyleUnderline"/>
          <w:rFonts w:asciiTheme="majorHAnsi" w:hAnsiTheme="majorHAnsi" w:cstheme="majorHAnsi"/>
        </w:rPr>
        <w:t>triad</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lacks</w:t>
      </w:r>
      <w:r w:rsidRPr="008617FF">
        <w:rPr>
          <w:rFonts w:asciiTheme="majorHAnsi" w:hAnsiTheme="majorHAnsi" w:cstheme="majorHAnsi"/>
          <w:sz w:val="16"/>
        </w:rPr>
        <w:t xml:space="preserve"> the </w:t>
      </w:r>
      <w:r w:rsidRPr="008617FF">
        <w:rPr>
          <w:rStyle w:val="Emphasis"/>
          <w:rFonts w:asciiTheme="majorHAnsi" w:hAnsiTheme="majorHAnsi" w:cstheme="majorHAnsi"/>
          <w:highlight w:val="green"/>
        </w:rPr>
        <w:t>flexibility</w:t>
      </w:r>
      <w:r w:rsidRPr="008617FF">
        <w:rPr>
          <w:rFonts w:asciiTheme="majorHAnsi" w:hAnsiTheme="majorHAnsi" w:cstheme="majorHAnsi"/>
          <w:sz w:val="16"/>
        </w:rPr>
        <w:t xml:space="preserve"> </w:t>
      </w:r>
      <w:r w:rsidRPr="008617FF">
        <w:rPr>
          <w:rStyle w:val="StyleUnderline"/>
          <w:rFonts w:asciiTheme="majorHAnsi" w:hAnsiTheme="majorHAnsi" w:cstheme="majorHAnsi"/>
        </w:rPr>
        <w:t>of</w:t>
      </w:r>
      <w:r w:rsidRPr="008617FF">
        <w:rPr>
          <w:rFonts w:asciiTheme="majorHAnsi" w:hAnsiTheme="majorHAnsi" w:cstheme="majorHAnsi"/>
          <w:sz w:val="16"/>
        </w:rPr>
        <w:t xml:space="preserve"> the </w:t>
      </w:r>
      <w:r w:rsidRPr="008617FF">
        <w:rPr>
          <w:rStyle w:val="StyleUnderline"/>
          <w:rFonts w:asciiTheme="majorHAnsi" w:hAnsiTheme="majorHAnsi" w:cstheme="majorHAnsi"/>
        </w:rPr>
        <w:t>nuclear bomber leg</w:t>
      </w:r>
      <w:r w:rsidRPr="008617FF">
        <w:rPr>
          <w:rFonts w:asciiTheme="majorHAnsi" w:hAnsiTheme="majorHAnsi" w:cstheme="majorHAnsi"/>
          <w:sz w:val="16"/>
        </w:rPr>
        <w:t>, which can offer a tailored response, can be deployed as a show of force when required, and is recallable. </w:t>
      </w:r>
    </w:p>
    <w:p w14:paraId="073AF556" w14:textId="77777777" w:rsidR="004E5386" w:rsidRPr="008617FF" w:rsidRDefault="004E5386" w:rsidP="004E5386">
      <w:pPr>
        <w:rPr>
          <w:rStyle w:val="StyleUnderline"/>
          <w:rFonts w:asciiTheme="majorHAnsi" w:hAnsiTheme="majorHAnsi" w:cstheme="majorHAnsi"/>
        </w:rPr>
      </w:pPr>
      <w:r w:rsidRPr="008617FF">
        <w:rPr>
          <w:rFonts w:asciiTheme="majorHAnsi" w:hAnsiTheme="majorHAnsi" w:cstheme="majorHAnsi"/>
          <w:sz w:val="16"/>
        </w:rPr>
        <w:t xml:space="preserve">The specific doctrine behind the </w:t>
      </w:r>
      <w:r w:rsidRPr="008617FF">
        <w:rPr>
          <w:rStyle w:val="StyleUnderline"/>
          <w:rFonts w:asciiTheme="majorHAnsi" w:hAnsiTheme="majorHAnsi" w:cstheme="majorHAnsi"/>
          <w:highlight w:val="green"/>
        </w:rPr>
        <w:t>ICBM force</w:t>
      </w:r>
      <w:r w:rsidRPr="008617FF">
        <w:rPr>
          <w:rStyle w:val="StyleUnderline"/>
          <w:rFonts w:asciiTheme="majorHAnsi" w:hAnsiTheme="majorHAnsi" w:cstheme="majorHAnsi"/>
        </w:rPr>
        <w:t xml:space="preserve"> is almost</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exclusively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focused on deterring</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near-peer nuclear states, such as </w:t>
      </w:r>
      <w:r w:rsidRPr="008617FF">
        <w:rPr>
          <w:rStyle w:val="StyleUnderline"/>
          <w:rFonts w:asciiTheme="majorHAnsi" w:hAnsiTheme="majorHAnsi" w:cstheme="majorHAnsi"/>
        </w:rPr>
        <w:t>Russia and China</w:t>
      </w:r>
      <w:r w:rsidRPr="008617FF">
        <w:rPr>
          <w:rFonts w:asciiTheme="majorHAnsi" w:hAnsiTheme="majorHAnsi" w:cstheme="majorHAnsi"/>
          <w:sz w:val="16"/>
        </w:rPr>
        <w:t xml:space="preserve">, as well. </w:t>
      </w:r>
      <w:r w:rsidRPr="008617FF">
        <w:rPr>
          <w:rStyle w:val="StyleUnderline"/>
          <w:rFonts w:asciiTheme="majorHAnsi" w:hAnsiTheme="majorHAnsi" w:cstheme="majorHAnsi"/>
        </w:rPr>
        <w:t>Meanwhile</w:t>
      </w:r>
      <w:r w:rsidRPr="008617FF">
        <w:rPr>
          <w:rFonts w:asciiTheme="majorHAnsi" w:hAnsiTheme="majorHAnsi" w:cstheme="majorHAnsi"/>
          <w:sz w:val="16"/>
        </w:rPr>
        <w:t xml:space="preserve">, the </w:t>
      </w:r>
      <w:r w:rsidRPr="008617FF">
        <w:rPr>
          <w:rStyle w:val="StyleUnderline"/>
          <w:rFonts w:asciiTheme="majorHAnsi" w:hAnsiTheme="majorHAnsi" w:cstheme="majorHAnsi"/>
        </w:rPr>
        <w:t>ICBMs</w:t>
      </w:r>
      <w:r w:rsidRPr="008617FF">
        <w:rPr>
          <w:rFonts w:asciiTheme="majorHAnsi" w:hAnsiTheme="majorHAnsi" w:cstheme="majorHAnsi"/>
          <w:sz w:val="16"/>
        </w:rPr>
        <w:t xml:space="preserve"> themselves </w:t>
      </w:r>
      <w:r w:rsidRPr="008617FF">
        <w:rPr>
          <w:rStyle w:val="Emphasis"/>
          <w:rFonts w:asciiTheme="majorHAnsi" w:hAnsiTheme="majorHAnsi" w:cstheme="majorHAnsi"/>
        </w:rPr>
        <w:t xml:space="preserve">are </w:t>
      </w:r>
      <w:r w:rsidRPr="008617FF">
        <w:rPr>
          <w:rStyle w:val="Emphasis"/>
          <w:rFonts w:asciiTheme="majorHAnsi" w:hAnsiTheme="majorHAnsi" w:cstheme="majorHAnsi"/>
          <w:highlight w:val="green"/>
        </w:rPr>
        <w:t>not</w:t>
      </w:r>
      <w:r w:rsidRPr="008617FF">
        <w:rPr>
          <w:rFonts w:asciiTheme="majorHAnsi" w:hAnsiTheme="majorHAnsi" w:cstheme="majorHAnsi"/>
          <w:sz w:val="16"/>
        </w:rPr>
        <w:t xml:space="preserve"> presently </w:t>
      </w:r>
      <w:r w:rsidRPr="008617FF">
        <w:rPr>
          <w:rStyle w:val="Emphasis"/>
          <w:rFonts w:asciiTheme="majorHAnsi" w:hAnsiTheme="majorHAnsi" w:cstheme="majorHAnsi"/>
          <w:highlight w:val="green"/>
        </w:rPr>
        <w:t>postured to hit anything</w:t>
      </w:r>
      <w:r w:rsidRPr="008617FF">
        <w:rPr>
          <w:rFonts w:asciiTheme="majorHAnsi" w:hAnsiTheme="majorHAnsi" w:cstheme="majorHAnsi"/>
          <w:sz w:val="16"/>
        </w:rPr>
        <w:t xml:space="preserve">. Instead, </w:t>
      </w:r>
      <w:r w:rsidRPr="008617FF">
        <w:rPr>
          <w:rStyle w:val="StyleUnderline"/>
          <w:rFonts w:asciiTheme="majorHAnsi" w:hAnsiTheme="majorHAnsi" w:cstheme="majorHAnsi"/>
        </w:rPr>
        <w:t xml:space="preserve">they are all </w:t>
      </w:r>
      <w:r w:rsidRPr="008617FF">
        <w:rPr>
          <w:rStyle w:val="StyleUnderline"/>
          <w:rFonts w:asciiTheme="majorHAnsi" w:hAnsiTheme="majorHAnsi" w:cstheme="majorHAnsi"/>
          <w:highlight w:val="green"/>
        </w:rPr>
        <w:t>targeted, by default, out to</w:t>
      </w:r>
      <w:r w:rsidRPr="008617FF">
        <w:rPr>
          <w:rStyle w:val="StyleUnderline"/>
          <w:rFonts w:asciiTheme="majorHAnsi" w:hAnsiTheme="majorHAnsi" w:cstheme="majorHAnsi"/>
        </w:rPr>
        <w:t xml:space="preserve"> sea</w:t>
      </w:r>
      <w:r w:rsidRPr="008617FF">
        <w:rPr>
          <w:rFonts w:asciiTheme="majorHAnsi" w:hAnsiTheme="majorHAnsi" w:cstheme="majorHAnsi"/>
          <w:sz w:val="16"/>
        </w:rPr>
        <w:t xml:space="preserve">, as a failsafe against accidental launches that could trigger a nuclear war. </w:t>
      </w:r>
      <w:r w:rsidRPr="008617FF">
        <w:rPr>
          <w:rStyle w:val="StyleUnderline"/>
          <w:rFonts w:asciiTheme="majorHAnsi" w:hAnsiTheme="majorHAnsi" w:cstheme="majorHAnsi"/>
        </w:rPr>
        <w:t xml:space="preserve">Despite this, a </w:t>
      </w:r>
      <w:r w:rsidRPr="008617FF">
        <w:rPr>
          <w:rStyle w:val="StyleUnderline"/>
          <w:rFonts w:asciiTheme="majorHAnsi" w:hAnsiTheme="majorHAnsi" w:cstheme="majorHAnsi"/>
          <w:highlight w:val="green"/>
        </w:rPr>
        <w:t>launch</w:t>
      </w:r>
      <w:r w:rsidRPr="008617FF">
        <w:rPr>
          <w:rStyle w:val="StyleUnderline"/>
          <w:rFonts w:asciiTheme="majorHAnsi" w:hAnsiTheme="majorHAnsi" w:cstheme="majorHAnsi"/>
        </w:rPr>
        <w:t xml:space="preserve"> alone</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could</w:t>
      </w:r>
      <w:r w:rsidRPr="008617FF">
        <w:rPr>
          <w:rFonts w:asciiTheme="majorHAnsi" w:hAnsiTheme="majorHAnsi" w:cstheme="majorHAnsi"/>
          <w:sz w:val="16"/>
        </w:rPr>
        <w:t xml:space="preserve"> still potentially </w:t>
      </w:r>
      <w:r w:rsidRPr="008617FF">
        <w:rPr>
          <w:rStyle w:val="Emphasis"/>
          <w:rFonts w:asciiTheme="majorHAnsi" w:hAnsiTheme="majorHAnsi" w:cstheme="majorHAnsi"/>
          <w:highlight w:val="green"/>
        </w:rPr>
        <w:t>start a nuclear exchange</w:t>
      </w:r>
      <w:r w:rsidRPr="008617FF">
        <w:rPr>
          <w:rStyle w:val="StyleUnderline"/>
          <w:rFonts w:asciiTheme="majorHAnsi" w:hAnsiTheme="majorHAnsi" w:cstheme="majorHAnsi"/>
        </w:rPr>
        <w:t>, especially during a time of heightened tensions. </w:t>
      </w:r>
    </w:p>
    <w:p w14:paraId="7BE2A966" w14:textId="77777777" w:rsidR="004E5386" w:rsidRPr="008617FF" w:rsidRDefault="004E5386" w:rsidP="004E5386">
      <w:pPr>
        <w:rPr>
          <w:rFonts w:asciiTheme="majorHAnsi" w:hAnsiTheme="majorHAnsi" w:cstheme="majorHAnsi"/>
          <w:sz w:val="16"/>
        </w:rPr>
      </w:pPr>
      <w:r w:rsidRPr="008617FF">
        <w:rPr>
          <w:rFonts w:asciiTheme="majorHAnsi" w:hAnsiTheme="majorHAnsi" w:cstheme="majorHAnsi"/>
          <w:sz w:val="16"/>
        </w:rPr>
        <w:t>The last Nuclear Posture Review, in 2018, also pointed to the traditional nuclear triad as being too slow and inflexible to actually deter an opponent. Still, it called for work on GBSD to continue, alongside other nuclear modernization efforts, including the B-21 bomber, the B61-12 nuclear bomb, and the LRSO cruise missile.</w:t>
      </w:r>
    </w:p>
    <w:p w14:paraId="4189A0FF" w14:textId="77777777" w:rsidR="004E5386" w:rsidRPr="008617FF" w:rsidRDefault="004E5386" w:rsidP="004E5386">
      <w:pPr>
        <w:rPr>
          <w:rFonts w:asciiTheme="majorHAnsi" w:hAnsiTheme="majorHAnsi" w:cstheme="majorHAnsi"/>
          <w:sz w:val="16"/>
        </w:rPr>
      </w:pPr>
      <w:r w:rsidRPr="008617FF">
        <w:rPr>
          <w:rStyle w:val="StyleUnderline"/>
          <w:rFonts w:asciiTheme="majorHAnsi" w:hAnsiTheme="majorHAnsi" w:cstheme="majorHAnsi"/>
        </w:rPr>
        <w:t>Although</w:t>
      </w:r>
      <w:r w:rsidRPr="008617FF">
        <w:rPr>
          <w:rFonts w:asciiTheme="majorHAnsi" w:hAnsiTheme="majorHAnsi" w:cstheme="majorHAnsi"/>
          <w:sz w:val="16"/>
        </w:rPr>
        <w:t xml:space="preserve"> the </w:t>
      </w:r>
      <w:r w:rsidRPr="008617FF">
        <w:rPr>
          <w:rStyle w:val="StyleUnderline"/>
          <w:rFonts w:asciiTheme="majorHAnsi" w:hAnsiTheme="majorHAnsi" w:cstheme="majorHAnsi"/>
        </w:rPr>
        <w:t>New START treaty,</w:t>
      </w:r>
      <w:r w:rsidRPr="008617FF">
        <w:rPr>
          <w:rFonts w:asciiTheme="majorHAnsi" w:hAnsiTheme="majorHAnsi" w:cstheme="majorHAnsi"/>
          <w:sz w:val="16"/>
        </w:rPr>
        <w:t xml:space="preserve"> the premier nuclear arms reduction agreement between the U.S. and Russia, </w:t>
      </w:r>
      <w:r w:rsidRPr="008617FF">
        <w:rPr>
          <w:rStyle w:val="StyleUnderline"/>
          <w:rFonts w:asciiTheme="majorHAnsi" w:hAnsiTheme="majorHAnsi" w:cstheme="majorHAnsi"/>
        </w:rPr>
        <w:t>has recently been extended</w:t>
      </w:r>
      <w:r w:rsidRPr="008617FF">
        <w:rPr>
          <w:rFonts w:asciiTheme="majorHAnsi" w:hAnsiTheme="majorHAnsi" w:cstheme="majorHAnsi"/>
          <w:sz w:val="16"/>
        </w:rPr>
        <w:t xml:space="preserve"> for another five years, </w:t>
      </w:r>
      <w:r w:rsidRPr="008617FF">
        <w:rPr>
          <w:rStyle w:val="StyleUnderline"/>
          <w:rFonts w:asciiTheme="majorHAnsi" w:hAnsiTheme="majorHAnsi" w:cstheme="majorHAnsi"/>
        </w:rPr>
        <w:t>should it expire</w:t>
      </w:r>
      <w:r w:rsidRPr="008617FF">
        <w:rPr>
          <w:rFonts w:asciiTheme="majorHAnsi" w:hAnsiTheme="majorHAnsi" w:cstheme="majorHAnsi"/>
          <w:sz w:val="16"/>
        </w:rPr>
        <w:t xml:space="preserve"> at the end of that period, </w:t>
      </w:r>
      <w:r w:rsidRPr="008617FF">
        <w:rPr>
          <w:rStyle w:val="StyleUnderline"/>
          <w:rFonts w:asciiTheme="majorHAnsi" w:hAnsiTheme="majorHAnsi" w:cstheme="majorHAnsi"/>
          <w:highlight w:val="green"/>
        </w:rPr>
        <w:t>giving up</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ICBM force could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be</w:t>
      </w:r>
      <w:r w:rsidRPr="008617FF">
        <w:rPr>
          <w:rFonts w:asciiTheme="majorHAnsi" w:hAnsiTheme="majorHAnsi" w:cstheme="majorHAnsi"/>
          <w:sz w:val="16"/>
        </w:rPr>
        <w:t xml:space="preserve"> a </w:t>
      </w:r>
      <w:r w:rsidRPr="008617FF">
        <w:rPr>
          <w:rStyle w:val="Emphasis"/>
          <w:rFonts w:asciiTheme="majorHAnsi" w:hAnsiTheme="majorHAnsi" w:cstheme="majorHAnsi"/>
        </w:rPr>
        <w:t xml:space="preserve">massive </w:t>
      </w:r>
      <w:r w:rsidRPr="008617FF">
        <w:rPr>
          <w:rStyle w:val="Emphasis"/>
          <w:rFonts w:asciiTheme="majorHAnsi" w:hAnsiTheme="majorHAnsi" w:cstheme="majorHAnsi"/>
          <w:highlight w:val="green"/>
        </w:rPr>
        <w:t xml:space="preserve">negotiating chip </w:t>
      </w:r>
      <w:r w:rsidRPr="008617FF">
        <w:rPr>
          <w:rStyle w:val="StyleUnderline"/>
          <w:rFonts w:asciiTheme="majorHAnsi" w:hAnsiTheme="majorHAnsi" w:cstheme="majorHAnsi"/>
          <w:highlight w:val="green"/>
        </w:rPr>
        <w:t xml:space="preserve">to persuade Russia to </w:t>
      </w:r>
      <w:r w:rsidRPr="008617FF">
        <w:rPr>
          <w:rStyle w:val="Emphasis"/>
          <w:rFonts w:asciiTheme="majorHAnsi" w:hAnsiTheme="majorHAnsi" w:cstheme="majorHAnsi"/>
          <w:highlight w:val="green"/>
        </w:rPr>
        <w:t>give up</w:t>
      </w:r>
      <w:r w:rsidRPr="008617FF">
        <w:rPr>
          <w:rStyle w:val="Emphasis"/>
          <w:rFonts w:asciiTheme="majorHAnsi" w:hAnsiTheme="majorHAnsi" w:cstheme="majorHAnsi"/>
        </w:rPr>
        <w:t xml:space="preserve"> similar </w:t>
      </w:r>
      <w:r w:rsidRPr="008617FF">
        <w:rPr>
          <w:rStyle w:val="Emphasis"/>
          <w:rFonts w:asciiTheme="majorHAnsi" w:hAnsiTheme="majorHAnsi" w:cstheme="majorHAnsi"/>
          <w:highlight w:val="green"/>
        </w:rPr>
        <w:t>capabilities</w:t>
      </w:r>
      <w:r w:rsidRPr="008617FF">
        <w:rPr>
          <w:rFonts w:asciiTheme="majorHAnsi" w:hAnsiTheme="majorHAnsi" w:cstheme="majorHAnsi"/>
          <w:sz w:val="16"/>
        </w:rPr>
        <w:t>, as well as others that are exotic in nature and hard to outlaw under existing treaty frameworks. </w:t>
      </w:r>
    </w:p>
    <w:p w14:paraId="57F222B0" w14:textId="77777777" w:rsidR="004E5386" w:rsidRPr="008617FF" w:rsidRDefault="004E5386" w:rsidP="004E5386">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highlight w:val="green"/>
        </w:rPr>
        <w:t>money saved</w:t>
      </w:r>
      <w:r w:rsidRPr="008617FF">
        <w:rPr>
          <w:rStyle w:val="StyleUnderline"/>
          <w:rFonts w:asciiTheme="majorHAnsi" w:hAnsiTheme="majorHAnsi" w:cstheme="majorHAnsi"/>
        </w:rPr>
        <w:t xml:space="preserve"> in axing the GBSD </w:t>
      </w:r>
      <w:r w:rsidRPr="008617FF">
        <w:rPr>
          <w:rStyle w:val="StyleUnderline"/>
          <w:rFonts w:asciiTheme="majorHAnsi" w:hAnsiTheme="majorHAnsi" w:cstheme="majorHAnsi"/>
          <w:highlight w:val="green"/>
        </w:rPr>
        <w:t>could</w:t>
      </w:r>
      <w:r w:rsidRPr="008617FF">
        <w:rPr>
          <w:rFonts w:asciiTheme="majorHAnsi" w:hAnsiTheme="majorHAnsi" w:cstheme="majorHAnsi"/>
          <w:sz w:val="16"/>
        </w:rPr>
        <w:t xml:space="preserve">, moreover, </w:t>
      </w:r>
      <w:r w:rsidRPr="008617FF">
        <w:rPr>
          <w:rStyle w:val="StyleUnderline"/>
          <w:rFonts w:asciiTheme="majorHAnsi" w:hAnsiTheme="majorHAnsi" w:cstheme="majorHAnsi"/>
          <w:highlight w:val="green"/>
        </w:rPr>
        <w:t>be</w:t>
      </w:r>
      <w:r w:rsidRPr="008617FF">
        <w:rPr>
          <w:rFonts w:asciiTheme="majorHAnsi" w:hAnsiTheme="majorHAnsi" w:cstheme="majorHAnsi"/>
          <w:sz w:val="16"/>
          <w:highlight w:val="green"/>
        </w:rPr>
        <w:t xml:space="preserve"> </w:t>
      </w:r>
      <w:r w:rsidRPr="008617FF">
        <w:rPr>
          <w:rStyle w:val="Emphasis"/>
          <w:rFonts w:asciiTheme="majorHAnsi" w:hAnsiTheme="majorHAnsi" w:cstheme="majorHAnsi"/>
          <w:highlight w:val="green"/>
        </w:rPr>
        <w:t>invested elsewhere</w:t>
      </w:r>
      <w:r w:rsidRPr="008617FF">
        <w:rPr>
          <w:rFonts w:asciiTheme="majorHAnsi" w:hAnsiTheme="majorHAnsi" w:cstheme="majorHAnsi"/>
          <w:sz w:val="16"/>
        </w:rPr>
        <w:t xml:space="preserve">, significantly overhauling other areas of the U.S. military, whether </w:t>
      </w:r>
      <w:r w:rsidRPr="008617FF">
        <w:rPr>
          <w:rStyle w:val="StyleUnderline"/>
          <w:rFonts w:asciiTheme="majorHAnsi" w:hAnsiTheme="majorHAnsi" w:cstheme="majorHAnsi"/>
        </w:rPr>
        <w:t>related to nuclear deterrence</w:t>
      </w:r>
      <w:r w:rsidRPr="008617FF">
        <w:rPr>
          <w:rFonts w:asciiTheme="majorHAnsi" w:hAnsiTheme="majorHAnsi" w:cstheme="majorHAnsi"/>
          <w:sz w:val="16"/>
        </w:rPr>
        <w:t xml:space="preserve"> or otherwise. The new </w:t>
      </w:r>
      <w:r w:rsidRPr="008617FF">
        <w:rPr>
          <w:rStyle w:val="StyleUnderline"/>
          <w:rFonts w:asciiTheme="majorHAnsi" w:hAnsiTheme="majorHAnsi" w:cstheme="majorHAnsi"/>
        </w:rPr>
        <w:t xml:space="preserve">Columbia class </w:t>
      </w:r>
      <w:r w:rsidRPr="008617FF">
        <w:rPr>
          <w:rStyle w:val="StyleUnderline"/>
          <w:rFonts w:asciiTheme="majorHAnsi" w:hAnsiTheme="majorHAnsi" w:cstheme="majorHAnsi"/>
          <w:highlight w:val="green"/>
        </w:rPr>
        <w:t>SSBNs</w:t>
      </w:r>
      <w:r w:rsidRPr="008617FF">
        <w:rPr>
          <w:rFonts w:asciiTheme="majorHAnsi" w:hAnsiTheme="majorHAnsi" w:cstheme="majorHAnsi"/>
          <w:sz w:val="16"/>
        </w:rPr>
        <w:t xml:space="preserve"> also </w:t>
      </w:r>
      <w:r w:rsidRPr="008617FF">
        <w:rPr>
          <w:rStyle w:val="StyleUnderline"/>
          <w:rFonts w:asciiTheme="majorHAnsi" w:hAnsiTheme="majorHAnsi" w:cstheme="majorHAnsi"/>
          <w:highlight w:val="green"/>
        </w:rPr>
        <w:t>don’t come cheap</w:t>
      </w:r>
      <w:r w:rsidRPr="008617FF">
        <w:rPr>
          <w:rFonts w:asciiTheme="majorHAnsi" w:hAnsiTheme="majorHAnsi" w:cstheme="majorHAnsi"/>
          <w:sz w:val="16"/>
        </w:rPr>
        <w:t>, with concerns frequently voiced about the funding needed to keep that program on track. Last year, the presidential budget put an estimated cost of $14 billion on the first Columbia class submarine, with total procurement costs for all 12 SSBNs at $110 billion. </w:t>
      </w:r>
    </w:p>
    <w:p w14:paraId="7F29A1C9" w14:textId="77777777" w:rsidR="004E5386" w:rsidRPr="008617FF" w:rsidRDefault="004E5386" w:rsidP="004E5386">
      <w:pPr>
        <w:rPr>
          <w:rFonts w:asciiTheme="majorHAnsi" w:hAnsiTheme="majorHAnsi" w:cstheme="majorHAnsi"/>
          <w:sz w:val="16"/>
        </w:rPr>
      </w:pPr>
      <w:r w:rsidRPr="008617FF">
        <w:rPr>
          <w:rFonts w:asciiTheme="majorHAnsi" w:hAnsiTheme="majorHAnsi" w:cstheme="majorHAnsi"/>
          <w:sz w:val="16"/>
        </w:rPr>
        <w:t xml:space="preserve">What is more, </w:t>
      </w:r>
      <w:r w:rsidRPr="008617FF">
        <w:rPr>
          <w:rStyle w:val="StyleUnderline"/>
          <w:rFonts w:asciiTheme="majorHAnsi" w:hAnsiTheme="majorHAnsi" w:cstheme="majorHAnsi"/>
        </w:rPr>
        <w:t>removing</w:t>
      </w:r>
      <w:r w:rsidRPr="008617FF">
        <w:rPr>
          <w:rFonts w:asciiTheme="majorHAnsi" w:hAnsiTheme="majorHAnsi" w:cstheme="majorHAnsi"/>
          <w:sz w:val="16"/>
        </w:rPr>
        <w:t xml:space="preserve"> the </w:t>
      </w:r>
      <w:r w:rsidRPr="008617FF">
        <w:rPr>
          <w:rStyle w:val="StyleUnderline"/>
          <w:rFonts w:asciiTheme="majorHAnsi" w:hAnsiTheme="majorHAnsi" w:cstheme="majorHAnsi"/>
          <w:highlight w:val="green"/>
        </w:rPr>
        <w:t>ICBM force</w:t>
      </w:r>
      <w:r w:rsidRPr="008617FF">
        <w:rPr>
          <w:rStyle w:val="StyleUnderline"/>
          <w:rFonts w:asciiTheme="majorHAnsi" w:hAnsiTheme="majorHAnsi" w:cstheme="majorHAnsi"/>
        </w:rPr>
        <w:t xml:space="preserve"> would</w:t>
      </w:r>
      <w:r w:rsidRPr="008617FF">
        <w:rPr>
          <w:rFonts w:asciiTheme="majorHAnsi" w:hAnsiTheme="majorHAnsi" w:cstheme="majorHAnsi"/>
          <w:sz w:val="16"/>
        </w:rPr>
        <w:t xml:space="preserve"> also </w:t>
      </w:r>
      <w:r w:rsidRPr="008617FF">
        <w:rPr>
          <w:rStyle w:val="StyleUnderline"/>
          <w:rFonts w:asciiTheme="majorHAnsi" w:hAnsiTheme="majorHAnsi" w:cstheme="majorHAnsi"/>
          <w:highlight w:val="green"/>
        </w:rPr>
        <w:t>free up</w:t>
      </w:r>
      <w:r w:rsidRPr="008617FF">
        <w:rPr>
          <w:rStyle w:val="StyleUnderline"/>
          <w:rFonts w:asciiTheme="majorHAnsi" w:hAnsiTheme="majorHAnsi" w:cstheme="majorHAnsi"/>
        </w:rPr>
        <w:t xml:space="preserve"> more</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deployed warheads</w:t>
      </w:r>
      <w:r w:rsidRPr="008617FF">
        <w:rPr>
          <w:rFonts w:asciiTheme="majorHAnsi" w:hAnsiTheme="majorHAnsi" w:cstheme="majorHAnsi"/>
          <w:sz w:val="16"/>
        </w:rPr>
        <w:t xml:space="preserve">,” </w:t>
      </w:r>
      <w:r w:rsidRPr="008617FF">
        <w:rPr>
          <w:rStyle w:val="StyleUnderline"/>
          <w:rFonts w:asciiTheme="majorHAnsi" w:hAnsiTheme="majorHAnsi" w:cstheme="majorHAnsi"/>
        </w:rPr>
        <w:t>as</w:t>
      </w:r>
      <w:r w:rsidRPr="008617FF">
        <w:rPr>
          <w:rFonts w:asciiTheme="majorHAnsi" w:hAnsiTheme="majorHAnsi" w:cstheme="majorHAnsi"/>
          <w:sz w:val="16"/>
        </w:rPr>
        <w:t xml:space="preserve"> they are </w:t>
      </w:r>
      <w:r w:rsidRPr="008617FF">
        <w:rPr>
          <w:rStyle w:val="StyleUnderline"/>
          <w:rFonts w:asciiTheme="majorHAnsi" w:hAnsiTheme="majorHAnsi" w:cstheme="majorHAnsi"/>
        </w:rPr>
        <w:t>defined</w:t>
      </w:r>
      <w:r w:rsidRPr="008617FF">
        <w:rPr>
          <w:rFonts w:asciiTheme="majorHAnsi" w:hAnsiTheme="majorHAnsi" w:cstheme="majorHAnsi"/>
          <w:sz w:val="16"/>
        </w:rPr>
        <w:t xml:space="preserve"> </w:t>
      </w:r>
      <w:r w:rsidRPr="008617FF">
        <w:rPr>
          <w:rStyle w:val="StyleUnderline"/>
          <w:rFonts w:asciiTheme="majorHAnsi" w:hAnsiTheme="majorHAnsi" w:cstheme="majorHAnsi"/>
        </w:rPr>
        <w:t>under</w:t>
      </w:r>
      <w:r w:rsidRPr="008617FF">
        <w:rPr>
          <w:rStyle w:val="Emphasis"/>
          <w:rFonts w:asciiTheme="majorHAnsi" w:hAnsiTheme="majorHAnsi" w:cstheme="majorHAnsi"/>
        </w:rPr>
        <w:t xml:space="preserve"> New START</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permitting</w:t>
      </w:r>
      <w:r w:rsidRPr="008617FF">
        <w:rPr>
          <w:rStyle w:val="StyleUnderline"/>
          <w:rFonts w:asciiTheme="majorHAnsi" w:hAnsiTheme="majorHAnsi" w:cstheme="majorHAnsi"/>
        </w:rPr>
        <w:t xml:space="preserve"> additional ballistic missile </w:t>
      </w:r>
      <w:r w:rsidRPr="008617FF">
        <w:rPr>
          <w:rStyle w:val="StyleUnderline"/>
          <w:rFonts w:asciiTheme="majorHAnsi" w:hAnsiTheme="majorHAnsi" w:cstheme="majorHAnsi"/>
          <w:highlight w:val="green"/>
        </w:rPr>
        <w:t>submarines</w:t>
      </w:r>
      <w:r w:rsidRPr="008617FF">
        <w:rPr>
          <w:rStyle w:val="StyleUnderline"/>
          <w:rFonts w:asciiTheme="majorHAnsi" w:hAnsiTheme="majorHAnsi" w:cstheme="majorHAnsi"/>
        </w:rPr>
        <w:t xml:space="preserve"> and bombers to be deployed.</w:t>
      </w:r>
    </w:p>
    <w:p w14:paraId="0812554A" w14:textId="77777777" w:rsidR="007C4B57" w:rsidRPr="008617FF" w:rsidRDefault="007C4B57" w:rsidP="007C4B57">
      <w:pPr>
        <w:pStyle w:val="Heading4"/>
        <w:rPr>
          <w:rFonts w:asciiTheme="majorHAnsi" w:hAnsiTheme="majorHAnsi" w:cstheme="majorHAnsi"/>
        </w:rPr>
      </w:pPr>
      <w:r w:rsidRPr="008617FF">
        <w:rPr>
          <w:rFonts w:asciiTheme="majorHAnsi" w:hAnsiTheme="majorHAnsi" w:cstheme="majorHAnsi"/>
        </w:rPr>
        <w:t xml:space="preserve">GBSDs </w:t>
      </w:r>
      <w:r w:rsidRPr="008617FF">
        <w:rPr>
          <w:rFonts w:asciiTheme="majorHAnsi" w:hAnsiTheme="majorHAnsi" w:cstheme="majorHAnsi"/>
          <w:u w:val="single"/>
        </w:rPr>
        <w:t>attract</w:t>
      </w:r>
      <w:r w:rsidRPr="008617FF">
        <w:rPr>
          <w:rFonts w:asciiTheme="majorHAnsi" w:hAnsiTheme="majorHAnsi" w:cstheme="majorHAnsi"/>
        </w:rPr>
        <w:t xml:space="preserve"> Russian and Chinese aggression, increase the risk of </w:t>
      </w:r>
      <w:r w:rsidRPr="008617FF">
        <w:rPr>
          <w:rFonts w:asciiTheme="majorHAnsi" w:hAnsiTheme="majorHAnsi" w:cstheme="majorHAnsi"/>
          <w:u w:val="single"/>
        </w:rPr>
        <w:t>accidental nuclear war</w:t>
      </w:r>
      <w:r w:rsidRPr="008617FF">
        <w:rPr>
          <w:rFonts w:asciiTheme="majorHAnsi" w:hAnsiTheme="majorHAnsi" w:cstheme="majorHAnsi"/>
        </w:rPr>
        <w:t xml:space="preserve">, and cause a </w:t>
      </w:r>
      <w:r w:rsidRPr="008617FF">
        <w:rPr>
          <w:rFonts w:asciiTheme="majorHAnsi" w:hAnsiTheme="majorHAnsi" w:cstheme="majorHAnsi"/>
          <w:u w:val="single"/>
        </w:rPr>
        <w:t>new nuclear arms race</w:t>
      </w:r>
      <w:r w:rsidRPr="008617FF">
        <w:rPr>
          <w:rFonts w:asciiTheme="majorHAnsi" w:hAnsiTheme="majorHAnsi" w:cstheme="majorHAnsi"/>
        </w:rPr>
        <w:t>.</w:t>
      </w:r>
    </w:p>
    <w:p w14:paraId="425EBB05" w14:textId="77777777" w:rsidR="007C4B57" w:rsidRPr="008617FF" w:rsidRDefault="007C4B57" w:rsidP="007C4B57">
      <w:pPr>
        <w:pStyle w:val="AuthorQuals"/>
        <w:rPr>
          <w:rFonts w:asciiTheme="majorHAnsi" w:hAnsiTheme="majorHAnsi" w:cstheme="majorHAnsi"/>
        </w:rPr>
      </w:pPr>
      <w:r w:rsidRPr="008617FF">
        <w:rPr>
          <w:rStyle w:val="Style13ptBold"/>
          <w:rFonts w:asciiTheme="majorHAnsi" w:hAnsiTheme="majorHAnsi" w:cstheme="majorHAnsi"/>
        </w:rPr>
        <w:t>Redwine &amp; King, '21</w:t>
      </w:r>
      <w:r w:rsidRPr="008617FF">
        <w:rPr>
          <w:rFonts w:asciiTheme="majorHAnsi" w:hAnsiTheme="majorHAnsi" w:cstheme="majorHAnsi"/>
        </w:rPr>
        <w:t xml:space="preserve"> (Robert P. Redwine and Jonathan A. King; Department of Physics, MIT. Department of Biology, MIT; "Don't Renew the ICBM Force, Eliminate It"; MIT Faculty Newsletter; https://fnl.mit.edu/may-june-2021/dont-renew-the-icbm-force-eliminate-it/; 05-2021, Accessed 7-25-2021)//ILake-NoC</w:t>
      </w:r>
    </w:p>
    <w:p w14:paraId="47397F11" w14:textId="77777777" w:rsidR="007C4B57" w:rsidRPr="008617FF" w:rsidRDefault="007C4B57" w:rsidP="007C4B57">
      <w:pPr>
        <w:rPr>
          <w:rFonts w:asciiTheme="majorHAnsi" w:hAnsiTheme="majorHAnsi" w:cstheme="majorHAnsi"/>
          <w:sz w:val="16"/>
        </w:rPr>
      </w:pPr>
      <w:r w:rsidRPr="008617FF">
        <w:rPr>
          <w:rFonts w:asciiTheme="majorHAnsi" w:hAnsiTheme="majorHAnsi" w:cstheme="majorHAnsi"/>
          <w:sz w:val="16"/>
        </w:rPr>
        <w:t xml:space="preserve">A pressing issue that is currently under consideration in Washington, DC is whether to replace the aging deployment of InterContinental Ballistic Missiles (ICBMs) with a new fleet of missiles. The Defense Department is moving forward with a plan to deploy a </w:t>
      </w:r>
      <w:r w:rsidRPr="008617FF">
        <w:rPr>
          <w:rStyle w:val="StyleUnderline"/>
          <w:rFonts w:asciiTheme="majorHAnsi" w:hAnsiTheme="majorHAnsi" w:cstheme="majorHAnsi"/>
        </w:rPr>
        <w:t>Ground Based Strategic Deterrent</w:t>
      </w:r>
      <w:r w:rsidRPr="008617FF">
        <w:rPr>
          <w:rFonts w:asciiTheme="majorHAnsi" w:hAnsiTheme="majorHAnsi" w:cstheme="majorHAnsi"/>
          <w:sz w:val="16"/>
        </w:rPr>
        <w:t xml:space="preserve"> (GBSD) which would require an initial investment of about $100B and an estimated </w:t>
      </w:r>
      <w:r w:rsidRPr="008617FF">
        <w:rPr>
          <w:rStyle w:val="StyleUnderline"/>
          <w:rFonts w:asciiTheme="majorHAnsi" w:hAnsiTheme="majorHAnsi" w:cstheme="majorHAnsi"/>
        </w:rPr>
        <w:t>overall investment of $264B</w:t>
      </w:r>
      <w:r w:rsidRPr="008617FF">
        <w:rPr>
          <w:rFonts w:asciiTheme="majorHAnsi" w:hAnsiTheme="majorHAnsi" w:cstheme="majorHAnsi"/>
          <w:sz w:val="16"/>
        </w:rPr>
        <w:t xml:space="preserve"> through 2075. Critics assert that such actions by the U.S. </w:t>
      </w:r>
      <w:r w:rsidRPr="008617FF">
        <w:rPr>
          <w:rStyle w:val="StyleUnderline"/>
          <w:rFonts w:asciiTheme="majorHAnsi" w:hAnsiTheme="majorHAnsi" w:cstheme="majorHAnsi"/>
        </w:rPr>
        <w:t xml:space="preserve">might lead to a </w:t>
      </w:r>
      <w:r w:rsidRPr="008617FF">
        <w:rPr>
          <w:rStyle w:val="Emphasis"/>
          <w:rFonts w:asciiTheme="majorHAnsi" w:hAnsiTheme="majorHAnsi" w:cstheme="majorHAnsi"/>
        </w:rPr>
        <w:t>new nuclear arms race</w:t>
      </w:r>
      <w:r w:rsidRPr="008617FF">
        <w:rPr>
          <w:rFonts w:asciiTheme="majorHAnsi" w:hAnsiTheme="majorHAnsi" w:cstheme="majorHAnsi"/>
          <w:sz w:val="16"/>
        </w:rPr>
        <w:t xml:space="preserve"> </w:t>
      </w:r>
      <w:r w:rsidRPr="008617FF">
        <w:rPr>
          <w:rStyle w:val="StyleUnderline"/>
          <w:rFonts w:asciiTheme="majorHAnsi" w:hAnsiTheme="majorHAnsi" w:cstheme="majorHAnsi"/>
        </w:rPr>
        <w:t>and would</w:t>
      </w:r>
      <w:r w:rsidRPr="008617FF">
        <w:rPr>
          <w:rFonts w:asciiTheme="majorHAnsi" w:hAnsiTheme="majorHAnsi" w:cstheme="majorHAnsi"/>
          <w:sz w:val="16"/>
        </w:rPr>
        <w:t xml:space="preserve"> actually </w:t>
      </w:r>
      <w:r w:rsidRPr="008617FF">
        <w:rPr>
          <w:rStyle w:val="StyleUnderline"/>
          <w:rFonts w:asciiTheme="majorHAnsi" w:hAnsiTheme="majorHAnsi" w:cstheme="majorHAnsi"/>
        </w:rPr>
        <w:t>decrease</w:t>
      </w:r>
      <w:r w:rsidRPr="008617FF">
        <w:rPr>
          <w:rFonts w:asciiTheme="majorHAnsi" w:hAnsiTheme="majorHAnsi" w:cstheme="majorHAnsi"/>
          <w:sz w:val="16"/>
        </w:rPr>
        <w:t xml:space="preserve"> </w:t>
      </w:r>
      <w:r w:rsidRPr="008617FF">
        <w:rPr>
          <w:rStyle w:val="StyleUnderline"/>
          <w:rFonts w:asciiTheme="majorHAnsi" w:hAnsiTheme="majorHAnsi" w:cstheme="majorHAnsi"/>
        </w:rPr>
        <w:t>national security by increasing</w:t>
      </w:r>
      <w:r w:rsidRPr="008617FF">
        <w:rPr>
          <w:rFonts w:asciiTheme="majorHAnsi" w:hAnsiTheme="majorHAnsi" w:cstheme="majorHAnsi"/>
          <w:sz w:val="16"/>
        </w:rPr>
        <w:t xml:space="preserve"> the </w:t>
      </w:r>
      <w:r w:rsidRPr="008617FF">
        <w:rPr>
          <w:rStyle w:val="StyleUnderline"/>
          <w:rFonts w:asciiTheme="majorHAnsi" w:hAnsiTheme="majorHAnsi" w:cstheme="majorHAnsi"/>
        </w:rPr>
        <w:t>risk of intentional or</w:t>
      </w:r>
      <w:r w:rsidRPr="008617FF">
        <w:rPr>
          <w:rFonts w:asciiTheme="majorHAnsi" w:hAnsiTheme="majorHAnsi" w:cstheme="majorHAnsi"/>
          <w:sz w:val="16"/>
        </w:rPr>
        <w:t xml:space="preserve"> </w:t>
      </w:r>
      <w:r w:rsidRPr="008617FF">
        <w:rPr>
          <w:rStyle w:val="StyleUnderline"/>
          <w:rFonts w:asciiTheme="majorHAnsi" w:hAnsiTheme="majorHAnsi" w:cstheme="majorHAnsi"/>
        </w:rPr>
        <w:t>inadvertent use of nuclear weapons</w:t>
      </w:r>
      <w:r w:rsidRPr="008617FF">
        <w:rPr>
          <w:rFonts w:asciiTheme="majorHAnsi" w:hAnsiTheme="majorHAnsi" w:cstheme="majorHAnsi"/>
          <w:sz w:val="16"/>
        </w:rPr>
        <w:t xml:space="preserve">. </w:t>
      </w:r>
      <w:r w:rsidRPr="008617FF">
        <w:rPr>
          <w:rFonts w:asciiTheme="majorHAnsi" w:hAnsiTheme="majorHAnsi" w:cstheme="majorHAnsi"/>
          <w:sz w:val="16"/>
        </w:rPr>
        <w:lastRenderedPageBreak/>
        <w:t>Senator Ed Markey (MA) and Representative Ro Khanna (CA-17) have recently introduced the Investing in Cures Before Missiles (ICBM) Act that would shift funds from the GBSD to investments in the battle against biothreats.</w:t>
      </w:r>
    </w:p>
    <w:p w14:paraId="03CC7743" w14:textId="77777777" w:rsidR="007C4B57" w:rsidRPr="008617FF" w:rsidRDefault="007C4B57" w:rsidP="007C4B57">
      <w:pPr>
        <w:rPr>
          <w:rFonts w:asciiTheme="majorHAnsi" w:hAnsiTheme="majorHAnsi" w:cstheme="majorHAnsi"/>
          <w:sz w:val="16"/>
        </w:rPr>
      </w:pPr>
      <w:r w:rsidRPr="008617FF">
        <w:rPr>
          <w:rFonts w:asciiTheme="majorHAnsi" w:hAnsiTheme="majorHAnsi" w:cstheme="majorHAnsi"/>
          <w:sz w:val="16"/>
        </w:rPr>
        <w:t xml:space="preserve">There are indeed </w:t>
      </w:r>
      <w:r w:rsidRPr="008617FF">
        <w:rPr>
          <w:rStyle w:val="Emphasis"/>
          <w:rFonts w:asciiTheme="majorHAnsi" w:hAnsiTheme="majorHAnsi" w:cstheme="majorHAnsi"/>
        </w:rPr>
        <w:t>serious issues to consider</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related to the deployment of ground-based missiles </w:t>
      </w:r>
      <w:r w:rsidRPr="008617FF">
        <w:rPr>
          <w:rFonts w:asciiTheme="majorHAnsi" w:hAnsiTheme="majorHAnsi" w:cstheme="majorHAnsi"/>
          <w:sz w:val="16"/>
        </w:rPr>
        <w:t xml:space="preserve">in general. The United States nuclear arsenal currently has three components: ground-based missiles, submarine-based missiles, and weapons to be delivered by airplanes. The </w:t>
      </w:r>
      <w:r w:rsidRPr="008617FF">
        <w:rPr>
          <w:rStyle w:val="StyleUnderline"/>
          <w:rFonts w:asciiTheme="majorHAnsi" w:hAnsiTheme="majorHAnsi" w:cstheme="majorHAnsi"/>
        </w:rPr>
        <w:t xml:space="preserve">fleet of ICBMs is composed of Minuteman III missiles </w:t>
      </w:r>
      <w:r w:rsidRPr="008617FF">
        <w:rPr>
          <w:rFonts w:asciiTheme="majorHAnsi" w:hAnsiTheme="majorHAnsi" w:cstheme="majorHAnsi"/>
          <w:sz w:val="16"/>
        </w:rPr>
        <w:t xml:space="preserve">and is </w:t>
      </w:r>
      <w:r w:rsidRPr="008617FF">
        <w:rPr>
          <w:rStyle w:val="StyleUnderline"/>
          <w:rFonts w:asciiTheme="majorHAnsi" w:hAnsiTheme="majorHAnsi" w:cstheme="majorHAnsi"/>
        </w:rPr>
        <w:t>deployed in relatively uninhabited areas</w:t>
      </w:r>
      <w:r w:rsidRPr="008617FF">
        <w:rPr>
          <w:rFonts w:asciiTheme="majorHAnsi" w:hAnsiTheme="majorHAnsi" w:cstheme="majorHAnsi"/>
          <w:sz w:val="16"/>
        </w:rPr>
        <w:t xml:space="preserve"> of the western continental U.S. The idea is, of course, that </w:t>
      </w:r>
      <w:r w:rsidRPr="008617FF">
        <w:rPr>
          <w:rStyle w:val="StyleUnderline"/>
          <w:rFonts w:asciiTheme="majorHAnsi" w:hAnsiTheme="majorHAnsi" w:cstheme="majorHAnsi"/>
        </w:rPr>
        <w:t>if the ICBMs were attacked by an enemy</w:t>
      </w:r>
      <w:r w:rsidRPr="008617FF">
        <w:rPr>
          <w:rFonts w:asciiTheme="majorHAnsi" w:hAnsiTheme="majorHAnsi" w:cstheme="majorHAnsi"/>
          <w:sz w:val="16"/>
        </w:rPr>
        <w:t xml:space="preserve"> the resulting </w:t>
      </w:r>
      <w:r w:rsidRPr="008617FF">
        <w:rPr>
          <w:rStyle w:val="StyleUnderline"/>
          <w:rFonts w:asciiTheme="majorHAnsi" w:hAnsiTheme="majorHAnsi" w:cstheme="majorHAnsi"/>
        </w:rPr>
        <w:t>casualties wo</w:t>
      </w:r>
      <w:r w:rsidRPr="008617FF">
        <w:rPr>
          <w:rFonts w:asciiTheme="majorHAnsi" w:hAnsiTheme="majorHAnsi" w:cstheme="majorHAnsi"/>
          <w:sz w:val="16"/>
        </w:rPr>
        <w:t xml:space="preserve">uld hopefully </w:t>
      </w:r>
      <w:r w:rsidRPr="008617FF">
        <w:rPr>
          <w:rStyle w:val="StyleUnderline"/>
          <w:rFonts w:asciiTheme="majorHAnsi" w:hAnsiTheme="majorHAnsi" w:cstheme="majorHAnsi"/>
        </w:rPr>
        <w:t>be minimized</w:t>
      </w:r>
      <w:r w:rsidRPr="008617FF">
        <w:rPr>
          <w:rFonts w:asciiTheme="majorHAnsi" w:hAnsiTheme="majorHAnsi" w:cstheme="majorHAnsi"/>
          <w:sz w:val="16"/>
        </w:rPr>
        <w:t>. However, we know now that if any significant number of nuclear weapons are exploded on the Earth it will be an existential threat to all humankind and to the planet.</w:t>
      </w:r>
    </w:p>
    <w:p w14:paraId="5607EEC6" w14:textId="77777777" w:rsidR="007C4B57" w:rsidRPr="008617FF" w:rsidRDefault="007C4B57" w:rsidP="007C4B57">
      <w:pPr>
        <w:rPr>
          <w:rFonts w:asciiTheme="majorHAnsi" w:hAnsiTheme="majorHAnsi" w:cstheme="majorHAnsi"/>
          <w:sz w:val="16"/>
        </w:rPr>
      </w:pPr>
      <w:r w:rsidRPr="008617FF">
        <w:rPr>
          <w:rStyle w:val="StyleUnderline"/>
          <w:rFonts w:asciiTheme="majorHAnsi" w:hAnsiTheme="majorHAnsi" w:cstheme="majorHAnsi"/>
        </w:rPr>
        <w:t>Because the locations of the ground-based missiles</w:t>
      </w:r>
      <w:r w:rsidRPr="008617FF">
        <w:rPr>
          <w:rFonts w:asciiTheme="majorHAnsi" w:hAnsiTheme="majorHAnsi" w:cstheme="majorHAnsi"/>
          <w:sz w:val="16"/>
        </w:rPr>
        <w:t xml:space="preserve">, unlike those of the submarine-based and airplane-based weapons, are well known to our enemies, </w:t>
      </w:r>
      <w:r w:rsidRPr="008617FF">
        <w:rPr>
          <w:rStyle w:val="StyleUnderline"/>
          <w:rFonts w:asciiTheme="majorHAnsi" w:hAnsiTheme="majorHAnsi" w:cstheme="majorHAnsi"/>
        </w:rPr>
        <w:t>they can be viewed</w:t>
      </w:r>
      <w:r w:rsidRPr="008617FF">
        <w:rPr>
          <w:rFonts w:asciiTheme="majorHAnsi" w:hAnsiTheme="majorHAnsi" w:cstheme="majorHAnsi"/>
          <w:sz w:val="16"/>
        </w:rPr>
        <w:t xml:space="preserve"> </w:t>
      </w:r>
      <w:r w:rsidRPr="008617FF">
        <w:rPr>
          <w:rStyle w:val="StyleUnderline"/>
          <w:rFonts w:asciiTheme="majorHAnsi" w:hAnsiTheme="majorHAnsi" w:cstheme="majorHAnsi"/>
        </w:rPr>
        <w:t>as</w:t>
      </w:r>
      <w:r w:rsidRPr="008617FF">
        <w:rPr>
          <w:rFonts w:asciiTheme="majorHAnsi" w:hAnsiTheme="majorHAnsi" w:cstheme="majorHAnsi"/>
          <w:sz w:val="16"/>
        </w:rPr>
        <w:t xml:space="preserve"> </w:t>
      </w:r>
      <w:r w:rsidRPr="008617FF">
        <w:rPr>
          <w:rStyle w:val="Emphasis"/>
          <w:rFonts w:asciiTheme="majorHAnsi" w:hAnsiTheme="majorHAnsi" w:cstheme="majorHAnsi"/>
        </w:rPr>
        <w:t>attractive targets</w:t>
      </w:r>
      <w:r w:rsidRPr="008617FF">
        <w:rPr>
          <w:rFonts w:asciiTheme="majorHAnsi" w:hAnsiTheme="majorHAnsi" w:cstheme="majorHAnsi"/>
          <w:sz w:val="16"/>
        </w:rPr>
        <w:t xml:space="preserve"> </w:t>
      </w:r>
      <w:r w:rsidRPr="008617FF">
        <w:rPr>
          <w:rStyle w:val="StyleUnderline"/>
          <w:rFonts w:asciiTheme="majorHAnsi" w:hAnsiTheme="majorHAnsi" w:cstheme="majorHAnsi"/>
        </w:rPr>
        <w:t>for those enemies</w:t>
      </w:r>
      <w:r w:rsidRPr="008617FF">
        <w:rPr>
          <w:rFonts w:asciiTheme="majorHAnsi" w:hAnsiTheme="majorHAnsi" w:cstheme="majorHAnsi"/>
          <w:sz w:val="16"/>
        </w:rPr>
        <w:t xml:space="preserve">. In fact, the </w:t>
      </w:r>
      <w:r w:rsidRPr="008617FF">
        <w:rPr>
          <w:rStyle w:val="StyleUnderline"/>
          <w:rFonts w:asciiTheme="majorHAnsi" w:hAnsiTheme="majorHAnsi" w:cstheme="majorHAnsi"/>
        </w:rPr>
        <w:t>U.S. policy is that</w:t>
      </w:r>
      <w:r w:rsidRPr="008617FF">
        <w:rPr>
          <w:rFonts w:asciiTheme="majorHAnsi" w:hAnsiTheme="majorHAnsi" w:cstheme="majorHAnsi"/>
          <w:sz w:val="16"/>
        </w:rPr>
        <w:t xml:space="preserve"> the </w:t>
      </w:r>
      <w:r w:rsidRPr="008617FF">
        <w:rPr>
          <w:rStyle w:val="StyleUnderline"/>
          <w:rFonts w:asciiTheme="majorHAnsi" w:hAnsiTheme="majorHAnsi" w:cstheme="majorHAnsi"/>
        </w:rPr>
        <w:t>ground-based missiles would be launched “on warning”</w:t>
      </w:r>
      <w:r w:rsidRPr="008617FF">
        <w:rPr>
          <w:rFonts w:asciiTheme="majorHAnsi" w:hAnsiTheme="majorHAnsi" w:cstheme="majorHAnsi"/>
          <w:sz w:val="16"/>
        </w:rPr>
        <w:t xml:space="preserve"> so as </w:t>
      </w:r>
      <w:r w:rsidRPr="008617FF">
        <w:rPr>
          <w:rStyle w:val="StyleUnderline"/>
          <w:rFonts w:asciiTheme="majorHAnsi" w:hAnsiTheme="majorHAnsi" w:cstheme="majorHAnsi"/>
        </w:rPr>
        <w:t xml:space="preserve">to avoid </w:t>
      </w:r>
      <w:r w:rsidRPr="008617FF">
        <w:rPr>
          <w:rFonts w:asciiTheme="majorHAnsi" w:hAnsiTheme="majorHAnsi" w:cstheme="majorHAnsi"/>
          <w:sz w:val="16"/>
        </w:rPr>
        <w:t xml:space="preserve">destruction by an enemy targeting them. In today’s world, </w:t>
      </w:r>
      <w:r w:rsidRPr="008617FF">
        <w:rPr>
          <w:rStyle w:val="StyleUnderline"/>
          <w:rFonts w:asciiTheme="majorHAnsi" w:hAnsiTheme="majorHAnsi" w:cstheme="majorHAnsi"/>
        </w:rPr>
        <w:t xml:space="preserve">cyberthreats to </w:t>
      </w:r>
      <w:r w:rsidRPr="008617FF">
        <w:rPr>
          <w:rFonts w:asciiTheme="majorHAnsi" w:hAnsiTheme="majorHAnsi" w:cstheme="majorHAnsi"/>
          <w:sz w:val="16"/>
        </w:rPr>
        <w:t xml:space="preserve">the </w:t>
      </w:r>
      <w:r w:rsidRPr="008617FF">
        <w:rPr>
          <w:rStyle w:val="StyleUnderline"/>
          <w:rFonts w:asciiTheme="majorHAnsi" w:hAnsiTheme="majorHAnsi" w:cstheme="majorHAnsi"/>
        </w:rPr>
        <w:t>launch on warning system are</w:t>
      </w:r>
      <w:r w:rsidRPr="008617FF">
        <w:rPr>
          <w:rFonts w:asciiTheme="majorHAnsi" w:hAnsiTheme="majorHAnsi" w:cstheme="majorHAnsi"/>
          <w:sz w:val="16"/>
        </w:rPr>
        <w:t xml:space="preserve"> an </w:t>
      </w:r>
      <w:r w:rsidRPr="008617FF">
        <w:rPr>
          <w:rStyle w:val="Emphasis"/>
          <w:rFonts w:asciiTheme="majorHAnsi" w:hAnsiTheme="majorHAnsi" w:cstheme="majorHAnsi"/>
        </w:rPr>
        <w:t>increasing concern.</w:t>
      </w:r>
      <w:r w:rsidRPr="008617FF">
        <w:rPr>
          <w:rFonts w:asciiTheme="majorHAnsi" w:hAnsiTheme="majorHAnsi" w:cstheme="majorHAnsi"/>
          <w:sz w:val="16"/>
        </w:rPr>
        <w:t xml:space="preserve"> Several experts have indicated that the </w:t>
      </w:r>
      <w:r w:rsidRPr="008617FF">
        <w:rPr>
          <w:rStyle w:val="StyleUnderline"/>
          <w:rFonts w:asciiTheme="majorHAnsi" w:hAnsiTheme="majorHAnsi" w:cstheme="majorHAnsi"/>
        </w:rPr>
        <w:t>ground-based missile system</w:t>
      </w:r>
      <w:r w:rsidRPr="008617FF">
        <w:rPr>
          <w:rFonts w:asciiTheme="majorHAnsi" w:hAnsiTheme="majorHAnsi" w:cstheme="majorHAnsi"/>
          <w:sz w:val="16"/>
        </w:rPr>
        <w:t xml:space="preserve"> has become a </w:t>
      </w:r>
      <w:r w:rsidRPr="008617FF">
        <w:rPr>
          <w:rStyle w:val="Emphasis"/>
          <w:rFonts w:asciiTheme="majorHAnsi" w:hAnsiTheme="majorHAnsi" w:cstheme="majorHAnsi"/>
        </w:rPr>
        <w:t>larger threat to our safety than a deterrence</w:t>
      </w:r>
      <w:r w:rsidRPr="008617FF">
        <w:rPr>
          <w:rFonts w:asciiTheme="majorHAnsi" w:hAnsiTheme="majorHAnsi" w:cstheme="majorHAnsi"/>
          <w:sz w:val="16"/>
        </w:rPr>
        <w:t xml:space="preserve"> to our enemies. For example, William J. Perry, Secretary of Defense during the Clinton administration, has argued that “we simply do not need to rebuild all of the weapons we had during the Cold War” and singled out the </w:t>
      </w:r>
      <w:r w:rsidRPr="008617FF">
        <w:rPr>
          <w:rStyle w:val="Emphasis"/>
          <w:rFonts w:asciiTheme="majorHAnsi" w:hAnsiTheme="majorHAnsi" w:cstheme="majorHAnsi"/>
        </w:rPr>
        <w:t>GBSD</w:t>
      </w:r>
      <w:r w:rsidRPr="008617FF">
        <w:rPr>
          <w:rStyle w:val="StyleUnderline"/>
          <w:rFonts w:asciiTheme="majorHAnsi" w:hAnsiTheme="majorHAnsi" w:cstheme="majorHAnsi"/>
        </w:rPr>
        <w:t xml:space="preserve"> as </w:t>
      </w:r>
      <w:r w:rsidRPr="008617FF">
        <w:rPr>
          <w:rStyle w:val="Emphasis"/>
          <w:rFonts w:asciiTheme="majorHAnsi" w:hAnsiTheme="majorHAnsi" w:cstheme="majorHAnsi"/>
        </w:rPr>
        <w:t>unnecessary</w:t>
      </w:r>
      <w:r w:rsidRPr="008617FF">
        <w:rPr>
          <w:rFonts w:asciiTheme="majorHAnsi" w:hAnsiTheme="majorHAnsi" w:cstheme="majorHAnsi"/>
          <w:sz w:val="16"/>
        </w:rPr>
        <w:t>. Also, James Mattis, a retired Marine Corps general who served as Secretary of Defense in the Trump administration, has stated that getting rid of ICBMs “would reduce the false alarm danger.”</w:t>
      </w:r>
    </w:p>
    <w:p w14:paraId="09600CEE" w14:textId="77777777" w:rsidR="007C4B57" w:rsidRPr="008617FF" w:rsidRDefault="007C4B57" w:rsidP="007C4B57">
      <w:pPr>
        <w:rPr>
          <w:rStyle w:val="StyleUnderline"/>
          <w:rFonts w:asciiTheme="majorHAnsi" w:hAnsiTheme="majorHAnsi" w:cstheme="majorHAnsi"/>
        </w:rPr>
      </w:pPr>
      <w:r w:rsidRPr="008617FF">
        <w:rPr>
          <w:rFonts w:asciiTheme="majorHAnsi" w:hAnsiTheme="majorHAnsi" w:cstheme="majorHAnsi"/>
          <w:sz w:val="16"/>
        </w:rPr>
        <w:t xml:space="preserve">There are other disadvantages associated with the </w:t>
      </w:r>
      <w:r w:rsidRPr="008617FF">
        <w:rPr>
          <w:rStyle w:val="StyleUnderline"/>
          <w:rFonts w:asciiTheme="majorHAnsi" w:hAnsiTheme="majorHAnsi" w:cstheme="majorHAnsi"/>
        </w:rPr>
        <w:t>lack of mobility of ICBMs</w:t>
      </w:r>
      <w:r w:rsidRPr="008617FF">
        <w:rPr>
          <w:rFonts w:asciiTheme="majorHAnsi" w:hAnsiTheme="majorHAnsi" w:cstheme="majorHAnsi"/>
          <w:sz w:val="16"/>
        </w:rPr>
        <w:t xml:space="preserve"> that have become more important in recent times. Both China and North Korea are nuclear-armed states and viewed as largely our adversaries. However, </w:t>
      </w:r>
      <w:r w:rsidRPr="008617FF">
        <w:rPr>
          <w:rStyle w:val="StyleUnderline"/>
          <w:rFonts w:asciiTheme="majorHAnsi" w:hAnsiTheme="majorHAnsi" w:cstheme="majorHAnsi"/>
        </w:rPr>
        <w:t>we would not be able to launch ICBMs in</w:t>
      </w:r>
      <w:r w:rsidRPr="008617FF">
        <w:rPr>
          <w:rFonts w:asciiTheme="majorHAnsi" w:hAnsiTheme="majorHAnsi" w:cstheme="majorHAnsi"/>
          <w:sz w:val="16"/>
        </w:rPr>
        <w:t xml:space="preserve"> the </w:t>
      </w:r>
      <w:r w:rsidRPr="008617FF">
        <w:rPr>
          <w:rStyle w:val="StyleUnderline"/>
          <w:rFonts w:asciiTheme="majorHAnsi" w:hAnsiTheme="majorHAnsi" w:cstheme="majorHAnsi"/>
        </w:rPr>
        <w:t>direction of China or North Korea without violating Russian airspace</w:t>
      </w:r>
      <w:r w:rsidRPr="008617FF">
        <w:rPr>
          <w:rFonts w:asciiTheme="majorHAnsi" w:hAnsiTheme="majorHAnsi" w:cstheme="majorHAnsi"/>
          <w:sz w:val="16"/>
        </w:rPr>
        <w:t>, which would create a serious separate problem. Therefore</w:t>
      </w:r>
      <w:r w:rsidRPr="008617FF">
        <w:rPr>
          <w:rStyle w:val="StyleUnderline"/>
          <w:rFonts w:asciiTheme="majorHAnsi" w:hAnsiTheme="majorHAnsi" w:cstheme="majorHAnsi"/>
        </w:rPr>
        <w:t xml:space="preserve">, in practice our nuclear deterrence relative to China and North Korea </w:t>
      </w:r>
      <w:r w:rsidRPr="008617FF">
        <w:rPr>
          <w:rStyle w:val="Emphasis"/>
          <w:rFonts w:asciiTheme="majorHAnsi" w:hAnsiTheme="majorHAnsi" w:cstheme="majorHAnsi"/>
        </w:rPr>
        <w:t>depends only</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on </w:t>
      </w:r>
      <w:r w:rsidRPr="008617FF">
        <w:rPr>
          <w:rStyle w:val="Emphasis"/>
          <w:rFonts w:asciiTheme="majorHAnsi" w:hAnsiTheme="majorHAnsi" w:cstheme="majorHAnsi"/>
        </w:rPr>
        <w:t>submarine-based and airplane-based weapons</w:t>
      </w:r>
      <w:r w:rsidRPr="008617FF">
        <w:rPr>
          <w:rStyle w:val="StyleUnderline"/>
          <w:rFonts w:asciiTheme="majorHAnsi" w:hAnsiTheme="majorHAnsi" w:cstheme="majorHAnsi"/>
        </w:rPr>
        <w:t>.</w:t>
      </w:r>
    </w:p>
    <w:p w14:paraId="44DCC89F" w14:textId="77777777" w:rsidR="007C4B57" w:rsidRPr="008617FF" w:rsidRDefault="007C4B57" w:rsidP="007C4B57">
      <w:pPr>
        <w:rPr>
          <w:rFonts w:asciiTheme="majorHAnsi" w:hAnsiTheme="majorHAnsi" w:cstheme="majorHAnsi"/>
          <w:sz w:val="16"/>
        </w:rPr>
      </w:pPr>
      <w:r w:rsidRPr="008617FF">
        <w:rPr>
          <w:rFonts w:asciiTheme="majorHAnsi" w:hAnsiTheme="majorHAnsi" w:cstheme="majorHAnsi"/>
          <w:sz w:val="16"/>
        </w:rPr>
        <w:t xml:space="preserve">Considering all of these issues, it seems clear that </w:t>
      </w:r>
      <w:r w:rsidRPr="008617FF">
        <w:rPr>
          <w:rStyle w:val="StyleUnderline"/>
          <w:rFonts w:asciiTheme="majorHAnsi" w:hAnsiTheme="majorHAnsi" w:cstheme="majorHAnsi"/>
        </w:rPr>
        <w:t>it makes no sense to continue with the GBSD program</w:t>
      </w:r>
      <w:r w:rsidRPr="008617FF">
        <w:rPr>
          <w:rFonts w:asciiTheme="majorHAnsi" w:hAnsiTheme="majorHAnsi" w:cstheme="majorHAnsi"/>
          <w:sz w:val="16"/>
        </w:rPr>
        <w:t>. The United States should instead decommission its ground-based missile system, as it poses more of a risk than a benefit to our national safety. We also hope that if indeed the ground-based missile system is decommissioned, it will serve as recognition that nuclear weapons systems pose existential risks to all of humanity and that the world should move as quickly as possible to eliminate all nuclear weapons.</w:t>
      </w:r>
    </w:p>
    <w:p w14:paraId="11B6EFCE" w14:textId="77777777" w:rsidR="004E5386" w:rsidRPr="008617FF" w:rsidRDefault="004E5386" w:rsidP="004E5386">
      <w:pPr>
        <w:rPr>
          <w:rFonts w:asciiTheme="majorHAnsi" w:hAnsiTheme="majorHAnsi" w:cstheme="majorHAnsi"/>
        </w:rPr>
      </w:pPr>
    </w:p>
    <w:p w14:paraId="10268277" w14:textId="77777777" w:rsidR="009B3FEB" w:rsidRPr="008617FF" w:rsidRDefault="009B3FEB" w:rsidP="009B3FEB">
      <w:pPr>
        <w:pStyle w:val="Heading4"/>
        <w:rPr>
          <w:rFonts w:asciiTheme="majorHAnsi" w:hAnsiTheme="majorHAnsi" w:cstheme="majorHAnsi"/>
        </w:rPr>
      </w:pPr>
      <w:r w:rsidRPr="008617FF">
        <w:rPr>
          <w:rFonts w:asciiTheme="majorHAnsi" w:hAnsiTheme="majorHAnsi" w:cstheme="majorHAnsi"/>
        </w:rPr>
        <w:t xml:space="preserve">GBSDs are a </w:t>
      </w:r>
      <w:r w:rsidRPr="008617FF">
        <w:rPr>
          <w:rFonts w:asciiTheme="majorHAnsi" w:hAnsiTheme="majorHAnsi" w:cstheme="majorHAnsi"/>
          <w:u w:val="single"/>
        </w:rPr>
        <w:t>fiscal time bomb</w:t>
      </w:r>
      <w:r w:rsidRPr="008617FF">
        <w:rPr>
          <w:rFonts w:asciiTheme="majorHAnsi" w:hAnsiTheme="majorHAnsi" w:cstheme="majorHAnsi"/>
        </w:rPr>
        <w:t xml:space="preserve"> – they trade off with strengthening </w:t>
      </w:r>
      <w:r w:rsidRPr="008617FF">
        <w:rPr>
          <w:rFonts w:asciiTheme="majorHAnsi" w:hAnsiTheme="majorHAnsi" w:cstheme="majorHAnsi"/>
          <w:u w:val="single"/>
        </w:rPr>
        <w:t>other parts</w:t>
      </w:r>
      <w:r w:rsidRPr="008617FF">
        <w:rPr>
          <w:rFonts w:asciiTheme="majorHAnsi" w:hAnsiTheme="majorHAnsi" w:cstheme="majorHAnsi"/>
        </w:rPr>
        <w:t xml:space="preserve"> of the triad, AND extension of Minuteman III solves.</w:t>
      </w:r>
    </w:p>
    <w:p w14:paraId="3067BB84" w14:textId="77777777" w:rsidR="009B3FEB" w:rsidRPr="008617FF" w:rsidRDefault="009B3FEB" w:rsidP="009B3FEB">
      <w:pPr>
        <w:pStyle w:val="AuthorQuals"/>
        <w:rPr>
          <w:rFonts w:asciiTheme="majorHAnsi" w:hAnsiTheme="majorHAnsi" w:cstheme="majorHAnsi"/>
        </w:rPr>
      </w:pPr>
      <w:r w:rsidRPr="008617FF">
        <w:rPr>
          <w:rStyle w:val="Style13ptBold"/>
          <w:rFonts w:asciiTheme="majorHAnsi" w:hAnsiTheme="majorHAnsi" w:cstheme="majorHAnsi"/>
        </w:rPr>
        <w:t>Korda, '21</w:t>
      </w:r>
      <w:r w:rsidRPr="008617FF">
        <w:rPr>
          <w:rFonts w:asciiTheme="majorHAnsi" w:hAnsiTheme="majorHAnsi" w:cstheme="majorHAnsi"/>
        </w:rPr>
        <w:t xml:space="preserve"> (Matt Korda; Matt Korda is a Research Associate for the Nuclear Information Project at the Federation of American Scientists, where he co-authors the Nuclear Notebook with Hans Kristensen; "Siloed Thinking: A Closer Look at the Ground-Based Strategic Deterrent"; Federation of American Scientists; </w:t>
      </w:r>
      <w:hyperlink r:id="rId153" w:history="1">
        <w:r w:rsidRPr="008617FF">
          <w:rPr>
            <w:rStyle w:val="Hyperlink"/>
            <w:rFonts w:asciiTheme="majorHAnsi" w:hAnsiTheme="majorHAnsi" w:cstheme="majorHAnsi"/>
          </w:rPr>
          <w:t>https://www.jstor.org/stable/pdf/resrep30583.4.pdf?refreqid=excelsior%3Af2925eebdcf14ea5428a5f645364be8b</w:t>
        </w:r>
      </w:hyperlink>
      <w:r w:rsidRPr="008617FF">
        <w:rPr>
          <w:rFonts w:asciiTheme="majorHAnsi" w:hAnsiTheme="majorHAnsi" w:cstheme="majorHAnsi"/>
        </w:rPr>
        <w:t>; 03-2021, Accessed 7-22-2021)//ILake-NoC</w:t>
      </w:r>
    </w:p>
    <w:p w14:paraId="169177D8" w14:textId="77777777" w:rsidR="009B3FEB" w:rsidRPr="008617FF" w:rsidRDefault="009B3FEB" w:rsidP="009B3FEB">
      <w:pPr>
        <w:rPr>
          <w:rFonts w:asciiTheme="majorHAnsi" w:hAnsiTheme="majorHAnsi" w:cstheme="majorHAnsi"/>
          <w:sz w:val="16"/>
        </w:rPr>
      </w:pPr>
      <w:r w:rsidRPr="008617FF">
        <w:rPr>
          <w:rFonts w:asciiTheme="majorHAnsi" w:hAnsiTheme="majorHAnsi" w:cstheme="majorHAnsi"/>
          <w:sz w:val="16"/>
        </w:rPr>
        <w:t xml:space="preserve">Despite the GBSD program’s rising price tag, ICBM advocates often reference the relative “affordability” of land-based missiles. However, by its own admission, the </w:t>
      </w:r>
      <w:r w:rsidRPr="008617FF">
        <w:rPr>
          <w:rStyle w:val="StyleUnderline"/>
          <w:rFonts w:asciiTheme="majorHAnsi" w:hAnsiTheme="majorHAnsi" w:cstheme="majorHAnsi"/>
          <w:highlight w:val="green"/>
        </w:rPr>
        <w:t>Pentagon cannot afford all</w:t>
      </w:r>
      <w:r w:rsidRPr="008617FF">
        <w:rPr>
          <w:rStyle w:val="StyleUnderline"/>
          <w:rFonts w:asciiTheme="majorHAnsi" w:hAnsiTheme="majorHAnsi" w:cstheme="majorHAnsi"/>
        </w:rPr>
        <w:t xml:space="preserve"> of the </w:t>
      </w:r>
      <w:r w:rsidRPr="008617FF">
        <w:rPr>
          <w:rStyle w:val="StyleUnderline"/>
          <w:rFonts w:asciiTheme="majorHAnsi" w:hAnsiTheme="majorHAnsi" w:cstheme="majorHAnsi"/>
          <w:highlight w:val="green"/>
        </w:rPr>
        <w:t>weapons</w:t>
      </w:r>
      <w:r w:rsidRPr="008617FF">
        <w:rPr>
          <w:rStyle w:val="StyleUnderline"/>
          <w:rFonts w:asciiTheme="majorHAnsi" w:hAnsiTheme="majorHAnsi" w:cstheme="majorHAnsi"/>
        </w:rPr>
        <w:t xml:space="preserve"> it wants </w:t>
      </w:r>
      <w:r w:rsidRPr="008617FF">
        <w:rPr>
          <w:rFonts w:asciiTheme="majorHAnsi" w:hAnsiTheme="majorHAnsi" w:cstheme="majorHAnsi"/>
          <w:sz w:val="16"/>
        </w:rPr>
        <w:t>to buy. In July 2020, the then-Air Force Chief of Staff, Lt. Gen Dave Goldfein, remarked at a Brookings Institution appearance that “</w:t>
      </w:r>
      <w:r w:rsidRPr="008617FF">
        <w:rPr>
          <w:rStyle w:val="StyleUnderline"/>
          <w:rFonts w:asciiTheme="majorHAnsi" w:hAnsiTheme="majorHAnsi" w:cstheme="majorHAnsi"/>
        </w:rPr>
        <w:t>this will be the first time</w:t>
      </w:r>
      <w:r w:rsidRPr="008617FF">
        <w:rPr>
          <w:rFonts w:asciiTheme="majorHAnsi" w:hAnsiTheme="majorHAnsi" w:cstheme="majorHAnsi"/>
          <w:sz w:val="16"/>
        </w:rPr>
        <w:t xml:space="preserve"> that the </w:t>
      </w:r>
      <w:r w:rsidRPr="008617FF">
        <w:rPr>
          <w:rStyle w:val="StyleUnderline"/>
          <w:rFonts w:asciiTheme="majorHAnsi" w:hAnsiTheme="majorHAnsi" w:cstheme="majorHAnsi"/>
        </w:rPr>
        <w:t>nation</w:t>
      </w:r>
      <w:r w:rsidRPr="008617FF">
        <w:rPr>
          <w:rFonts w:asciiTheme="majorHAnsi" w:hAnsiTheme="majorHAnsi" w:cstheme="majorHAnsi"/>
          <w:sz w:val="16"/>
        </w:rPr>
        <w:t xml:space="preserve"> has </w:t>
      </w:r>
      <w:r w:rsidRPr="008617FF">
        <w:rPr>
          <w:rStyle w:val="StyleUnderline"/>
          <w:rFonts w:asciiTheme="majorHAnsi" w:hAnsiTheme="majorHAnsi" w:cstheme="majorHAnsi"/>
        </w:rPr>
        <w:t>tried to simultaneously modernize</w:t>
      </w:r>
      <w:r w:rsidRPr="008617FF">
        <w:rPr>
          <w:rFonts w:asciiTheme="majorHAnsi" w:hAnsiTheme="majorHAnsi" w:cstheme="majorHAnsi"/>
          <w:sz w:val="16"/>
        </w:rPr>
        <w:t xml:space="preserve"> the </w:t>
      </w:r>
      <w:r w:rsidRPr="008617FF">
        <w:rPr>
          <w:rStyle w:val="StyleUnderline"/>
          <w:rFonts w:asciiTheme="majorHAnsi" w:hAnsiTheme="majorHAnsi" w:cstheme="majorHAnsi"/>
        </w:rPr>
        <w:t>nuclear</w:t>
      </w:r>
      <w:r w:rsidRPr="008617FF">
        <w:rPr>
          <w:rFonts w:asciiTheme="majorHAnsi" w:hAnsiTheme="majorHAnsi" w:cstheme="majorHAnsi"/>
          <w:sz w:val="16"/>
        </w:rPr>
        <w:t xml:space="preserve"> </w:t>
      </w:r>
      <w:r w:rsidRPr="008617FF">
        <w:rPr>
          <w:rStyle w:val="StyleUnderline"/>
          <w:rFonts w:asciiTheme="majorHAnsi" w:hAnsiTheme="majorHAnsi" w:cstheme="majorHAnsi"/>
        </w:rPr>
        <w:t>enterprise</w:t>
      </w:r>
      <w:r w:rsidRPr="008617FF">
        <w:rPr>
          <w:rFonts w:asciiTheme="majorHAnsi" w:hAnsiTheme="majorHAnsi" w:cstheme="majorHAnsi"/>
          <w:sz w:val="16"/>
        </w:rPr>
        <w:t xml:space="preserve"> </w:t>
      </w:r>
      <w:r w:rsidRPr="008617FF">
        <w:rPr>
          <w:rStyle w:val="StyleUnderline"/>
          <w:rFonts w:asciiTheme="majorHAnsi" w:hAnsiTheme="majorHAnsi" w:cstheme="majorHAnsi"/>
        </w:rPr>
        <w:t>while</w:t>
      </w:r>
      <w:r w:rsidRPr="008617FF">
        <w:rPr>
          <w:rFonts w:asciiTheme="majorHAnsi" w:hAnsiTheme="majorHAnsi" w:cstheme="majorHAnsi"/>
          <w:sz w:val="16"/>
        </w:rPr>
        <w:t xml:space="preserve"> it’s </w:t>
      </w:r>
      <w:r w:rsidRPr="008617FF">
        <w:rPr>
          <w:rStyle w:val="StyleUnderline"/>
          <w:rFonts w:asciiTheme="majorHAnsi" w:hAnsiTheme="majorHAnsi" w:cstheme="majorHAnsi"/>
        </w:rPr>
        <w:t>trying to modernize</w:t>
      </w:r>
      <w:r w:rsidRPr="008617FF">
        <w:rPr>
          <w:rFonts w:asciiTheme="majorHAnsi" w:hAnsiTheme="majorHAnsi" w:cstheme="majorHAnsi"/>
          <w:sz w:val="16"/>
        </w:rPr>
        <w:t xml:space="preserve"> an </w:t>
      </w:r>
      <w:r w:rsidRPr="008617FF">
        <w:rPr>
          <w:rStyle w:val="StyleUnderline"/>
          <w:rFonts w:asciiTheme="majorHAnsi" w:hAnsiTheme="majorHAnsi" w:cstheme="majorHAnsi"/>
        </w:rPr>
        <w:t>aging conventional enterprise</w:t>
      </w:r>
      <w:r w:rsidRPr="008617FF">
        <w:rPr>
          <w:rFonts w:asciiTheme="majorHAnsi" w:hAnsiTheme="majorHAnsi" w:cstheme="majorHAnsi"/>
          <w:sz w:val="16"/>
        </w:rPr>
        <w:t xml:space="preserve">. The current budget does not allow you to do both.”15 These </w:t>
      </w:r>
      <w:r w:rsidRPr="008617FF">
        <w:rPr>
          <w:rStyle w:val="StyleUnderline"/>
          <w:rFonts w:asciiTheme="majorHAnsi" w:hAnsiTheme="majorHAnsi" w:cstheme="majorHAnsi"/>
        </w:rPr>
        <w:t>tensions are already coming into</w:t>
      </w:r>
      <w:r w:rsidRPr="008617FF">
        <w:rPr>
          <w:rFonts w:asciiTheme="majorHAnsi" w:hAnsiTheme="majorHAnsi" w:cstheme="majorHAnsi"/>
          <w:sz w:val="16"/>
        </w:rPr>
        <w:t xml:space="preserve"> stark </w:t>
      </w:r>
      <w:r w:rsidRPr="008617FF">
        <w:rPr>
          <w:rStyle w:val="StyleUnderline"/>
          <w:rFonts w:asciiTheme="majorHAnsi" w:hAnsiTheme="majorHAnsi" w:cstheme="majorHAnsi"/>
        </w:rPr>
        <w:t>focus</w:t>
      </w:r>
      <w:r w:rsidRPr="008617FF">
        <w:rPr>
          <w:rFonts w:asciiTheme="majorHAnsi" w:hAnsiTheme="majorHAnsi" w:cstheme="majorHAnsi"/>
          <w:sz w:val="16"/>
        </w:rPr>
        <w:t xml:space="preserve">: in early 2020, for example, a </w:t>
      </w:r>
      <w:r w:rsidRPr="008617FF">
        <w:rPr>
          <w:rStyle w:val="StyleUnderline"/>
          <w:rFonts w:asciiTheme="majorHAnsi" w:hAnsiTheme="majorHAnsi" w:cstheme="majorHAnsi"/>
        </w:rPr>
        <w:t xml:space="preserve">decision to </w:t>
      </w:r>
      <w:r w:rsidRPr="008617FF">
        <w:rPr>
          <w:rFonts w:asciiTheme="majorHAnsi" w:hAnsiTheme="majorHAnsi" w:cstheme="majorHAnsi"/>
          <w:sz w:val="16"/>
        </w:rPr>
        <w:t xml:space="preserve">dramatically </w:t>
      </w:r>
      <w:r w:rsidRPr="008617FF">
        <w:rPr>
          <w:rStyle w:val="StyleUnderline"/>
          <w:rFonts w:asciiTheme="majorHAnsi" w:hAnsiTheme="majorHAnsi" w:cstheme="majorHAnsi"/>
          <w:highlight w:val="green"/>
        </w:rPr>
        <w:t>increase</w:t>
      </w:r>
      <w:r w:rsidRPr="008617FF">
        <w:rPr>
          <w:rFonts w:asciiTheme="majorHAnsi" w:hAnsiTheme="majorHAnsi" w:cstheme="majorHAnsi"/>
          <w:sz w:val="16"/>
        </w:rPr>
        <w:t xml:space="preserve"> the </w:t>
      </w:r>
      <w:r w:rsidRPr="008617FF">
        <w:rPr>
          <w:rStyle w:val="StyleUnderline"/>
          <w:rFonts w:asciiTheme="majorHAnsi" w:hAnsiTheme="majorHAnsi" w:cstheme="majorHAnsi"/>
          <w:highlight w:val="green"/>
        </w:rPr>
        <w:t>budget of</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National </w:t>
      </w:r>
      <w:r w:rsidRPr="008617FF">
        <w:rPr>
          <w:rStyle w:val="StyleUnderline"/>
          <w:rFonts w:asciiTheme="majorHAnsi" w:hAnsiTheme="majorHAnsi" w:cstheme="majorHAnsi"/>
          <w:highlight w:val="green"/>
        </w:rPr>
        <w:t>Nuclear Security</w:t>
      </w:r>
      <w:r w:rsidRPr="008617FF">
        <w:rPr>
          <w:rStyle w:val="StyleUnderline"/>
          <w:rFonts w:asciiTheme="majorHAnsi" w:hAnsiTheme="majorHAnsi" w:cstheme="majorHAnsi"/>
        </w:rPr>
        <w:t xml:space="preserve"> Administration</w:t>
      </w:r>
      <w:r w:rsidRPr="008617FF">
        <w:rPr>
          <w:rFonts w:asciiTheme="majorHAnsi" w:hAnsiTheme="majorHAnsi" w:cstheme="majorHAnsi"/>
          <w:sz w:val="16"/>
        </w:rPr>
        <w:t xml:space="preserve"> directly </w:t>
      </w:r>
      <w:r w:rsidRPr="008617FF">
        <w:rPr>
          <w:rStyle w:val="Emphasis"/>
          <w:rFonts w:asciiTheme="majorHAnsi" w:hAnsiTheme="majorHAnsi" w:cstheme="majorHAnsi"/>
          <w:highlight w:val="green"/>
        </w:rPr>
        <w:t>led</w:t>
      </w:r>
      <w:r w:rsidRPr="008617FF">
        <w:rPr>
          <w:rStyle w:val="StyleUnderline"/>
          <w:rFonts w:asciiTheme="majorHAnsi" w:hAnsiTheme="majorHAnsi" w:cstheme="majorHAnsi"/>
          <w:highlight w:val="green"/>
        </w:rPr>
        <w:t xml:space="preserve"> </w:t>
      </w:r>
      <w:r w:rsidRPr="008617FF">
        <w:rPr>
          <w:rStyle w:val="Emphasis"/>
          <w:rFonts w:asciiTheme="majorHAnsi" w:hAnsiTheme="majorHAnsi" w:cstheme="majorHAnsi"/>
          <w:highlight w:val="green"/>
        </w:rPr>
        <w:t>to the cutting of</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a Virginia-class </w:t>
      </w:r>
      <w:r w:rsidRPr="008617FF">
        <w:rPr>
          <w:rStyle w:val="Emphasis"/>
          <w:rFonts w:asciiTheme="majorHAnsi" w:hAnsiTheme="majorHAnsi" w:cstheme="majorHAnsi"/>
          <w:highlight w:val="green"/>
        </w:rPr>
        <w:t>submarine</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from</w:t>
      </w:r>
      <w:r w:rsidRPr="008617FF">
        <w:rPr>
          <w:rFonts w:asciiTheme="majorHAnsi" w:hAnsiTheme="majorHAnsi" w:cstheme="majorHAnsi"/>
          <w:sz w:val="16"/>
        </w:rPr>
        <w:t xml:space="preserve"> the Navy’s </w:t>
      </w:r>
      <w:r w:rsidRPr="008617FF">
        <w:rPr>
          <w:rStyle w:val="StyleUnderline"/>
          <w:rFonts w:asciiTheme="majorHAnsi" w:hAnsiTheme="majorHAnsi" w:cstheme="majorHAnsi"/>
          <w:highlight w:val="green"/>
        </w:rPr>
        <w:t>budget</w:t>
      </w:r>
      <w:r w:rsidRPr="008617FF">
        <w:rPr>
          <w:rStyle w:val="StyleUnderline"/>
          <w:rFonts w:asciiTheme="majorHAnsi" w:hAnsiTheme="majorHAnsi" w:cstheme="majorHAnsi"/>
        </w:rPr>
        <w:t xml:space="preserve"> plan</w:t>
      </w:r>
      <w:r w:rsidRPr="008617FF">
        <w:rPr>
          <w:rFonts w:asciiTheme="majorHAnsi" w:hAnsiTheme="majorHAnsi" w:cstheme="majorHAnsi"/>
          <w:sz w:val="16"/>
        </w:rPr>
        <w:t>.16</w:t>
      </w:r>
    </w:p>
    <w:p w14:paraId="65AF587B" w14:textId="77777777" w:rsidR="009B3FEB" w:rsidRPr="008617FF" w:rsidRDefault="009B3FEB" w:rsidP="009B3FEB">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Pentagon</w:t>
      </w:r>
      <w:r w:rsidRPr="008617FF">
        <w:rPr>
          <w:rFonts w:asciiTheme="majorHAnsi" w:hAnsiTheme="majorHAnsi" w:cstheme="majorHAnsi"/>
          <w:sz w:val="16"/>
        </w:rPr>
        <w:t xml:space="preserve"> is currently </w:t>
      </w:r>
      <w:r w:rsidRPr="008617FF">
        <w:rPr>
          <w:rStyle w:val="StyleUnderline"/>
          <w:rFonts w:asciiTheme="majorHAnsi" w:hAnsiTheme="majorHAnsi" w:cstheme="majorHAnsi"/>
        </w:rPr>
        <w:t>facing</w:t>
      </w:r>
      <w:r w:rsidRPr="008617FF">
        <w:rPr>
          <w:rFonts w:asciiTheme="majorHAnsi" w:hAnsiTheme="majorHAnsi" w:cstheme="majorHAnsi"/>
          <w:sz w:val="16"/>
        </w:rPr>
        <w:t xml:space="preserve"> a “</w:t>
      </w:r>
      <w:r w:rsidRPr="008617FF">
        <w:rPr>
          <w:rStyle w:val="StyleUnderline"/>
          <w:rFonts w:asciiTheme="majorHAnsi" w:hAnsiTheme="majorHAnsi" w:cstheme="majorHAnsi"/>
        </w:rPr>
        <w:t>bow wave” of expenditures</w:t>
      </w:r>
      <w:r w:rsidRPr="008617FF">
        <w:rPr>
          <w:rFonts w:asciiTheme="majorHAnsi" w:hAnsiTheme="majorHAnsi" w:cstheme="majorHAnsi"/>
          <w:sz w:val="16"/>
        </w:rPr>
        <w:t xml:space="preserve"> over the coming decade, </w:t>
      </w:r>
      <w:r w:rsidRPr="008617FF">
        <w:rPr>
          <w:rStyle w:val="StyleUnderline"/>
          <w:rFonts w:asciiTheme="majorHAnsi" w:hAnsiTheme="majorHAnsi" w:cstheme="majorHAnsi"/>
        </w:rPr>
        <w:t>with the bills for</w:t>
      </w:r>
      <w:r w:rsidRPr="008617FF">
        <w:rPr>
          <w:rFonts w:asciiTheme="majorHAnsi" w:hAnsiTheme="majorHAnsi" w:cstheme="majorHAnsi"/>
          <w:sz w:val="16"/>
        </w:rPr>
        <w:t xml:space="preserve"> several big-ticket procurement projects—including the </w:t>
      </w:r>
      <w:r w:rsidRPr="008617FF">
        <w:rPr>
          <w:rStyle w:val="StyleUnderline"/>
          <w:rFonts w:asciiTheme="majorHAnsi" w:hAnsiTheme="majorHAnsi" w:cstheme="majorHAnsi"/>
          <w:highlight w:val="green"/>
        </w:rPr>
        <w:t>GBSD</w:t>
      </w:r>
      <w:r w:rsidRPr="008617FF">
        <w:rPr>
          <w:rFonts w:asciiTheme="majorHAnsi" w:hAnsiTheme="majorHAnsi" w:cstheme="majorHAnsi"/>
          <w:sz w:val="16"/>
        </w:rPr>
        <w:t xml:space="preserve">, the Long-Range Standoff Weapon, the F-35 fighter, the B-21 bomber, the Columbia class ballistic missile submarine, and the KC-46A tanker—all coming due at roughly the same time. In 2017, the Congressional Budget Office </w:t>
      </w:r>
      <w:r w:rsidRPr="008617FF">
        <w:rPr>
          <w:rStyle w:val="StyleUnderline"/>
          <w:rFonts w:asciiTheme="majorHAnsi" w:hAnsiTheme="majorHAnsi" w:cstheme="majorHAnsi"/>
        </w:rPr>
        <w:lastRenderedPageBreak/>
        <w:t>estimated that</w:t>
      </w:r>
      <w:r w:rsidRPr="008617FF">
        <w:rPr>
          <w:rFonts w:asciiTheme="majorHAnsi" w:hAnsiTheme="majorHAnsi" w:cstheme="majorHAnsi"/>
          <w:sz w:val="16"/>
        </w:rPr>
        <w:t xml:space="preserve"> the entire </w:t>
      </w:r>
      <w:r w:rsidRPr="008617FF">
        <w:rPr>
          <w:rStyle w:val="StyleUnderline"/>
          <w:rFonts w:asciiTheme="majorHAnsi" w:hAnsiTheme="majorHAnsi" w:cstheme="majorHAnsi"/>
        </w:rPr>
        <w:t xml:space="preserve">US nuclear modernization </w:t>
      </w:r>
      <w:r w:rsidRPr="008617FF">
        <w:rPr>
          <w:rStyle w:val="StyleUnderline"/>
          <w:rFonts w:asciiTheme="majorHAnsi" w:hAnsiTheme="majorHAnsi" w:cstheme="majorHAnsi"/>
          <w:highlight w:val="green"/>
        </w:rPr>
        <w:t>program would cost</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approximately </w:t>
      </w:r>
      <w:r w:rsidRPr="008617FF">
        <w:rPr>
          <w:rStyle w:val="StyleUnderline"/>
          <w:rFonts w:asciiTheme="majorHAnsi" w:hAnsiTheme="majorHAnsi" w:cstheme="majorHAnsi"/>
          <w:highlight w:val="green"/>
        </w:rPr>
        <w:t>$</w:t>
      </w:r>
      <w:r w:rsidRPr="008617FF">
        <w:rPr>
          <w:rStyle w:val="Emphasis"/>
          <w:rFonts w:asciiTheme="majorHAnsi" w:hAnsiTheme="majorHAnsi" w:cstheme="majorHAnsi"/>
          <w:highlight w:val="green"/>
        </w:rPr>
        <w:t>1.2 trillion</w:t>
      </w:r>
      <w:r w:rsidRPr="008617FF">
        <w:rPr>
          <w:rFonts w:asciiTheme="majorHAnsi" w:hAnsiTheme="majorHAnsi" w:cstheme="majorHAnsi"/>
          <w:sz w:val="16"/>
        </w:rPr>
        <w:t xml:space="preserve">, and these costs are likely to increase with inflation.17 With growing recognition that the Pentagon simply cannot afford all of these programs simultaneously, these major acquisition programs have been </w:t>
      </w:r>
      <w:r w:rsidRPr="008617FF">
        <w:rPr>
          <w:rStyle w:val="StyleUnderline"/>
          <w:rFonts w:asciiTheme="majorHAnsi" w:hAnsiTheme="majorHAnsi" w:cstheme="majorHAnsi"/>
        </w:rPr>
        <w:t>characterized as “</w:t>
      </w:r>
      <w:r w:rsidRPr="008617FF">
        <w:rPr>
          <w:rStyle w:val="Emphasis"/>
          <w:rFonts w:asciiTheme="majorHAnsi" w:hAnsiTheme="majorHAnsi" w:cstheme="majorHAnsi"/>
        </w:rPr>
        <w:t>fiscal time bombs</w:t>
      </w:r>
      <w:r w:rsidRPr="008617FF">
        <w:rPr>
          <w:rStyle w:val="StyleUnderline"/>
          <w:rFonts w:asciiTheme="majorHAnsi" w:hAnsiTheme="majorHAnsi" w:cstheme="majorHAnsi"/>
        </w:rPr>
        <w:t>.”</w:t>
      </w:r>
      <w:r w:rsidRPr="008617FF">
        <w:rPr>
          <w:rFonts w:asciiTheme="majorHAnsi" w:hAnsiTheme="majorHAnsi" w:cstheme="majorHAnsi"/>
          <w:sz w:val="16"/>
        </w:rPr>
        <w:t xml:space="preserve">18 As a result, it is important to note the security tradeoffs associated with </w:t>
      </w:r>
      <w:r w:rsidRPr="008617FF">
        <w:rPr>
          <w:rStyle w:val="StyleUnderline"/>
          <w:rFonts w:asciiTheme="majorHAnsi" w:hAnsiTheme="majorHAnsi" w:cstheme="majorHAnsi"/>
        </w:rPr>
        <w:t xml:space="preserve">spending nearly $100 billion to acquire the Ground-Based Strategic Deterrent, </w:t>
      </w:r>
      <w:r w:rsidRPr="008617FF">
        <w:rPr>
          <w:rStyle w:val="Emphasis"/>
          <w:rFonts w:asciiTheme="majorHAnsi" w:hAnsiTheme="majorHAnsi" w:cstheme="majorHAnsi"/>
          <w:highlight w:val="green"/>
        </w:rPr>
        <w:t>at the expense of more essential programs</w:t>
      </w:r>
      <w:r w:rsidRPr="008617FF">
        <w:rPr>
          <w:rFonts w:asciiTheme="majorHAnsi" w:hAnsiTheme="majorHAnsi" w:cstheme="majorHAnsi"/>
          <w:sz w:val="16"/>
        </w:rPr>
        <w:t xml:space="preserve">. This means that solutions to 21st century security challenges—strengthening pandemic response and relief capabilities, </w:t>
      </w:r>
      <w:r w:rsidRPr="008617FF">
        <w:rPr>
          <w:rStyle w:val="StyleUnderline"/>
          <w:rFonts w:asciiTheme="majorHAnsi" w:hAnsiTheme="majorHAnsi" w:cstheme="majorHAnsi"/>
          <w:highlight w:val="green"/>
        </w:rPr>
        <w:t>for example</w:t>
      </w:r>
      <w:r w:rsidRPr="008617FF">
        <w:rPr>
          <w:rFonts w:asciiTheme="majorHAnsi" w:hAnsiTheme="majorHAnsi" w:cstheme="majorHAnsi"/>
          <w:sz w:val="16"/>
        </w:rPr>
        <w:t xml:space="preserve">, or hardening </w:t>
      </w:r>
      <w:r w:rsidRPr="008617FF">
        <w:rPr>
          <w:rStyle w:val="StyleUnderline"/>
          <w:rFonts w:asciiTheme="majorHAnsi" w:hAnsiTheme="majorHAnsi" w:cstheme="majorHAnsi"/>
        </w:rPr>
        <w:t xml:space="preserve">US </w:t>
      </w:r>
      <w:r w:rsidRPr="008617FF">
        <w:rPr>
          <w:rStyle w:val="StyleUnderline"/>
          <w:rFonts w:asciiTheme="majorHAnsi" w:hAnsiTheme="majorHAnsi" w:cstheme="majorHAnsi"/>
          <w:highlight w:val="green"/>
        </w:rPr>
        <w:t>co</w:t>
      </w:r>
      <w:r w:rsidRPr="008617FF">
        <w:rPr>
          <w:rStyle w:val="StyleUnderline"/>
          <w:rFonts w:asciiTheme="majorHAnsi" w:hAnsiTheme="majorHAnsi" w:cstheme="majorHAnsi"/>
        </w:rPr>
        <w:t xml:space="preserve">mmand and </w:t>
      </w:r>
      <w:r w:rsidRPr="008617FF">
        <w:rPr>
          <w:rStyle w:val="StyleUnderline"/>
          <w:rFonts w:asciiTheme="majorHAnsi" w:hAnsiTheme="majorHAnsi" w:cstheme="majorHAnsi"/>
          <w:highlight w:val="green"/>
        </w:rPr>
        <w:t>c</w:t>
      </w:r>
      <w:r w:rsidRPr="008617FF">
        <w:rPr>
          <w:rStyle w:val="StyleUnderline"/>
          <w:rFonts w:asciiTheme="majorHAnsi" w:hAnsiTheme="majorHAnsi" w:cstheme="majorHAnsi"/>
        </w:rPr>
        <w:t xml:space="preserve">ontrol systems </w:t>
      </w:r>
      <w:r w:rsidRPr="008617FF">
        <w:rPr>
          <w:rStyle w:val="StyleUnderline"/>
          <w:rFonts w:asciiTheme="majorHAnsi" w:hAnsiTheme="majorHAnsi" w:cstheme="majorHAnsi"/>
          <w:highlight w:val="green"/>
        </w:rPr>
        <w:t>against cyber threats</w:t>
      </w:r>
      <w:r w:rsidRPr="008617FF">
        <w:rPr>
          <w:rFonts w:asciiTheme="majorHAnsi" w:hAnsiTheme="majorHAnsi" w:cstheme="majorHAnsi"/>
          <w:sz w:val="16"/>
        </w:rPr>
        <w:t xml:space="preserve">—could be left unfunded. </w:t>
      </w:r>
    </w:p>
    <w:p w14:paraId="12E25DAC" w14:textId="77777777" w:rsidR="009B3FEB" w:rsidRPr="008617FF" w:rsidRDefault="009B3FEB" w:rsidP="009B3FEB">
      <w:pPr>
        <w:rPr>
          <w:rFonts w:asciiTheme="majorHAnsi" w:hAnsiTheme="majorHAnsi" w:cstheme="majorHAnsi"/>
          <w:sz w:val="16"/>
        </w:rPr>
      </w:pPr>
      <w:r w:rsidRPr="008617FF">
        <w:rPr>
          <w:rFonts w:asciiTheme="majorHAnsi" w:hAnsiTheme="majorHAnsi" w:cstheme="majorHAnsi"/>
          <w:sz w:val="16"/>
        </w:rPr>
        <w:t xml:space="preserve">“In the world we live in now and given the advance of other technologies, I think that it’s a question as to (a) whether we need an ICBM leg and (b) if we do need some ICBM leg, how big does it really have to be to serve the purpose. I think that is one of the fundamental questions that the NPR should take on, whether we should move to a dyad and, even if you believe we should stay at a triad, can the balance change. […] In particular, I think the </w:t>
      </w:r>
      <w:r w:rsidRPr="008617FF">
        <w:rPr>
          <w:rStyle w:val="StyleUnderline"/>
          <w:rFonts w:asciiTheme="majorHAnsi" w:hAnsiTheme="majorHAnsi" w:cstheme="majorHAnsi"/>
        </w:rPr>
        <w:t>Defense Department should</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more seriously consider </w:t>
      </w:r>
      <w:r w:rsidRPr="008617FF">
        <w:rPr>
          <w:rStyle w:val="Emphasis"/>
          <w:rFonts w:asciiTheme="majorHAnsi" w:hAnsiTheme="majorHAnsi" w:cstheme="majorHAnsi"/>
        </w:rPr>
        <w:t xml:space="preserve">further </w:t>
      </w:r>
      <w:r w:rsidRPr="008617FF">
        <w:rPr>
          <w:rStyle w:val="Emphasis"/>
          <w:rFonts w:asciiTheme="majorHAnsi" w:hAnsiTheme="majorHAnsi" w:cstheme="majorHAnsi"/>
          <w:highlight w:val="green"/>
        </w:rPr>
        <w:t>extending</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life of</w:t>
      </w:r>
      <w:r w:rsidRPr="008617FF">
        <w:rPr>
          <w:rStyle w:val="Emphasis"/>
          <w:rFonts w:asciiTheme="majorHAnsi" w:hAnsiTheme="majorHAnsi" w:cstheme="majorHAnsi"/>
        </w:rPr>
        <w:t xml:space="preserve"> the existing </w:t>
      </w:r>
      <w:r w:rsidRPr="008617FF">
        <w:rPr>
          <w:rStyle w:val="Emphasis"/>
          <w:rFonts w:asciiTheme="majorHAnsi" w:hAnsiTheme="majorHAnsi" w:cstheme="majorHAnsi"/>
          <w:highlight w:val="green"/>
        </w:rPr>
        <w:t>Minuteman</w:t>
      </w:r>
      <w:r w:rsidRPr="008617FF">
        <w:rPr>
          <w:rStyle w:val="Emphasis"/>
          <w:rFonts w:asciiTheme="majorHAnsi" w:hAnsiTheme="majorHAnsi" w:cstheme="majorHAnsi"/>
        </w:rPr>
        <w:t xml:space="preserve"> III ICBMs</w:t>
      </w:r>
      <w:r w:rsidRPr="008617FF">
        <w:rPr>
          <w:rStyle w:val="StyleUnderline"/>
          <w:rFonts w:asciiTheme="majorHAnsi" w:hAnsiTheme="majorHAnsi" w:cstheme="majorHAnsi"/>
        </w:rPr>
        <w:t xml:space="preserve"> as a </w:t>
      </w:r>
      <w:r w:rsidRPr="008617FF">
        <w:rPr>
          <w:rStyle w:val="StyleUnderline"/>
          <w:rFonts w:asciiTheme="majorHAnsi" w:hAnsiTheme="majorHAnsi" w:cstheme="majorHAnsi"/>
          <w:highlight w:val="green"/>
        </w:rPr>
        <w:t>cheaper near-term alternative</w:t>
      </w:r>
      <w:r w:rsidRPr="008617FF">
        <w:rPr>
          <w:rFonts w:asciiTheme="majorHAnsi" w:hAnsiTheme="majorHAnsi" w:cstheme="majorHAnsi"/>
          <w:sz w:val="16"/>
        </w:rPr>
        <w:t xml:space="preserve"> to the current plan to build an entirely new ICBM system.” — Michèle Flournoy, Under Secretary of Defense for Policy 2009-</w:t>
      </w:r>
    </w:p>
    <w:p w14:paraId="1130540C" w14:textId="77777777" w:rsidR="009B3FEB" w:rsidRPr="008617FF" w:rsidRDefault="009B3FEB" w:rsidP="009B3FEB">
      <w:pPr>
        <w:rPr>
          <w:rStyle w:val="StyleUnderline"/>
          <w:rFonts w:asciiTheme="majorHAnsi" w:hAnsiTheme="majorHAnsi" w:cstheme="majorHAnsi"/>
        </w:rPr>
      </w:pPr>
      <w:r w:rsidRPr="008617FF">
        <w:rPr>
          <w:rFonts w:asciiTheme="majorHAnsi" w:hAnsiTheme="majorHAnsi" w:cstheme="majorHAnsi"/>
          <w:sz w:val="16"/>
        </w:rPr>
        <w:t xml:space="preserve">These security tradeoffs are now worth re-examining, given that the </w:t>
      </w:r>
      <w:r w:rsidRPr="008617FF">
        <w:rPr>
          <w:rStyle w:val="StyleUnderline"/>
          <w:rFonts w:asciiTheme="majorHAnsi" w:hAnsiTheme="majorHAnsi" w:cstheme="majorHAnsi"/>
          <w:highlight w:val="green"/>
        </w:rPr>
        <w:t xml:space="preserve">GBSD program’s </w:t>
      </w:r>
      <w:r w:rsidRPr="008617FF">
        <w:rPr>
          <w:rStyle w:val="Emphasis"/>
          <w:rFonts w:asciiTheme="majorHAnsi" w:hAnsiTheme="majorHAnsi" w:cstheme="majorHAnsi"/>
          <w:highlight w:val="green"/>
        </w:rPr>
        <w:t>price tag</w:t>
      </w:r>
      <w:r w:rsidRPr="008617FF">
        <w:rPr>
          <w:rStyle w:val="Emphasis"/>
          <w:rFonts w:asciiTheme="majorHAnsi" w:hAnsiTheme="majorHAnsi" w:cstheme="majorHAnsi"/>
        </w:rPr>
        <w:t xml:space="preserve"> keeps </w:t>
      </w:r>
      <w:r w:rsidRPr="008617FF">
        <w:rPr>
          <w:rStyle w:val="Emphasis"/>
          <w:rFonts w:asciiTheme="majorHAnsi" w:hAnsiTheme="majorHAnsi" w:cstheme="majorHAnsi"/>
          <w:highlight w:val="green"/>
        </w:rPr>
        <w:t>rising</w:t>
      </w:r>
      <w:r w:rsidRPr="008617FF">
        <w:rPr>
          <w:rFonts w:asciiTheme="majorHAnsi" w:hAnsiTheme="majorHAnsi" w:cstheme="majorHAnsi"/>
          <w:sz w:val="16"/>
        </w:rPr>
        <w:t xml:space="preserve">. The Pentagon’s independent Cost Assessment and Program Evaluation (CAPE) office estimated in August 2020 that the GBSD program’s acquisition costs would total $95.8 billion.19 This is </w:t>
      </w:r>
      <w:r w:rsidRPr="008617FF">
        <w:rPr>
          <w:rStyle w:val="StyleUnderline"/>
          <w:rFonts w:asciiTheme="majorHAnsi" w:hAnsiTheme="majorHAnsi" w:cstheme="majorHAnsi"/>
        </w:rPr>
        <w:t>approximately $10 billion more than the $85 billion acquisition estimate set by the Pentagon</w:t>
      </w:r>
      <w:r w:rsidRPr="008617FF">
        <w:rPr>
          <w:rFonts w:asciiTheme="majorHAnsi" w:hAnsiTheme="majorHAnsi" w:cstheme="majorHAnsi"/>
          <w:sz w:val="16"/>
        </w:rPr>
        <w:t xml:space="preserve"> in August 2016, </w:t>
      </w:r>
      <w:r w:rsidRPr="008617FF">
        <w:rPr>
          <w:rStyle w:val="StyleUnderline"/>
          <w:rFonts w:asciiTheme="majorHAnsi" w:hAnsiTheme="majorHAnsi" w:cstheme="majorHAnsi"/>
        </w:rPr>
        <w:t>and over $30 billion more than the Air Force’s</w:t>
      </w:r>
      <w:r w:rsidRPr="008617FF">
        <w:rPr>
          <w:rFonts w:asciiTheme="majorHAnsi" w:hAnsiTheme="majorHAnsi" w:cstheme="majorHAnsi"/>
          <w:sz w:val="16"/>
        </w:rPr>
        <w:t xml:space="preserve"> $62.3 billion estimate in 2015.20 These increased acquisition costs have will have a knock-on effect on the total life-cycle costs: in October 2020 the Pentagon reported that CAPE’s latest GBSD life-cycle estimate of $264 billion was $1.9 billion greater than its 2016 estimate, but did not explain why the estimate had grown.21 The GBSD’s </w:t>
      </w:r>
      <w:r w:rsidRPr="008617FF">
        <w:rPr>
          <w:rStyle w:val="StyleUnderline"/>
          <w:rFonts w:asciiTheme="majorHAnsi" w:hAnsiTheme="majorHAnsi" w:cstheme="majorHAnsi"/>
        </w:rPr>
        <w:t>ever-increasing price tag indicates</w:t>
      </w:r>
      <w:r w:rsidRPr="008617FF">
        <w:rPr>
          <w:rFonts w:asciiTheme="majorHAnsi" w:hAnsiTheme="majorHAnsi" w:cstheme="majorHAnsi"/>
          <w:sz w:val="16"/>
        </w:rPr>
        <w:t xml:space="preserve"> that the </w:t>
      </w:r>
      <w:r w:rsidRPr="008617FF">
        <w:rPr>
          <w:rStyle w:val="StyleUnderline"/>
          <w:rFonts w:asciiTheme="majorHAnsi" w:hAnsiTheme="majorHAnsi" w:cstheme="majorHAnsi"/>
        </w:rPr>
        <w:t>program is not nearly as cost-effective as initially projected.</w:t>
      </w:r>
    </w:p>
    <w:p w14:paraId="06150B8E" w14:textId="77777777" w:rsidR="009B3FEB" w:rsidRPr="008617FF" w:rsidRDefault="009B3FEB" w:rsidP="009B3FEB">
      <w:pPr>
        <w:rPr>
          <w:rFonts w:asciiTheme="majorHAnsi" w:hAnsiTheme="majorHAnsi" w:cstheme="majorHAnsi"/>
          <w:sz w:val="16"/>
        </w:rPr>
      </w:pPr>
      <w:r w:rsidRPr="008617FF">
        <w:rPr>
          <w:rFonts w:asciiTheme="majorHAnsi" w:hAnsiTheme="majorHAnsi" w:cstheme="majorHAnsi"/>
          <w:sz w:val="16"/>
        </w:rPr>
        <w:t xml:space="preserve">These rising costs are especially concerning, given that the decision to pursue a full replacement of the Minuteman III ICBM in the first place was based on a number of flawed assumptions about how GBSD would address capability gaps, maintain the health of the large solid rocket motor industrial base, share commonality with the Navy’s missiles, and—most importantly—be cheaper than the cost of a Minuteman lifeextension.22 In hindsight, and upon further scrutiny, all of these assumptions appear to have either been exaggerated or simply have not come to fruition—meaning that the Air Force’s case for GBSD needs to be reevaluated in light of cost escalation and surrounding budget pressures. </w:t>
      </w:r>
    </w:p>
    <w:p w14:paraId="70690D17" w14:textId="77777777" w:rsidR="009B3FEB" w:rsidRPr="008617FF" w:rsidRDefault="009B3FEB" w:rsidP="009B3FEB">
      <w:pPr>
        <w:rPr>
          <w:rFonts w:asciiTheme="majorHAnsi" w:hAnsiTheme="majorHAnsi" w:cstheme="majorHAnsi"/>
          <w:sz w:val="16"/>
        </w:rPr>
      </w:pPr>
      <w:r w:rsidRPr="008617FF">
        <w:rPr>
          <w:rStyle w:val="StyleUnderline"/>
          <w:rFonts w:asciiTheme="majorHAnsi" w:hAnsiTheme="majorHAnsi" w:cstheme="majorHAnsi"/>
        </w:rPr>
        <w:t>Furthermore, it is possible to life-extend</w:t>
      </w:r>
      <w:r w:rsidRPr="008617FF">
        <w:rPr>
          <w:rFonts w:asciiTheme="majorHAnsi" w:hAnsiTheme="majorHAnsi" w:cstheme="majorHAnsi"/>
          <w:sz w:val="16"/>
        </w:rPr>
        <w:t xml:space="preserve"> the </w:t>
      </w:r>
      <w:r w:rsidRPr="008617FF">
        <w:rPr>
          <w:rStyle w:val="StyleUnderline"/>
          <w:rFonts w:asciiTheme="majorHAnsi" w:hAnsiTheme="majorHAnsi" w:cstheme="majorHAnsi"/>
        </w:rPr>
        <w:t>current ICBM force</w:t>
      </w:r>
      <w:r w:rsidRPr="008617FF">
        <w:rPr>
          <w:rFonts w:asciiTheme="majorHAnsi" w:hAnsiTheme="majorHAnsi" w:cstheme="majorHAnsi"/>
          <w:sz w:val="16"/>
        </w:rPr>
        <w:t xml:space="preserve"> </w:t>
      </w:r>
      <w:r w:rsidRPr="008617FF">
        <w:rPr>
          <w:rStyle w:val="StyleUnderline"/>
          <w:rFonts w:asciiTheme="majorHAnsi" w:hAnsiTheme="majorHAnsi" w:cstheme="majorHAnsi"/>
        </w:rPr>
        <w:t>for much cheaper, instead of building</w:t>
      </w:r>
      <w:r w:rsidRPr="008617FF">
        <w:rPr>
          <w:rFonts w:asciiTheme="majorHAnsi" w:hAnsiTheme="majorHAnsi" w:cstheme="majorHAnsi"/>
          <w:sz w:val="16"/>
        </w:rPr>
        <w:t xml:space="preserve"> an </w:t>
      </w:r>
      <w:r w:rsidRPr="008617FF">
        <w:rPr>
          <w:rStyle w:val="StyleUnderline"/>
          <w:rFonts w:asciiTheme="majorHAnsi" w:hAnsiTheme="majorHAnsi" w:cstheme="majorHAnsi"/>
        </w:rPr>
        <w:t>expensive new force</w:t>
      </w:r>
      <w:r w:rsidRPr="008617FF">
        <w:rPr>
          <w:rFonts w:asciiTheme="majorHAnsi" w:hAnsiTheme="majorHAnsi" w:cstheme="majorHAnsi"/>
          <w:sz w:val="16"/>
        </w:rPr>
        <w:t xml:space="preserve"> from scratch. The Air Force’s Deputy Chief of Staff for Strategic Deterrence and Nuclear Integration testified to that effect in April 2019, and a 2014 RAND report commissioned by Air Force Global Strike Command found “</w:t>
      </w:r>
      <w:r w:rsidRPr="008617FF">
        <w:rPr>
          <w:rStyle w:val="StyleUnderline"/>
          <w:rFonts w:asciiTheme="majorHAnsi" w:hAnsiTheme="majorHAnsi" w:cstheme="majorHAnsi"/>
        </w:rPr>
        <w:t>no evidence that would necessarily preclude</w:t>
      </w:r>
      <w:r w:rsidRPr="008617FF">
        <w:rPr>
          <w:rFonts w:asciiTheme="majorHAnsi" w:hAnsiTheme="majorHAnsi" w:cstheme="majorHAnsi"/>
          <w:sz w:val="16"/>
        </w:rPr>
        <w:t xml:space="preserve"> the </w:t>
      </w:r>
      <w:r w:rsidRPr="008617FF">
        <w:rPr>
          <w:rStyle w:val="StyleUnderline"/>
          <w:rFonts w:asciiTheme="majorHAnsi" w:hAnsiTheme="majorHAnsi" w:cstheme="majorHAnsi"/>
        </w:rPr>
        <w:t>possibility of long-term sustainment</w:t>
      </w:r>
      <w:r w:rsidRPr="008617FF">
        <w:rPr>
          <w:rFonts w:asciiTheme="majorHAnsi" w:hAnsiTheme="majorHAnsi" w:cstheme="majorHAnsi"/>
          <w:sz w:val="16"/>
        </w:rPr>
        <w:t xml:space="preserve">.”23 In fact, the report noted, “we found many who believed the default approach for the future is incremental modernization, that is, updating the </w:t>
      </w:r>
      <w:r w:rsidRPr="008617FF">
        <w:rPr>
          <w:rStyle w:val="Emphasis"/>
          <w:rFonts w:asciiTheme="majorHAnsi" w:hAnsiTheme="majorHAnsi" w:cstheme="majorHAnsi"/>
          <w:highlight w:val="green"/>
        </w:rPr>
        <w:t>sustainability</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and capability</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of</w:t>
      </w:r>
      <w:r w:rsidRPr="008617FF">
        <w:rPr>
          <w:rFonts w:asciiTheme="majorHAnsi" w:hAnsiTheme="majorHAnsi" w:cstheme="majorHAnsi"/>
          <w:sz w:val="16"/>
        </w:rPr>
        <w:t xml:space="preserve"> the </w:t>
      </w:r>
      <w:r w:rsidRPr="008617FF">
        <w:rPr>
          <w:rStyle w:val="StyleUnderline"/>
          <w:rFonts w:asciiTheme="majorHAnsi" w:hAnsiTheme="majorHAnsi" w:cstheme="majorHAnsi"/>
          <w:highlight w:val="green"/>
        </w:rPr>
        <w:t>Minuteman III</w:t>
      </w:r>
      <w:r w:rsidRPr="008617FF">
        <w:rPr>
          <w:rStyle w:val="StyleUnderline"/>
          <w:rFonts w:asciiTheme="majorHAnsi" w:hAnsiTheme="majorHAnsi" w:cstheme="majorHAnsi"/>
        </w:rPr>
        <w:t xml:space="preserve"> system</w:t>
      </w:r>
      <w:r w:rsidRPr="008617FF">
        <w:rPr>
          <w:rFonts w:asciiTheme="majorHAnsi" w:hAnsiTheme="majorHAnsi" w:cstheme="majorHAnsi"/>
          <w:sz w:val="16"/>
        </w:rPr>
        <w:t xml:space="preserve"> as </w:t>
      </w:r>
      <w:r w:rsidRPr="008617FF">
        <w:rPr>
          <w:rStyle w:val="StyleUnderline"/>
          <w:rFonts w:asciiTheme="majorHAnsi" w:hAnsiTheme="majorHAnsi" w:cstheme="majorHAnsi"/>
          <w:highlight w:val="green"/>
        </w:rPr>
        <w:t>needed</w:t>
      </w:r>
      <w:r w:rsidRPr="008617FF">
        <w:rPr>
          <w:rStyle w:val="StyleUnderline"/>
          <w:rFonts w:asciiTheme="majorHAnsi" w:hAnsiTheme="majorHAnsi" w:cstheme="majorHAnsi"/>
        </w:rPr>
        <w:t xml:space="preserve"> and in perpetuity</w:t>
      </w:r>
      <w:r w:rsidRPr="008617FF">
        <w:rPr>
          <w:rFonts w:asciiTheme="majorHAnsi" w:hAnsiTheme="majorHAnsi" w:cstheme="majorHAnsi"/>
          <w:sz w:val="16"/>
        </w:rPr>
        <w:t>.”</w:t>
      </w:r>
    </w:p>
    <w:p w14:paraId="092828A4" w14:textId="77777777" w:rsidR="009B3FEB" w:rsidRPr="008617FF" w:rsidRDefault="009B3FEB" w:rsidP="009B3FEB">
      <w:pPr>
        <w:rPr>
          <w:rFonts w:asciiTheme="majorHAnsi" w:hAnsiTheme="majorHAnsi" w:cstheme="majorHAnsi"/>
        </w:rPr>
      </w:pPr>
      <w:r w:rsidRPr="008617FF">
        <w:rPr>
          <w:rFonts w:asciiTheme="majorHAnsi" w:hAnsiTheme="majorHAnsi" w:cstheme="majorHAnsi"/>
          <w:sz w:val="16"/>
        </w:rPr>
        <w:t xml:space="preserve">This option was not pursued, however, and as a result, the GBSD program is currently under scrutiny for its rising price tag and over-ambitious schedule. One of the major sources of concern stems from the </w:t>
      </w:r>
      <w:r w:rsidRPr="008617FF">
        <w:rPr>
          <w:rStyle w:val="StyleUnderline"/>
          <w:rFonts w:asciiTheme="majorHAnsi" w:hAnsiTheme="majorHAnsi" w:cstheme="majorHAnsi"/>
          <w:highlight w:val="green"/>
        </w:rPr>
        <w:t>GBSD’s surprise sole-source</w:t>
      </w:r>
      <w:r w:rsidRPr="008617FF">
        <w:rPr>
          <w:rStyle w:val="StyleUnderline"/>
          <w:rFonts w:asciiTheme="majorHAnsi" w:hAnsiTheme="majorHAnsi" w:cstheme="majorHAnsi"/>
        </w:rPr>
        <w:t xml:space="preserve"> engineering and manufacturing development contract,</w:t>
      </w:r>
      <w:r w:rsidRPr="008617FF">
        <w:rPr>
          <w:rFonts w:asciiTheme="majorHAnsi" w:hAnsiTheme="majorHAnsi" w:cstheme="majorHAnsi"/>
          <w:sz w:val="16"/>
        </w:rPr>
        <w:t xml:space="preserve"> awarded to Northrop Grumman in September 2020. There is no precedent for sole-sourcing a contract of this size</w:t>
      </w:r>
      <w:r w:rsidRPr="008617FF">
        <w:rPr>
          <w:rStyle w:val="StyleUnderline"/>
          <w:rFonts w:asciiTheme="majorHAnsi" w:hAnsiTheme="majorHAnsi" w:cstheme="majorHAnsi"/>
        </w:rPr>
        <w:t xml:space="preserve">—one of the largest Pentagon contracts </w:t>
      </w:r>
      <w:r w:rsidRPr="008617FF">
        <w:rPr>
          <w:rFonts w:asciiTheme="majorHAnsi" w:hAnsiTheme="majorHAnsi" w:cstheme="majorHAnsi"/>
          <w:sz w:val="16"/>
        </w:rPr>
        <w:t>in a generation</w:t>
      </w:r>
      <w:r w:rsidRPr="008617FF">
        <w:rPr>
          <w:rStyle w:val="StyleUnderline"/>
          <w:rFonts w:asciiTheme="majorHAnsi" w:hAnsiTheme="majorHAnsi" w:cstheme="majorHAnsi"/>
        </w:rPr>
        <w:t>—</w:t>
      </w:r>
      <w:r w:rsidRPr="008617FF">
        <w:rPr>
          <w:rFonts w:asciiTheme="majorHAnsi" w:hAnsiTheme="majorHAnsi" w:cstheme="majorHAnsi"/>
          <w:sz w:val="16"/>
        </w:rPr>
        <w:t xml:space="preserve">as doing so generally </w:t>
      </w:r>
      <w:r w:rsidRPr="008617FF">
        <w:rPr>
          <w:rStyle w:val="StyleUnderline"/>
          <w:rFonts w:asciiTheme="majorHAnsi" w:hAnsiTheme="majorHAnsi" w:cstheme="majorHAnsi"/>
          <w:highlight w:val="green"/>
        </w:rPr>
        <w:t>results in</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increased costs and </w:t>
      </w:r>
      <w:r w:rsidRPr="008617FF">
        <w:rPr>
          <w:rStyle w:val="Emphasis"/>
          <w:rFonts w:asciiTheme="majorHAnsi" w:hAnsiTheme="majorHAnsi" w:cstheme="majorHAnsi"/>
          <w:highlight w:val="green"/>
        </w:rPr>
        <w:t>lasting harm to the country’s</w:t>
      </w:r>
      <w:r w:rsidRPr="008617FF">
        <w:rPr>
          <w:rStyle w:val="Emphasis"/>
          <w:rFonts w:asciiTheme="majorHAnsi" w:hAnsiTheme="majorHAnsi" w:cstheme="majorHAnsi"/>
        </w:rPr>
        <w:t xml:space="preserve"> </w:t>
      </w:r>
      <w:r w:rsidRPr="008617FF">
        <w:rPr>
          <w:rFonts w:asciiTheme="majorHAnsi" w:hAnsiTheme="majorHAnsi" w:cstheme="majorHAnsi"/>
          <w:sz w:val="16"/>
        </w:rPr>
        <w:t xml:space="preserve">underlying </w:t>
      </w:r>
      <w:r w:rsidRPr="008617FF">
        <w:rPr>
          <w:rStyle w:val="Emphasis"/>
          <w:rFonts w:asciiTheme="majorHAnsi" w:hAnsiTheme="majorHAnsi" w:cstheme="majorHAnsi"/>
          <w:highlight w:val="green"/>
        </w:rPr>
        <w:t>industrial base</w:t>
      </w:r>
      <w:r w:rsidRPr="008617FF">
        <w:rPr>
          <w:rFonts w:asciiTheme="majorHAnsi" w:hAnsiTheme="majorHAnsi" w:cstheme="majorHAnsi"/>
          <w:sz w:val="16"/>
        </w:rPr>
        <w:t>. And yet, unlike Congress and several civil society watchdogs, the Air Force appears to be unconcerned with this surprising development. Although the service initially took steps to bolster competition for the GBSD contract, it appears that they ultimately decided against enforcing this competitive ethos when allegations of unfairness arose during the bidding process. By the Air Force’s own admission, the GBSD’s price tag will likely go up as a result.24</w:t>
      </w:r>
    </w:p>
    <w:p w14:paraId="64ABC3AA" w14:textId="77777777" w:rsidR="009B3FEB" w:rsidRPr="008617FF" w:rsidRDefault="009B3FEB" w:rsidP="009B3FEB">
      <w:pPr>
        <w:rPr>
          <w:rFonts w:asciiTheme="majorHAnsi" w:hAnsiTheme="majorHAnsi" w:cstheme="majorHAnsi"/>
          <w:sz w:val="16"/>
        </w:rPr>
      </w:pPr>
      <w:r w:rsidRPr="008617FF">
        <w:rPr>
          <w:rFonts w:asciiTheme="majorHAnsi" w:hAnsiTheme="majorHAnsi" w:cstheme="majorHAnsi"/>
          <w:sz w:val="16"/>
        </w:rPr>
        <w:t xml:space="preserve">Additionally, the </w:t>
      </w:r>
      <w:r w:rsidRPr="008617FF">
        <w:rPr>
          <w:rStyle w:val="StyleUnderline"/>
          <w:rFonts w:asciiTheme="majorHAnsi" w:hAnsiTheme="majorHAnsi" w:cstheme="majorHAnsi"/>
        </w:rPr>
        <w:t>GBSD program</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will</w:t>
      </w:r>
      <w:r w:rsidRPr="008617FF">
        <w:rPr>
          <w:rStyle w:val="Emphasis"/>
          <w:rFonts w:asciiTheme="majorHAnsi" w:hAnsiTheme="majorHAnsi" w:cstheme="majorHAnsi"/>
        </w:rPr>
        <w:t xml:space="preserve"> </w:t>
      </w:r>
      <w:r w:rsidRPr="008617FF">
        <w:rPr>
          <w:rFonts w:asciiTheme="majorHAnsi" w:hAnsiTheme="majorHAnsi" w:cstheme="majorHAnsi"/>
          <w:sz w:val="16"/>
        </w:rPr>
        <w:t>likely</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face</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significant delays</w:t>
      </w:r>
      <w:r w:rsidRPr="008617FF">
        <w:rPr>
          <w:rFonts w:asciiTheme="majorHAnsi" w:hAnsiTheme="majorHAnsi" w:cstheme="majorHAnsi"/>
          <w:sz w:val="16"/>
        </w:rPr>
        <w:t>. The prog</w:t>
      </w:r>
      <w:r w:rsidRPr="008617FF">
        <w:rPr>
          <w:rStyle w:val="StyleUnderline"/>
          <w:rFonts w:asciiTheme="majorHAnsi" w:hAnsiTheme="majorHAnsi" w:cstheme="majorHAnsi"/>
        </w:rPr>
        <w:t xml:space="preserve">ram is </w:t>
      </w:r>
      <w:r w:rsidRPr="008617FF">
        <w:rPr>
          <w:rStyle w:val="StyleUnderline"/>
          <w:rFonts w:asciiTheme="majorHAnsi" w:hAnsiTheme="majorHAnsi" w:cstheme="majorHAnsi"/>
          <w:highlight w:val="green"/>
        </w:rPr>
        <w:t>being administered by</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Air Force Global Strike Command—a young, under-resourced </w:t>
      </w:r>
      <w:r w:rsidRPr="008617FF">
        <w:rPr>
          <w:rStyle w:val="StyleUnderline"/>
          <w:rFonts w:asciiTheme="majorHAnsi" w:hAnsiTheme="majorHAnsi" w:cstheme="majorHAnsi"/>
          <w:highlight w:val="green"/>
        </w:rPr>
        <w:t>command with no prior experience</w:t>
      </w:r>
      <w:r w:rsidRPr="008617FF">
        <w:rPr>
          <w:rFonts w:asciiTheme="majorHAnsi" w:hAnsiTheme="majorHAnsi" w:cstheme="majorHAnsi"/>
          <w:sz w:val="16"/>
        </w:rPr>
        <w:t xml:space="preserve"> fielding a major weapons system, </w:t>
      </w:r>
      <w:r w:rsidRPr="008617FF">
        <w:rPr>
          <w:rStyle w:val="StyleUnderline"/>
          <w:rFonts w:asciiTheme="majorHAnsi" w:hAnsiTheme="majorHAnsi" w:cstheme="majorHAnsi"/>
        </w:rPr>
        <w:t>let alone multiple, ambitious, and simultaneous programs</w:t>
      </w:r>
      <w:r w:rsidRPr="008617FF">
        <w:rPr>
          <w:rFonts w:asciiTheme="majorHAnsi" w:hAnsiTheme="majorHAnsi" w:cstheme="majorHAnsi"/>
          <w:sz w:val="16"/>
        </w:rPr>
        <w:t xml:space="preserve"> like the GBSD, B-21, and the Long-Range Standoff Weapon.25 Additionally, analyses by the Government Accountability Office and the Institute for Defense Analyses indicate that the W87-1 warheads for the GBSD are likely to be delayed, due to current deficiencies in plutonium pit production capability.26 The Air Force is already anticipating delays to the GBSD program, and therefore considers the GBSD program schedule to be “high-risk.”2</w:t>
      </w:r>
    </w:p>
    <w:p w14:paraId="2C7E316B" w14:textId="77777777" w:rsidR="009B3FEB" w:rsidRPr="008617FF" w:rsidRDefault="009B3FEB" w:rsidP="009B3FEB">
      <w:pPr>
        <w:pStyle w:val="Heading4"/>
        <w:rPr>
          <w:rFonts w:asciiTheme="majorHAnsi" w:hAnsiTheme="majorHAnsi" w:cstheme="majorHAnsi"/>
        </w:rPr>
      </w:pPr>
      <w:r w:rsidRPr="008617FF">
        <w:rPr>
          <w:rFonts w:asciiTheme="majorHAnsi" w:hAnsiTheme="majorHAnsi" w:cstheme="majorHAnsi"/>
        </w:rPr>
        <w:lastRenderedPageBreak/>
        <w:t>GBSDs do not enhance capabilities, increase the risk of war, and conventional forces check.</w:t>
      </w:r>
    </w:p>
    <w:p w14:paraId="003A957D" w14:textId="77777777" w:rsidR="009B3FEB" w:rsidRPr="008617FF" w:rsidRDefault="009B3FEB" w:rsidP="009B3FEB">
      <w:pPr>
        <w:pStyle w:val="AuthorQuals"/>
        <w:rPr>
          <w:rFonts w:asciiTheme="majorHAnsi" w:hAnsiTheme="majorHAnsi" w:cstheme="majorHAnsi"/>
        </w:rPr>
      </w:pPr>
      <w:r w:rsidRPr="008617FF">
        <w:rPr>
          <w:rStyle w:val="Style13ptBold"/>
          <w:rFonts w:asciiTheme="majorHAnsi" w:hAnsiTheme="majorHAnsi" w:cstheme="majorHAnsi"/>
        </w:rPr>
        <w:t>Korda, '21</w:t>
      </w:r>
      <w:r w:rsidRPr="008617FF">
        <w:rPr>
          <w:rFonts w:asciiTheme="majorHAnsi" w:hAnsiTheme="majorHAnsi" w:cstheme="majorHAnsi"/>
        </w:rPr>
        <w:t xml:space="preserve"> (Matt Korda; Matt Korda is a Research Associate for the Nuclear Information Project at the Federation of American Scientists, where he co-authors the Nuclear Notebook with Hans Kristensen; "Siloed Thinking: A Closer Look at the Ground-Based Strategic Deterrent"; Federation of American Scientists; </w:t>
      </w:r>
      <w:hyperlink r:id="rId154" w:history="1">
        <w:r w:rsidRPr="008617FF">
          <w:rPr>
            <w:rStyle w:val="Hyperlink"/>
            <w:rFonts w:asciiTheme="majorHAnsi" w:hAnsiTheme="majorHAnsi" w:cstheme="majorHAnsi"/>
          </w:rPr>
          <w:t>https://www.jstor.org/stable/pdf/resrep30583.4.pdf?refreqid=excelsior%3Af2925eebdcf14ea5428a5f645364be8b</w:t>
        </w:r>
      </w:hyperlink>
      <w:r w:rsidRPr="008617FF">
        <w:rPr>
          <w:rFonts w:asciiTheme="majorHAnsi" w:hAnsiTheme="majorHAnsi" w:cstheme="majorHAnsi"/>
        </w:rPr>
        <w:t>; 03-2021, Accessed 7-22-2021)//ILake-NoC</w:t>
      </w:r>
    </w:p>
    <w:p w14:paraId="6285980D" w14:textId="77777777" w:rsidR="009B3FEB" w:rsidRPr="008617FF" w:rsidRDefault="009B3FEB" w:rsidP="009B3FEB">
      <w:pPr>
        <w:rPr>
          <w:rFonts w:asciiTheme="majorHAnsi" w:hAnsiTheme="majorHAnsi" w:cstheme="majorHAnsi"/>
          <w:sz w:val="16"/>
        </w:rPr>
      </w:pPr>
      <w:r w:rsidRPr="008617FF">
        <w:rPr>
          <w:rFonts w:asciiTheme="majorHAnsi" w:hAnsiTheme="majorHAnsi" w:cstheme="majorHAnsi"/>
          <w:sz w:val="16"/>
        </w:rPr>
        <w:t>What capability gaps would the GBSD need to fill?</w:t>
      </w:r>
    </w:p>
    <w:p w14:paraId="3A271B0B" w14:textId="77777777" w:rsidR="009B3FEB" w:rsidRPr="008617FF" w:rsidRDefault="009B3FEB" w:rsidP="009B3FEB">
      <w:pPr>
        <w:rPr>
          <w:rFonts w:asciiTheme="majorHAnsi" w:hAnsiTheme="majorHAnsi" w:cstheme="majorHAnsi"/>
          <w:sz w:val="16"/>
        </w:rPr>
      </w:pPr>
      <w:r w:rsidRPr="008617FF">
        <w:rPr>
          <w:rFonts w:asciiTheme="majorHAnsi" w:hAnsiTheme="majorHAnsi" w:cstheme="majorHAnsi"/>
          <w:sz w:val="16"/>
        </w:rPr>
        <w:t xml:space="preserve">The Air Force’s 2016 congressional report on the GBSD program––one of the few public documents describing the findings of the classified Analysis of Alternatives––noted that “Although MMIII continues to perform as originally designed, capability gaps, along with sustainment and attrition issues, drive the need for replacement or modernization.”21 </w:t>
      </w:r>
      <w:r w:rsidRPr="008617FF">
        <w:rPr>
          <w:rStyle w:val="StyleUnderline"/>
          <w:rFonts w:asciiTheme="majorHAnsi" w:hAnsiTheme="majorHAnsi" w:cstheme="majorHAnsi"/>
        </w:rPr>
        <w:t>Despite</w:t>
      </w:r>
      <w:r w:rsidRPr="008617FF">
        <w:rPr>
          <w:rFonts w:asciiTheme="majorHAnsi" w:hAnsiTheme="majorHAnsi" w:cstheme="majorHAnsi"/>
          <w:sz w:val="16"/>
        </w:rPr>
        <w:t xml:space="preserve"> these </w:t>
      </w:r>
      <w:r w:rsidRPr="008617FF">
        <w:rPr>
          <w:rStyle w:val="StyleUnderline"/>
          <w:rFonts w:asciiTheme="majorHAnsi" w:hAnsiTheme="majorHAnsi" w:cstheme="majorHAnsi"/>
        </w:rPr>
        <w:t xml:space="preserve">Minuteman III “capability gaps” that apparently need filling, it is </w:t>
      </w:r>
      <w:r w:rsidRPr="008617FF">
        <w:rPr>
          <w:rStyle w:val="StyleUnderline"/>
          <w:rFonts w:asciiTheme="majorHAnsi" w:hAnsiTheme="majorHAnsi" w:cstheme="majorHAnsi"/>
          <w:highlight w:val="green"/>
        </w:rPr>
        <w:t>notable how</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similar</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proposed GBSD and Minuteman III</w:t>
      </w:r>
      <w:r w:rsidRPr="008617FF">
        <w:rPr>
          <w:rFonts w:asciiTheme="majorHAnsi" w:hAnsiTheme="majorHAnsi" w:cstheme="majorHAnsi"/>
          <w:sz w:val="16"/>
        </w:rPr>
        <w:t xml:space="preserve"> systems </w:t>
      </w:r>
      <w:r w:rsidRPr="008617FF">
        <w:rPr>
          <w:rStyle w:val="Emphasis"/>
          <w:rFonts w:asciiTheme="majorHAnsi" w:hAnsiTheme="majorHAnsi" w:cstheme="majorHAnsi"/>
          <w:highlight w:val="green"/>
        </w:rPr>
        <w:t>appear to be</w:t>
      </w:r>
      <w:r w:rsidRPr="008617FF">
        <w:rPr>
          <w:rStyle w:val="StyleUnderline"/>
          <w:rFonts w:asciiTheme="majorHAnsi" w:hAnsiTheme="majorHAnsi" w:cstheme="majorHAnsi"/>
          <w:highlight w:val="green"/>
        </w:rPr>
        <w:t>.</w:t>
      </w:r>
      <w:r w:rsidRPr="008617FF">
        <w:rPr>
          <w:rFonts w:asciiTheme="majorHAnsi" w:hAnsiTheme="majorHAnsi" w:cstheme="majorHAnsi"/>
          <w:sz w:val="16"/>
        </w:rPr>
        <w:t xml:space="preserve"> The Air Force’s 2016 report describes the “basic characteristics” of the GBSD as follows: </w:t>
      </w:r>
    </w:p>
    <w:p w14:paraId="09454194" w14:textId="77777777" w:rsidR="009B3FEB" w:rsidRPr="008617FF" w:rsidRDefault="009B3FEB" w:rsidP="009B3FEB">
      <w:pPr>
        <w:rPr>
          <w:rFonts w:asciiTheme="majorHAnsi" w:hAnsiTheme="majorHAnsi" w:cstheme="majorHAnsi"/>
          <w:sz w:val="16"/>
        </w:rPr>
      </w:pPr>
      <w:r w:rsidRPr="008617FF">
        <w:rPr>
          <w:rFonts w:asciiTheme="majorHAnsi" w:hAnsiTheme="majorHAnsi" w:cstheme="majorHAnsi"/>
          <w:sz w:val="16"/>
        </w:rPr>
        <w:t xml:space="preserve">• </w:t>
      </w:r>
      <w:r w:rsidRPr="008617FF">
        <w:rPr>
          <w:rStyle w:val="StyleUnderline"/>
          <w:rFonts w:asciiTheme="majorHAnsi" w:hAnsiTheme="majorHAnsi" w:cstheme="majorHAnsi"/>
        </w:rPr>
        <w:t>Guidance</w:t>
      </w:r>
      <w:r w:rsidRPr="008617FF">
        <w:rPr>
          <w:rFonts w:asciiTheme="majorHAnsi" w:hAnsiTheme="majorHAnsi" w:cstheme="majorHAnsi"/>
          <w:sz w:val="16"/>
        </w:rPr>
        <w:t xml:space="preserve">: Inertial; non-externally aided </w:t>
      </w:r>
    </w:p>
    <w:p w14:paraId="40F1704E" w14:textId="77777777" w:rsidR="009B3FEB" w:rsidRPr="008617FF" w:rsidRDefault="009B3FEB" w:rsidP="009B3FEB">
      <w:pPr>
        <w:rPr>
          <w:rFonts w:asciiTheme="majorHAnsi" w:hAnsiTheme="majorHAnsi" w:cstheme="majorHAnsi"/>
          <w:sz w:val="16"/>
        </w:rPr>
      </w:pPr>
      <w:r w:rsidRPr="008617FF">
        <w:rPr>
          <w:rFonts w:asciiTheme="majorHAnsi" w:hAnsiTheme="majorHAnsi" w:cstheme="majorHAnsi"/>
          <w:sz w:val="16"/>
        </w:rPr>
        <w:t xml:space="preserve">• </w:t>
      </w:r>
      <w:r w:rsidRPr="008617FF">
        <w:rPr>
          <w:rStyle w:val="StyleUnderline"/>
          <w:rFonts w:asciiTheme="majorHAnsi" w:hAnsiTheme="majorHAnsi" w:cstheme="majorHAnsi"/>
        </w:rPr>
        <w:t>Propulsion</w:t>
      </w:r>
      <w:r w:rsidRPr="008617FF">
        <w:rPr>
          <w:rFonts w:asciiTheme="majorHAnsi" w:hAnsiTheme="majorHAnsi" w:cstheme="majorHAnsi"/>
          <w:sz w:val="16"/>
        </w:rPr>
        <w:t xml:space="preserve">: Solid rocket motor boosters and a post-boost propulsion system </w:t>
      </w:r>
    </w:p>
    <w:p w14:paraId="096E3A41" w14:textId="77777777" w:rsidR="009B3FEB" w:rsidRPr="008617FF" w:rsidRDefault="009B3FEB" w:rsidP="009B3FEB">
      <w:pPr>
        <w:rPr>
          <w:rFonts w:asciiTheme="majorHAnsi" w:hAnsiTheme="majorHAnsi" w:cstheme="majorHAnsi"/>
          <w:sz w:val="16"/>
        </w:rPr>
      </w:pPr>
      <w:r w:rsidRPr="008617FF">
        <w:rPr>
          <w:rFonts w:asciiTheme="majorHAnsi" w:hAnsiTheme="majorHAnsi" w:cstheme="majorHAnsi"/>
          <w:sz w:val="16"/>
        </w:rPr>
        <w:t xml:space="preserve">• </w:t>
      </w:r>
      <w:r w:rsidRPr="008617FF">
        <w:rPr>
          <w:rStyle w:val="StyleUnderline"/>
          <w:rFonts w:asciiTheme="majorHAnsi" w:hAnsiTheme="majorHAnsi" w:cstheme="majorHAnsi"/>
        </w:rPr>
        <w:t>Range</w:t>
      </w:r>
      <w:r w:rsidRPr="008617FF">
        <w:rPr>
          <w:rFonts w:asciiTheme="majorHAnsi" w:hAnsiTheme="majorHAnsi" w:cstheme="majorHAnsi"/>
          <w:sz w:val="16"/>
        </w:rPr>
        <w:t xml:space="preserve">: Equal to, or exceeding, current MMIII range </w:t>
      </w:r>
    </w:p>
    <w:p w14:paraId="64BD81E3" w14:textId="77777777" w:rsidR="009B3FEB" w:rsidRPr="008617FF" w:rsidRDefault="009B3FEB" w:rsidP="009B3FEB">
      <w:pPr>
        <w:rPr>
          <w:rFonts w:asciiTheme="majorHAnsi" w:hAnsiTheme="majorHAnsi" w:cstheme="majorHAnsi"/>
          <w:sz w:val="16"/>
        </w:rPr>
      </w:pPr>
      <w:r w:rsidRPr="008617FF">
        <w:rPr>
          <w:rFonts w:asciiTheme="majorHAnsi" w:hAnsiTheme="majorHAnsi" w:cstheme="majorHAnsi"/>
          <w:sz w:val="16"/>
        </w:rPr>
        <w:t xml:space="preserve">• </w:t>
      </w:r>
      <w:r w:rsidRPr="008617FF">
        <w:rPr>
          <w:rStyle w:val="StyleUnderline"/>
          <w:rFonts w:asciiTheme="majorHAnsi" w:hAnsiTheme="majorHAnsi" w:cstheme="majorHAnsi"/>
        </w:rPr>
        <w:t>Standard Load:</w:t>
      </w:r>
      <w:r w:rsidRPr="008617FF">
        <w:rPr>
          <w:rFonts w:asciiTheme="majorHAnsi" w:hAnsiTheme="majorHAnsi" w:cstheme="majorHAnsi"/>
          <w:sz w:val="16"/>
        </w:rPr>
        <w:t xml:space="preserve"> One reentry vehicle (RV) per missile; maintain ability for multiple RVs per missile in </w:t>
      </w:r>
    </w:p>
    <w:p w14:paraId="552CDD18" w14:textId="77777777" w:rsidR="009B3FEB" w:rsidRPr="008617FF" w:rsidRDefault="009B3FEB" w:rsidP="009B3FEB">
      <w:pPr>
        <w:rPr>
          <w:rFonts w:asciiTheme="majorHAnsi" w:hAnsiTheme="majorHAnsi" w:cstheme="majorHAnsi"/>
          <w:sz w:val="16"/>
        </w:rPr>
      </w:pPr>
      <w:r w:rsidRPr="008617FF">
        <w:rPr>
          <w:rFonts w:asciiTheme="majorHAnsi" w:hAnsiTheme="majorHAnsi" w:cstheme="majorHAnsi"/>
          <w:sz w:val="16"/>
        </w:rPr>
        <w:t xml:space="preserve">accordance with Nuclear Posture Review </w:t>
      </w:r>
    </w:p>
    <w:p w14:paraId="352AD6AF" w14:textId="77777777" w:rsidR="009B3FEB" w:rsidRPr="008617FF" w:rsidRDefault="009B3FEB" w:rsidP="009B3FEB">
      <w:pPr>
        <w:rPr>
          <w:rFonts w:asciiTheme="majorHAnsi" w:hAnsiTheme="majorHAnsi" w:cstheme="majorHAnsi"/>
          <w:sz w:val="16"/>
        </w:rPr>
      </w:pPr>
      <w:r w:rsidRPr="008617FF">
        <w:rPr>
          <w:rFonts w:asciiTheme="majorHAnsi" w:hAnsiTheme="majorHAnsi" w:cstheme="majorHAnsi"/>
          <w:sz w:val="16"/>
        </w:rPr>
        <w:t xml:space="preserve">• </w:t>
      </w:r>
      <w:r w:rsidRPr="008617FF">
        <w:rPr>
          <w:rStyle w:val="StyleUnderline"/>
          <w:rFonts w:asciiTheme="majorHAnsi" w:hAnsiTheme="majorHAnsi" w:cstheme="majorHAnsi"/>
        </w:rPr>
        <w:t>Basing</w:t>
      </w:r>
      <w:r w:rsidRPr="008617FF">
        <w:rPr>
          <w:rFonts w:asciiTheme="majorHAnsi" w:hAnsiTheme="majorHAnsi" w:cstheme="majorHAnsi"/>
          <w:sz w:val="16"/>
        </w:rPr>
        <w:t>: Continental United States (current Missile Wing locations)22</w:t>
      </w:r>
    </w:p>
    <w:p w14:paraId="477ABFCE" w14:textId="77777777" w:rsidR="009B3FEB" w:rsidRPr="008617FF" w:rsidRDefault="009B3FEB" w:rsidP="009B3FEB">
      <w:pPr>
        <w:rPr>
          <w:rStyle w:val="StyleUnderline"/>
          <w:rFonts w:asciiTheme="majorHAnsi" w:hAnsiTheme="majorHAnsi" w:cstheme="majorHAnsi"/>
        </w:rPr>
      </w:pPr>
      <w:r w:rsidRPr="008617FF">
        <w:rPr>
          <w:rFonts w:asciiTheme="majorHAnsi" w:hAnsiTheme="majorHAnsi" w:cstheme="majorHAnsi"/>
          <w:sz w:val="16"/>
        </w:rPr>
        <w:t xml:space="preserve">With the exception of a potential range improvement and a latent MIRV capability, this list </w:t>
      </w:r>
      <w:r w:rsidRPr="008617FF">
        <w:rPr>
          <w:rStyle w:val="StyleUnderline"/>
          <w:rFonts w:asciiTheme="majorHAnsi" w:hAnsiTheme="majorHAnsi" w:cstheme="majorHAnsi"/>
        </w:rPr>
        <w:t xml:space="preserve">of </w:t>
      </w:r>
      <w:r w:rsidRPr="008617FF">
        <w:rPr>
          <w:rStyle w:val="StyleUnderline"/>
          <w:rFonts w:asciiTheme="majorHAnsi" w:hAnsiTheme="majorHAnsi" w:cstheme="majorHAnsi"/>
          <w:highlight w:val="green"/>
        </w:rPr>
        <w:t>system characteristics might as well describe</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Minuteman</w:t>
      </w:r>
      <w:r w:rsidRPr="008617FF">
        <w:rPr>
          <w:rStyle w:val="StyleUnderline"/>
          <w:rFonts w:asciiTheme="majorHAnsi" w:hAnsiTheme="majorHAnsi" w:cstheme="majorHAnsi"/>
        </w:rPr>
        <w:t xml:space="preserve"> III</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If </w:t>
      </w:r>
      <w:r w:rsidRPr="008617FF">
        <w:rPr>
          <w:rFonts w:asciiTheme="majorHAnsi" w:hAnsiTheme="majorHAnsi" w:cstheme="majorHAnsi"/>
          <w:sz w:val="16"/>
        </w:rPr>
        <w:t xml:space="preserve">any </w:t>
      </w:r>
      <w:r w:rsidRPr="008617FF">
        <w:rPr>
          <w:rStyle w:val="StyleUnderline"/>
          <w:rFonts w:asciiTheme="majorHAnsi" w:hAnsiTheme="majorHAnsi" w:cstheme="majorHAnsi"/>
        </w:rPr>
        <w:t>fundamental “capability gaps</w:t>
      </w:r>
      <w:r w:rsidRPr="008617FF">
        <w:rPr>
          <w:rFonts w:asciiTheme="majorHAnsi" w:hAnsiTheme="majorHAnsi" w:cstheme="majorHAnsi"/>
          <w:sz w:val="16"/>
        </w:rPr>
        <w:t xml:space="preserve">” </w:t>
      </w:r>
      <w:r w:rsidRPr="008617FF">
        <w:rPr>
          <w:rStyle w:val="StyleUnderline"/>
          <w:rFonts w:asciiTheme="majorHAnsi" w:hAnsiTheme="majorHAnsi" w:cstheme="majorHAnsi"/>
        </w:rPr>
        <w:t>were</w:t>
      </w:r>
      <w:r w:rsidRPr="008617FF">
        <w:rPr>
          <w:rFonts w:asciiTheme="majorHAnsi" w:hAnsiTheme="majorHAnsi" w:cstheme="majorHAnsi"/>
          <w:sz w:val="16"/>
        </w:rPr>
        <w:t xml:space="preserve"> indeed </w:t>
      </w:r>
      <w:r w:rsidRPr="008617FF">
        <w:rPr>
          <w:rStyle w:val="StyleUnderline"/>
          <w:rFonts w:asciiTheme="majorHAnsi" w:hAnsiTheme="majorHAnsi" w:cstheme="majorHAnsi"/>
        </w:rPr>
        <w:t>identified</w:t>
      </w:r>
      <w:r w:rsidRPr="008617FF">
        <w:rPr>
          <w:rFonts w:asciiTheme="majorHAnsi" w:hAnsiTheme="majorHAnsi" w:cstheme="majorHAnsi"/>
          <w:sz w:val="16"/>
        </w:rPr>
        <w:t xml:space="preserve"> during the Air Force’s analysis, </w:t>
      </w:r>
      <w:r w:rsidRPr="008617FF">
        <w:rPr>
          <w:rStyle w:val="StyleUnderline"/>
          <w:rFonts w:asciiTheme="majorHAnsi" w:hAnsiTheme="majorHAnsi" w:cstheme="majorHAnsi"/>
        </w:rPr>
        <w:t xml:space="preserve">it is </w:t>
      </w:r>
      <w:r w:rsidRPr="008617FF">
        <w:rPr>
          <w:rStyle w:val="StyleUnderline"/>
          <w:rFonts w:asciiTheme="majorHAnsi" w:hAnsiTheme="majorHAnsi" w:cstheme="majorHAnsi"/>
          <w:highlight w:val="green"/>
        </w:rPr>
        <w:t>difficult to see how</w:t>
      </w:r>
      <w:r w:rsidRPr="008617FF">
        <w:rPr>
          <w:rStyle w:val="StyleUnderline"/>
          <w:rFonts w:asciiTheme="majorHAnsi" w:hAnsiTheme="majorHAnsi" w:cstheme="majorHAnsi"/>
        </w:rPr>
        <w:t xml:space="preserve"> a brand-new, yet </w:t>
      </w:r>
      <w:r w:rsidRPr="008617FF">
        <w:rPr>
          <w:rStyle w:val="Emphasis"/>
          <w:rFonts w:asciiTheme="majorHAnsi" w:hAnsiTheme="majorHAnsi" w:cstheme="majorHAnsi"/>
          <w:highlight w:val="green"/>
        </w:rPr>
        <w:t>highly-similar</w:t>
      </w:r>
      <w:r w:rsidRPr="008617FF">
        <w:rPr>
          <w:rStyle w:val="StyleUnderline"/>
          <w:rFonts w:asciiTheme="majorHAnsi" w:hAnsiTheme="majorHAnsi" w:cstheme="majorHAnsi"/>
        </w:rPr>
        <w:t xml:space="preserve"> GBSD </w:t>
      </w:r>
      <w:r w:rsidRPr="008617FF">
        <w:rPr>
          <w:rStyle w:val="StyleUnderline"/>
          <w:rFonts w:asciiTheme="majorHAnsi" w:hAnsiTheme="majorHAnsi" w:cstheme="majorHAnsi"/>
          <w:highlight w:val="green"/>
        </w:rPr>
        <w:t>system</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would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plug them</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Additionally, as has been addressed in previous chapters, the Air Force’s basis for touting these perceived “capability gaps” is somewhat murky. The former commander of US Strategic </w:t>
      </w:r>
      <w:r w:rsidRPr="008617FF">
        <w:rPr>
          <w:rStyle w:val="StyleUnderline"/>
          <w:rFonts w:asciiTheme="majorHAnsi" w:hAnsiTheme="majorHAnsi" w:cstheme="majorHAnsi"/>
        </w:rPr>
        <w:t>Command has suggested</w:t>
      </w:r>
      <w:r w:rsidRPr="008617FF">
        <w:rPr>
          <w:rFonts w:asciiTheme="majorHAnsi" w:hAnsiTheme="majorHAnsi" w:cstheme="majorHAnsi"/>
          <w:sz w:val="16"/>
        </w:rPr>
        <w:t xml:space="preserve"> that the </w:t>
      </w:r>
      <w:r w:rsidRPr="008617FF">
        <w:rPr>
          <w:rStyle w:val="StyleUnderline"/>
          <w:rFonts w:asciiTheme="majorHAnsi" w:hAnsiTheme="majorHAnsi" w:cstheme="majorHAnsi"/>
        </w:rPr>
        <w:t>US nuclear force</w:t>
      </w:r>
      <w:r w:rsidRPr="008617FF">
        <w:rPr>
          <w:rFonts w:asciiTheme="majorHAnsi" w:hAnsiTheme="majorHAnsi" w:cstheme="majorHAnsi"/>
          <w:sz w:val="16"/>
        </w:rPr>
        <w:t xml:space="preserve"> must </w:t>
      </w:r>
      <w:r w:rsidRPr="008617FF">
        <w:rPr>
          <w:rStyle w:val="StyleUnderline"/>
          <w:rFonts w:asciiTheme="majorHAnsi" w:hAnsiTheme="majorHAnsi" w:cstheme="majorHAnsi"/>
        </w:rPr>
        <w:t>be modernized because “ICBMs have additional importance</w:t>
      </w:r>
      <w:r w:rsidRPr="008617FF">
        <w:rPr>
          <w:rFonts w:asciiTheme="majorHAnsi" w:hAnsiTheme="majorHAnsi" w:cstheme="majorHAnsi"/>
          <w:sz w:val="16"/>
        </w:rPr>
        <w:t xml:space="preserve"> today that wasn’t envisioned during the Cold War.” </w:t>
      </w:r>
      <w:r w:rsidRPr="008617FF">
        <w:rPr>
          <w:rStyle w:val="StyleUnderline"/>
          <w:rFonts w:asciiTheme="majorHAnsi" w:hAnsiTheme="majorHAnsi" w:cstheme="majorHAnsi"/>
        </w:rPr>
        <w:t>However</w:t>
      </w:r>
      <w:r w:rsidRPr="008617FF">
        <w:rPr>
          <w:rFonts w:asciiTheme="majorHAnsi" w:hAnsiTheme="majorHAnsi" w:cstheme="majorHAnsi"/>
          <w:sz w:val="16"/>
        </w:rPr>
        <w:t xml:space="preserve">, 23 </w:t>
      </w:r>
      <w:r w:rsidRPr="008617FF">
        <w:rPr>
          <w:rStyle w:val="StyleUnderline"/>
          <w:rFonts w:asciiTheme="majorHAnsi" w:hAnsiTheme="majorHAnsi" w:cstheme="majorHAnsi"/>
        </w:rPr>
        <w:t>STRATCOM has not articulated what is</w:t>
      </w:r>
      <w:r w:rsidRPr="008617FF">
        <w:rPr>
          <w:rFonts w:asciiTheme="majorHAnsi" w:hAnsiTheme="majorHAnsi" w:cstheme="majorHAnsi"/>
          <w:sz w:val="16"/>
        </w:rPr>
        <w:t xml:space="preserve"> meant by “</w:t>
      </w:r>
      <w:r w:rsidRPr="008617FF">
        <w:rPr>
          <w:rStyle w:val="StyleUnderline"/>
          <w:rFonts w:asciiTheme="majorHAnsi" w:hAnsiTheme="majorHAnsi" w:cstheme="majorHAnsi"/>
        </w:rPr>
        <w:t xml:space="preserve">additional importance.” </w:t>
      </w:r>
    </w:p>
    <w:p w14:paraId="4B1D1F92" w14:textId="77777777" w:rsidR="009B3FEB" w:rsidRPr="008617FF" w:rsidRDefault="009B3FEB" w:rsidP="009B3FEB">
      <w:pPr>
        <w:rPr>
          <w:rStyle w:val="StyleUnderline"/>
          <w:rFonts w:asciiTheme="majorHAnsi" w:hAnsiTheme="majorHAnsi" w:cstheme="majorHAnsi"/>
        </w:rPr>
      </w:pPr>
      <w:r w:rsidRPr="008617FF">
        <w:rPr>
          <w:rFonts w:asciiTheme="majorHAnsi" w:hAnsiTheme="majorHAnsi" w:cstheme="majorHAnsi"/>
          <w:sz w:val="16"/>
        </w:rPr>
        <w:t xml:space="preserve">With respect to US-centric nuclear deterrence, what has changed since the end of the Cold War? </w:t>
      </w:r>
      <w:r w:rsidRPr="008617FF">
        <w:rPr>
          <w:rStyle w:val="StyleUnderline"/>
          <w:rFonts w:asciiTheme="majorHAnsi" w:hAnsiTheme="majorHAnsi" w:cstheme="majorHAnsi"/>
        </w:rPr>
        <w:t>China is slowly but steadily expanding its nuclear arsenal</w:t>
      </w:r>
      <w:r w:rsidRPr="008617FF">
        <w:rPr>
          <w:rFonts w:asciiTheme="majorHAnsi" w:hAnsiTheme="majorHAnsi" w:cstheme="majorHAnsi"/>
          <w:sz w:val="16"/>
        </w:rPr>
        <w:t xml:space="preserve"> and suite of delivery systems, and North Korea’s nuclear weapons program continues to mature. </w:t>
      </w:r>
      <w:r w:rsidRPr="008617FF">
        <w:rPr>
          <w:rStyle w:val="StyleUnderline"/>
          <w:rFonts w:asciiTheme="majorHAnsi" w:hAnsiTheme="majorHAnsi" w:cstheme="majorHAnsi"/>
        </w:rPr>
        <w:t>However</w:t>
      </w:r>
      <w:r w:rsidRPr="008617FF">
        <w:rPr>
          <w:rFonts w:asciiTheme="majorHAnsi" w:hAnsiTheme="majorHAnsi" w:cstheme="majorHAnsi"/>
          <w:sz w:val="16"/>
        </w:rPr>
        <w:t xml:space="preserve">, the </w:t>
      </w:r>
      <w:r w:rsidRPr="008617FF">
        <w:rPr>
          <w:rStyle w:val="StyleUnderline"/>
          <w:rFonts w:asciiTheme="majorHAnsi" w:hAnsiTheme="majorHAnsi" w:cstheme="majorHAnsi"/>
          <w:highlight w:val="green"/>
        </w:rPr>
        <w:t>range</w:t>
      </w:r>
      <w:r w:rsidRPr="008617FF">
        <w:rPr>
          <w:rFonts w:asciiTheme="majorHAnsi" w:hAnsiTheme="majorHAnsi" w:cstheme="majorHAnsi"/>
          <w:sz w:val="16"/>
        </w:rPr>
        <w:t xml:space="preserve"> and deployment locations </w:t>
      </w:r>
      <w:r w:rsidRPr="008617FF">
        <w:rPr>
          <w:rStyle w:val="StyleUnderline"/>
          <w:rFonts w:asciiTheme="majorHAnsi" w:hAnsiTheme="majorHAnsi" w:cstheme="majorHAnsi"/>
          <w:highlight w:val="green"/>
        </w:rPr>
        <w:t>of</w:t>
      </w:r>
      <w:r w:rsidRPr="008617FF">
        <w:rPr>
          <w:rFonts w:asciiTheme="majorHAnsi" w:hAnsiTheme="majorHAnsi" w:cstheme="majorHAnsi"/>
          <w:sz w:val="16"/>
        </w:rPr>
        <w:t xml:space="preserve"> the </w:t>
      </w:r>
      <w:r w:rsidRPr="008617FF">
        <w:rPr>
          <w:rStyle w:val="StyleUnderline"/>
          <w:rFonts w:asciiTheme="majorHAnsi" w:hAnsiTheme="majorHAnsi" w:cstheme="majorHAnsi"/>
          <w:highlight w:val="green"/>
        </w:rPr>
        <w:t xml:space="preserve">US ICBM force </w:t>
      </w:r>
      <w:r w:rsidRPr="008617FF">
        <w:rPr>
          <w:rStyle w:val="StyleUnderline"/>
          <w:rFonts w:asciiTheme="majorHAnsi" w:hAnsiTheme="majorHAnsi" w:cstheme="majorHAnsi"/>
        </w:rPr>
        <w:t xml:space="preserve">would </w:t>
      </w:r>
      <w:r w:rsidRPr="008617FF">
        <w:rPr>
          <w:rStyle w:val="StyleUnderline"/>
          <w:rFonts w:asciiTheme="majorHAnsi" w:hAnsiTheme="majorHAnsi" w:cstheme="majorHAnsi"/>
          <w:highlight w:val="green"/>
        </w:rPr>
        <w:t>force</w:t>
      </w:r>
      <w:r w:rsidRPr="008617FF">
        <w:rPr>
          <w:rFonts w:asciiTheme="majorHAnsi" w:hAnsiTheme="majorHAnsi" w:cstheme="majorHAnsi"/>
          <w:sz w:val="16"/>
        </w:rPr>
        <w:t xml:space="preserve"> the </w:t>
      </w:r>
      <w:r w:rsidRPr="008617FF">
        <w:rPr>
          <w:rStyle w:val="StyleUnderline"/>
          <w:rFonts w:asciiTheme="majorHAnsi" w:hAnsiTheme="majorHAnsi" w:cstheme="majorHAnsi"/>
          <w:highlight w:val="green"/>
        </w:rPr>
        <w:t>missiles to fly over Russia</w:t>
      </w:r>
      <w:r w:rsidRPr="008617FF">
        <w:rPr>
          <w:rStyle w:val="StyleUnderline"/>
          <w:rFonts w:asciiTheme="majorHAnsi" w:hAnsiTheme="majorHAnsi" w:cstheme="majorHAnsi"/>
        </w:rPr>
        <w:t>n territory</w:t>
      </w:r>
      <w:r w:rsidRPr="008617FF">
        <w:rPr>
          <w:rFonts w:asciiTheme="majorHAnsi" w:hAnsiTheme="majorHAnsi" w:cstheme="majorHAnsi"/>
          <w:sz w:val="16"/>
        </w:rPr>
        <w:t xml:space="preserve"> in the event that they were aimed at Chinese or North Korean targets, </w:t>
      </w:r>
      <w:r w:rsidRPr="008617FF">
        <w:rPr>
          <w:rStyle w:val="StyleUnderline"/>
          <w:rFonts w:asciiTheme="majorHAnsi" w:hAnsiTheme="majorHAnsi" w:cstheme="majorHAnsi"/>
        </w:rPr>
        <w:t>thus</w:t>
      </w:r>
      <w:r w:rsidRPr="008617FF">
        <w:rPr>
          <w:rFonts w:asciiTheme="majorHAnsi" w:hAnsiTheme="majorHAnsi" w:cstheme="majorHAnsi"/>
          <w:sz w:val="16"/>
        </w:rPr>
        <w:t xml:space="preserve"> significantly </w:t>
      </w:r>
      <w:r w:rsidRPr="008617FF">
        <w:rPr>
          <w:rStyle w:val="StyleUnderline"/>
          <w:rFonts w:asciiTheme="majorHAnsi" w:hAnsiTheme="majorHAnsi" w:cstheme="majorHAnsi"/>
          <w:highlight w:val="green"/>
        </w:rPr>
        <w:t>increasing</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risk of using ICBMs</w:t>
      </w:r>
      <w:r w:rsidRPr="008617FF">
        <w:rPr>
          <w:rStyle w:val="StyleUnderline"/>
          <w:rFonts w:asciiTheme="majorHAnsi" w:hAnsiTheme="majorHAnsi" w:cstheme="majorHAnsi"/>
        </w:rPr>
        <w:t xml:space="preserve"> to target either country</w:t>
      </w:r>
      <w:r w:rsidRPr="008617FF">
        <w:rPr>
          <w:rFonts w:asciiTheme="majorHAnsi" w:hAnsiTheme="majorHAnsi" w:cstheme="majorHAnsi"/>
          <w:sz w:val="16"/>
        </w:rPr>
        <w:t xml:space="preserve">. Moreover, as Chapter II suggests, 24 </w:t>
      </w:r>
      <w:r w:rsidRPr="008617FF">
        <w:rPr>
          <w:rStyle w:val="StyleUnderline"/>
          <w:rFonts w:asciiTheme="majorHAnsi" w:hAnsiTheme="majorHAnsi" w:cstheme="majorHAnsi"/>
          <w:highlight w:val="green"/>
        </w:rPr>
        <w:t>other elements of the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US nuclear force</w:t>
      </w:r>
      <w:r w:rsidRPr="008617FF">
        <w:rPr>
          <w:rFonts w:asciiTheme="majorHAnsi" w:hAnsiTheme="majorHAnsi" w:cstheme="majorHAnsi"/>
          <w:sz w:val="16"/>
        </w:rPr>
        <w:t>––</w:t>
      </w:r>
      <w:r w:rsidRPr="008617FF">
        <w:rPr>
          <w:rStyle w:val="StyleUnderline"/>
          <w:rFonts w:asciiTheme="majorHAnsi" w:hAnsiTheme="majorHAnsi" w:cstheme="majorHAnsi"/>
        </w:rPr>
        <w:t>especially SSBNs</w:t>
      </w:r>
      <w:r w:rsidRPr="008617FF">
        <w:rPr>
          <w:rFonts w:asciiTheme="majorHAnsi" w:hAnsiTheme="majorHAnsi" w:cstheme="majorHAnsi"/>
          <w:sz w:val="16"/>
        </w:rPr>
        <w:t>––</w:t>
      </w:r>
      <w:r w:rsidRPr="008617FF">
        <w:rPr>
          <w:rStyle w:val="StyleUnderline"/>
          <w:rFonts w:asciiTheme="majorHAnsi" w:hAnsiTheme="majorHAnsi" w:cstheme="majorHAnsi"/>
        </w:rPr>
        <w:t xml:space="preserve">could be used to </w:t>
      </w:r>
      <w:r w:rsidRPr="008617FF">
        <w:rPr>
          <w:rStyle w:val="StyleUnderline"/>
          <w:rFonts w:asciiTheme="majorHAnsi" w:hAnsiTheme="majorHAnsi" w:cstheme="majorHAnsi"/>
          <w:highlight w:val="green"/>
        </w:rPr>
        <w:t>accomplish</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ICBM force’s mission</w:t>
      </w:r>
      <w:r w:rsidRPr="008617FF">
        <w:rPr>
          <w:rFonts w:asciiTheme="majorHAnsi" w:hAnsiTheme="majorHAnsi" w:cstheme="majorHAnsi"/>
          <w:sz w:val="16"/>
        </w:rPr>
        <w:t xml:space="preserve"> under a revised nuclear force posture, </w:t>
      </w:r>
      <w:r w:rsidRPr="008617FF">
        <w:rPr>
          <w:rStyle w:val="StyleUnderline"/>
          <w:rFonts w:asciiTheme="majorHAnsi" w:hAnsiTheme="majorHAnsi" w:cstheme="majorHAnsi"/>
        </w:rPr>
        <w:t xml:space="preserve">potentially even faster and </w:t>
      </w:r>
      <w:r w:rsidRPr="008617FF">
        <w:rPr>
          <w:rStyle w:val="StyleUnderline"/>
          <w:rFonts w:asciiTheme="majorHAnsi" w:hAnsiTheme="majorHAnsi" w:cstheme="majorHAnsi"/>
          <w:highlight w:val="green"/>
        </w:rPr>
        <w:t>in a more flexible manner</w:t>
      </w:r>
      <w:r w:rsidRPr="008617FF">
        <w:rPr>
          <w:rStyle w:val="StyleUnderline"/>
          <w:rFonts w:asciiTheme="majorHAnsi" w:hAnsiTheme="majorHAnsi" w:cstheme="majorHAnsi"/>
        </w:rPr>
        <w:t xml:space="preserve">. </w:t>
      </w:r>
    </w:p>
    <w:p w14:paraId="41FFDF4E" w14:textId="77777777" w:rsidR="009B3FEB" w:rsidRPr="008617FF" w:rsidRDefault="009B3FEB" w:rsidP="009B3FEB">
      <w:pPr>
        <w:rPr>
          <w:rFonts w:asciiTheme="majorHAnsi" w:hAnsiTheme="majorHAnsi" w:cstheme="majorHAnsi"/>
        </w:rPr>
      </w:pPr>
    </w:p>
    <w:p w14:paraId="3CDE2883" w14:textId="2154F89D" w:rsidR="00642A7E" w:rsidRPr="008617FF" w:rsidRDefault="00642A7E" w:rsidP="00642A7E">
      <w:pPr>
        <w:pStyle w:val="Heading3"/>
        <w:rPr>
          <w:rFonts w:asciiTheme="majorHAnsi" w:hAnsiTheme="majorHAnsi" w:cstheme="majorHAnsi"/>
        </w:rPr>
      </w:pPr>
      <w:r w:rsidRPr="008617FF">
        <w:rPr>
          <w:rFonts w:asciiTheme="majorHAnsi" w:hAnsiTheme="majorHAnsi" w:cstheme="majorHAnsi"/>
        </w:rPr>
        <w:lastRenderedPageBreak/>
        <w:t xml:space="preserve">2AC – L/T – Localized </w:t>
      </w:r>
      <w:r w:rsidR="007542BB" w:rsidRPr="008617FF">
        <w:rPr>
          <w:rFonts w:asciiTheme="majorHAnsi" w:hAnsiTheme="majorHAnsi" w:cstheme="majorHAnsi"/>
        </w:rPr>
        <w:t>deterrence</w:t>
      </w:r>
    </w:p>
    <w:p w14:paraId="31C4FA10"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 xml:space="preserve">A </w:t>
      </w:r>
      <w:r w:rsidRPr="008617FF">
        <w:rPr>
          <w:rFonts w:asciiTheme="majorHAnsi" w:hAnsiTheme="majorHAnsi" w:cstheme="majorHAnsi"/>
          <w:u w:val="single"/>
        </w:rPr>
        <w:t>smaller</w:t>
      </w:r>
      <w:r w:rsidRPr="008617FF">
        <w:rPr>
          <w:rFonts w:asciiTheme="majorHAnsi" w:hAnsiTheme="majorHAnsi" w:cstheme="majorHAnsi"/>
        </w:rPr>
        <w:t xml:space="preserve"> nuclear umbrella encourages </w:t>
      </w:r>
      <w:r w:rsidRPr="008617FF">
        <w:rPr>
          <w:rFonts w:asciiTheme="majorHAnsi" w:hAnsiTheme="majorHAnsi" w:cstheme="majorHAnsi"/>
          <w:u w:val="single"/>
        </w:rPr>
        <w:t>localized deterrence</w:t>
      </w:r>
      <w:r w:rsidRPr="008617FF">
        <w:rPr>
          <w:rFonts w:asciiTheme="majorHAnsi" w:hAnsiTheme="majorHAnsi" w:cstheme="majorHAnsi"/>
        </w:rPr>
        <w:t xml:space="preserve"> which </w:t>
      </w:r>
      <w:r w:rsidRPr="008617FF">
        <w:rPr>
          <w:rFonts w:asciiTheme="majorHAnsi" w:hAnsiTheme="majorHAnsi" w:cstheme="majorHAnsi"/>
          <w:u w:val="single"/>
        </w:rPr>
        <w:t>prevents</w:t>
      </w:r>
      <w:r w:rsidRPr="008617FF">
        <w:rPr>
          <w:rFonts w:asciiTheme="majorHAnsi" w:hAnsiTheme="majorHAnsi" w:cstheme="majorHAnsi"/>
        </w:rPr>
        <w:t xml:space="preserve"> conflict.</w:t>
      </w:r>
    </w:p>
    <w:p w14:paraId="6CBA14CC" w14:textId="77777777" w:rsidR="00642A7E" w:rsidRPr="008617FF" w:rsidRDefault="00642A7E" w:rsidP="00642A7E">
      <w:pPr>
        <w:rPr>
          <w:rFonts w:asciiTheme="majorHAnsi" w:hAnsiTheme="majorHAnsi" w:cstheme="majorHAnsi"/>
        </w:rPr>
      </w:pPr>
      <w:r w:rsidRPr="008617FF">
        <w:rPr>
          <w:rStyle w:val="Style13ptBold"/>
          <w:rFonts w:asciiTheme="majorHAnsi" w:hAnsiTheme="majorHAnsi" w:cstheme="majorHAnsi"/>
        </w:rPr>
        <w:t>Walt 21</w:t>
      </w:r>
      <w:r w:rsidRPr="008617FF">
        <w:rPr>
          <w:rFonts w:asciiTheme="majorHAnsi" w:hAnsiTheme="majorHAnsi" w:cstheme="majorHAnsi"/>
        </w:rPr>
        <w:t xml:space="preserve"> [Stephen M. Walt – Robert and Renée Belfer professor of international relations at Harvard University; "It’s Time to Fold America’s Nuclear Umbrella"; Foreign Policy; 3-21-2021; Accessible Online at https://foreignpolicy.com/2021/03/23/its-time-to-fold-americas-nuclear-umbrella/] DL 7-19-2021</w:t>
      </w:r>
    </w:p>
    <w:p w14:paraId="39BCBFE9"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A recent report by the Chicago Council on Global Affairs, “Preventing Nuclear Proliferation and Reassuring America’s Allies,” took a small step in a rather surprising direction. The title captures its main theme perfectly: To discourage its allies from acquiring their own nuclear weapons, the United States needs to counter doubts raised during the Trump administration and reassure its allies about the strength of the United States’ commitment to their security.</w:t>
      </w:r>
    </w:p>
    <w:p w14:paraId="191B1368"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Given that the report was written by a multinational group of well-known foreign-policy insiders, most of their findings and prescriptions are unproblematic. But the following recommendation caught my eye:</w:t>
      </w:r>
    </w:p>
    <w:p w14:paraId="3EC43461"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w:t>
      </w:r>
      <w:r w:rsidRPr="008617FF">
        <w:rPr>
          <w:rStyle w:val="StyleUnderline"/>
          <w:rFonts w:asciiTheme="majorHAnsi" w:hAnsiTheme="majorHAnsi" w:cstheme="majorHAnsi"/>
        </w:rPr>
        <w:t xml:space="preserve">Europe needs to build up the nuclear dimension of its </w:t>
      </w:r>
      <w:r w:rsidRPr="008617FF">
        <w:rPr>
          <w:rStyle w:val="Emphasis"/>
          <w:rFonts w:asciiTheme="majorHAnsi" w:hAnsiTheme="majorHAnsi" w:cstheme="majorHAnsi"/>
        </w:rPr>
        <w:t>defense efforts</w:t>
      </w:r>
      <w:r w:rsidRPr="008617FF">
        <w:rPr>
          <w:rFonts w:asciiTheme="majorHAnsi" w:hAnsiTheme="majorHAnsi" w:cstheme="majorHAnsi"/>
          <w:sz w:val="16"/>
        </w:rPr>
        <w:t xml:space="preserve">, </w:t>
      </w:r>
      <w:r w:rsidRPr="008617FF">
        <w:rPr>
          <w:rStyle w:val="StyleUnderline"/>
          <w:rFonts w:asciiTheme="majorHAnsi" w:hAnsiTheme="majorHAnsi" w:cstheme="majorHAnsi"/>
        </w:rPr>
        <w:t>including</w:t>
      </w:r>
      <w:r w:rsidRPr="008617FF">
        <w:rPr>
          <w:rFonts w:asciiTheme="majorHAnsi" w:hAnsiTheme="majorHAnsi" w:cstheme="majorHAnsi"/>
          <w:sz w:val="16"/>
        </w:rPr>
        <w:t xml:space="preserve"> by retaining and modernizing </w:t>
      </w:r>
      <w:r w:rsidRPr="008617FF">
        <w:rPr>
          <w:rStyle w:val="StyleUnderline"/>
          <w:rFonts w:asciiTheme="majorHAnsi" w:hAnsiTheme="majorHAnsi" w:cstheme="majorHAnsi"/>
        </w:rPr>
        <w:t>capabilities for</w:t>
      </w:r>
      <w:r w:rsidRPr="008617FF">
        <w:rPr>
          <w:rFonts w:asciiTheme="majorHAnsi" w:hAnsiTheme="majorHAnsi" w:cstheme="majorHAnsi"/>
          <w:sz w:val="16"/>
        </w:rPr>
        <w:t xml:space="preserve"> existing NATO nuclear missions and by </w:t>
      </w:r>
      <w:r w:rsidRPr="008617FF">
        <w:rPr>
          <w:rStyle w:val="Emphasis"/>
          <w:rFonts w:asciiTheme="majorHAnsi" w:hAnsiTheme="majorHAnsi" w:cstheme="majorHAnsi"/>
        </w:rPr>
        <w:t>France and Britain</w:t>
      </w:r>
      <w:r w:rsidRPr="008617FF">
        <w:rPr>
          <w:rFonts w:asciiTheme="majorHAnsi" w:hAnsiTheme="majorHAnsi" w:cstheme="majorHAnsi"/>
          <w:sz w:val="16"/>
        </w:rPr>
        <w:t xml:space="preserve"> working </w:t>
      </w:r>
      <w:r w:rsidRPr="008617FF">
        <w:rPr>
          <w:rStyle w:val="StyleUnderline"/>
          <w:rFonts w:asciiTheme="majorHAnsi" w:hAnsiTheme="majorHAnsi" w:cstheme="majorHAnsi"/>
        </w:rPr>
        <w:t xml:space="preserve">together to </w:t>
      </w:r>
      <w:r w:rsidRPr="008617FF">
        <w:rPr>
          <w:rStyle w:val="Emphasis"/>
          <w:rFonts w:asciiTheme="majorHAnsi" w:hAnsiTheme="majorHAnsi" w:cstheme="majorHAnsi"/>
        </w:rPr>
        <w:t>extend</w:t>
      </w:r>
      <w:r w:rsidRPr="008617FF">
        <w:rPr>
          <w:rStyle w:val="StyleUnderline"/>
          <w:rFonts w:asciiTheme="majorHAnsi" w:hAnsiTheme="majorHAnsi" w:cstheme="majorHAnsi"/>
        </w:rPr>
        <w:t xml:space="preserve"> their nuclear deterrents to their European allies</w:t>
      </w:r>
      <w:r w:rsidRPr="008617FF">
        <w:rPr>
          <w:rFonts w:asciiTheme="majorHAnsi" w:hAnsiTheme="majorHAnsi" w:cstheme="majorHAnsi"/>
          <w:sz w:val="16"/>
        </w:rPr>
        <w:t>.”</w:t>
      </w:r>
    </w:p>
    <w:p w14:paraId="081A3E8A" w14:textId="77777777" w:rsidR="00642A7E" w:rsidRPr="008617FF" w:rsidRDefault="00642A7E" w:rsidP="00642A7E">
      <w:pPr>
        <w:rPr>
          <w:rStyle w:val="Emphasis"/>
          <w:rFonts w:asciiTheme="majorHAnsi" w:hAnsiTheme="majorHAnsi" w:cstheme="majorHAnsi"/>
        </w:rPr>
      </w:pPr>
      <w:r w:rsidRPr="008617FF">
        <w:rPr>
          <w:rFonts w:asciiTheme="majorHAnsi" w:hAnsiTheme="majorHAnsi" w:cstheme="majorHAnsi"/>
          <w:sz w:val="16"/>
        </w:rPr>
        <w:t xml:space="preserve">Why is this statement so intriguing? Because it shows the authors of this report recognize that </w:t>
      </w:r>
      <w:r w:rsidRPr="008617FF">
        <w:rPr>
          <w:rStyle w:val="StyleUnderline"/>
          <w:rFonts w:asciiTheme="majorHAnsi" w:hAnsiTheme="majorHAnsi" w:cstheme="majorHAnsi"/>
        </w:rPr>
        <w:t xml:space="preserve">Europe as a whole might be </w:t>
      </w:r>
      <w:r w:rsidRPr="008617FF">
        <w:rPr>
          <w:rStyle w:val="Emphasis"/>
          <w:rFonts w:asciiTheme="majorHAnsi" w:hAnsiTheme="majorHAnsi" w:cstheme="majorHAnsi"/>
        </w:rPr>
        <w:t>more secure</w:t>
      </w:r>
      <w:r w:rsidRPr="008617FF">
        <w:rPr>
          <w:rStyle w:val="StyleUnderline"/>
          <w:rFonts w:asciiTheme="majorHAnsi" w:hAnsiTheme="majorHAnsi" w:cstheme="majorHAnsi"/>
        </w:rPr>
        <w:t xml:space="preserve"> if it could rely on a locally based deterrent instead of</w:t>
      </w:r>
      <w:r w:rsidRPr="008617FF">
        <w:rPr>
          <w:rFonts w:asciiTheme="majorHAnsi" w:hAnsiTheme="majorHAnsi" w:cstheme="majorHAnsi"/>
          <w:sz w:val="16"/>
        </w:rPr>
        <w:t xml:space="preserve"> continuing to shelter under the </w:t>
      </w:r>
      <w:r w:rsidRPr="008617FF">
        <w:rPr>
          <w:rStyle w:val="Emphasis"/>
          <w:rFonts w:asciiTheme="majorHAnsi" w:hAnsiTheme="majorHAnsi" w:cstheme="majorHAnsi"/>
        </w:rPr>
        <w:t>U.S. nuclear umbrella</w:t>
      </w:r>
      <w:r w:rsidRPr="008617FF">
        <w:rPr>
          <w:rFonts w:asciiTheme="majorHAnsi" w:hAnsiTheme="majorHAnsi" w:cstheme="majorHAnsi"/>
          <w:sz w:val="16"/>
        </w:rPr>
        <w:t xml:space="preserve">. And </w:t>
      </w:r>
      <w:r w:rsidRPr="008617FF">
        <w:rPr>
          <w:rStyle w:val="StyleUnderline"/>
          <w:rFonts w:asciiTheme="majorHAnsi" w:hAnsiTheme="majorHAnsi" w:cstheme="majorHAnsi"/>
        </w:rPr>
        <w:t>if that is true for</w:t>
      </w:r>
      <w:r w:rsidRPr="008617FF">
        <w:rPr>
          <w:rFonts w:asciiTheme="majorHAnsi" w:hAnsiTheme="majorHAnsi" w:cstheme="majorHAnsi"/>
          <w:sz w:val="16"/>
        </w:rPr>
        <w:t xml:space="preserve"> the nations of </w:t>
      </w:r>
      <w:r w:rsidRPr="008617FF">
        <w:rPr>
          <w:rStyle w:val="StyleUnderline"/>
          <w:rFonts w:asciiTheme="majorHAnsi" w:hAnsiTheme="majorHAnsi" w:cstheme="majorHAnsi"/>
        </w:rPr>
        <w:t xml:space="preserve">Europe, then it might well be </w:t>
      </w:r>
      <w:r w:rsidRPr="008617FF">
        <w:rPr>
          <w:rStyle w:val="Emphasis"/>
          <w:rFonts w:asciiTheme="majorHAnsi" w:hAnsiTheme="majorHAnsi" w:cstheme="majorHAnsi"/>
        </w:rPr>
        <w:t>true for others</w:t>
      </w:r>
      <w:r w:rsidRPr="008617FF">
        <w:rPr>
          <w:rFonts w:asciiTheme="majorHAnsi" w:hAnsiTheme="majorHAnsi" w:cstheme="majorHAnsi"/>
          <w:sz w:val="16"/>
        </w:rPr>
        <w:t xml:space="preserve">. Although the report’s authors are opposed to new states joining the nuclear club (Britain and France are already members), </w:t>
      </w:r>
      <w:r w:rsidRPr="008617FF">
        <w:rPr>
          <w:rStyle w:val="StyleUnderline"/>
          <w:rFonts w:asciiTheme="majorHAnsi" w:hAnsiTheme="majorHAnsi" w:cstheme="majorHAnsi"/>
        </w:rPr>
        <w:t xml:space="preserve">their statement clearly implies that deterrence </w:t>
      </w:r>
      <w:r w:rsidRPr="008617FF">
        <w:rPr>
          <w:rStyle w:val="Emphasis"/>
          <w:rFonts w:asciiTheme="majorHAnsi" w:hAnsiTheme="majorHAnsi" w:cstheme="majorHAnsi"/>
        </w:rPr>
        <w:t>would be strengthened</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if states facing serious external threats had a nuclear guarantee that </w:t>
      </w:r>
      <w:r w:rsidRPr="008617FF">
        <w:rPr>
          <w:rStyle w:val="Emphasis"/>
          <w:rFonts w:asciiTheme="majorHAnsi" w:hAnsiTheme="majorHAnsi" w:cstheme="majorHAnsi"/>
        </w:rPr>
        <w:t>didn’t depend</w:t>
      </w:r>
      <w:r w:rsidRPr="008617FF">
        <w:rPr>
          <w:rStyle w:val="StyleUnderline"/>
          <w:rFonts w:asciiTheme="majorHAnsi" w:hAnsiTheme="majorHAnsi" w:cstheme="majorHAnsi"/>
        </w:rPr>
        <w:t xml:space="preserve"> on </w:t>
      </w:r>
      <w:r w:rsidRPr="008617FF">
        <w:rPr>
          <w:rStyle w:val="Emphasis"/>
          <w:rFonts w:asciiTheme="majorHAnsi" w:hAnsiTheme="majorHAnsi" w:cstheme="majorHAnsi"/>
        </w:rPr>
        <w:t>Uncle Sam.</w:t>
      </w:r>
    </w:p>
    <w:p w14:paraId="71DDEAAE"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This is hardly a new issue. Since fairly early in the nuclear age, the United States has used nuclear weapons to “extend deterrence” and shield some of its allies. It sought to convince potential adversaries that the United States might use its formidable nuclear arsenal if these allies were attacked, even if the United States was not. Of course, th</w:t>
      </w:r>
      <w:r w:rsidRPr="008617FF">
        <w:rPr>
          <w:rStyle w:val="StyleUnderline"/>
          <w:rFonts w:asciiTheme="majorHAnsi" w:hAnsiTheme="majorHAnsi" w:cstheme="majorHAnsi"/>
        </w:rPr>
        <w:t xml:space="preserve">ere was always some chance that a war involving one of the United States’ allies </w:t>
      </w:r>
      <w:r w:rsidRPr="008617FF">
        <w:rPr>
          <w:rStyle w:val="Emphasis"/>
          <w:rFonts w:asciiTheme="majorHAnsi" w:hAnsiTheme="majorHAnsi" w:cstheme="majorHAnsi"/>
        </w:rPr>
        <w:t>might escalate</w:t>
      </w:r>
      <w:r w:rsidRPr="008617FF">
        <w:rPr>
          <w:rStyle w:val="StyleUnderline"/>
          <w:rFonts w:asciiTheme="majorHAnsi" w:hAnsiTheme="majorHAnsi" w:cstheme="majorHAnsi"/>
        </w:rPr>
        <w:t xml:space="preserve"> to the nuclear level,</w:t>
      </w:r>
      <w:r w:rsidRPr="008617FF">
        <w:rPr>
          <w:rFonts w:asciiTheme="majorHAnsi" w:hAnsiTheme="majorHAnsi" w:cstheme="majorHAnsi"/>
          <w:sz w:val="16"/>
        </w:rPr>
        <w:t xml:space="preserve"> either by accident, through inadvertence, or via deliberate decision, </w:t>
      </w:r>
      <w:r w:rsidRPr="008617FF">
        <w:rPr>
          <w:rStyle w:val="StyleUnderline"/>
          <w:rFonts w:asciiTheme="majorHAnsi" w:hAnsiTheme="majorHAnsi" w:cstheme="majorHAnsi"/>
        </w:rPr>
        <w:t>no matter what U.S. leaders said in advance</w:t>
      </w:r>
      <w:r w:rsidRPr="008617FF">
        <w:rPr>
          <w:rFonts w:asciiTheme="majorHAnsi" w:hAnsiTheme="majorHAnsi" w:cstheme="majorHAnsi"/>
          <w:sz w:val="16"/>
        </w:rPr>
        <w:t xml:space="preserve">. Even so, </w:t>
      </w:r>
      <w:r w:rsidRPr="008617FF">
        <w:rPr>
          <w:rStyle w:val="StyleUnderline"/>
          <w:rFonts w:asciiTheme="majorHAnsi" w:hAnsiTheme="majorHAnsi" w:cstheme="majorHAnsi"/>
        </w:rPr>
        <w:t>Washington went to con</w:t>
      </w:r>
      <w:r w:rsidRPr="008617FF">
        <w:rPr>
          <w:rStyle w:val="Emphasis"/>
          <w:rFonts w:asciiTheme="majorHAnsi" w:hAnsiTheme="majorHAnsi" w:cstheme="majorHAnsi"/>
        </w:rPr>
        <w:t>siderable lengths</w:t>
      </w:r>
      <w:r w:rsidRPr="008617FF">
        <w:rPr>
          <w:rStyle w:val="StyleUnderline"/>
          <w:rFonts w:asciiTheme="majorHAnsi" w:hAnsiTheme="majorHAnsi" w:cstheme="majorHAnsi"/>
        </w:rPr>
        <w:t xml:space="preserve"> to make its nuclear umbrella credible</w:t>
      </w:r>
      <w:r w:rsidRPr="008617FF">
        <w:rPr>
          <w:rFonts w:asciiTheme="majorHAnsi" w:hAnsiTheme="majorHAnsi" w:cstheme="majorHAnsi"/>
          <w:sz w:val="16"/>
        </w:rPr>
        <w:t>, partly to discourage enemies from attacking but also to convince its allies not to get nuclear weapons themselves.</w:t>
      </w:r>
    </w:p>
    <w:p w14:paraId="6980F80A"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Accordingly, </w:t>
      </w:r>
      <w:r w:rsidRPr="008617FF">
        <w:rPr>
          <w:rStyle w:val="StyleUnderline"/>
          <w:rFonts w:asciiTheme="majorHAnsi" w:hAnsiTheme="majorHAnsi" w:cstheme="majorHAnsi"/>
        </w:rPr>
        <w:t>U.S.</w:t>
      </w:r>
      <w:r w:rsidRPr="008617FF">
        <w:rPr>
          <w:rFonts w:asciiTheme="majorHAnsi" w:hAnsiTheme="majorHAnsi" w:cstheme="majorHAnsi"/>
          <w:sz w:val="16"/>
        </w:rPr>
        <w:t xml:space="preserve"> leaders </w:t>
      </w:r>
      <w:r w:rsidRPr="008617FF">
        <w:rPr>
          <w:rStyle w:val="StyleUnderline"/>
          <w:rFonts w:asciiTheme="majorHAnsi" w:hAnsiTheme="majorHAnsi" w:cstheme="majorHAnsi"/>
        </w:rPr>
        <w:t>made</w:t>
      </w:r>
      <w:r w:rsidRPr="008617FF">
        <w:rPr>
          <w:rFonts w:asciiTheme="majorHAnsi" w:hAnsiTheme="majorHAnsi" w:cstheme="majorHAnsi"/>
          <w:sz w:val="16"/>
        </w:rPr>
        <w:t xml:space="preserve"> lots of </w:t>
      </w:r>
      <w:r w:rsidRPr="008617FF">
        <w:rPr>
          <w:rStyle w:val="Emphasis"/>
          <w:rFonts w:asciiTheme="majorHAnsi" w:hAnsiTheme="majorHAnsi" w:cstheme="majorHAnsi"/>
        </w:rPr>
        <w:t>public statements</w:t>
      </w:r>
      <w:r w:rsidRPr="008617FF">
        <w:rPr>
          <w:rStyle w:val="StyleUnderline"/>
          <w:rFonts w:asciiTheme="majorHAnsi" w:hAnsiTheme="majorHAnsi" w:cstheme="majorHAnsi"/>
        </w:rPr>
        <w:t xml:space="preserve"> linking the U.S. arsenal to its </w:t>
      </w:r>
      <w:r w:rsidRPr="008617FF">
        <w:rPr>
          <w:rStyle w:val="Emphasis"/>
          <w:rFonts w:asciiTheme="majorHAnsi" w:hAnsiTheme="majorHAnsi" w:cstheme="majorHAnsi"/>
        </w:rPr>
        <w:t>core alliance</w:t>
      </w:r>
      <w:r w:rsidRPr="008617FF">
        <w:rPr>
          <w:rStyle w:val="StyleUnderline"/>
          <w:rFonts w:asciiTheme="majorHAnsi" w:hAnsiTheme="majorHAnsi" w:cstheme="majorHAnsi"/>
        </w:rPr>
        <w:t xml:space="preserve"> commitments</w:t>
      </w:r>
      <w:r w:rsidRPr="008617FF">
        <w:rPr>
          <w:rFonts w:asciiTheme="majorHAnsi" w:hAnsiTheme="majorHAnsi" w:cstheme="majorHAnsi"/>
          <w:sz w:val="16"/>
        </w:rPr>
        <w:t>, and NATO drew up various plans and doctrinal pronouncements designed to reinforce perceptions of a reliable U.S. guarantee. The United States also deployed thousands of warheads on some of its allies’ territory, along with dual-key arrangements that gave those allies some say in how, when, or if these fearsome weapons got used. Lastly, and very importantly, the United States kept trying to achieve a meaningful degree of nuclear superiority to make a possible first use of nuclear weapons to defend allies more credible. Instead of acquiring a “minimum deterrent” (i.e., retaliatory forces that could survive any possible attack and then inflict unacceptable damage on an aggressor), U.S. war plans and weapons decisions always focused on trying to come out on top in the awful event of an actual nuclear war.</w:t>
      </w:r>
    </w:p>
    <w:p w14:paraId="13B887F4"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Why did the United States do this? In good part because </w:t>
      </w:r>
      <w:r w:rsidRPr="008617FF">
        <w:rPr>
          <w:rStyle w:val="StyleUnderline"/>
          <w:rFonts w:asciiTheme="majorHAnsi" w:hAnsiTheme="majorHAnsi" w:cstheme="majorHAnsi"/>
        </w:rPr>
        <w:t xml:space="preserve">convincing people you might use nuclear weapons to defend an ally </w:t>
      </w:r>
      <w:r w:rsidRPr="008617FF">
        <w:rPr>
          <w:rStyle w:val="Emphasis"/>
          <w:rFonts w:asciiTheme="majorHAnsi" w:hAnsiTheme="majorHAnsi" w:cstheme="majorHAnsi"/>
        </w:rPr>
        <w:t>isn’t easy</w:t>
      </w:r>
      <w:r w:rsidRPr="008617FF">
        <w:rPr>
          <w:rStyle w:val="StyleUnderline"/>
          <w:rFonts w:asciiTheme="majorHAnsi" w:hAnsiTheme="majorHAnsi" w:cstheme="majorHAnsi"/>
        </w:rPr>
        <w:t xml:space="preserve">. One might imagine a U.S. president using nuclear weapons to retaliate against a </w:t>
      </w:r>
      <w:r w:rsidRPr="008617FF">
        <w:rPr>
          <w:rStyle w:val="Emphasis"/>
          <w:rFonts w:asciiTheme="majorHAnsi" w:hAnsiTheme="majorHAnsi" w:cstheme="majorHAnsi"/>
        </w:rPr>
        <w:t>direct attack</w:t>
      </w:r>
      <w:r w:rsidRPr="008617FF">
        <w:rPr>
          <w:rFonts w:asciiTheme="majorHAnsi" w:hAnsiTheme="majorHAnsi" w:cstheme="majorHAnsi"/>
          <w:sz w:val="16"/>
        </w:rPr>
        <w:t xml:space="preserve"> on U.S. territory or to deter the extremely unlikely prospect of a conventional invasion that threatened U.S. independence. </w:t>
      </w:r>
      <w:r w:rsidRPr="008617FF">
        <w:rPr>
          <w:rStyle w:val="StyleUnderline"/>
          <w:rFonts w:asciiTheme="majorHAnsi" w:hAnsiTheme="majorHAnsi" w:cstheme="majorHAnsi"/>
        </w:rPr>
        <w:t xml:space="preserve">This is the one thing nuclear weapons are good for: deterring </w:t>
      </w:r>
      <w:r w:rsidRPr="008617FF">
        <w:rPr>
          <w:rStyle w:val="Emphasis"/>
          <w:rFonts w:asciiTheme="majorHAnsi" w:hAnsiTheme="majorHAnsi" w:cstheme="majorHAnsi"/>
        </w:rPr>
        <w:t>existential threats</w:t>
      </w:r>
      <w:r w:rsidRPr="008617FF">
        <w:rPr>
          <w:rStyle w:val="StyleUnderline"/>
          <w:rFonts w:asciiTheme="majorHAnsi" w:hAnsiTheme="majorHAnsi" w:cstheme="majorHAnsi"/>
        </w:rPr>
        <w:t xml:space="preserve"> to their possessors’ </w:t>
      </w:r>
      <w:r w:rsidRPr="008617FF">
        <w:rPr>
          <w:rStyle w:val="Emphasis"/>
          <w:rFonts w:asciiTheme="majorHAnsi" w:hAnsiTheme="majorHAnsi" w:cstheme="majorHAnsi"/>
        </w:rPr>
        <w:t>independence</w:t>
      </w:r>
      <w:r w:rsidRPr="008617FF">
        <w:rPr>
          <w:rStyle w:val="StyleUnderline"/>
          <w:rFonts w:asciiTheme="majorHAnsi" w:hAnsiTheme="majorHAnsi" w:cstheme="majorHAnsi"/>
        </w:rPr>
        <w:t xml:space="preserve"> or </w:t>
      </w:r>
      <w:r w:rsidRPr="008617FF">
        <w:rPr>
          <w:rStyle w:val="Emphasis"/>
          <w:rFonts w:asciiTheme="majorHAnsi" w:hAnsiTheme="majorHAnsi" w:cstheme="majorHAnsi"/>
        </w:rPr>
        <w:t>autonomy</w:t>
      </w:r>
      <w:r w:rsidRPr="008617FF">
        <w:rPr>
          <w:rFonts w:asciiTheme="majorHAnsi" w:hAnsiTheme="majorHAnsi" w:cstheme="majorHAnsi"/>
          <w:sz w:val="16"/>
        </w:rPr>
        <w:t>. This form of deterrence (sometimes termed “basic” or “Type I”) works because the deterring side will almost certainly care more about preserving its own independence than a potential attacker is likely to care about trying to take it away. Because the balance of resolve favors the defender, even much weaker nuclear powers can deter enemies from attacking them directly. If you don’t find this argument persuasive, remember the U.S. attacked non-nuclear Iraq in 2003 and non-nuclear Libya in 2011, but it leaves nuclear-armed North Korea alone.</w:t>
      </w:r>
    </w:p>
    <w:p w14:paraId="294459D5" w14:textId="77777777"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rPr>
        <w:lastRenderedPageBreak/>
        <w:t xml:space="preserve">By contrast, deterring a conventional or a nuclear attack on an ally by </w:t>
      </w:r>
      <w:r w:rsidRPr="008617FF">
        <w:rPr>
          <w:rStyle w:val="Emphasis"/>
          <w:rFonts w:asciiTheme="majorHAnsi" w:hAnsiTheme="majorHAnsi" w:cstheme="majorHAnsi"/>
        </w:rPr>
        <w:t>threatening to go</w:t>
      </w:r>
      <w:r w:rsidRPr="008617FF">
        <w:rPr>
          <w:rStyle w:val="StyleUnderline"/>
          <w:rFonts w:asciiTheme="majorHAnsi" w:hAnsiTheme="majorHAnsi" w:cstheme="majorHAnsi"/>
        </w:rPr>
        <w:t xml:space="preserve"> nuclear</w:t>
      </w:r>
      <w:r w:rsidRPr="008617FF">
        <w:rPr>
          <w:rFonts w:asciiTheme="majorHAnsi" w:hAnsiTheme="majorHAnsi" w:cstheme="majorHAnsi"/>
          <w:sz w:val="16"/>
        </w:rPr>
        <w:t>—</w:t>
      </w:r>
      <w:r w:rsidRPr="008617FF">
        <w:rPr>
          <w:rStyle w:val="StyleUnderline"/>
          <w:rFonts w:asciiTheme="majorHAnsi" w:hAnsiTheme="majorHAnsi" w:cstheme="majorHAnsi"/>
        </w:rPr>
        <w:t xml:space="preserve">and </w:t>
      </w:r>
      <w:r w:rsidRPr="008617FF">
        <w:rPr>
          <w:rStyle w:val="Emphasis"/>
          <w:rFonts w:asciiTheme="majorHAnsi" w:hAnsiTheme="majorHAnsi" w:cstheme="majorHAnsi"/>
        </w:rPr>
        <w:t>convincing your allies</w:t>
      </w:r>
      <w:r w:rsidRPr="008617FF">
        <w:rPr>
          <w:rStyle w:val="StyleUnderline"/>
          <w:rFonts w:asciiTheme="majorHAnsi" w:hAnsiTheme="majorHAnsi" w:cstheme="majorHAnsi"/>
        </w:rPr>
        <w:t xml:space="preserve"> that you really mean it</w:t>
      </w:r>
      <w:r w:rsidRPr="008617FF">
        <w:rPr>
          <w:rFonts w:asciiTheme="majorHAnsi" w:hAnsiTheme="majorHAnsi" w:cstheme="majorHAnsi"/>
          <w:sz w:val="16"/>
        </w:rPr>
        <w:t>—</w:t>
      </w:r>
      <w:r w:rsidRPr="008617FF">
        <w:rPr>
          <w:rStyle w:val="Emphasis"/>
          <w:rFonts w:asciiTheme="majorHAnsi" w:hAnsiTheme="majorHAnsi" w:cstheme="majorHAnsi"/>
        </w:rPr>
        <w:t>is more challenging</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It is one thing to threaten to use nuclear weapons to keep one’s own country from being subjugated but </w:t>
      </w:r>
      <w:r w:rsidRPr="008617FF">
        <w:rPr>
          <w:rStyle w:val="Emphasis"/>
          <w:rFonts w:asciiTheme="majorHAnsi" w:hAnsiTheme="majorHAnsi" w:cstheme="majorHAnsi"/>
        </w:rPr>
        <w:t>quite another</w:t>
      </w:r>
      <w:r w:rsidRPr="008617FF">
        <w:rPr>
          <w:rStyle w:val="StyleUnderline"/>
          <w:rFonts w:asciiTheme="majorHAnsi" w:hAnsiTheme="majorHAnsi" w:cstheme="majorHAnsi"/>
        </w:rPr>
        <w:t xml:space="preserve"> to do so to </w:t>
      </w:r>
      <w:r w:rsidRPr="008617FF">
        <w:rPr>
          <w:rStyle w:val="Emphasis"/>
          <w:rFonts w:asciiTheme="majorHAnsi" w:hAnsiTheme="majorHAnsi" w:cstheme="majorHAnsi"/>
        </w:rPr>
        <w:t>save an ally</w:t>
      </w:r>
      <w:r w:rsidRPr="008617FF">
        <w:rPr>
          <w:rStyle w:val="StyleUnderline"/>
          <w:rFonts w:asciiTheme="majorHAnsi" w:hAnsiTheme="majorHAnsi" w:cstheme="majorHAnsi"/>
        </w:rPr>
        <w:t xml:space="preserve"> from defeat or domination</w:t>
      </w:r>
      <w:r w:rsidRPr="008617FF">
        <w:rPr>
          <w:rFonts w:asciiTheme="majorHAnsi" w:hAnsiTheme="majorHAnsi" w:cstheme="majorHAnsi"/>
          <w:sz w:val="16"/>
        </w:rPr>
        <w:t>. Or, as people used to wonder back in the Cold War, would a U.S. president really risk Washington or Chicago to save Paris or Berlin? Long after they had left office, a few former U.S. officials suggested the answer was almost certainly “no.” Extended deterrence could still work because potential attackers can’t be sure about any of this, but it still isn’t as credible as deterring attacks on one’s own territory.</w:t>
      </w:r>
    </w:p>
    <w:p w14:paraId="3E371114"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solution to this conundrum—if one can call it that—is to achieve overwhelming “nuclear superiority.” If you could wipe out an adversary’s entire nuclear force in a first strike, you wouldn’t have to fear its retaliation, and using nuclear weapons to defend an ally would be much more credible. Even if a splendid first strike were not possible, perhaps you could convince a potential attacker that it will end up even worse off than you are at the end of a nuclear war to convince it not to put so much as a toe on the first rung of the escalation ladder.</w:t>
      </w:r>
    </w:p>
    <w:p w14:paraId="6196F7CB"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Thus, the perceived need to extend deterrence is one of the reasons why the United States has long sought nuclear superiority. It’s not the only reason: A genuine first strike capability could limit damage in the event of an actual war. A few commentators have also tried to argue—not very convincingly—that superiority would enable the stronger side to coerce weaker states in crises. Chasing the holy grail of a first-strike advantage was also popular with defense contractors and parts of the armed services because it requires spending billions of dollars annually on more and more accurate weapons, more efficient and destructive warheads, improved surveillance and anti-submarine warfare capabilities, and lots of other shiny objects.</w:t>
      </w:r>
    </w:p>
    <w:p w14:paraId="77AD042E"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Interestingly, a number of sophisticated scholars have recently claimed that technological advances have put the United States on the brink of a true first-strike capability. Perhaps in theory, but certainly not as a usable option. To see why, ask yourself what you would do if you were president and facing a serious crisis with a nuclear-armed adversary. You’ve put the armed services on alert, and there is some danger that force might be used and fighting could escalate. Suppose your military advisors and intelligence experts tell you if you order a first strike now, you can almost certainly destroy the enemy’s entire nuclear arsenal, leaving the United States unscathed and in an ideal position to resolve the dispute on favorable terms.</w:t>
      </w:r>
    </w:p>
    <w:p w14:paraId="438645F5"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Being a sensible person, you’d undoubtedly ask them: “Can you guarantee that? Are you absolutely, 100 percent sure the enemy will have zero usable weapons left, and therefore, we won’t even get our hair mussed?”</w:t>
      </w:r>
    </w:p>
    <w:p w14:paraId="11369B8D"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“We are highly confident of success,” you are told. “But there is a slim chance that a few enemy weapons would survive and reach U.S. soil. No more than one to three.”</w:t>
      </w:r>
    </w:p>
    <w:p w14:paraId="76FA3800"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Even if you weren’t troubled by the moral issues involved in ordering an attack that would kill untold numbers of people (and you ought to be), would you do it? Of course you wouldn’t, because you wouldn’t want to risk losing New York, Los Angeles, Chicago, Boston, or any other major U.S. city, which is what might happen if that first strike you authorized turned out to be just a tiny bit less effective than your advisors predicted. To issue a launch order, you’d have to believe the proposed attack would work perfectly the very first time it was executed (simulations and exercises aren’t the same), almost all of the missiles and bombs that have been sitting in silos or storage facilities for years would work as designed, and the other side wouldn’t have dispersed its own forces or hidden some extra weapons in places you had failed to detect. Based on everything the United States’ knows about complex military operations and the limits of intelligence, you’d be a fool to roll the dice in this way.</w:t>
      </w:r>
    </w:p>
    <w:p w14:paraId="784358A6"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One more thing: As first-strike capabilities improve, adversaries may respond by keeping forces on higher alert or adopting “launch-on-warning” procedures that increase the risk of accidental or inadvertent war. No matter what U.S. forces are capable of in theory, in short, it’s hard to see how any president would be willing to use nukes first even if the probability of “success” was extremely high. This reality casts further doubt on the whole idea of extended deterrence, insofar as it is based on the threat to deliberately escalate to the nuclear level if a key ally is in danger of being conquered.</w:t>
      </w:r>
    </w:p>
    <w:p w14:paraId="4AACD3DC" w14:textId="77777777"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rPr>
        <w:t>Extending a protective umbrella over</w:t>
      </w:r>
      <w:r w:rsidRPr="008617FF">
        <w:rPr>
          <w:rFonts w:asciiTheme="majorHAnsi" w:hAnsiTheme="majorHAnsi" w:cstheme="majorHAnsi"/>
          <w:sz w:val="16"/>
        </w:rPr>
        <w:t xml:space="preserve"> allies in </w:t>
      </w:r>
      <w:r w:rsidRPr="008617FF">
        <w:rPr>
          <w:rStyle w:val="Emphasis"/>
          <w:rFonts w:asciiTheme="majorHAnsi" w:hAnsiTheme="majorHAnsi" w:cstheme="majorHAnsi"/>
        </w:rPr>
        <w:t>Europe and Asia</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may have made good sense during the </w:t>
      </w:r>
      <w:r w:rsidRPr="008617FF">
        <w:rPr>
          <w:rStyle w:val="Emphasis"/>
          <w:rFonts w:asciiTheme="majorHAnsi" w:hAnsiTheme="majorHAnsi" w:cstheme="majorHAnsi"/>
        </w:rPr>
        <w:t>Cold War</w:t>
      </w:r>
      <w:r w:rsidRPr="008617FF">
        <w:rPr>
          <w:rFonts w:asciiTheme="majorHAnsi" w:hAnsiTheme="majorHAnsi" w:cstheme="majorHAnsi"/>
          <w:sz w:val="16"/>
        </w:rPr>
        <w:t xml:space="preserve">, both to protect them and to discourage proliferation. </w:t>
      </w:r>
      <w:r w:rsidRPr="008617FF">
        <w:rPr>
          <w:rStyle w:val="StyleUnderline"/>
          <w:rFonts w:asciiTheme="majorHAnsi" w:hAnsiTheme="majorHAnsi" w:cstheme="majorHAnsi"/>
        </w:rPr>
        <w:t xml:space="preserve">But the nuclear weapons environment </w:t>
      </w:r>
      <w:r w:rsidRPr="008617FF">
        <w:rPr>
          <w:rStyle w:val="Emphasis"/>
          <w:rFonts w:asciiTheme="majorHAnsi" w:hAnsiTheme="majorHAnsi" w:cstheme="majorHAnsi"/>
        </w:rPr>
        <w:t>has changed</w:t>
      </w:r>
      <w:r w:rsidRPr="008617FF">
        <w:rPr>
          <w:rStyle w:val="StyleUnderline"/>
          <w:rFonts w:asciiTheme="majorHAnsi" w:hAnsiTheme="majorHAnsi" w:cstheme="majorHAnsi"/>
        </w:rPr>
        <w:t xml:space="preserve">: The number of nuclear-armed states has </w:t>
      </w:r>
      <w:r w:rsidRPr="008617FF">
        <w:rPr>
          <w:rStyle w:val="Emphasis"/>
          <w:rFonts w:asciiTheme="majorHAnsi" w:hAnsiTheme="majorHAnsi" w:cstheme="majorHAnsi"/>
        </w:rPr>
        <w:t>crept upward</w:t>
      </w:r>
      <w:r w:rsidRPr="008617FF">
        <w:rPr>
          <w:rFonts w:asciiTheme="majorHAnsi" w:hAnsiTheme="majorHAnsi" w:cstheme="majorHAnsi"/>
          <w:sz w:val="16"/>
        </w:rPr>
        <w:t xml:space="preserve">, and </w:t>
      </w:r>
      <w:r w:rsidRPr="008617FF">
        <w:rPr>
          <w:rStyle w:val="StyleUnderline"/>
          <w:rFonts w:asciiTheme="majorHAnsi" w:hAnsiTheme="majorHAnsi" w:cstheme="majorHAnsi"/>
        </w:rPr>
        <w:t>several countries</w:t>
      </w:r>
      <w:r w:rsidRPr="008617FF">
        <w:rPr>
          <w:rFonts w:asciiTheme="majorHAnsi" w:hAnsiTheme="majorHAnsi" w:cstheme="majorHAnsi"/>
          <w:sz w:val="16"/>
        </w:rPr>
        <w:t xml:space="preserve"> (</w:t>
      </w:r>
      <w:r w:rsidRPr="008617FF">
        <w:rPr>
          <w:rStyle w:val="StyleUnderline"/>
          <w:rFonts w:asciiTheme="majorHAnsi" w:hAnsiTheme="majorHAnsi" w:cstheme="majorHAnsi"/>
        </w:rPr>
        <w:t>India, Pakistan, and the United Kingdom</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are increasing the size of </w:t>
      </w:r>
      <w:r w:rsidRPr="008617FF">
        <w:rPr>
          <w:rStyle w:val="Emphasis"/>
          <w:rFonts w:asciiTheme="majorHAnsi" w:hAnsiTheme="majorHAnsi" w:cstheme="majorHAnsi"/>
        </w:rPr>
        <w:t>their own arsenals</w:t>
      </w:r>
      <w:r w:rsidRPr="008617FF">
        <w:rPr>
          <w:rFonts w:asciiTheme="majorHAnsi" w:hAnsiTheme="majorHAnsi" w:cstheme="majorHAnsi"/>
          <w:sz w:val="16"/>
        </w:rPr>
        <w:t xml:space="preserve"> (though they remain far lower than U.S. or Russian levels). Moreover, </w:t>
      </w:r>
      <w:r w:rsidRPr="008617FF">
        <w:rPr>
          <w:rStyle w:val="StyleUnderline"/>
          <w:rFonts w:asciiTheme="majorHAnsi" w:hAnsiTheme="majorHAnsi" w:cstheme="majorHAnsi"/>
        </w:rPr>
        <w:t xml:space="preserve">the United States is </w:t>
      </w:r>
      <w:r w:rsidRPr="008617FF">
        <w:rPr>
          <w:rStyle w:val="Emphasis"/>
          <w:rFonts w:asciiTheme="majorHAnsi" w:hAnsiTheme="majorHAnsi" w:cstheme="majorHAnsi"/>
        </w:rPr>
        <w:t>not as tightly coupled</w:t>
      </w:r>
      <w:r w:rsidRPr="008617FF">
        <w:rPr>
          <w:rStyle w:val="StyleUnderline"/>
          <w:rFonts w:asciiTheme="majorHAnsi" w:hAnsiTheme="majorHAnsi" w:cstheme="majorHAnsi"/>
        </w:rPr>
        <w:t xml:space="preserve"> to some of its traditional allies</w:t>
      </w:r>
      <w:r w:rsidRPr="008617FF">
        <w:rPr>
          <w:rFonts w:asciiTheme="majorHAnsi" w:hAnsiTheme="majorHAnsi" w:cstheme="majorHAnsi"/>
          <w:sz w:val="16"/>
        </w:rPr>
        <w:t xml:space="preserve"> as it was during the Cold War, and </w:t>
      </w:r>
      <w:r w:rsidRPr="008617FF">
        <w:rPr>
          <w:rStyle w:val="StyleUnderline"/>
          <w:rFonts w:asciiTheme="majorHAnsi" w:hAnsiTheme="majorHAnsi" w:cstheme="majorHAnsi"/>
        </w:rPr>
        <w:t xml:space="preserve">serious rifts may </w:t>
      </w:r>
      <w:r w:rsidRPr="008617FF">
        <w:rPr>
          <w:rStyle w:val="Emphasis"/>
          <w:rFonts w:asciiTheme="majorHAnsi" w:hAnsiTheme="majorHAnsi" w:cstheme="majorHAnsi"/>
        </w:rPr>
        <w:t>continue to grow</w:t>
      </w:r>
      <w:r w:rsidRPr="008617FF">
        <w:rPr>
          <w:rFonts w:asciiTheme="majorHAnsi" w:hAnsiTheme="majorHAnsi" w:cstheme="majorHAnsi"/>
          <w:sz w:val="16"/>
        </w:rPr>
        <w:t xml:space="preserve"> </w:t>
      </w:r>
      <w:r w:rsidRPr="008617FF">
        <w:rPr>
          <w:rStyle w:val="StyleUnderline"/>
          <w:rFonts w:asciiTheme="majorHAnsi" w:hAnsiTheme="majorHAnsi" w:cstheme="majorHAnsi"/>
        </w:rPr>
        <w:t>despite the Biden administration’s efforts</w:t>
      </w:r>
      <w:r w:rsidRPr="008617FF">
        <w:rPr>
          <w:rFonts w:asciiTheme="majorHAnsi" w:hAnsiTheme="majorHAnsi" w:cstheme="majorHAnsi"/>
          <w:sz w:val="16"/>
        </w:rPr>
        <w:t xml:space="preserve"> to restore alliance solidarity and reassert U.S. leadership.</w:t>
      </w:r>
    </w:p>
    <w:p w14:paraId="63488CFD"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Which raises the obvious question: </w:t>
      </w:r>
      <w:r w:rsidRPr="008617FF">
        <w:rPr>
          <w:rStyle w:val="StyleUnderline"/>
          <w:rFonts w:asciiTheme="majorHAnsi" w:hAnsiTheme="majorHAnsi" w:cstheme="majorHAnsi"/>
        </w:rPr>
        <w:t xml:space="preserve">Does it still make sense to shield allies </w:t>
      </w:r>
      <w:r w:rsidRPr="008617FF">
        <w:rPr>
          <w:rFonts w:asciiTheme="majorHAnsi" w:hAnsiTheme="majorHAnsi" w:cstheme="majorHAnsi"/>
          <w:sz w:val="16"/>
        </w:rPr>
        <w:t xml:space="preserve">under the U.S. nuclear umbrella? </w:t>
      </w:r>
      <w:r w:rsidRPr="008617FF">
        <w:rPr>
          <w:rStyle w:val="StyleUnderline"/>
          <w:rFonts w:asciiTheme="majorHAnsi" w:hAnsiTheme="majorHAnsi" w:cstheme="majorHAnsi"/>
        </w:rPr>
        <w:t xml:space="preserve">Using the threat of nuclear use to protect other countries is not </w:t>
      </w:r>
      <w:r w:rsidRPr="008617FF">
        <w:rPr>
          <w:rStyle w:val="Emphasis"/>
          <w:rFonts w:asciiTheme="majorHAnsi" w:hAnsiTheme="majorHAnsi" w:cstheme="majorHAnsi"/>
        </w:rPr>
        <w:t>cost-</w:t>
      </w:r>
      <w:r w:rsidRPr="008617FF">
        <w:rPr>
          <w:rStyle w:val="StyleUnderline"/>
          <w:rFonts w:asciiTheme="majorHAnsi" w:hAnsiTheme="majorHAnsi" w:cstheme="majorHAnsi"/>
        </w:rPr>
        <w:t xml:space="preserve"> or </w:t>
      </w:r>
      <w:r w:rsidRPr="008617FF">
        <w:rPr>
          <w:rStyle w:val="Emphasis"/>
          <w:rFonts w:asciiTheme="majorHAnsi" w:hAnsiTheme="majorHAnsi" w:cstheme="majorHAnsi"/>
        </w:rPr>
        <w:t>risk-free</w:t>
      </w:r>
      <w:r w:rsidRPr="008617FF">
        <w:rPr>
          <w:rStyle w:val="StyleUnderline"/>
          <w:rFonts w:asciiTheme="majorHAnsi" w:hAnsiTheme="majorHAnsi" w:cstheme="majorHAnsi"/>
        </w:rPr>
        <w:t xml:space="preserve">, and it may </w:t>
      </w:r>
      <w:r w:rsidRPr="008617FF">
        <w:rPr>
          <w:rStyle w:val="Emphasis"/>
          <w:rFonts w:asciiTheme="majorHAnsi" w:hAnsiTheme="majorHAnsi" w:cstheme="majorHAnsi"/>
        </w:rPr>
        <w:t xml:space="preserve">even be more </w:t>
      </w:r>
      <w:r w:rsidRPr="008617FF">
        <w:rPr>
          <w:rStyle w:val="Emphasis"/>
          <w:rFonts w:asciiTheme="majorHAnsi" w:hAnsiTheme="majorHAnsi" w:cstheme="majorHAnsi"/>
        </w:rPr>
        <w:lastRenderedPageBreak/>
        <w:t>dangerous</w:t>
      </w:r>
      <w:r w:rsidRPr="008617FF">
        <w:rPr>
          <w:rStyle w:val="StyleUnderline"/>
          <w:rFonts w:asciiTheme="majorHAnsi" w:hAnsiTheme="majorHAnsi" w:cstheme="majorHAnsi"/>
        </w:rPr>
        <w:t xml:space="preserve"> than letting some other states acquire arsenals of their own</w:t>
      </w:r>
      <w:r w:rsidRPr="008617FF">
        <w:rPr>
          <w:rFonts w:asciiTheme="majorHAnsi" w:hAnsiTheme="majorHAnsi" w:cstheme="majorHAnsi"/>
          <w:sz w:val="16"/>
        </w:rPr>
        <w:t xml:space="preserve"> and encouraging them to rely on “Type I” deterrence provided by their own national capabilities.</w:t>
      </w:r>
    </w:p>
    <w:p w14:paraId="7155BF97"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This view has been advanced before—most notably by Kenneth Waltz in a controversial Adelphi Paper 40 years ago. Waltz was not advocating giving other states the bomb or arguing that the rapid spread of nuclear weapons would be desirable; his central point was that </w:t>
      </w:r>
      <w:r w:rsidRPr="008617FF">
        <w:rPr>
          <w:rStyle w:val="StyleUnderline"/>
          <w:rFonts w:asciiTheme="majorHAnsi" w:hAnsiTheme="majorHAnsi" w:cstheme="majorHAnsi"/>
        </w:rPr>
        <w:t xml:space="preserve">trying to prevent the slow spread of these weapons was not without </w:t>
      </w:r>
      <w:r w:rsidRPr="008617FF">
        <w:rPr>
          <w:rStyle w:val="Emphasis"/>
          <w:rFonts w:asciiTheme="majorHAnsi" w:hAnsiTheme="majorHAnsi" w:cstheme="majorHAnsi"/>
        </w:rPr>
        <w:t>costs of its own</w:t>
      </w:r>
      <w:r w:rsidRPr="008617FF">
        <w:rPr>
          <w:rFonts w:asciiTheme="majorHAnsi" w:hAnsiTheme="majorHAnsi" w:cstheme="majorHAnsi"/>
          <w:sz w:val="16"/>
        </w:rPr>
        <w:t xml:space="preserve"> and that in some cases, as he put it, “more may be better.” The question is: Is that becoming the case today?</w:t>
      </w:r>
    </w:p>
    <w:p w14:paraId="01A40376"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To be sure, folding the nuclear umbrella might well have some negative effects. It might make states long accustomed to U.S. protection question its commitment (though there’s no logical reason for them to do so if it is still in the United States’ interest to aid their defense in other ways). It could also reduce U.S. influence or leverage if certain allies were no longer as dependent on U.S. protection, though folding the umbrella would not eliminate their reliance on other elements of U.S. power. Removing the U.S. nuclear guarantee might encourage a few states to pursue nuclear arms of their own, but </w:t>
      </w:r>
      <w:r w:rsidRPr="008617FF">
        <w:rPr>
          <w:rStyle w:val="StyleUnderline"/>
          <w:rFonts w:asciiTheme="majorHAnsi" w:hAnsiTheme="majorHAnsi" w:cstheme="majorHAnsi"/>
        </w:rPr>
        <w:t xml:space="preserve">it is </w:t>
      </w:r>
      <w:r w:rsidRPr="008617FF">
        <w:rPr>
          <w:rStyle w:val="Emphasis"/>
          <w:rFonts w:asciiTheme="majorHAnsi" w:hAnsiTheme="majorHAnsi" w:cstheme="majorHAnsi"/>
        </w:rPr>
        <w:t>not obvious</w:t>
      </w:r>
      <w:r w:rsidRPr="008617FF">
        <w:rPr>
          <w:rStyle w:val="StyleUnderline"/>
          <w:rFonts w:asciiTheme="majorHAnsi" w:hAnsiTheme="majorHAnsi" w:cstheme="majorHAnsi"/>
        </w:rPr>
        <w:t xml:space="preserve"> that acquisition by Japan or Germany would be a </w:t>
      </w:r>
      <w:r w:rsidRPr="008617FF">
        <w:rPr>
          <w:rStyle w:val="Emphasis"/>
          <w:rFonts w:asciiTheme="majorHAnsi" w:hAnsiTheme="majorHAnsi" w:cstheme="majorHAnsi"/>
        </w:rPr>
        <w:t>terrible outcome</w:t>
      </w:r>
      <w:r w:rsidRPr="008617FF">
        <w:rPr>
          <w:rFonts w:asciiTheme="majorHAnsi" w:hAnsiTheme="majorHAnsi" w:cstheme="majorHAnsi"/>
          <w:sz w:val="16"/>
        </w:rPr>
        <w:t xml:space="preserve"> from a purely U.S. perspective.</w:t>
      </w:r>
    </w:p>
    <w:p w14:paraId="0C25863C" w14:textId="77777777" w:rsidR="00642A7E" w:rsidRPr="008617FF" w:rsidRDefault="00642A7E" w:rsidP="00642A7E">
      <w:pPr>
        <w:rPr>
          <w:rStyle w:val="StyleUnderline"/>
          <w:rFonts w:asciiTheme="majorHAnsi" w:hAnsiTheme="majorHAnsi" w:cstheme="majorHAnsi"/>
        </w:rPr>
      </w:pPr>
      <w:r w:rsidRPr="008617FF">
        <w:rPr>
          <w:rFonts w:asciiTheme="majorHAnsi" w:hAnsiTheme="majorHAnsi" w:cstheme="majorHAnsi"/>
          <w:sz w:val="16"/>
        </w:rPr>
        <w:t xml:space="preserve">Moreover, </w:t>
      </w:r>
      <w:r w:rsidRPr="008617FF">
        <w:rPr>
          <w:rStyle w:val="StyleUnderline"/>
          <w:rFonts w:asciiTheme="majorHAnsi" w:hAnsiTheme="majorHAnsi" w:cstheme="majorHAnsi"/>
        </w:rPr>
        <w:t xml:space="preserve">even the possibility that these states might </w:t>
      </w:r>
      <w:r w:rsidRPr="008617FF">
        <w:rPr>
          <w:rStyle w:val="Emphasis"/>
          <w:rFonts w:asciiTheme="majorHAnsi" w:hAnsiTheme="majorHAnsi" w:cstheme="majorHAnsi"/>
        </w:rPr>
        <w:t>take over responsibility</w:t>
      </w:r>
      <w:r w:rsidRPr="008617FF">
        <w:rPr>
          <w:rStyle w:val="StyleUnderline"/>
          <w:rFonts w:asciiTheme="majorHAnsi" w:hAnsiTheme="majorHAnsi" w:cstheme="majorHAnsi"/>
        </w:rPr>
        <w:t xml:space="preserve"> for deterring attacks on their own</w:t>
      </w:r>
      <w:r w:rsidRPr="008617FF">
        <w:rPr>
          <w:rFonts w:asciiTheme="majorHAnsi" w:hAnsiTheme="majorHAnsi" w:cstheme="majorHAnsi"/>
          <w:sz w:val="16"/>
        </w:rPr>
        <w:t xml:space="preserve"> territory could </w:t>
      </w:r>
      <w:r w:rsidRPr="008617FF">
        <w:rPr>
          <w:rStyle w:val="StyleUnderline"/>
          <w:rFonts w:asciiTheme="majorHAnsi" w:hAnsiTheme="majorHAnsi" w:cstheme="majorHAnsi"/>
        </w:rPr>
        <w:t xml:space="preserve">have a sobering effect on a </w:t>
      </w:r>
      <w:r w:rsidRPr="008617FF">
        <w:rPr>
          <w:rStyle w:val="Emphasis"/>
          <w:rFonts w:asciiTheme="majorHAnsi" w:hAnsiTheme="majorHAnsi" w:cstheme="majorHAnsi"/>
        </w:rPr>
        <w:t>rising China</w:t>
      </w:r>
      <w:r w:rsidRPr="008617FF">
        <w:rPr>
          <w:rStyle w:val="StyleUnderline"/>
          <w:rFonts w:asciiTheme="majorHAnsi" w:hAnsiTheme="majorHAnsi" w:cstheme="majorHAnsi"/>
        </w:rPr>
        <w:t xml:space="preserve"> and a </w:t>
      </w:r>
      <w:r w:rsidRPr="008617FF">
        <w:rPr>
          <w:rStyle w:val="Emphasis"/>
          <w:rFonts w:asciiTheme="majorHAnsi" w:hAnsiTheme="majorHAnsi" w:cstheme="majorHAnsi"/>
        </w:rPr>
        <w:t>recalcitrant Russia</w:t>
      </w:r>
      <w:r w:rsidRPr="008617FF">
        <w:rPr>
          <w:rFonts w:asciiTheme="majorHAnsi" w:hAnsiTheme="majorHAnsi" w:cstheme="majorHAnsi"/>
          <w:sz w:val="16"/>
        </w:rPr>
        <w:t xml:space="preserve">. In particular, </w:t>
      </w:r>
      <w:r w:rsidRPr="008617FF">
        <w:rPr>
          <w:rStyle w:val="StyleUnderline"/>
          <w:rFonts w:asciiTheme="majorHAnsi" w:hAnsiTheme="majorHAnsi" w:cstheme="majorHAnsi"/>
        </w:rPr>
        <w:t xml:space="preserve">it would remind Beijing and Moscow that their own behavior will affect the </w:t>
      </w:r>
      <w:r w:rsidRPr="008617FF">
        <w:rPr>
          <w:rStyle w:val="Emphasis"/>
          <w:rFonts w:asciiTheme="majorHAnsi" w:hAnsiTheme="majorHAnsi" w:cstheme="majorHAnsi"/>
        </w:rPr>
        <w:t>strategic calculations</w:t>
      </w:r>
      <w:r w:rsidRPr="008617FF">
        <w:rPr>
          <w:rStyle w:val="StyleUnderline"/>
          <w:rFonts w:asciiTheme="majorHAnsi" w:hAnsiTheme="majorHAnsi" w:cstheme="majorHAnsi"/>
        </w:rPr>
        <w:t xml:space="preserve"> that their </w:t>
      </w:r>
      <w:r w:rsidRPr="008617FF">
        <w:rPr>
          <w:rStyle w:val="Emphasis"/>
          <w:rFonts w:asciiTheme="majorHAnsi" w:hAnsiTheme="majorHAnsi" w:cstheme="majorHAnsi"/>
        </w:rPr>
        <w:t>neighbors</w:t>
      </w:r>
      <w:r w:rsidRPr="008617FF">
        <w:rPr>
          <w:rStyle w:val="StyleUnderline"/>
          <w:rFonts w:asciiTheme="majorHAnsi" w:hAnsiTheme="majorHAnsi" w:cstheme="majorHAnsi"/>
        </w:rPr>
        <w:t xml:space="preserve"> make in the near future, including </w:t>
      </w:r>
      <w:r w:rsidRPr="008617FF">
        <w:rPr>
          <w:rStyle w:val="Emphasis"/>
          <w:rFonts w:asciiTheme="majorHAnsi" w:hAnsiTheme="majorHAnsi" w:cstheme="majorHAnsi"/>
        </w:rPr>
        <w:t>decisions about nuclear arms</w:t>
      </w:r>
      <w:r w:rsidRPr="008617FF">
        <w:rPr>
          <w:rStyle w:val="StyleUnderline"/>
          <w:rFonts w:asciiTheme="majorHAnsi" w:hAnsiTheme="majorHAnsi" w:cstheme="majorHAnsi"/>
        </w:rPr>
        <w:t>.</w:t>
      </w:r>
      <w:r w:rsidRPr="008617FF">
        <w:rPr>
          <w:rFonts w:asciiTheme="majorHAnsi" w:hAnsiTheme="majorHAnsi" w:cstheme="majorHAnsi"/>
          <w:sz w:val="16"/>
        </w:rPr>
        <w:t xml:space="preserve"> If </w:t>
      </w:r>
      <w:r w:rsidRPr="008617FF">
        <w:rPr>
          <w:rStyle w:val="StyleUnderline"/>
          <w:rFonts w:asciiTheme="majorHAnsi" w:hAnsiTheme="majorHAnsi" w:cstheme="majorHAnsi"/>
        </w:rPr>
        <w:t xml:space="preserve">China doesn’t want to face </w:t>
      </w:r>
      <w:r w:rsidRPr="008617FF">
        <w:rPr>
          <w:rStyle w:val="Emphasis"/>
          <w:rFonts w:asciiTheme="majorHAnsi" w:hAnsiTheme="majorHAnsi" w:cstheme="majorHAnsi"/>
        </w:rPr>
        <w:t>more nuclear weapons states</w:t>
      </w:r>
      <w:r w:rsidRPr="008617FF">
        <w:rPr>
          <w:rFonts w:asciiTheme="majorHAnsi" w:hAnsiTheme="majorHAnsi" w:cstheme="majorHAnsi"/>
          <w:sz w:val="16"/>
        </w:rPr>
        <w:t xml:space="preserve"> </w:t>
      </w:r>
      <w:r w:rsidRPr="008617FF">
        <w:rPr>
          <w:rStyle w:val="StyleUnderline"/>
          <w:rFonts w:asciiTheme="majorHAnsi" w:hAnsiTheme="majorHAnsi" w:cstheme="majorHAnsi"/>
        </w:rPr>
        <w:t>in its immediate region</w:t>
      </w:r>
      <w:r w:rsidRPr="008617FF">
        <w:rPr>
          <w:rFonts w:asciiTheme="majorHAnsi" w:hAnsiTheme="majorHAnsi" w:cstheme="majorHAnsi"/>
          <w:sz w:val="16"/>
        </w:rPr>
        <w:t xml:space="preserve">, for instance, then its </w:t>
      </w:r>
      <w:r w:rsidRPr="008617FF">
        <w:rPr>
          <w:rStyle w:val="StyleUnderline"/>
          <w:rFonts w:asciiTheme="majorHAnsi" w:hAnsiTheme="majorHAnsi" w:cstheme="majorHAnsi"/>
        </w:rPr>
        <w:t xml:space="preserve">leaders should start asking themselves what they can do to make those neighbors feel </w:t>
      </w:r>
      <w:r w:rsidRPr="008617FF">
        <w:rPr>
          <w:rStyle w:val="Emphasis"/>
          <w:rFonts w:asciiTheme="majorHAnsi" w:hAnsiTheme="majorHAnsi" w:cstheme="majorHAnsi"/>
        </w:rPr>
        <w:t>less need</w:t>
      </w:r>
      <w:r w:rsidRPr="008617FF">
        <w:rPr>
          <w:rStyle w:val="StyleUnderline"/>
          <w:rFonts w:asciiTheme="majorHAnsi" w:hAnsiTheme="majorHAnsi" w:cstheme="majorHAnsi"/>
        </w:rPr>
        <w:t xml:space="preserve"> for </w:t>
      </w:r>
      <w:r w:rsidRPr="008617FF">
        <w:rPr>
          <w:rStyle w:val="Emphasis"/>
          <w:rFonts w:asciiTheme="majorHAnsi" w:hAnsiTheme="majorHAnsi" w:cstheme="majorHAnsi"/>
        </w:rPr>
        <w:t>additional protection</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The obvious answer: </w:t>
      </w:r>
      <w:r w:rsidRPr="008617FF">
        <w:rPr>
          <w:rStyle w:val="Emphasis"/>
          <w:rFonts w:asciiTheme="majorHAnsi" w:hAnsiTheme="majorHAnsi" w:cstheme="majorHAnsi"/>
        </w:rPr>
        <w:t>Stop harassing</w:t>
      </w:r>
      <w:r w:rsidRPr="008617FF">
        <w:rPr>
          <w:rStyle w:val="StyleUnderline"/>
          <w:rFonts w:asciiTheme="majorHAnsi" w:hAnsiTheme="majorHAnsi" w:cstheme="majorHAnsi"/>
        </w:rPr>
        <w:t xml:space="preserve"> them in various ways, </w:t>
      </w:r>
      <w:r w:rsidRPr="008617FF">
        <w:rPr>
          <w:rStyle w:val="Emphasis"/>
          <w:rFonts w:asciiTheme="majorHAnsi" w:hAnsiTheme="majorHAnsi" w:cstheme="majorHAnsi"/>
        </w:rPr>
        <w:t>drop the sharp-elbowed</w:t>
      </w:r>
      <w:r w:rsidRPr="008617FF">
        <w:rPr>
          <w:rStyle w:val="StyleUnderline"/>
          <w:rFonts w:asciiTheme="majorHAnsi" w:hAnsiTheme="majorHAnsi" w:cstheme="majorHAnsi"/>
        </w:rPr>
        <w:t xml:space="preserve"> approach to diplomacy, </w:t>
      </w:r>
      <w:r w:rsidRPr="008617FF">
        <w:rPr>
          <w:rStyle w:val="Emphasis"/>
          <w:rFonts w:asciiTheme="majorHAnsi" w:hAnsiTheme="majorHAnsi" w:cstheme="majorHAnsi"/>
        </w:rPr>
        <w:t>stick to agreements</w:t>
      </w:r>
      <w:r w:rsidRPr="008617FF">
        <w:rPr>
          <w:rStyle w:val="StyleUnderline"/>
          <w:rFonts w:asciiTheme="majorHAnsi" w:hAnsiTheme="majorHAnsi" w:cstheme="majorHAnsi"/>
        </w:rPr>
        <w:t xml:space="preserve"> previously reached, and do more to </w:t>
      </w:r>
      <w:r w:rsidRPr="008617FF">
        <w:rPr>
          <w:rStyle w:val="Emphasis"/>
          <w:rFonts w:asciiTheme="majorHAnsi" w:hAnsiTheme="majorHAnsi" w:cstheme="majorHAnsi"/>
        </w:rPr>
        <w:t>resolve existing disputes</w:t>
      </w:r>
      <w:r w:rsidRPr="008617FF">
        <w:rPr>
          <w:rStyle w:val="StyleUnderline"/>
          <w:rFonts w:asciiTheme="majorHAnsi" w:hAnsiTheme="majorHAnsi" w:cstheme="majorHAnsi"/>
        </w:rPr>
        <w:t xml:space="preserve"> on a fair-minded basis.</w:t>
      </w:r>
    </w:p>
    <w:p w14:paraId="169B6067" w14:textId="2E27B091"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rPr>
        <w:t xml:space="preserve">Whatever Washington </w:t>
      </w:r>
      <w:r w:rsidRPr="008617FF">
        <w:rPr>
          <w:rStyle w:val="Emphasis"/>
          <w:rFonts w:asciiTheme="majorHAnsi" w:hAnsiTheme="majorHAnsi" w:cstheme="majorHAnsi"/>
        </w:rPr>
        <w:t>ultimately chooses</w:t>
      </w:r>
      <w:r w:rsidRPr="008617FF">
        <w:rPr>
          <w:rFonts w:asciiTheme="majorHAnsi" w:hAnsiTheme="majorHAnsi" w:cstheme="majorHAnsi"/>
          <w:sz w:val="16"/>
        </w:rPr>
        <w:t xml:space="preserve"> to do with its nuclear umbrella, </w:t>
      </w:r>
      <w:r w:rsidRPr="008617FF">
        <w:rPr>
          <w:rStyle w:val="StyleUnderline"/>
          <w:rFonts w:asciiTheme="majorHAnsi" w:hAnsiTheme="majorHAnsi" w:cstheme="majorHAnsi"/>
        </w:rPr>
        <w:t xml:space="preserve">the more important task is to </w:t>
      </w:r>
      <w:r w:rsidRPr="008617FF">
        <w:rPr>
          <w:rStyle w:val="Emphasis"/>
          <w:rFonts w:asciiTheme="majorHAnsi" w:hAnsiTheme="majorHAnsi" w:cstheme="majorHAnsi"/>
        </w:rPr>
        <w:t>move beyond</w:t>
      </w:r>
      <w:r w:rsidRPr="008617FF">
        <w:rPr>
          <w:rStyle w:val="StyleUnderline"/>
          <w:rFonts w:asciiTheme="majorHAnsi" w:hAnsiTheme="majorHAnsi" w:cstheme="majorHAnsi"/>
        </w:rPr>
        <w:t xml:space="preserve"> the tendency to see </w:t>
      </w:r>
      <w:r w:rsidRPr="008617FF">
        <w:rPr>
          <w:rStyle w:val="Emphasis"/>
          <w:rFonts w:asciiTheme="majorHAnsi" w:hAnsiTheme="majorHAnsi" w:cstheme="majorHAnsi"/>
        </w:rPr>
        <w:t>nuclear weapons as potent</w:t>
      </w:r>
      <w:r w:rsidRPr="008617FF">
        <w:rPr>
          <w:rStyle w:val="StyleUnderline"/>
          <w:rFonts w:asciiTheme="majorHAnsi" w:hAnsiTheme="majorHAnsi" w:cstheme="majorHAnsi"/>
        </w:rPr>
        <w:t xml:space="preserve"> signs of status, indispensable tools of statecraft, or powerful sources of leverage. Nuclear weapons are </w:t>
      </w:r>
      <w:r w:rsidRPr="008617FF">
        <w:rPr>
          <w:rFonts w:asciiTheme="majorHAnsi" w:hAnsiTheme="majorHAnsi" w:cstheme="majorHAnsi"/>
          <w:sz w:val="16"/>
        </w:rPr>
        <w:t xml:space="preserve">extremely </w:t>
      </w:r>
      <w:r w:rsidRPr="008617FF">
        <w:rPr>
          <w:rStyle w:val="StyleUnderline"/>
          <w:rFonts w:asciiTheme="majorHAnsi" w:hAnsiTheme="majorHAnsi" w:cstheme="majorHAnsi"/>
        </w:rPr>
        <w:t>useful for deterring direct</w:t>
      </w:r>
      <w:r w:rsidRPr="008617FF">
        <w:rPr>
          <w:rFonts w:asciiTheme="majorHAnsi" w:hAnsiTheme="majorHAnsi" w:cstheme="majorHAnsi"/>
          <w:sz w:val="16"/>
        </w:rPr>
        <w:t xml:space="preserve"> and all-out </w:t>
      </w:r>
      <w:r w:rsidRPr="008617FF">
        <w:rPr>
          <w:rStyle w:val="StyleUnderline"/>
          <w:rFonts w:asciiTheme="majorHAnsi" w:hAnsiTheme="majorHAnsi" w:cstheme="majorHAnsi"/>
        </w:rPr>
        <w:t xml:space="preserve">attacks on one’s own homeland but </w:t>
      </w:r>
      <w:r w:rsidRPr="008617FF">
        <w:rPr>
          <w:rStyle w:val="Emphasis"/>
          <w:rFonts w:asciiTheme="majorHAnsi" w:hAnsiTheme="majorHAnsi" w:cstheme="majorHAnsi"/>
        </w:rPr>
        <w:t>not much else</w:t>
      </w:r>
      <w:r w:rsidRPr="008617FF">
        <w:rPr>
          <w:rStyle w:val="StyleUnderline"/>
          <w:rFonts w:asciiTheme="majorHAnsi" w:hAnsiTheme="majorHAnsi" w:cstheme="majorHAnsi"/>
        </w:rPr>
        <w:t>.</w:t>
      </w:r>
      <w:r w:rsidRPr="008617FF">
        <w:rPr>
          <w:rFonts w:asciiTheme="majorHAnsi" w:hAnsiTheme="majorHAnsi" w:cstheme="majorHAnsi"/>
          <w:sz w:val="16"/>
        </w:rPr>
        <w:t xml:space="preserve"> For that purpose, a great power doesn’t need an enormous arsenal or some hypothetical capability to “fight and win” a nuclear exchange. </w:t>
      </w:r>
      <w:r w:rsidRPr="008617FF">
        <w:rPr>
          <w:rStyle w:val="StyleUnderline"/>
          <w:rFonts w:asciiTheme="majorHAnsi" w:hAnsiTheme="majorHAnsi" w:cstheme="majorHAnsi"/>
        </w:rPr>
        <w:t xml:space="preserve">All it needs </w:t>
      </w:r>
      <w:r w:rsidRPr="008617FF">
        <w:rPr>
          <w:rStyle w:val="Emphasis"/>
          <w:rFonts w:asciiTheme="majorHAnsi" w:hAnsiTheme="majorHAnsi" w:cstheme="majorHAnsi"/>
        </w:rPr>
        <w:t>is a stockpile</w:t>
      </w:r>
      <w:r w:rsidRPr="008617FF">
        <w:rPr>
          <w:rStyle w:val="StyleUnderline"/>
          <w:rFonts w:asciiTheme="majorHAnsi" w:hAnsiTheme="majorHAnsi" w:cstheme="majorHAnsi"/>
        </w:rPr>
        <w:t xml:space="preserve"> that can survive an enemy attack and be able to </w:t>
      </w:r>
      <w:r w:rsidRPr="008617FF">
        <w:rPr>
          <w:rStyle w:val="Emphasis"/>
          <w:rFonts w:asciiTheme="majorHAnsi" w:hAnsiTheme="majorHAnsi" w:cstheme="majorHAnsi"/>
        </w:rPr>
        <w:t>respond in kind</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Properly concealed or protected, </w:t>
      </w:r>
      <w:r w:rsidRPr="008617FF">
        <w:rPr>
          <w:rStyle w:val="StyleUnderline"/>
          <w:rFonts w:asciiTheme="majorHAnsi" w:hAnsiTheme="majorHAnsi" w:cstheme="majorHAnsi"/>
        </w:rPr>
        <w:t xml:space="preserve">they don’t need to be </w:t>
      </w:r>
      <w:r w:rsidRPr="008617FF">
        <w:rPr>
          <w:rStyle w:val="Emphasis"/>
          <w:rFonts w:asciiTheme="majorHAnsi" w:hAnsiTheme="majorHAnsi" w:cstheme="majorHAnsi"/>
        </w:rPr>
        <w:t>poised</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ready to strike</w:t>
      </w:r>
      <w:r w:rsidRPr="008617FF">
        <w:rPr>
          <w:rStyle w:val="StyleUnderline"/>
          <w:rFonts w:asciiTheme="majorHAnsi" w:hAnsiTheme="majorHAnsi" w:cstheme="majorHAnsi"/>
        </w:rPr>
        <w:t xml:space="preserve"> at a moment’s notice. </w:t>
      </w:r>
      <w:r w:rsidRPr="008617FF">
        <w:rPr>
          <w:rStyle w:val="Emphasis"/>
          <w:rFonts w:asciiTheme="majorHAnsi" w:hAnsiTheme="majorHAnsi" w:cstheme="majorHAnsi"/>
        </w:rPr>
        <w:t>Fetishizing the bomb</w:t>
      </w:r>
      <w:r w:rsidRPr="008617FF">
        <w:rPr>
          <w:rStyle w:val="StyleUnderline"/>
          <w:rFonts w:asciiTheme="majorHAnsi" w:hAnsiTheme="majorHAnsi" w:cstheme="majorHAnsi"/>
        </w:rPr>
        <w:t xml:space="preserve"> and using it to </w:t>
      </w:r>
      <w:r w:rsidRPr="008617FF">
        <w:rPr>
          <w:rStyle w:val="Emphasis"/>
          <w:rFonts w:asciiTheme="majorHAnsi" w:hAnsiTheme="majorHAnsi" w:cstheme="majorHAnsi"/>
        </w:rPr>
        <w:t>try to protect others</w:t>
      </w:r>
      <w:r w:rsidRPr="008617FF">
        <w:rPr>
          <w:rStyle w:val="StyleUnderline"/>
          <w:rFonts w:asciiTheme="majorHAnsi" w:hAnsiTheme="majorHAnsi" w:cstheme="majorHAnsi"/>
        </w:rPr>
        <w:t xml:space="preserve"> isn’t just expensive; it may </w:t>
      </w:r>
      <w:r w:rsidRPr="008617FF">
        <w:rPr>
          <w:rStyle w:val="Emphasis"/>
          <w:rFonts w:asciiTheme="majorHAnsi" w:hAnsiTheme="majorHAnsi" w:cstheme="majorHAnsi"/>
        </w:rPr>
        <w:t>also be dangerous</w:t>
      </w:r>
      <w:r w:rsidRPr="008617FF">
        <w:rPr>
          <w:rFonts w:asciiTheme="majorHAnsi" w:hAnsiTheme="majorHAnsi" w:cstheme="majorHAnsi"/>
          <w:sz w:val="16"/>
        </w:rPr>
        <w:t>.</w:t>
      </w:r>
    </w:p>
    <w:p w14:paraId="1224117F" w14:textId="4B068F29" w:rsidR="00F676A7" w:rsidRPr="008617FF" w:rsidRDefault="00F676A7" w:rsidP="00DC612D">
      <w:pPr>
        <w:pStyle w:val="Heading3"/>
        <w:rPr>
          <w:rFonts w:asciiTheme="majorHAnsi" w:hAnsiTheme="majorHAnsi" w:cstheme="majorHAnsi"/>
        </w:rPr>
      </w:pPr>
      <w:r w:rsidRPr="008617FF">
        <w:rPr>
          <w:rFonts w:asciiTheme="majorHAnsi" w:hAnsiTheme="majorHAnsi" w:cstheme="majorHAnsi"/>
        </w:rPr>
        <w:lastRenderedPageBreak/>
        <w:t>AT – Minuteman Extension Infeasible</w:t>
      </w:r>
    </w:p>
    <w:p w14:paraId="3165E306" w14:textId="16ADD218" w:rsidR="00F676A7" w:rsidRPr="008617FF" w:rsidRDefault="00F676A7" w:rsidP="00F676A7">
      <w:pPr>
        <w:pStyle w:val="Heading4"/>
        <w:rPr>
          <w:rFonts w:asciiTheme="majorHAnsi" w:hAnsiTheme="majorHAnsi" w:cstheme="majorHAnsi"/>
          <w:b w:val="0"/>
          <w:bCs w:val="0"/>
        </w:rPr>
      </w:pPr>
      <w:r w:rsidRPr="008617FF">
        <w:rPr>
          <w:rFonts w:asciiTheme="majorHAnsi" w:hAnsiTheme="majorHAnsi" w:cstheme="majorHAnsi"/>
        </w:rPr>
        <w:t>A minuteman life-extension is a sufficient deterrent</w:t>
      </w:r>
      <w:r w:rsidR="00433981" w:rsidRPr="008617FF">
        <w:rPr>
          <w:rFonts w:asciiTheme="majorHAnsi" w:hAnsiTheme="majorHAnsi" w:cstheme="majorHAnsi"/>
        </w:rPr>
        <w:t xml:space="preserve"> </w:t>
      </w:r>
      <w:r w:rsidR="00433981" w:rsidRPr="008617FF">
        <w:rPr>
          <w:rFonts w:asciiTheme="majorHAnsi" w:hAnsiTheme="majorHAnsi" w:cstheme="majorHAnsi"/>
          <w:b w:val="0"/>
        </w:rPr>
        <w:t xml:space="preserve">– articles from Defense or the Pentagon are </w:t>
      </w:r>
      <w:r w:rsidR="00433981" w:rsidRPr="008617FF">
        <w:rPr>
          <w:rFonts w:asciiTheme="majorHAnsi" w:hAnsiTheme="majorHAnsi" w:cstheme="majorHAnsi"/>
          <w:b w:val="0"/>
          <w:u w:val="single"/>
        </w:rPr>
        <w:t>arbitrary</w:t>
      </w:r>
      <w:r w:rsidR="00433981" w:rsidRPr="008617FF">
        <w:rPr>
          <w:rFonts w:asciiTheme="majorHAnsi" w:hAnsiTheme="majorHAnsi" w:cstheme="majorHAnsi"/>
          <w:b w:val="0"/>
        </w:rPr>
        <w:t>.</w:t>
      </w:r>
    </w:p>
    <w:p w14:paraId="2CC335D2" w14:textId="77777777" w:rsidR="00F676A7" w:rsidRPr="008617FF" w:rsidRDefault="00F676A7" w:rsidP="00F676A7">
      <w:pPr>
        <w:pStyle w:val="AuthorQuals"/>
        <w:rPr>
          <w:rFonts w:asciiTheme="majorHAnsi" w:hAnsiTheme="majorHAnsi" w:cstheme="majorHAnsi"/>
        </w:rPr>
      </w:pPr>
      <w:r w:rsidRPr="008617FF">
        <w:rPr>
          <w:rStyle w:val="Style13ptBold"/>
          <w:rFonts w:asciiTheme="majorHAnsi" w:hAnsiTheme="majorHAnsi" w:cstheme="majorHAnsi"/>
        </w:rPr>
        <w:t>ACA, '21</w:t>
      </w:r>
      <w:r w:rsidRPr="008617FF">
        <w:rPr>
          <w:rFonts w:asciiTheme="majorHAnsi" w:hAnsiTheme="majorHAnsi" w:cstheme="majorHAnsi"/>
        </w:rPr>
        <w:t xml:space="preserve"> (Arms Control Association; The Arms Control Association, founded in 1971, is a national nonpartisan membership organization dedicated to promoting public understanding of and support for effective arms control policies; "Responses to Common Criticisms of Adjusting U.S. Nuclear Modernization Plans"; Arms Control Association; https://www.armscontrol.org/issue-briefs/2021-05/responses-common-criticisms-adjusting-us-nuclear-modernization-plans; 1-28-2004, Accessed 7-25-2021)//ILake-NoC</w:t>
      </w:r>
    </w:p>
    <w:p w14:paraId="57F48E8E" w14:textId="77777777" w:rsidR="00F676A7" w:rsidRPr="008617FF" w:rsidRDefault="00F676A7" w:rsidP="00F676A7">
      <w:pPr>
        <w:rPr>
          <w:rStyle w:val="StyleUnderline"/>
          <w:rFonts w:asciiTheme="majorHAnsi" w:hAnsiTheme="majorHAnsi" w:cstheme="majorHAnsi"/>
        </w:rPr>
      </w:pPr>
      <w:r w:rsidRPr="008617FF">
        <w:rPr>
          <w:rStyle w:val="StyleUnderline"/>
          <w:rFonts w:asciiTheme="majorHAnsi" w:hAnsiTheme="majorHAnsi" w:cstheme="majorHAnsi"/>
        </w:rPr>
        <w:t>Claim: The Minuteman III missile system can’t be life extended again.</w:t>
      </w:r>
    </w:p>
    <w:p w14:paraId="5C0DD28C" w14:textId="77777777" w:rsidR="00F676A7" w:rsidRPr="008617FF" w:rsidRDefault="00F676A7" w:rsidP="00F676A7">
      <w:pPr>
        <w:rPr>
          <w:rStyle w:val="Emphasis"/>
          <w:rFonts w:asciiTheme="majorHAnsi" w:hAnsiTheme="majorHAnsi" w:cstheme="majorHAnsi"/>
        </w:rPr>
      </w:pPr>
      <w:r w:rsidRPr="008617FF">
        <w:rPr>
          <w:rStyle w:val="StyleUnderline"/>
          <w:rFonts w:asciiTheme="majorHAnsi" w:hAnsiTheme="majorHAnsi" w:cstheme="majorHAnsi"/>
        </w:rPr>
        <w:t>Response</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ICBMs</w:t>
      </w:r>
      <w:r w:rsidRPr="008617FF">
        <w:rPr>
          <w:rStyle w:val="StyleUnderline"/>
          <w:rFonts w:asciiTheme="majorHAnsi" w:hAnsiTheme="majorHAnsi" w:cstheme="majorHAnsi"/>
        </w:rPr>
        <w:t xml:space="preserve"> are the </w:t>
      </w:r>
      <w:r w:rsidRPr="008617FF">
        <w:rPr>
          <w:rStyle w:val="StyleUnderline"/>
          <w:rFonts w:asciiTheme="majorHAnsi" w:hAnsiTheme="majorHAnsi" w:cstheme="majorHAnsi"/>
          <w:highlight w:val="green"/>
        </w:rPr>
        <w:t>least valuable,</w:t>
      </w:r>
      <w:r w:rsidRPr="008617FF">
        <w:rPr>
          <w:rStyle w:val="StyleUnderline"/>
          <w:rFonts w:asciiTheme="majorHAnsi" w:hAnsiTheme="majorHAnsi" w:cstheme="majorHAnsi"/>
        </w:rPr>
        <w:t xml:space="preserve"> least essential, and least stabilizing </w:t>
      </w:r>
      <w:r w:rsidRPr="008617FF">
        <w:rPr>
          <w:rStyle w:val="StyleUnderline"/>
          <w:rFonts w:asciiTheme="majorHAnsi" w:hAnsiTheme="majorHAnsi" w:cstheme="majorHAnsi"/>
          <w:highlight w:val="green"/>
        </w:rPr>
        <w:t xml:space="preserve">leg of the </w:t>
      </w:r>
      <w:r w:rsidRPr="008617FF">
        <w:rPr>
          <w:rStyle w:val="StyleUnderline"/>
          <w:rFonts w:asciiTheme="majorHAnsi" w:hAnsiTheme="majorHAnsi" w:cstheme="majorHAnsi"/>
        </w:rPr>
        <w:t xml:space="preserve">nuclear </w:t>
      </w:r>
      <w:r w:rsidRPr="008617FF">
        <w:rPr>
          <w:rStyle w:val="StyleUnderline"/>
          <w:rFonts w:asciiTheme="majorHAnsi" w:hAnsiTheme="majorHAnsi" w:cstheme="majorHAnsi"/>
          <w:highlight w:val="green"/>
        </w:rPr>
        <w:t>triad</w:t>
      </w:r>
      <w:r w:rsidRPr="008617FF">
        <w:rPr>
          <w:rFonts w:asciiTheme="majorHAnsi" w:hAnsiTheme="majorHAnsi" w:cstheme="majorHAnsi"/>
          <w:sz w:val="16"/>
        </w:rPr>
        <w:t xml:space="preserve">. What the nation invests to sustain ICBMs should reflect this reality. </w:t>
      </w:r>
      <w:r w:rsidRPr="008617FF">
        <w:rPr>
          <w:rStyle w:val="StyleUnderline"/>
          <w:rFonts w:asciiTheme="majorHAnsi" w:hAnsiTheme="majorHAnsi" w:cstheme="majorHAnsi"/>
        </w:rPr>
        <w:t>Spending</w:t>
      </w:r>
      <w:r w:rsidRPr="008617FF">
        <w:rPr>
          <w:rFonts w:asciiTheme="majorHAnsi" w:hAnsiTheme="majorHAnsi" w:cstheme="majorHAnsi"/>
          <w:sz w:val="16"/>
        </w:rPr>
        <w:t xml:space="preserve"> approximately </w:t>
      </w:r>
      <w:r w:rsidRPr="008617FF">
        <w:rPr>
          <w:rStyle w:val="StyleUnderline"/>
          <w:rFonts w:asciiTheme="majorHAnsi" w:hAnsiTheme="majorHAnsi" w:cstheme="majorHAnsi"/>
        </w:rPr>
        <w:t>$100 billion to buy</w:t>
      </w:r>
      <w:r w:rsidRPr="008617FF">
        <w:rPr>
          <w:rFonts w:asciiTheme="majorHAnsi" w:hAnsiTheme="majorHAnsi" w:cstheme="majorHAnsi"/>
          <w:sz w:val="16"/>
        </w:rPr>
        <w:t xml:space="preserve"> </w:t>
      </w:r>
      <w:r w:rsidRPr="008617FF">
        <w:rPr>
          <w:rStyle w:val="StyleUnderline"/>
          <w:rFonts w:asciiTheme="majorHAnsi" w:hAnsiTheme="majorHAnsi" w:cstheme="majorHAnsi"/>
        </w:rPr>
        <w:t>a new ICBM system</w:t>
      </w:r>
      <w:r w:rsidRPr="008617FF">
        <w:rPr>
          <w:rFonts w:asciiTheme="majorHAnsi" w:hAnsiTheme="majorHAnsi" w:cstheme="majorHAnsi"/>
          <w:sz w:val="16"/>
        </w:rPr>
        <w:t xml:space="preserve"> over the next 10-15 years and billions more on an upgraded ICBM warhead </w:t>
      </w:r>
      <w:r w:rsidRPr="008617FF">
        <w:rPr>
          <w:rStyle w:val="StyleUnderline"/>
          <w:rFonts w:asciiTheme="majorHAnsi" w:hAnsiTheme="majorHAnsi" w:cstheme="majorHAnsi"/>
        </w:rPr>
        <w:t>and</w:t>
      </w:r>
      <w:r w:rsidRPr="008617FF">
        <w:rPr>
          <w:rFonts w:asciiTheme="majorHAnsi" w:hAnsiTheme="majorHAnsi" w:cstheme="majorHAnsi"/>
          <w:sz w:val="16"/>
        </w:rPr>
        <w:t xml:space="preserve"> the </w:t>
      </w:r>
      <w:r w:rsidRPr="008617FF">
        <w:rPr>
          <w:rStyle w:val="Emphasis"/>
          <w:rFonts w:asciiTheme="majorHAnsi" w:hAnsiTheme="majorHAnsi" w:cstheme="majorHAnsi"/>
        </w:rPr>
        <w:t>production of plutonium pits</w:t>
      </w:r>
      <w:r w:rsidRPr="008617FF">
        <w:rPr>
          <w:rFonts w:asciiTheme="majorHAnsi" w:hAnsiTheme="majorHAnsi" w:cstheme="majorHAnsi"/>
          <w:sz w:val="16"/>
        </w:rPr>
        <w:t xml:space="preserve"> for the warhead </w:t>
      </w:r>
      <w:r w:rsidRPr="008617FF">
        <w:rPr>
          <w:rStyle w:val="Emphasis"/>
          <w:rFonts w:asciiTheme="majorHAnsi" w:hAnsiTheme="majorHAnsi" w:cstheme="majorHAnsi"/>
        </w:rPr>
        <w:t>fails to reflect the limited utility of ICBMs.</w:t>
      </w:r>
    </w:p>
    <w:p w14:paraId="19533375" w14:textId="77777777" w:rsidR="00F676A7" w:rsidRPr="008617FF" w:rsidRDefault="00F676A7" w:rsidP="00F676A7">
      <w:pPr>
        <w:rPr>
          <w:rFonts w:asciiTheme="majorHAnsi" w:hAnsiTheme="majorHAnsi" w:cstheme="majorHAnsi"/>
          <w:sz w:val="16"/>
        </w:rPr>
      </w:pPr>
      <w:r w:rsidRPr="008617FF">
        <w:rPr>
          <w:rFonts w:asciiTheme="majorHAnsi" w:hAnsiTheme="majorHAnsi" w:cstheme="majorHAnsi"/>
          <w:sz w:val="16"/>
        </w:rPr>
        <w:t xml:space="preserve">The United States currently deploys 400 ICBMs across five states. Supporters argue that the ICBM force presents an attacker with hundreds of targets on the U.S. homeland and is a hedge against a potential future vulnerability in the sea-based leg of the triad. However, even if one supports these arguments, </w:t>
      </w:r>
      <w:r w:rsidRPr="008617FF">
        <w:rPr>
          <w:rStyle w:val="StyleUnderline"/>
          <w:rFonts w:asciiTheme="majorHAnsi" w:hAnsiTheme="majorHAnsi" w:cstheme="majorHAnsi"/>
        </w:rPr>
        <w:t xml:space="preserve">there are </w:t>
      </w:r>
      <w:r w:rsidRPr="008617FF">
        <w:rPr>
          <w:rStyle w:val="StyleUnderline"/>
          <w:rFonts w:asciiTheme="majorHAnsi" w:hAnsiTheme="majorHAnsi" w:cstheme="majorHAnsi"/>
          <w:highlight w:val="green"/>
        </w:rPr>
        <w:t>cheaper options than</w:t>
      </w:r>
      <w:r w:rsidRPr="008617FF">
        <w:rPr>
          <w:rStyle w:val="StyleUnderline"/>
          <w:rFonts w:asciiTheme="majorHAnsi" w:hAnsiTheme="majorHAnsi" w:cstheme="majorHAnsi"/>
        </w:rPr>
        <w:t xml:space="preserve"> going forward with</w:t>
      </w:r>
      <w:r w:rsidRPr="008617FF">
        <w:rPr>
          <w:rFonts w:asciiTheme="majorHAnsi" w:hAnsiTheme="majorHAnsi" w:cstheme="majorHAnsi"/>
          <w:sz w:val="16"/>
        </w:rPr>
        <w:t xml:space="preserve"> the ICBM replacement program, called the </w:t>
      </w:r>
      <w:r w:rsidRPr="008617FF">
        <w:rPr>
          <w:rStyle w:val="StyleUnderline"/>
          <w:rFonts w:asciiTheme="majorHAnsi" w:hAnsiTheme="majorHAnsi" w:cstheme="majorHAnsi"/>
        </w:rPr>
        <w:t>Ground-Based Strategic Deterrent (</w:t>
      </w:r>
      <w:r w:rsidRPr="008617FF">
        <w:rPr>
          <w:rStyle w:val="Emphasis"/>
          <w:rFonts w:asciiTheme="majorHAnsi" w:hAnsiTheme="majorHAnsi" w:cstheme="majorHAnsi"/>
          <w:highlight w:val="green"/>
        </w:rPr>
        <w:t>GBSD</w:t>
      </w:r>
      <w:r w:rsidRPr="008617FF">
        <w:rPr>
          <w:rFonts w:asciiTheme="majorHAnsi" w:hAnsiTheme="majorHAnsi" w:cstheme="majorHAnsi"/>
          <w:sz w:val="16"/>
        </w:rPr>
        <w:t xml:space="preserve">) </w:t>
      </w:r>
      <w:r w:rsidRPr="008617FF">
        <w:rPr>
          <w:rStyle w:val="StyleUnderline"/>
          <w:rFonts w:asciiTheme="majorHAnsi" w:hAnsiTheme="majorHAnsi" w:cstheme="majorHAnsi"/>
        </w:rPr>
        <w:t>program</w:t>
      </w:r>
      <w:r w:rsidRPr="008617FF">
        <w:rPr>
          <w:rFonts w:asciiTheme="majorHAnsi" w:hAnsiTheme="majorHAnsi" w:cstheme="majorHAnsi"/>
          <w:sz w:val="16"/>
        </w:rPr>
        <w:t>.</w:t>
      </w:r>
    </w:p>
    <w:p w14:paraId="27E9C6E1" w14:textId="77777777" w:rsidR="00F676A7" w:rsidRPr="008617FF" w:rsidRDefault="00F676A7" w:rsidP="00F676A7">
      <w:pPr>
        <w:rPr>
          <w:rStyle w:val="StyleUnderline"/>
          <w:rFonts w:asciiTheme="majorHAnsi" w:hAnsiTheme="majorHAnsi" w:cstheme="majorHAnsi"/>
        </w:rPr>
      </w:pPr>
      <w:r w:rsidRPr="008617FF">
        <w:rPr>
          <w:rFonts w:asciiTheme="majorHAnsi" w:hAnsiTheme="majorHAnsi" w:cstheme="majorHAnsi"/>
          <w:sz w:val="16"/>
        </w:rPr>
        <w:t xml:space="preserve">Past independent assessments indicate that </w:t>
      </w:r>
      <w:r w:rsidRPr="008617FF">
        <w:rPr>
          <w:rStyle w:val="StyleUnderline"/>
          <w:rFonts w:asciiTheme="majorHAnsi" w:hAnsiTheme="majorHAnsi" w:cstheme="majorHAnsi"/>
        </w:rPr>
        <w:t xml:space="preserve">it is possible to </w:t>
      </w:r>
      <w:r w:rsidRPr="008617FF">
        <w:rPr>
          <w:rStyle w:val="Emphasis"/>
          <w:rFonts w:asciiTheme="majorHAnsi" w:hAnsiTheme="majorHAnsi" w:cstheme="majorHAnsi"/>
          <w:highlight w:val="green"/>
        </w:rPr>
        <w:t>extend</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life of</w:t>
      </w:r>
      <w:r w:rsidRPr="008617FF">
        <w:rPr>
          <w:rStyle w:val="Emphasis"/>
          <w:rFonts w:asciiTheme="majorHAnsi" w:hAnsiTheme="majorHAnsi" w:cstheme="majorHAnsi"/>
        </w:rPr>
        <w:t xml:space="preserve"> the existing </w:t>
      </w:r>
      <w:r w:rsidRPr="008617FF">
        <w:rPr>
          <w:rStyle w:val="Emphasis"/>
          <w:rFonts w:asciiTheme="majorHAnsi" w:hAnsiTheme="majorHAnsi" w:cstheme="majorHAnsi"/>
          <w:highlight w:val="green"/>
        </w:rPr>
        <w:t>Minuteman III</w:t>
      </w:r>
      <w:r w:rsidRPr="008617FF">
        <w:rPr>
          <w:rStyle w:val="Emphasis"/>
          <w:rFonts w:asciiTheme="majorHAnsi" w:hAnsiTheme="majorHAnsi" w:cstheme="majorHAnsi"/>
        </w:rPr>
        <w:t xml:space="preserve"> missiles</w:t>
      </w:r>
      <w:r w:rsidRPr="008617FF">
        <w:rPr>
          <w:rFonts w:asciiTheme="majorHAnsi" w:hAnsiTheme="majorHAnsi" w:cstheme="majorHAnsi"/>
          <w:sz w:val="16"/>
        </w:rPr>
        <w:t xml:space="preserve"> beyond their planned retirement in the 2030 timeframe, </w:t>
      </w:r>
      <w:r w:rsidRPr="008617FF">
        <w:rPr>
          <w:rStyle w:val="StyleUnderline"/>
          <w:rFonts w:asciiTheme="majorHAnsi" w:hAnsiTheme="majorHAnsi" w:cstheme="majorHAnsi"/>
        </w:rPr>
        <w:t xml:space="preserve">as the </w:t>
      </w:r>
      <w:r w:rsidRPr="008617FF">
        <w:rPr>
          <w:rStyle w:val="Emphasis"/>
          <w:rFonts w:asciiTheme="majorHAnsi" w:hAnsiTheme="majorHAnsi" w:cstheme="majorHAnsi"/>
        </w:rPr>
        <w:t>Defense Department has done before</w:t>
      </w:r>
      <w:r w:rsidRPr="008617FF">
        <w:rPr>
          <w:rStyle w:val="StyleUnderline"/>
          <w:rFonts w:asciiTheme="majorHAnsi" w:hAnsiTheme="majorHAnsi" w:cstheme="majorHAnsi"/>
        </w:rPr>
        <w: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by </w:t>
      </w:r>
      <w:r w:rsidRPr="008617FF">
        <w:rPr>
          <w:rStyle w:val="StyleUnderline"/>
          <w:rFonts w:asciiTheme="majorHAnsi" w:hAnsiTheme="majorHAnsi" w:cstheme="majorHAnsi"/>
          <w:highlight w:val="green"/>
        </w:rPr>
        <w:t>refurbishing</w:t>
      </w:r>
      <w:r w:rsidRPr="008617FF">
        <w:rPr>
          <w:rStyle w:val="StyleUnderline"/>
          <w:rFonts w:asciiTheme="majorHAnsi" w:hAnsiTheme="majorHAnsi" w:cstheme="majorHAnsi"/>
        </w:rPr>
        <w:t xml:space="preserve"> the rocket motors and </w:t>
      </w:r>
      <w:r w:rsidRPr="008617FF">
        <w:rPr>
          <w:rStyle w:val="StyleUnderline"/>
          <w:rFonts w:asciiTheme="majorHAnsi" w:hAnsiTheme="majorHAnsi" w:cstheme="majorHAnsi"/>
          <w:highlight w:val="green"/>
        </w:rPr>
        <w:t>other parts.</w:t>
      </w:r>
    </w:p>
    <w:p w14:paraId="4E7F6221" w14:textId="77777777" w:rsidR="00F676A7" w:rsidRPr="008617FF" w:rsidRDefault="00F676A7" w:rsidP="00F676A7">
      <w:pPr>
        <w:rPr>
          <w:rFonts w:asciiTheme="majorHAnsi" w:hAnsiTheme="majorHAnsi" w:cstheme="majorHAnsi"/>
          <w:sz w:val="16"/>
        </w:rPr>
      </w:pPr>
      <w:r w:rsidRPr="008617FF">
        <w:rPr>
          <w:rFonts w:asciiTheme="majorHAnsi" w:hAnsiTheme="majorHAnsi" w:cstheme="majorHAnsi"/>
          <w:sz w:val="16"/>
        </w:rPr>
        <w:t xml:space="preserve">In 2017, the </w:t>
      </w:r>
      <w:r w:rsidRPr="008617FF">
        <w:rPr>
          <w:rStyle w:val="StyleUnderline"/>
          <w:rFonts w:asciiTheme="majorHAnsi" w:hAnsiTheme="majorHAnsi" w:cstheme="majorHAnsi"/>
        </w:rPr>
        <w:t>Congressional Budget Office</w:t>
      </w:r>
      <w:r w:rsidRPr="008617FF">
        <w:rPr>
          <w:rFonts w:asciiTheme="majorHAnsi" w:hAnsiTheme="majorHAnsi" w:cstheme="majorHAnsi"/>
          <w:sz w:val="16"/>
        </w:rPr>
        <w:t xml:space="preserve"> (CBO) projected that deferring the new missile portion of GBSD by two decades, </w:t>
      </w:r>
      <w:r w:rsidRPr="008617FF">
        <w:rPr>
          <w:rStyle w:val="StyleUnderline"/>
          <w:rFonts w:asciiTheme="majorHAnsi" w:hAnsiTheme="majorHAnsi" w:cstheme="majorHAnsi"/>
        </w:rPr>
        <w:t>extending</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life of the Minuteman III missiles, and proceeding with refurbishment </w:t>
      </w:r>
      <w:r w:rsidRPr="008617FF">
        <w:rPr>
          <w:rFonts w:asciiTheme="majorHAnsi" w:hAnsiTheme="majorHAnsi" w:cstheme="majorHAnsi"/>
          <w:sz w:val="16"/>
        </w:rPr>
        <w:t xml:space="preserve">of the system’s command and control infrastructure as planned </w:t>
      </w:r>
      <w:r w:rsidRPr="008617FF">
        <w:rPr>
          <w:rStyle w:val="StyleUnderline"/>
          <w:rFonts w:asciiTheme="majorHAnsi" w:hAnsiTheme="majorHAnsi" w:cstheme="majorHAnsi"/>
        </w:rPr>
        <w:t>could</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save $37 billion</w:t>
      </w:r>
      <w:r w:rsidRPr="008617FF">
        <w:rPr>
          <w:rFonts w:asciiTheme="majorHAnsi" w:hAnsiTheme="majorHAnsi" w:cstheme="majorHAnsi"/>
          <w:sz w:val="16"/>
        </w:rPr>
        <w:t xml:space="preserve"> (in 2017 dollars) through the late 2030s. The option value of this approach would be significant as the Pentagon seeks to navigate the daunting conventional and nuclear modernization bow wave that is now upon it.</w:t>
      </w:r>
    </w:p>
    <w:p w14:paraId="07E47544" w14:textId="77777777" w:rsidR="00F676A7" w:rsidRPr="008617FF" w:rsidRDefault="00F676A7" w:rsidP="00F676A7">
      <w:pPr>
        <w:rPr>
          <w:rStyle w:val="Emphasis"/>
          <w:rFonts w:asciiTheme="majorHAnsi" w:hAnsiTheme="majorHAnsi" w:cstheme="majorHAnsi"/>
        </w:rPr>
      </w:pPr>
      <w:r w:rsidRPr="008617FF">
        <w:rPr>
          <w:rStyle w:val="StyleUnderline"/>
          <w:rFonts w:asciiTheme="majorHAnsi" w:hAnsiTheme="majorHAnsi" w:cstheme="majorHAnsi"/>
        </w:rPr>
        <w:t>Defense officials</w:t>
      </w:r>
      <w:r w:rsidRPr="008617FF">
        <w:rPr>
          <w:rFonts w:asciiTheme="majorHAnsi" w:hAnsiTheme="majorHAnsi" w:cstheme="majorHAnsi"/>
          <w:sz w:val="16"/>
        </w:rPr>
        <w:t xml:space="preserve"> have </w:t>
      </w:r>
      <w:r w:rsidRPr="008617FF">
        <w:rPr>
          <w:rStyle w:val="StyleUnderline"/>
          <w:rFonts w:asciiTheme="majorHAnsi" w:hAnsiTheme="majorHAnsi" w:cstheme="majorHAnsi"/>
        </w:rPr>
        <w:t>put forward several arguments against extending</w:t>
      </w:r>
      <w:r w:rsidRPr="008617FF">
        <w:rPr>
          <w:rFonts w:asciiTheme="majorHAnsi" w:hAnsiTheme="majorHAnsi" w:cstheme="majorHAnsi"/>
          <w:sz w:val="16"/>
        </w:rPr>
        <w:t xml:space="preserve"> the </w:t>
      </w:r>
      <w:r w:rsidRPr="008617FF">
        <w:rPr>
          <w:rStyle w:val="StyleUnderline"/>
          <w:rFonts w:asciiTheme="majorHAnsi" w:hAnsiTheme="majorHAnsi" w:cstheme="majorHAnsi"/>
        </w:rPr>
        <w:t>Minuteman III</w:t>
      </w:r>
      <w:r w:rsidRPr="008617FF">
        <w:rPr>
          <w:rFonts w:asciiTheme="majorHAnsi" w:hAnsiTheme="majorHAnsi" w:cstheme="majorHAnsi"/>
          <w:sz w:val="16"/>
        </w:rPr>
        <w:t xml:space="preserve"> based on the program analysis of alternatives </w:t>
      </w:r>
      <w:r w:rsidRPr="008617FF">
        <w:rPr>
          <w:rStyle w:val="StyleUnderline"/>
          <w:rFonts w:asciiTheme="majorHAnsi" w:hAnsiTheme="majorHAnsi" w:cstheme="majorHAnsi"/>
        </w:rPr>
        <w:t>conducted in 2014, but all</w:t>
      </w:r>
      <w:r w:rsidRPr="008617FF">
        <w:rPr>
          <w:rFonts w:asciiTheme="majorHAnsi" w:hAnsiTheme="majorHAnsi" w:cstheme="majorHAnsi"/>
          <w:sz w:val="16"/>
        </w:rPr>
        <w:t xml:space="preserve"> of the </w:t>
      </w:r>
      <w:r w:rsidRPr="008617FF">
        <w:rPr>
          <w:rStyle w:val="StyleUnderline"/>
          <w:rFonts w:asciiTheme="majorHAnsi" w:hAnsiTheme="majorHAnsi" w:cstheme="majorHAnsi"/>
        </w:rPr>
        <w:t xml:space="preserve">arguments </w:t>
      </w:r>
      <w:r w:rsidRPr="008617FF">
        <w:rPr>
          <w:rStyle w:val="Emphasis"/>
          <w:rFonts w:asciiTheme="majorHAnsi" w:hAnsiTheme="majorHAnsi" w:cstheme="majorHAnsi"/>
        </w:rPr>
        <w:t>merit greater scrutiny.</w:t>
      </w:r>
    </w:p>
    <w:p w14:paraId="62736D0B" w14:textId="77777777" w:rsidR="00F676A7" w:rsidRPr="008617FF" w:rsidRDefault="00F676A7" w:rsidP="00F676A7">
      <w:pPr>
        <w:rPr>
          <w:rFonts w:asciiTheme="majorHAnsi" w:hAnsiTheme="majorHAnsi" w:cstheme="majorHAnsi"/>
          <w:sz w:val="16"/>
        </w:rPr>
      </w:pPr>
      <w:r w:rsidRPr="008617FF">
        <w:rPr>
          <w:rFonts w:asciiTheme="majorHAnsi" w:hAnsiTheme="majorHAnsi" w:cstheme="majorHAnsi"/>
          <w:sz w:val="16"/>
        </w:rPr>
        <w:t>The Defense Department claims that the price to build and operate a new missile system would be less than the cost to maintain the Minuteman III. But it seems the Pentagon arrived at this conclusion by comparing the total life-cycle cost of the two options through 2075. Since Minuteman III missiles cannot be extended for the full period, the department assumed a new missile eventually would be needed. Might comparing the two options over a shorter period produce a different answer? The CBO’s analysis suggested the answer is yes.</w:t>
      </w:r>
    </w:p>
    <w:p w14:paraId="012B39CF" w14:textId="77777777" w:rsidR="00F676A7" w:rsidRPr="008617FF" w:rsidRDefault="00F676A7" w:rsidP="00F676A7">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Pentagon</w:t>
      </w:r>
      <w:r w:rsidRPr="008617FF">
        <w:rPr>
          <w:rFonts w:asciiTheme="majorHAnsi" w:hAnsiTheme="majorHAnsi" w:cstheme="majorHAnsi"/>
          <w:sz w:val="16"/>
        </w:rPr>
        <w:t xml:space="preserve"> also </w:t>
      </w:r>
      <w:r w:rsidRPr="008617FF">
        <w:rPr>
          <w:rStyle w:val="StyleUnderline"/>
          <w:rFonts w:asciiTheme="majorHAnsi" w:hAnsiTheme="majorHAnsi" w:cstheme="majorHAnsi"/>
        </w:rPr>
        <w:t>argues that a new missile is essential to maintain</w:t>
      </w:r>
      <w:r w:rsidRPr="008617FF">
        <w:rPr>
          <w:rFonts w:asciiTheme="majorHAnsi" w:hAnsiTheme="majorHAnsi" w:cstheme="majorHAnsi"/>
          <w:sz w:val="16"/>
        </w:rPr>
        <w:t xml:space="preserve"> the current force of </w:t>
      </w:r>
      <w:r w:rsidRPr="008617FF">
        <w:rPr>
          <w:rStyle w:val="StyleUnderline"/>
          <w:rFonts w:asciiTheme="majorHAnsi" w:hAnsiTheme="majorHAnsi" w:cstheme="majorHAnsi"/>
          <w:highlight w:val="green"/>
        </w:rPr>
        <w:t>400 deployed ICBMs</w:t>
      </w:r>
      <w:r w:rsidRPr="008617FF">
        <w:rPr>
          <w:rStyle w:val="StyleUnderline"/>
          <w:rFonts w:asciiTheme="majorHAnsi" w:hAnsiTheme="majorHAnsi" w:cstheme="majorHAnsi"/>
        </w:rPr>
        <w:t>. While true</w:t>
      </w:r>
      <w:r w:rsidRPr="008617FF">
        <w:rPr>
          <w:rFonts w:asciiTheme="majorHAnsi" w:hAnsiTheme="majorHAnsi" w:cstheme="majorHAnsi"/>
          <w:sz w:val="16"/>
        </w:rPr>
        <w:t xml:space="preserve"> that there eventually will not be enough Minuteman III motors to maintain a force of 400 ICBMs at the current rate of testing, this problem can be solved by reducing the number of deployed missiles to, say, 300. </w:t>
      </w:r>
      <w:r w:rsidRPr="008617FF">
        <w:rPr>
          <w:rStyle w:val="StyleUnderline"/>
          <w:rFonts w:asciiTheme="majorHAnsi" w:hAnsiTheme="majorHAnsi" w:cstheme="majorHAnsi"/>
        </w:rPr>
        <w:t>How did 400 deployed ICBMs through 2075 become</w:t>
      </w:r>
      <w:r w:rsidRPr="008617FF">
        <w:rPr>
          <w:rFonts w:asciiTheme="majorHAnsi" w:hAnsiTheme="majorHAnsi" w:cstheme="majorHAnsi"/>
          <w:sz w:val="16"/>
        </w:rPr>
        <w:t xml:space="preserve"> a </w:t>
      </w:r>
      <w:r w:rsidRPr="008617FF">
        <w:rPr>
          <w:rStyle w:val="Emphasis"/>
          <w:rFonts w:asciiTheme="majorHAnsi" w:hAnsiTheme="majorHAnsi" w:cstheme="majorHAnsi"/>
          <w:highlight w:val="green"/>
        </w:rPr>
        <w:t>sacrosanct requirement</w:t>
      </w:r>
      <w:r w:rsidRPr="008617FF">
        <w:rPr>
          <w:rFonts w:asciiTheme="majorHAnsi" w:hAnsiTheme="majorHAnsi" w:cstheme="majorHAnsi"/>
          <w:sz w:val="16"/>
        </w:rPr>
        <w:t xml:space="preserve"> </w:t>
      </w:r>
      <w:r w:rsidRPr="008617FF">
        <w:rPr>
          <w:rStyle w:val="StyleUnderline"/>
          <w:rFonts w:asciiTheme="majorHAnsi" w:hAnsiTheme="majorHAnsi" w:cstheme="majorHAnsi"/>
        </w:rPr>
        <w:t>for</w:t>
      </w:r>
      <w:r w:rsidRPr="008617FF">
        <w:rPr>
          <w:rFonts w:asciiTheme="majorHAnsi" w:hAnsiTheme="majorHAnsi" w:cstheme="majorHAnsi"/>
          <w:sz w:val="16"/>
        </w:rPr>
        <w:t xml:space="preserve"> a </w:t>
      </w:r>
      <w:r w:rsidRPr="008617FF">
        <w:rPr>
          <w:rStyle w:val="StyleUnderline"/>
          <w:rFonts w:asciiTheme="majorHAnsi" w:hAnsiTheme="majorHAnsi" w:cstheme="majorHAnsi"/>
        </w:rPr>
        <w:t>modernization decision</w:t>
      </w:r>
      <w:r w:rsidRPr="008617FF">
        <w:rPr>
          <w:rFonts w:asciiTheme="majorHAnsi" w:hAnsiTheme="majorHAnsi" w:cstheme="majorHAnsi"/>
          <w:sz w:val="16"/>
        </w:rPr>
        <w:t xml:space="preserve"> covering half a century? Furthermore, </w:t>
      </w:r>
      <w:r w:rsidRPr="008617FF">
        <w:rPr>
          <w:rStyle w:val="StyleUnderline"/>
          <w:rFonts w:asciiTheme="majorHAnsi" w:hAnsiTheme="majorHAnsi" w:cstheme="majorHAnsi"/>
        </w:rPr>
        <w:t xml:space="preserve">future </w:t>
      </w:r>
      <w:r w:rsidRPr="008617FF">
        <w:rPr>
          <w:rStyle w:val="StyleUnderline"/>
          <w:rFonts w:asciiTheme="majorHAnsi" w:hAnsiTheme="majorHAnsi" w:cstheme="majorHAnsi"/>
          <w:highlight w:val="green"/>
        </w:rPr>
        <w:t>arms control</w:t>
      </w:r>
      <w:r w:rsidRPr="008617FF">
        <w:rPr>
          <w:rStyle w:val="StyleUnderline"/>
          <w:rFonts w:asciiTheme="majorHAnsi" w:hAnsiTheme="majorHAnsi" w:cstheme="majorHAnsi"/>
        </w:rPr>
        <w:t xml:space="preserve"> agreements could result in</w:t>
      </w:r>
      <w:r w:rsidRPr="008617FF">
        <w:rPr>
          <w:rFonts w:asciiTheme="majorHAnsi" w:hAnsiTheme="majorHAnsi" w:cstheme="majorHAnsi"/>
          <w:sz w:val="16"/>
        </w:rPr>
        <w:t xml:space="preserve"> the </w:t>
      </w:r>
      <w:r w:rsidRPr="008617FF">
        <w:rPr>
          <w:rStyle w:val="StyleUnderline"/>
          <w:rFonts w:asciiTheme="majorHAnsi" w:hAnsiTheme="majorHAnsi" w:cstheme="majorHAnsi"/>
        </w:rPr>
        <w:t>need for fewer ICBMs in the U.S. arsenal</w:t>
      </w:r>
      <w:r w:rsidRPr="008617FF">
        <w:rPr>
          <w:rFonts w:asciiTheme="majorHAnsi" w:hAnsiTheme="majorHAnsi" w:cstheme="majorHAnsi"/>
          <w:sz w:val="16"/>
        </w:rPr>
        <w:t>, and presidents can also change military requirements to call for fewer ICBMs.</w:t>
      </w:r>
    </w:p>
    <w:p w14:paraId="72556282" w14:textId="77777777" w:rsidR="00F676A7" w:rsidRPr="008617FF" w:rsidRDefault="00F676A7" w:rsidP="00F676A7">
      <w:pPr>
        <w:rPr>
          <w:rFonts w:asciiTheme="majorHAnsi" w:hAnsiTheme="majorHAnsi" w:cstheme="majorHAnsi"/>
          <w:sz w:val="16"/>
        </w:rPr>
      </w:pPr>
      <w:r w:rsidRPr="008617FF">
        <w:rPr>
          <w:rFonts w:asciiTheme="majorHAnsi" w:hAnsiTheme="majorHAnsi" w:cstheme="majorHAnsi"/>
          <w:sz w:val="16"/>
        </w:rPr>
        <w:t xml:space="preserve">In addition, </w:t>
      </w:r>
      <w:r w:rsidRPr="008617FF">
        <w:rPr>
          <w:rStyle w:val="StyleUnderline"/>
          <w:rFonts w:asciiTheme="majorHAnsi" w:hAnsiTheme="majorHAnsi" w:cstheme="majorHAnsi"/>
        </w:rPr>
        <w:t>defense officials say that</w:t>
      </w:r>
      <w:r w:rsidRPr="008617FF">
        <w:rPr>
          <w:rFonts w:asciiTheme="majorHAnsi" w:hAnsiTheme="majorHAnsi" w:cstheme="majorHAnsi"/>
          <w:sz w:val="16"/>
        </w:rPr>
        <w:t xml:space="preserve"> the </w:t>
      </w:r>
      <w:r w:rsidRPr="008617FF">
        <w:rPr>
          <w:rStyle w:val="StyleUnderline"/>
          <w:rFonts w:asciiTheme="majorHAnsi" w:hAnsiTheme="majorHAnsi" w:cstheme="majorHAnsi"/>
        </w:rPr>
        <w:t>ICBM leg of the triad requires new capabilities</w:t>
      </w:r>
      <w:r w:rsidRPr="008617FF">
        <w:rPr>
          <w:rFonts w:asciiTheme="majorHAnsi" w:hAnsiTheme="majorHAnsi" w:cstheme="majorHAnsi"/>
          <w:sz w:val="16"/>
        </w:rPr>
        <w:t xml:space="preserve"> </w:t>
      </w:r>
      <w:r w:rsidRPr="008617FF">
        <w:rPr>
          <w:rStyle w:val="StyleUnderline"/>
          <w:rFonts w:asciiTheme="majorHAnsi" w:hAnsiTheme="majorHAnsi" w:cstheme="majorHAnsi"/>
        </w:rPr>
        <w:t>that</w:t>
      </w:r>
      <w:r w:rsidRPr="008617FF">
        <w:rPr>
          <w:rFonts w:asciiTheme="majorHAnsi" w:hAnsiTheme="majorHAnsi" w:cstheme="majorHAnsi"/>
          <w:sz w:val="16"/>
        </w:rPr>
        <w:t xml:space="preserve"> the </w:t>
      </w:r>
      <w:r w:rsidRPr="008617FF">
        <w:rPr>
          <w:rStyle w:val="StyleUnderline"/>
          <w:rFonts w:asciiTheme="majorHAnsi" w:hAnsiTheme="majorHAnsi" w:cstheme="majorHAnsi"/>
        </w:rPr>
        <w:t>Minuteman III cannot provide</w:t>
      </w:r>
      <w:r w:rsidRPr="008617FF">
        <w:rPr>
          <w:rFonts w:asciiTheme="majorHAnsi" w:hAnsiTheme="majorHAnsi" w:cstheme="majorHAnsi"/>
          <w:sz w:val="16"/>
        </w:rPr>
        <w:t xml:space="preserve">, such as additional target coverage and the ability to penetrate advancing adversary missile defenses. </w:t>
      </w:r>
      <w:r w:rsidRPr="008617FF">
        <w:rPr>
          <w:rStyle w:val="StyleUnderline"/>
          <w:rFonts w:asciiTheme="majorHAnsi" w:hAnsiTheme="majorHAnsi" w:cstheme="majorHAnsi"/>
        </w:rPr>
        <w:t xml:space="preserve">These are </w:t>
      </w:r>
      <w:r w:rsidRPr="008617FF">
        <w:rPr>
          <w:rStyle w:val="Emphasis"/>
          <w:rFonts w:asciiTheme="majorHAnsi" w:hAnsiTheme="majorHAnsi" w:cstheme="majorHAnsi"/>
        </w:rPr>
        <w:t>curious claims</w:t>
      </w:r>
      <w:r w:rsidRPr="008617FF">
        <w:rPr>
          <w:rFonts w:asciiTheme="majorHAnsi" w:hAnsiTheme="majorHAnsi" w:cstheme="majorHAnsi"/>
          <w:sz w:val="16"/>
        </w:rPr>
        <w:t>.</w:t>
      </w:r>
    </w:p>
    <w:p w14:paraId="50B10ACA" w14:textId="77777777" w:rsidR="00F676A7" w:rsidRPr="008617FF" w:rsidRDefault="00F676A7" w:rsidP="00F676A7">
      <w:pPr>
        <w:rPr>
          <w:rStyle w:val="StyleUnderline"/>
          <w:rFonts w:asciiTheme="majorHAnsi" w:hAnsiTheme="majorHAnsi" w:cstheme="majorHAnsi"/>
        </w:rPr>
      </w:pPr>
      <w:r w:rsidRPr="008617FF">
        <w:rPr>
          <w:rFonts w:asciiTheme="majorHAnsi" w:hAnsiTheme="majorHAnsi" w:cstheme="majorHAnsi"/>
          <w:sz w:val="16"/>
        </w:rPr>
        <w:t xml:space="preserve">First, what and how many </w:t>
      </w:r>
      <w:r w:rsidRPr="008617FF">
        <w:rPr>
          <w:rStyle w:val="StyleUnderline"/>
          <w:rFonts w:asciiTheme="majorHAnsi" w:hAnsiTheme="majorHAnsi" w:cstheme="majorHAnsi"/>
          <w:highlight w:val="green"/>
        </w:rPr>
        <w:t>targets</w:t>
      </w:r>
      <w:r w:rsidRPr="008617FF">
        <w:rPr>
          <w:rFonts w:asciiTheme="majorHAnsi" w:hAnsiTheme="majorHAnsi" w:cstheme="majorHAnsi"/>
          <w:sz w:val="16"/>
        </w:rPr>
        <w:t xml:space="preserve"> are </w:t>
      </w:r>
      <w:r w:rsidRPr="008617FF">
        <w:rPr>
          <w:rStyle w:val="StyleUnderline"/>
          <w:rFonts w:asciiTheme="majorHAnsi" w:hAnsiTheme="majorHAnsi" w:cstheme="majorHAnsi"/>
          <w:highlight w:val="green"/>
        </w:rPr>
        <w:t>Minuteman III</w:t>
      </w:r>
      <w:r w:rsidRPr="008617FF">
        <w:rPr>
          <w:rStyle w:val="StyleUnderline"/>
          <w:rFonts w:asciiTheme="majorHAnsi" w:hAnsiTheme="majorHAnsi" w:cstheme="majorHAnsi"/>
        </w:rPr>
        <w:t xml:space="preserve"> missiles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unable to hit</w:t>
      </w:r>
      <w:r w:rsidRPr="008617FF">
        <w:rPr>
          <w:rFonts w:asciiTheme="majorHAnsi" w:hAnsiTheme="majorHAnsi" w:cstheme="majorHAnsi"/>
          <w:sz w:val="16"/>
        </w:rPr>
        <w:t xml:space="preserve">? Targets in China or North Korea that would require overflying Russia? </w:t>
      </w:r>
      <w:r w:rsidRPr="008617FF">
        <w:rPr>
          <w:rStyle w:val="StyleUnderline"/>
          <w:rFonts w:asciiTheme="majorHAnsi" w:hAnsiTheme="majorHAnsi" w:cstheme="majorHAnsi"/>
          <w:highlight w:val="green"/>
        </w:rPr>
        <w:t>Can</w:t>
      </w:r>
      <w:r w:rsidRPr="008617FF">
        <w:rPr>
          <w:rFonts w:asciiTheme="majorHAnsi" w:hAnsiTheme="majorHAnsi" w:cstheme="majorHAnsi"/>
          <w:sz w:val="16"/>
        </w:rPr>
        <w:t xml:space="preserve"> these targets not </w:t>
      </w:r>
      <w:r w:rsidRPr="008617FF">
        <w:rPr>
          <w:rStyle w:val="StyleUnderline"/>
          <w:rFonts w:asciiTheme="majorHAnsi" w:hAnsiTheme="majorHAnsi" w:cstheme="majorHAnsi"/>
          <w:highlight w:val="green"/>
        </w:rPr>
        <w:t>be hit by</w:t>
      </w:r>
      <w:r w:rsidRPr="008617FF">
        <w:rPr>
          <w:rStyle w:val="StyleUnderline"/>
          <w:rFonts w:asciiTheme="majorHAnsi" w:hAnsiTheme="majorHAnsi" w:cstheme="majorHAnsi"/>
        </w:rPr>
        <w:t xml:space="preserve"> other </w:t>
      </w:r>
      <w:r w:rsidRPr="008617FF">
        <w:rPr>
          <w:rStyle w:val="StyleUnderline"/>
          <w:rFonts w:asciiTheme="majorHAnsi" w:hAnsiTheme="majorHAnsi" w:cstheme="majorHAnsi"/>
          <w:highlight w:val="green"/>
        </w:rPr>
        <w:t>U.S. nuclear capabilities</w:t>
      </w:r>
      <w:r w:rsidRPr="008617FF">
        <w:rPr>
          <w:rStyle w:val="StyleUnderline"/>
          <w:rFonts w:asciiTheme="majorHAnsi" w:hAnsiTheme="majorHAnsi" w:cstheme="majorHAnsi"/>
        </w:rPr>
        <w:t>, notably</w:t>
      </w:r>
      <w:r w:rsidRPr="008617FF">
        <w:rPr>
          <w:rFonts w:asciiTheme="majorHAnsi" w:hAnsiTheme="majorHAnsi" w:cstheme="majorHAnsi"/>
          <w:sz w:val="16"/>
        </w:rPr>
        <w:t xml:space="preserve"> the best mobile intercontinental-range missile on the planet: the </w:t>
      </w:r>
      <w:r w:rsidRPr="008617FF">
        <w:rPr>
          <w:rStyle w:val="StyleUnderline"/>
          <w:rFonts w:asciiTheme="majorHAnsi" w:hAnsiTheme="majorHAnsi" w:cstheme="majorHAnsi"/>
        </w:rPr>
        <w:t>Trident II D5 submarine-launched ballistic missile?</w:t>
      </w:r>
    </w:p>
    <w:p w14:paraId="32F7CC9D" w14:textId="77777777" w:rsidR="00F676A7" w:rsidRPr="008617FF" w:rsidRDefault="00F676A7" w:rsidP="00F676A7">
      <w:pPr>
        <w:rPr>
          <w:rFonts w:asciiTheme="majorHAnsi" w:hAnsiTheme="majorHAnsi" w:cstheme="majorHAnsi"/>
          <w:sz w:val="16"/>
        </w:rPr>
      </w:pPr>
      <w:r w:rsidRPr="008617FF">
        <w:rPr>
          <w:rFonts w:asciiTheme="majorHAnsi" w:hAnsiTheme="majorHAnsi" w:cstheme="majorHAnsi"/>
          <w:sz w:val="16"/>
        </w:rPr>
        <w:lastRenderedPageBreak/>
        <w:t>Regarding the missile defense concern, is this a 2030 problem or a 2075 problem? Are the Russians and Chinese on the verge of unlocking the secret to intercepting scores of hypersonic ICBMs armed with decoys and countermeasures – a secret the United States has been unable to unlock? When the Russians express similar concerns about unconstrained U.S. missile defenses posing a threat to the credibility of their nuclear deterrent, U.S. officials dismiss their concerns as paranoia.</w:t>
      </w:r>
    </w:p>
    <w:p w14:paraId="677165B8" w14:textId="77777777" w:rsidR="00F676A7" w:rsidRPr="008617FF" w:rsidRDefault="00F676A7" w:rsidP="00F676A7">
      <w:pPr>
        <w:rPr>
          <w:rFonts w:asciiTheme="majorHAnsi" w:hAnsiTheme="majorHAnsi" w:cstheme="majorHAnsi"/>
          <w:sz w:val="16"/>
        </w:rPr>
      </w:pPr>
      <w:r w:rsidRPr="008617FF">
        <w:rPr>
          <w:rStyle w:val="StyleUnderline"/>
          <w:rFonts w:asciiTheme="majorHAnsi" w:hAnsiTheme="majorHAnsi" w:cstheme="majorHAnsi"/>
        </w:rPr>
        <w:t>These are questions that need</w:t>
      </w:r>
      <w:r w:rsidRPr="008617FF">
        <w:rPr>
          <w:rFonts w:asciiTheme="majorHAnsi" w:hAnsiTheme="majorHAnsi" w:cstheme="majorHAnsi"/>
          <w:sz w:val="16"/>
        </w:rPr>
        <w:t xml:space="preserve"> far </w:t>
      </w:r>
      <w:r w:rsidRPr="008617FF">
        <w:rPr>
          <w:rStyle w:val="StyleUnderline"/>
          <w:rFonts w:asciiTheme="majorHAnsi" w:hAnsiTheme="majorHAnsi" w:cstheme="majorHAnsi"/>
        </w:rPr>
        <w:t>more compelling answers before</w:t>
      </w:r>
      <w:r w:rsidRPr="008617FF">
        <w:rPr>
          <w:rFonts w:asciiTheme="majorHAnsi" w:hAnsiTheme="majorHAnsi" w:cstheme="majorHAnsi"/>
          <w:sz w:val="16"/>
        </w:rPr>
        <w:t xml:space="preserve"> </w:t>
      </w:r>
      <w:r w:rsidRPr="008617FF">
        <w:rPr>
          <w:rStyle w:val="StyleUnderline"/>
          <w:rFonts w:asciiTheme="majorHAnsi" w:hAnsiTheme="majorHAnsi" w:cstheme="majorHAnsi"/>
        </w:rPr>
        <w:t>proceeding</w:t>
      </w:r>
      <w:r w:rsidRPr="008617FF">
        <w:rPr>
          <w:rFonts w:asciiTheme="majorHAnsi" w:hAnsiTheme="majorHAnsi" w:cstheme="majorHAnsi"/>
          <w:sz w:val="16"/>
        </w:rPr>
        <w:t xml:space="preserve"> full steam ahead </w:t>
      </w:r>
      <w:r w:rsidRPr="008617FF">
        <w:rPr>
          <w:rStyle w:val="StyleUnderline"/>
          <w:rFonts w:asciiTheme="majorHAnsi" w:hAnsiTheme="majorHAnsi" w:cstheme="majorHAnsi"/>
        </w:rPr>
        <w:t>with GBSD</w:t>
      </w:r>
      <w:r w:rsidRPr="008617FF">
        <w:rPr>
          <w:rFonts w:asciiTheme="majorHAnsi" w:hAnsiTheme="majorHAnsi" w:cstheme="majorHAnsi"/>
          <w:sz w:val="16"/>
        </w:rPr>
        <w:t xml:space="preserve">. There is </w:t>
      </w:r>
      <w:r w:rsidRPr="008617FF">
        <w:rPr>
          <w:rStyle w:val="Emphasis"/>
          <w:rFonts w:asciiTheme="majorHAnsi" w:hAnsiTheme="majorHAnsi" w:cstheme="majorHAnsi"/>
          <w:highlight w:val="green"/>
        </w:rPr>
        <w:t>no evidence</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Pentagon has studied</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extension</w:t>
      </w:r>
      <w:r w:rsidRPr="008617FF">
        <w:rPr>
          <w:rStyle w:val="Emphasis"/>
          <w:rFonts w:asciiTheme="majorHAnsi" w:hAnsiTheme="majorHAnsi" w:cstheme="majorHAnsi"/>
        </w:rPr>
        <w:t xml:space="preserve"> option </w:t>
      </w:r>
      <w:r w:rsidRPr="008617FF">
        <w:rPr>
          <w:rStyle w:val="StyleUnderline"/>
          <w:rFonts w:asciiTheme="majorHAnsi" w:hAnsiTheme="majorHAnsi" w:cstheme="majorHAnsi"/>
        </w:rPr>
        <w:t>across</w:t>
      </w:r>
      <w:r w:rsidRPr="008617FF">
        <w:rPr>
          <w:rFonts w:asciiTheme="majorHAnsi" w:hAnsiTheme="majorHAnsi" w:cstheme="majorHAnsi"/>
          <w:sz w:val="16"/>
        </w:rPr>
        <w:t xml:space="preserve"> a </w:t>
      </w:r>
      <w:r w:rsidRPr="008617FF">
        <w:rPr>
          <w:rStyle w:val="StyleUnderline"/>
          <w:rFonts w:asciiTheme="majorHAnsi" w:hAnsiTheme="majorHAnsi" w:cstheme="majorHAnsi"/>
        </w:rPr>
        <w:t>wider range of parameters than those</w:t>
      </w:r>
      <w:r w:rsidRPr="008617FF">
        <w:rPr>
          <w:rFonts w:asciiTheme="majorHAnsi" w:hAnsiTheme="majorHAnsi" w:cstheme="majorHAnsi"/>
          <w:sz w:val="16"/>
        </w:rPr>
        <w:t xml:space="preserve"> considered </w:t>
      </w:r>
      <w:r w:rsidRPr="008617FF">
        <w:rPr>
          <w:rStyle w:val="StyleUnderline"/>
          <w:rFonts w:asciiTheme="majorHAnsi" w:hAnsiTheme="majorHAnsi" w:cstheme="majorHAnsi"/>
        </w:rPr>
        <w:t>in 2014.</w:t>
      </w:r>
      <w:r w:rsidRPr="008617FF">
        <w:rPr>
          <w:rFonts w:asciiTheme="majorHAnsi" w:hAnsiTheme="majorHAnsi" w:cstheme="majorHAnsi"/>
          <w:sz w:val="16"/>
        </w:rPr>
        <w:t xml:space="preserve"> Adm. Charles Richard, the head of U.S. Strategic Command, conceded in April that the Pentagon “may be able to chart,” a life extension of the Minuteman III, “but there is an enormous amount of detail that has to go into that.” The Pentagon appears to have no choice but to consider alternatives. According to the GAO, GBSD “program schedule delays are likely.”</w:t>
      </w:r>
    </w:p>
    <w:p w14:paraId="55AEE3CC" w14:textId="77777777" w:rsidR="00F676A7" w:rsidRPr="008617FF" w:rsidRDefault="00F676A7" w:rsidP="00F676A7">
      <w:pPr>
        <w:rPr>
          <w:rFonts w:asciiTheme="majorHAnsi" w:hAnsiTheme="majorHAnsi" w:cstheme="majorHAnsi"/>
        </w:rPr>
      </w:pPr>
    </w:p>
    <w:p w14:paraId="6FD62F3F" w14:textId="0E9C02CC" w:rsidR="00DC612D" w:rsidRPr="008617FF" w:rsidRDefault="00DC612D" w:rsidP="00DC612D">
      <w:pPr>
        <w:pStyle w:val="Heading3"/>
        <w:rPr>
          <w:rFonts w:asciiTheme="majorHAnsi" w:hAnsiTheme="majorHAnsi" w:cstheme="majorHAnsi"/>
        </w:rPr>
      </w:pPr>
      <w:r w:rsidRPr="008617FF">
        <w:rPr>
          <w:rFonts w:asciiTheme="majorHAnsi" w:hAnsiTheme="majorHAnsi" w:cstheme="majorHAnsi"/>
        </w:rPr>
        <w:lastRenderedPageBreak/>
        <w:t>AT – Heritage Foundation</w:t>
      </w:r>
    </w:p>
    <w:p w14:paraId="06DF80F2" w14:textId="66A691BF" w:rsidR="00DC612D" w:rsidRPr="008617FF" w:rsidRDefault="002A426E" w:rsidP="00DC612D">
      <w:pPr>
        <w:pStyle w:val="Heading4"/>
        <w:rPr>
          <w:rFonts w:asciiTheme="majorHAnsi" w:hAnsiTheme="majorHAnsi" w:cstheme="majorHAnsi"/>
        </w:rPr>
      </w:pPr>
      <w:r w:rsidRPr="008617FF">
        <w:rPr>
          <w:rFonts w:asciiTheme="majorHAnsi" w:hAnsiTheme="majorHAnsi" w:cstheme="majorHAnsi"/>
        </w:rPr>
        <w:t>The</w:t>
      </w:r>
      <w:r w:rsidR="00DC612D" w:rsidRPr="008617FF">
        <w:rPr>
          <w:rFonts w:asciiTheme="majorHAnsi" w:hAnsiTheme="majorHAnsi" w:cstheme="majorHAnsi"/>
        </w:rPr>
        <w:t xml:space="preserve"> Heritage Foundation and other think tanks are </w:t>
      </w:r>
      <w:r w:rsidR="00DC612D" w:rsidRPr="008617FF">
        <w:rPr>
          <w:rFonts w:asciiTheme="majorHAnsi" w:hAnsiTheme="majorHAnsi" w:cstheme="majorHAnsi"/>
          <w:u w:val="single"/>
        </w:rPr>
        <w:t>riddled</w:t>
      </w:r>
      <w:r w:rsidR="00DC612D" w:rsidRPr="008617FF">
        <w:rPr>
          <w:rFonts w:asciiTheme="majorHAnsi" w:hAnsiTheme="majorHAnsi" w:cstheme="majorHAnsi"/>
        </w:rPr>
        <w:t xml:space="preserve"> with pro-defense contractor corruption.</w:t>
      </w:r>
    </w:p>
    <w:p w14:paraId="47627D89" w14:textId="77777777" w:rsidR="00DC612D" w:rsidRPr="008617FF" w:rsidRDefault="00DC612D" w:rsidP="00DC612D">
      <w:pPr>
        <w:pStyle w:val="AuthorQuals"/>
        <w:rPr>
          <w:rFonts w:asciiTheme="majorHAnsi" w:hAnsiTheme="majorHAnsi" w:cstheme="majorHAnsi"/>
        </w:rPr>
      </w:pPr>
      <w:r w:rsidRPr="008617FF">
        <w:rPr>
          <w:rStyle w:val="Style13ptBold"/>
          <w:rFonts w:asciiTheme="majorHAnsi" w:hAnsiTheme="majorHAnsi" w:cstheme="majorHAnsi"/>
        </w:rPr>
        <w:t>Fang, '15</w:t>
      </w:r>
      <w:r w:rsidRPr="008617FF">
        <w:rPr>
          <w:rFonts w:asciiTheme="majorHAnsi" w:hAnsiTheme="majorHAnsi" w:cstheme="majorHAnsi"/>
        </w:rPr>
        <w:t xml:space="preserve"> (Lee Fang; Lee Fang is a journalist with a longstanding interest in how public policy is influenced by organized interest groups and money.I n 2012, he co-founded RepublicReport.org, a blog to cover political corruption that syndicates content with TheNation.com, Salon, National Memo, BillMoyers.com, TruthOut, and other media outlets; "Emails Show Close Ties Between Heritage Foundation and Lockheed Martin"; Intercept; https://theintercept.com/2015/09/15/heritage-foundation/; 9-15-2015, Accessed 7-25-2021)//ILake-NoC</w:t>
      </w:r>
    </w:p>
    <w:p w14:paraId="2876BE66" w14:textId="77777777" w:rsidR="00DC612D" w:rsidRPr="008617FF" w:rsidRDefault="00DC612D" w:rsidP="00DC612D">
      <w:pPr>
        <w:rPr>
          <w:rStyle w:val="StyleUnderline"/>
          <w:rFonts w:asciiTheme="majorHAnsi" w:hAnsiTheme="majorHAnsi" w:cstheme="majorHAnsi"/>
        </w:rPr>
      </w:pPr>
      <w:r w:rsidRPr="008617FF">
        <w:rPr>
          <w:rStyle w:val="StyleUnderline"/>
          <w:rFonts w:asciiTheme="majorHAnsi" w:hAnsiTheme="majorHAnsi" w:cstheme="majorHAnsi"/>
        </w:rPr>
        <w:t>When</w:t>
      </w:r>
      <w:r w:rsidRPr="008617FF">
        <w:rPr>
          <w:rFonts w:asciiTheme="majorHAnsi" w:hAnsiTheme="majorHAnsi" w:cstheme="majorHAnsi"/>
          <w:sz w:val="16"/>
        </w:rPr>
        <w:t xml:space="preserve"> the </w:t>
      </w:r>
      <w:r w:rsidRPr="008617FF">
        <w:rPr>
          <w:rStyle w:val="StyleUnderline"/>
          <w:rFonts w:asciiTheme="majorHAnsi" w:hAnsiTheme="majorHAnsi" w:cstheme="majorHAnsi"/>
        </w:rPr>
        <w:t>Pentagon decided</w:t>
      </w:r>
      <w:r w:rsidRPr="008617FF">
        <w:rPr>
          <w:rFonts w:asciiTheme="majorHAnsi" w:hAnsiTheme="majorHAnsi" w:cstheme="majorHAnsi"/>
          <w:sz w:val="16"/>
        </w:rPr>
        <w:t xml:space="preserve"> in 2009 </w:t>
      </w:r>
      <w:r w:rsidRPr="008617FF">
        <w:rPr>
          <w:rStyle w:val="StyleUnderline"/>
          <w:rFonts w:asciiTheme="majorHAnsi" w:hAnsiTheme="majorHAnsi" w:cstheme="majorHAnsi"/>
        </w:rPr>
        <w:t>to cut funding</w:t>
      </w:r>
      <w:r w:rsidRPr="008617FF">
        <w:rPr>
          <w:rFonts w:asciiTheme="majorHAnsi" w:hAnsiTheme="majorHAnsi" w:cstheme="majorHAnsi"/>
          <w:sz w:val="16"/>
        </w:rPr>
        <w:t xml:space="preserve"> </w:t>
      </w:r>
      <w:r w:rsidRPr="008617FF">
        <w:rPr>
          <w:rStyle w:val="StyleUnderline"/>
          <w:rFonts w:asciiTheme="majorHAnsi" w:hAnsiTheme="majorHAnsi" w:cstheme="majorHAnsi"/>
        </w:rPr>
        <w:t>for</w:t>
      </w:r>
      <w:r w:rsidRPr="008617FF">
        <w:rPr>
          <w:rFonts w:asciiTheme="majorHAnsi" w:hAnsiTheme="majorHAnsi" w:cstheme="majorHAnsi"/>
          <w:sz w:val="16"/>
        </w:rPr>
        <w:t xml:space="preserve"> Lockheed Martin’s F-22 Raptor </w:t>
      </w:r>
      <w:r w:rsidRPr="008617FF">
        <w:rPr>
          <w:rStyle w:val="StyleUnderline"/>
          <w:rFonts w:asciiTheme="majorHAnsi" w:hAnsiTheme="majorHAnsi" w:cstheme="majorHAnsi"/>
        </w:rPr>
        <w:t>fighter jet</w:t>
      </w:r>
      <w:r w:rsidRPr="008617FF">
        <w:rPr>
          <w:rFonts w:asciiTheme="majorHAnsi" w:hAnsiTheme="majorHAnsi" w:cstheme="majorHAnsi"/>
          <w:sz w:val="16"/>
        </w:rPr>
        <w:t xml:space="preserve"> — a weapons system with cost overruns in the billions of dollars that has rarely seen combat — the </w:t>
      </w:r>
      <w:r w:rsidRPr="008617FF">
        <w:rPr>
          <w:rStyle w:val="Emphasis"/>
          <w:rFonts w:asciiTheme="majorHAnsi" w:hAnsiTheme="majorHAnsi" w:cstheme="majorHAnsi"/>
        </w:rPr>
        <w:t>Heritage Foundation fought tooth and nail</w:t>
      </w:r>
      <w:r w:rsidRPr="008617FF">
        <w:rPr>
          <w:rFonts w:asciiTheme="majorHAnsi" w:hAnsiTheme="majorHAnsi" w:cstheme="majorHAnsi"/>
          <w:sz w:val="16"/>
        </w:rPr>
        <w:t xml:space="preserve"> </w:t>
      </w:r>
      <w:r w:rsidRPr="008617FF">
        <w:rPr>
          <w:rStyle w:val="StyleUnderline"/>
          <w:rFonts w:asciiTheme="majorHAnsi" w:hAnsiTheme="majorHAnsi" w:cstheme="majorHAnsi"/>
        </w:rPr>
        <w:t>to</w:t>
      </w:r>
      <w:r w:rsidRPr="008617FF">
        <w:rPr>
          <w:rFonts w:asciiTheme="majorHAnsi" w:hAnsiTheme="majorHAnsi" w:cstheme="majorHAnsi"/>
          <w:sz w:val="16"/>
        </w:rPr>
        <w:t xml:space="preserve"> </w:t>
      </w:r>
      <w:r w:rsidRPr="008617FF">
        <w:rPr>
          <w:rStyle w:val="StyleUnderline"/>
          <w:rFonts w:asciiTheme="majorHAnsi" w:hAnsiTheme="majorHAnsi" w:cstheme="majorHAnsi"/>
        </w:rPr>
        <w:t>restore taxpayer money for the planes.</w:t>
      </w:r>
    </w:p>
    <w:p w14:paraId="6E73096C" w14:textId="77777777" w:rsidR="00DC612D" w:rsidRPr="008617FF" w:rsidRDefault="00DC612D" w:rsidP="00DC612D">
      <w:pPr>
        <w:rPr>
          <w:rFonts w:asciiTheme="majorHAnsi" w:hAnsiTheme="majorHAnsi" w:cstheme="majorHAnsi"/>
          <w:sz w:val="16"/>
        </w:rPr>
      </w:pPr>
      <w:r w:rsidRPr="008617FF">
        <w:rPr>
          <w:rStyle w:val="StyleUnderline"/>
          <w:rFonts w:asciiTheme="majorHAnsi" w:hAnsiTheme="majorHAnsi" w:cstheme="majorHAnsi"/>
        </w:rPr>
        <w:t>Heritage depicted</w:t>
      </w:r>
      <w:r w:rsidRPr="008617FF">
        <w:rPr>
          <w:rFonts w:asciiTheme="majorHAnsi" w:hAnsiTheme="majorHAnsi" w:cstheme="majorHAnsi"/>
          <w:sz w:val="16"/>
        </w:rPr>
        <w:t xml:space="preserve"> its </w:t>
      </w:r>
      <w:r w:rsidRPr="008617FF">
        <w:rPr>
          <w:rStyle w:val="StyleUnderline"/>
          <w:rFonts w:asciiTheme="majorHAnsi" w:hAnsiTheme="majorHAnsi" w:cstheme="majorHAnsi"/>
        </w:rPr>
        <w:t>support</w:t>
      </w:r>
      <w:r w:rsidRPr="008617FF">
        <w:rPr>
          <w:rFonts w:asciiTheme="majorHAnsi" w:hAnsiTheme="majorHAnsi" w:cstheme="majorHAnsi"/>
          <w:sz w:val="16"/>
        </w:rPr>
        <w:t xml:space="preserve"> for the F-22 </w:t>
      </w:r>
      <w:r w:rsidRPr="008617FF">
        <w:rPr>
          <w:rStyle w:val="StyleUnderline"/>
          <w:rFonts w:asciiTheme="majorHAnsi" w:hAnsiTheme="majorHAnsi" w:cstheme="majorHAnsi"/>
        </w:rPr>
        <w:t>as</w:t>
      </w:r>
      <w:r w:rsidRPr="008617FF">
        <w:rPr>
          <w:rFonts w:asciiTheme="majorHAnsi" w:hAnsiTheme="majorHAnsi" w:cstheme="majorHAnsi"/>
          <w:sz w:val="16"/>
        </w:rPr>
        <w:t xml:space="preserve"> a </w:t>
      </w:r>
      <w:r w:rsidRPr="008617FF">
        <w:rPr>
          <w:rStyle w:val="StyleUnderline"/>
          <w:rFonts w:asciiTheme="majorHAnsi" w:hAnsiTheme="majorHAnsi" w:cstheme="majorHAnsi"/>
        </w:rPr>
        <w:t>matter</w:t>
      </w:r>
      <w:r w:rsidRPr="008617FF">
        <w:rPr>
          <w:rFonts w:asciiTheme="majorHAnsi" w:hAnsiTheme="majorHAnsi" w:cstheme="majorHAnsi"/>
          <w:sz w:val="16"/>
        </w:rPr>
        <w:t xml:space="preserve"> </w:t>
      </w:r>
      <w:r w:rsidRPr="008617FF">
        <w:rPr>
          <w:rStyle w:val="StyleUnderline"/>
          <w:rFonts w:asciiTheme="majorHAnsi" w:hAnsiTheme="majorHAnsi" w:cstheme="majorHAnsi"/>
        </w:rPr>
        <w:t>of</w:t>
      </w:r>
      <w:r w:rsidRPr="008617FF">
        <w:rPr>
          <w:rFonts w:asciiTheme="majorHAnsi" w:hAnsiTheme="majorHAnsi" w:cstheme="majorHAnsi"/>
          <w:sz w:val="16"/>
        </w:rPr>
        <w:t xml:space="preserve"> </w:t>
      </w:r>
      <w:r w:rsidRPr="008617FF">
        <w:rPr>
          <w:rStyle w:val="StyleUnderline"/>
          <w:rFonts w:asciiTheme="majorHAnsi" w:hAnsiTheme="majorHAnsi" w:cstheme="majorHAnsi"/>
        </w:rPr>
        <w:t>vital national security</w:t>
      </w:r>
      <w:r w:rsidRPr="008617FF">
        <w:rPr>
          <w:rFonts w:asciiTheme="majorHAnsi" w:hAnsiTheme="majorHAnsi" w:cstheme="majorHAnsi"/>
          <w:sz w:val="16"/>
        </w:rPr>
        <w:t xml:space="preserve">. But what the public didn’t know is that </w:t>
      </w:r>
      <w:r w:rsidRPr="008617FF">
        <w:rPr>
          <w:rStyle w:val="StyleUnderline"/>
          <w:rFonts w:asciiTheme="majorHAnsi" w:hAnsiTheme="majorHAnsi" w:cstheme="majorHAnsi"/>
        </w:rPr>
        <w:t>Lockheed Martin, a</w:t>
      </w:r>
      <w:r w:rsidRPr="008617FF">
        <w:rPr>
          <w:rFonts w:asciiTheme="majorHAnsi" w:hAnsiTheme="majorHAnsi" w:cstheme="majorHAnsi"/>
          <w:sz w:val="16"/>
        </w:rPr>
        <w:t xml:space="preserve"> </w:t>
      </w:r>
      <w:r w:rsidRPr="008617FF">
        <w:rPr>
          <w:rStyle w:val="Emphasis"/>
          <w:rFonts w:asciiTheme="majorHAnsi" w:hAnsiTheme="majorHAnsi" w:cstheme="majorHAnsi"/>
        </w:rPr>
        <w:t>corporate donor</w:t>
      </w:r>
      <w:r w:rsidRPr="008617FF">
        <w:rPr>
          <w:rFonts w:asciiTheme="majorHAnsi" w:hAnsiTheme="majorHAnsi" w:cstheme="majorHAnsi"/>
          <w:sz w:val="16"/>
        </w:rPr>
        <w:t xml:space="preserve"> </w:t>
      </w:r>
      <w:r w:rsidRPr="008617FF">
        <w:rPr>
          <w:rStyle w:val="StyleUnderline"/>
          <w:rFonts w:asciiTheme="majorHAnsi" w:hAnsiTheme="majorHAnsi" w:cstheme="majorHAnsi"/>
        </w:rPr>
        <w:t>to the conservative think tank</w:t>
      </w:r>
      <w:r w:rsidRPr="008617FF">
        <w:rPr>
          <w:rFonts w:asciiTheme="majorHAnsi" w:hAnsiTheme="majorHAnsi" w:cstheme="majorHAnsi"/>
          <w:sz w:val="16"/>
        </w:rPr>
        <w:t xml:space="preserve">, </w:t>
      </w:r>
      <w:r w:rsidRPr="008617FF">
        <w:rPr>
          <w:rStyle w:val="Emphasis"/>
          <w:rFonts w:asciiTheme="majorHAnsi" w:hAnsiTheme="majorHAnsi" w:cstheme="majorHAnsi"/>
        </w:rPr>
        <w:t>met with Heritage officials on nearly a monthly basis</w:t>
      </w:r>
      <w:r w:rsidRPr="008617FF">
        <w:rPr>
          <w:rFonts w:asciiTheme="majorHAnsi" w:hAnsiTheme="majorHAnsi" w:cstheme="majorHAnsi"/>
          <w:sz w:val="16"/>
        </w:rPr>
        <w:t xml:space="preserve"> </w:t>
      </w:r>
      <w:r w:rsidRPr="008617FF">
        <w:rPr>
          <w:rStyle w:val="StyleUnderline"/>
          <w:rFonts w:asciiTheme="majorHAnsi" w:hAnsiTheme="majorHAnsi" w:cstheme="majorHAnsi"/>
        </w:rPr>
        <w:t>to discuss</w:t>
      </w:r>
      <w:r w:rsidRPr="008617FF">
        <w:rPr>
          <w:rFonts w:asciiTheme="majorHAnsi" w:hAnsiTheme="majorHAnsi" w:cstheme="majorHAnsi"/>
          <w:sz w:val="16"/>
        </w:rPr>
        <w:t xml:space="preserve"> the </w:t>
      </w:r>
      <w:r w:rsidRPr="008617FF">
        <w:rPr>
          <w:rStyle w:val="StyleUnderline"/>
          <w:rFonts w:asciiTheme="majorHAnsi" w:hAnsiTheme="majorHAnsi" w:cstheme="majorHAnsi"/>
        </w:rPr>
        <w:t>F-22</w:t>
      </w:r>
      <w:r w:rsidRPr="008617FF">
        <w:rPr>
          <w:rFonts w:asciiTheme="majorHAnsi" w:hAnsiTheme="majorHAnsi" w:cstheme="majorHAnsi"/>
          <w:sz w:val="16"/>
        </w:rPr>
        <w:t xml:space="preserve"> and other defense industry priorities.</w:t>
      </w:r>
    </w:p>
    <w:p w14:paraId="4E3D612E" w14:textId="77777777" w:rsidR="00DC612D" w:rsidRPr="008617FF" w:rsidRDefault="00DC612D" w:rsidP="00DC612D">
      <w:pPr>
        <w:rPr>
          <w:rStyle w:val="Emphasis"/>
          <w:rFonts w:asciiTheme="majorHAnsi" w:hAnsiTheme="majorHAnsi" w:cstheme="majorHAnsi"/>
        </w:rPr>
      </w:pPr>
      <w:r w:rsidRPr="008617FF">
        <w:rPr>
          <w:rStyle w:val="StyleUnderline"/>
          <w:rFonts w:asciiTheme="majorHAnsi" w:hAnsiTheme="majorHAnsi" w:cstheme="majorHAnsi"/>
        </w:rPr>
        <w:t>Internal emails leaked online</w:t>
      </w:r>
      <w:r w:rsidRPr="008617FF">
        <w:rPr>
          <w:rFonts w:asciiTheme="majorHAnsi" w:hAnsiTheme="majorHAnsi" w:cstheme="majorHAnsi"/>
          <w:sz w:val="16"/>
        </w:rPr>
        <w:t xml:space="preserve"> </w:t>
      </w:r>
      <w:r w:rsidRPr="008617FF">
        <w:rPr>
          <w:rStyle w:val="StyleUnderline"/>
          <w:rFonts w:asciiTheme="majorHAnsi" w:hAnsiTheme="majorHAnsi" w:cstheme="majorHAnsi"/>
        </w:rPr>
        <w:t>show</w:t>
      </w:r>
      <w:r w:rsidRPr="008617FF">
        <w:rPr>
          <w:rFonts w:asciiTheme="majorHAnsi" w:hAnsiTheme="majorHAnsi" w:cstheme="majorHAnsi"/>
          <w:sz w:val="16"/>
        </w:rPr>
        <w:t xml:space="preserve"> at least 15 </w:t>
      </w:r>
      <w:r w:rsidRPr="008617FF">
        <w:rPr>
          <w:rStyle w:val="StyleUnderline"/>
          <w:rFonts w:asciiTheme="majorHAnsi" w:hAnsiTheme="majorHAnsi" w:cstheme="majorHAnsi"/>
        </w:rPr>
        <w:t>meetings</w:t>
      </w:r>
      <w:r w:rsidRPr="008617FF">
        <w:rPr>
          <w:rFonts w:asciiTheme="majorHAnsi" w:hAnsiTheme="majorHAnsi" w:cstheme="majorHAnsi"/>
          <w:sz w:val="16"/>
        </w:rPr>
        <w:t xml:space="preserve"> in 2008 and 2009 </w:t>
      </w:r>
      <w:r w:rsidRPr="008617FF">
        <w:rPr>
          <w:rStyle w:val="StyleUnderline"/>
          <w:rFonts w:asciiTheme="majorHAnsi" w:hAnsiTheme="majorHAnsi" w:cstheme="majorHAnsi"/>
        </w:rPr>
        <w:t>between officials at Heritage and Lockheed Martin</w:t>
      </w:r>
      <w:r w:rsidRPr="008617FF">
        <w:rPr>
          <w:rFonts w:asciiTheme="majorHAnsi" w:hAnsiTheme="majorHAnsi" w:cstheme="majorHAnsi"/>
          <w:sz w:val="16"/>
        </w:rPr>
        <w:t xml:space="preserve">, </w:t>
      </w:r>
      <w:r w:rsidRPr="008617FF">
        <w:rPr>
          <w:rStyle w:val="StyleUnderline"/>
          <w:rFonts w:asciiTheme="majorHAnsi" w:hAnsiTheme="majorHAnsi" w:cstheme="majorHAnsi"/>
        </w:rPr>
        <w:t>including</w:t>
      </w:r>
      <w:r w:rsidRPr="008617FF">
        <w:rPr>
          <w:rFonts w:asciiTheme="majorHAnsi" w:hAnsiTheme="majorHAnsi" w:cstheme="majorHAnsi"/>
          <w:sz w:val="16"/>
        </w:rPr>
        <w:t xml:space="preserve"> one with Bill Inglee, who at the time served as a </w:t>
      </w:r>
      <w:r w:rsidRPr="008617FF">
        <w:rPr>
          <w:rStyle w:val="Emphasis"/>
          <w:rFonts w:asciiTheme="majorHAnsi" w:hAnsiTheme="majorHAnsi" w:cstheme="majorHAnsi"/>
        </w:rPr>
        <w:t>senior lobbyist at Lockheed Martin.</w:t>
      </w:r>
    </w:p>
    <w:p w14:paraId="23C5FFBF" w14:textId="77777777" w:rsidR="00DC612D" w:rsidRPr="008617FF" w:rsidRDefault="00DC612D" w:rsidP="00DC612D">
      <w:pPr>
        <w:rPr>
          <w:rFonts w:asciiTheme="majorHAnsi" w:hAnsiTheme="majorHAnsi" w:cstheme="majorHAnsi"/>
          <w:sz w:val="16"/>
        </w:rPr>
      </w:pPr>
      <w:r w:rsidRPr="008617FF">
        <w:rPr>
          <w:rFonts w:asciiTheme="majorHAnsi" w:hAnsiTheme="majorHAnsi" w:cstheme="majorHAnsi"/>
          <w:sz w:val="16"/>
        </w:rPr>
        <w:t xml:space="preserve">The emails also suggest that </w:t>
      </w:r>
      <w:r w:rsidRPr="008617FF">
        <w:rPr>
          <w:rStyle w:val="StyleUnderline"/>
          <w:rFonts w:asciiTheme="majorHAnsi" w:hAnsiTheme="majorHAnsi" w:cstheme="majorHAnsi"/>
        </w:rPr>
        <w:t>Heritage continued courting Lockheed Martin for donations</w:t>
      </w:r>
      <w:r w:rsidRPr="008617FF">
        <w:rPr>
          <w:rFonts w:asciiTheme="majorHAnsi" w:hAnsiTheme="majorHAnsi" w:cstheme="majorHAnsi"/>
          <w:sz w:val="16"/>
        </w:rPr>
        <w:t>, listing the company repeatedly in Excel spreadsheets used to collect pledges from past donors. Lockheed Martin gave $40,000 to Heritage in 2008, bringing its total contribution to $341,000, according to those documents.</w:t>
      </w:r>
    </w:p>
    <w:p w14:paraId="7DF11AA6" w14:textId="77777777" w:rsidR="00DC612D" w:rsidRPr="008617FF" w:rsidRDefault="00DC612D" w:rsidP="00DC612D">
      <w:pPr>
        <w:rPr>
          <w:rFonts w:asciiTheme="majorHAnsi" w:hAnsiTheme="majorHAnsi" w:cstheme="majorHAnsi"/>
          <w:sz w:val="16"/>
        </w:rPr>
      </w:pPr>
      <w:r w:rsidRPr="008617FF">
        <w:rPr>
          <w:rFonts w:asciiTheme="majorHAnsi" w:hAnsiTheme="majorHAnsi" w:cstheme="majorHAnsi"/>
          <w:sz w:val="16"/>
        </w:rPr>
        <w:t>Herita</w:t>
      </w:r>
      <w:r w:rsidRPr="008617FF">
        <w:rPr>
          <w:rStyle w:val="StyleUnderline"/>
          <w:rFonts w:asciiTheme="majorHAnsi" w:hAnsiTheme="majorHAnsi" w:cstheme="majorHAnsi"/>
        </w:rPr>
        <w:t>ge provides limited information about</w:t>
      </w:r>
      <w:r w:rsidRPr="008617FF">
        <w:rPr>
          <w:rFonts w:asciiTheme="majorHAnsi" w:hAnsiTheme="majorHAnsi" w:cstheme="majorHAnsi"/>
          <w:sz w:val="16"/>
        </w:rPr>
        <w:t xml:space="preserve"> its </w:t>
      </w:r>
      <w:r w:rsidRPr="008617FF">
        <w:rPr>
          <w:rStyle w:val="StyleUnderline"/>
          <w:rFonts w:asciiTheme="majorHAnsi" w:hAnsiTheme="majorHAnsi" w:cstheme="majorHAnsi"/>
        </w:rPr>
        <w:t>donors</w:t>
      </w:r>
      <w:r w:rsidRPr="008617FF">
        <w:rPr>
          <w:rFonts w:asciiTheme="majorHAnsi" w:hAnsiTheme="majorHAnsi" w:cstheme="majorHAnsi"/>
          <w:sz w:val="16"/>
        </w:rPr>
        <w:t xml:space="preserve"> to the public. But many were revealed in a cache of Heritage fundraising emails and attachments from 2008 and 2009 that somehow ended up getting posted online early last month. The </w:t>
      </w:r>
      <w:r w:rsidRPr="008617FF">
        <w:rPr>
          <w:rStyle w:val="StyleUnderline"/>
          <w:rFonts w:asciiTheme="majorHAnsi" w:hAnsiTheme="majorHAnsi" w:cstheme="majorHAnsi"/>
        </w:rPr>
        <w:t>documents detail how the group raises cash and builds relationships with</w:t>
      </w:r>
      <w:r w:rsidRPr="008617FF">
        <w:rPr>
          <w:rFonts w:asciiTheme="majorHAnsi" w:hAnsiTheme="majorHAnsi" w:cstheme="majorHAnsi"/>
          <w:sz w:val="16"/>
        </w:rPr>
        <w:t xml:space="preserve"> its extensive </w:t>
      </w:r>
      <w:r w:rsidRPr="008617FF">
        <w:rPr>
          <w:rStyle w:val="StyleUnderline"/>
          <w:rFonts w:asciiTheme="majorHAnsi" w:hAnsiTheme="majorHAnsi" w:cstheme="majorHAnsi"/>
        </w:rPr>
        <w:t>donor network.</w:t>
      </w:r>
      <w:r w:rsidRPr="008617FF">
        <w:rPr>
          <w:rFonts w:asciiTheme="majorHAnsi" w:hAnsiTheme="majorHAnsi" w:cstheme="majorHAnsi"/>
          <w:sz w:val="16"/>
        </w:rPr>
        <w:t xml:space="preserve"> </w:t>
      </w:r>
      <w:r w:rsidRPr="008617FF">
        <w:rPr>
          <w:rStyle w:val="StyleUnderline"/>
          <w:rFonts w:asciiTheme="majorHAnsi" w:hAnsiTheme="majorHAnsi" w:cstheme="majorHAnsi"/>
        </w:rPr>
        <w:t>Heritage</w:t>
      </w:r>
      <w:r w:rsidRPr="008617FF">
        <w:rPr>
          <w:rFonts w:asciiTheme="majorHAnsi" w:hAnsiTheme="majorHAnsi" w:cstheme="majorHAnsi"/>
          <w:sz w:val="16"/>
        </w:rPr>
        <w:t xml:space="preserve"> carefully </w:t>
      </w:r>
      <w:r w:rsidRPr="008617FF">
        <w:rPr>
          <w:rStyle w:val="StyleUnderline"/>
          <w:rFonts w:asciiTheme="majorHAnsi" w:hAnsiTheme="majorHAnsi" w:cstheme="majorHAnsi"/>
        </w:rPr>
        <w:t>cultivated</w:t>
      </w:r>
      <w:r w:rsidRPr="008617FF">
        <w:rPr>
          <w:rFonts w:asciiTheme="majorHAnsi" w:hAnsiTheme="majorHAnsi" w:cstheme="majorHAnsi"/>
          <w:sz w:val="16"/>
        </w:rPr>
        <w:t> </w:t>
      </w:r>
      <w:r w:rsidRPr="008617FF">
        <w:rPr>
          <w:rStyle w:val="Emphasis"/>
          <w:rFonts w:asciiTheme="majorHAnsi" w:hAnsiTheme="majorHAnsi" w:cstheme="majorHAnsi"/>
        </w:rPr>
        <w:t>wealthy donors and corporate benefactors</w:t>
      </w:r>
      <w:r w:rsidRPr="008617FF">
        <w:rPr>
          <w:rFonts w:asciiTheme="majorHAnsi" w:hAnsiTheme="majorHAnsi" w:cstheme="majorHAnsi"/>
          <w:sz w:val="16"/>
        </w:rPr>
        <w:t xml:space="preserve">, maintaining </w:t>
      </w:r>
      <w:r w:rsidRPr="008617FF">
        <w:rPr>
          <w:rStyle w:val="StyleUnderline"/>
          <w:rFonts w:asciiTheme="majorHAnsi" w:hAnsiTheme="majorHAnsi" w:cstheme="majorHAnsi"/>
        </w:rPr>
        <w:t>extensive call sheets</w:t>
      </w:r>
      <w:r w:rsidRPr="008617FF">
        <w:rPr>
          <w:rFonts w:asciiTheme="majorHAnsi" w:hAnsiTheme="majorHAnsi" w:cstheme="majorHAnsi"/>
          <w:sz w:val="16"/>
        </w:rPr>
        <w:t xml:space="preserve"> recording contributor demands and interests.</w:t>
      </w:r>
    </w:p>
    <w:p w14:paraId="25985176" w14:textId="77777777" w:rsidR="00DC612D" w:rsidRPr="008617FF" w:rsidRDefault="00DC612D" w:rsidP="00DC612D">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F-22</w:t>
      </w:r>
      <w:r w:rsidRPr="008617FF">
        <w:rPr>
          <w:rFonts w:asciiTheme="majorHAnsi" w:hAnsiTheme="majorHAnsi" w:cstheme="majorHAnsi"/>
          <w:sz w:val="16"/>
        </w:rPr>
        <w:t xml:space="preserve">, which is optimized for air-to-air combat, </w:t>
      </w:r>
      <w:r w:rsidRPr="008617FF">
        <w:rPr>
          <w:rStyle w:val="StyleUnderline"/>
          <w:rFonts w:asciiTheme="majorHAnsi" w:hAnsiTheme="majorHAnsi" w:cstheme="majorHAnsi"/>
        </w:rPr>
        <w:t>had long been criticized for its hefty price tag and for lacking combat use</w:t>
      </w:r>
      <w:r w:rsidRPr="008617FF">
        <w:rPr>
          <w:rFonts w:asciiTheme="majorHAnsi" w:hAnsiTheme="majorHAnsi" w:cstheme="majorHAnsi"/>
          <w:sz w:val="16"/>
        </w:rPr>
        <w:t>. The plane was projected to take nine years and $12 billion to develop — at a cost of $149 million per plane. But as the Los Angeles Times reported, it actually took 19 years to produce at a cost of $26.3 billion — with an average cost per plane of $412 million. The jet has also faced numerous safety problems, including two fatal crashes and a faulty oxygen supply system.</w:t>
      </w:r>
    </w:p>
    <w:p w14:paraId="5F79D8C8" w14:textId="77777777" w:rsidR="00DC612D" w:rsidRPr="008617FF" w:rsidRDefault="00DC612D" w:rsidP="00DC612D">
      <w:pPr>
        <w:rPr>
          <w:rFonts w:asciiTheme="majorHAnsi" w:hAnsiTheme="majorHAnsi" w:cstheme="majorHAnsi"/>
          <w:sz w:val="16"/>
        </w:rPr>
      </w:pPr>
      <w:r w:rsidRPr="008617FF">
        <w:rPr>
          <w:rFonts w:asciiTheme="majorHAnsi" w:hAnsiTheme="majorHAnsi" w:cstheme="majorHAnsi"/>
          <w:sz w:val="16"/>
        </w:rPr>
        <w:t>In 2009, then-Defense Secretary Robert Gates and then-Air Force Secretary Michael Donley forcefully requested that Congress end production of the F-22, capping the program at 187 planes, a shift designed to save the military $13 billion. Military officials called for F-22 money to be diverted to weapons that could be deployed to the wars in Iraq and Afghanistan.</w:t>
      </w:r>
    </w:p>
    <w:p w14:paraId="607E6458" w14:textId="77777777" w:rsidR="00DC612D" w:rsidRPr="008617FF" w:rsidRDefault="00DC612D" w:rsidP="00DC612D">
      <w:pPr>
        <w:rPr>
          <w:rFonts w:asciiTheme="majorHAnsi" w:hAnsiTheme="majorHAnsi" w:cstheme="majorHAnsi"/>
          <w:sz w:val="16"/>
        </w:rPr>
      </w:pPr>
      <w:r w:rsidRPr="008617FF">
        <w:rPr>
          <w:rFonts w:asciiTheme="majorHAnsi" w:hAnsiTheme="majorHAnsi" w:cstheme="majorHAnsi"/>
          <w:sz w:val="16"/>
        </w:rPr>
        <w:t>The Pentagon request touched off a fierce, though ultimately fruitless, lobbying battle. Lockheed Martin directed its registered lobbyists to fight back against the cuts in Congress and took out full-page advertisements in D.C. publications. And the Heritage Foundation produced a flurry of reports and media outreach efforts to encourage Congress to overturn the Pentagon’s decision.</w:t>
      </w:r>
    </w:p>
    <w:p w14:paraId="6BDC6F30" w14:textId="77777777" w:rsidR="00DC612D" w:rsidRPr="008617FF" w:rsidRDefault="00DC612D" w:rsidP="00DC612D">
      <w:pPr>
        <w:rPr>
          <w:rFonts w:asciiTheme="majorHAnsi" w:hAnsiTheme="majorHAnsi" w:cstheme="majorHAnsi"/>
          <w:sz w:val="16"/>
        </w:rPr>
      </w:pPr>
      <w:r w:rsidRPr="008617FF">
        <w:rPr>
          <w:rFonts w:asciiTheme="majorHAnsi" w:hAnsiTheme="majorHAnsi" w:cstheme="majorHAnsi"/>
          <w:sz w:val="16"/>
        </w:rPr>
        <w:t>Emails show that the Heritage Foundation’s fundraising staff worked closely with Mackenzie Eaglen, a researcher at the think tank who authored several reports calling for restoring F-22 funding. According to Heritage’s internal weekly calendar, Eaglen was scheduled to participate in “a Lockheed Martin think tank delegation to visit their fifth-generation fighter production facilities in Fort Worth, TX” in April 2009.</w:t>
      </w:r>
    </w:p>
    <w:p w14:paraId="02A281DF" w14:textId="77777777" w:rsidR="00DC612D" w:rsidRPr="008617FF" w:rsidRDefault="00DC612D" w:rsidP="00DC612D">
      <w:pPr>
        <w:rPr>
          <w:rFonts w:asciiTheme="majorHAnsi" w:hAnsiTheme="majorHAnsi" w:cstheme="majorHAnsi"/>
          <w:sz w:val="16"/>
        </w:rPr>
      </w:pPr>
      <w:r w:rsidRPr="008617FF">
        <w:rPr>
          <w:rFonts w:asciiTheme="majorHAnsi" w:hAnsiTheme="majorHAnsi" w:cstheme="majorHAnsi"/>
          <w:sz w:val="16"/>
        </w:rPr>
        <w:t>“I had a very interesting 20 minute conversation this morning with Mackenzie Eaglen about the F-22 and defense spending in general. She gave me the sad update of defense spending on the hill, which provided good context for me to understand our activities during Protect America month,” wrote Jeffrey Trimbath, the assistant director of major gift planning at Heritage. Trimbath’s notes show that Eaglen said that </w:t>
      </w:r>
      <w:r w:rsidRPr="008617FF">
        <w:rPr>
          <w:rStyle w:val="StyleUnderline"/>
          <w:rFonts w:asciiTheme="majorHAnsi" w:hAnsiTheme="majorHAnsi" w:cstheme="majorHAnsi"/>
        </w:rPr>
        <w:t>Heritage</w:t>
      </w:r>
      <w:r w:rsidRPr="008617FF">
        <w:rPr>
          <w:rFonts w:asciiTheme="majorHAnsi" w:hAnsiTheme="majorHAnsi" w:cstheme="majorHAnsi"/>
          <w:sz w:val="16"/>
        </w:rPr>
        <w:t xml:space="preserve"> had </w:t>
      </w:r>
      <w:r w:rsidRPr="008617FF">
        <w:rPr>
          <w:rStyle w:val="StyleUnderline"/>
          <w:rFonts w:asciiTheme="majorHAnsi" w:hAnsiTheme="majorHAnsi" w:cstheme="majorHAnsi"/>
        </w:rPr>
        <w:t>attempted to “convince the Congress to fund</w:t>
      </w:r>
      <w:r w:rsidRPr="008617FF">
        <w:rPr>
          <w:rFonts w:asciiTheme="majorHAnsi" w:hAnsiTheme="majorHAnsi" w:cstheme="majorHAnsi"/>
          <w:sz w:val="16"/>
        </w:rPr>
        <w:t xml:space="preserve"> </w:t>
      </w:r>
      <w:r w:rsidRPr="008617FF">
        <w:rPr>
          <w:rStyle w:val="StyleUnderline"/>
          <w:rFonts w:asciiTheme="majorHAnsi" w:hAnsiTheme="majorHAnsi" w:cstheme="majorHAnsi"/>
        </w:rPr>
        <w:t>an Allied Variant of the F-22 so that the production lines stay open</w:t>
      </w:r>
      <w:r w:rsidRPr="008617FF">
        <w:rPr>
          <w:rFonts w:asciiTheme="majorHAnsi" w:hAnsiTheme="majorHAnsi" w:cstheme="majorHAnsi"/>
          <w:sz w:val="16"/>
        </w:rPr>
        <w:t xml:space="preserve"> while retaining a critical aerospace industrial base,” but that the combined opposition of Secretary Gates and Sen. John McCain, R-Ariz., made the request difficult.</w:t>
      </w:r>
    </w:p>
    <w:p w14:paraId="2F5CFE30" w14:textId="77777777" w:rsidR="00DC612D" w:rsidRPr="008617FF" w:rsidRDefault="00DC612D" w:rsidP="00DC612D">
      <w:pPr>
        <w:rPr>
          <w:rFonts w:asciiTheme="majorHAnsi" w:hAnsiTheme="majorHAnsi" w:cstheme="majorHAnsi"/>
          <w:sz w:val="16"/>
        </w:rPr>
      </w:pPr>
      <w:r w:rsidRPr="008617FF">
        <w:rPr>
          <w:rFonts w:asciiTheme="majorHAnsi" w:hAnsiTheme="majorHAnsi" w:cstheme="majorHAnsi"/>
          <w:sz w:val="16"/>
        </w:rPr>
        <w:lastRenderedPageBreak/>
        <w:t xml:space="preserve">James Jay Carafano, the </w:t>
      </w:r>
      <w:r w:rsidRPr="008617FF">
        <w:rPr>
          <w:rStyle w:val="Emphasis"/>
          <w:rFonts w:asciiTheme="majorHAnsi" w:hAnsiTheme="majorHAnsi" w:cstheme="majorHAnsi"/>
        </w:rPr>
        <w:t>vice president of Heritage’s Institute</w:t>
      </w:r>
      <w:r w:rsidRPr="008617FF">
        <w:rPr>
          <w:rFonts w:asciiTheme="majorHAnsi" w:hAnsiTheme="majorHAnsi" w:cstheme="majorHAnsi"/>
          <w:sz w:val="16"/>
        </w:rPr>
        <w:t xml:space="preserve"> for National Security and Foreign Policy, </w:t>
      </w:r>
      <w:r w:rsidRPr="008617FF">
        <w:rPr>
          <w:rStyle w:val="Emphasis"/>
          <w:rFonts w:asciiTheme="majorHAnsi" w:hAnsiTheme="majorHAnsi" w:cstheme="majorHAnsi"/>
        </w:rPr>
        <w:t>met several times with Lockheed</w:t>
      </w:r>
      <w:r w:rsidRPr="008617FF">
        <w:rPr>
          <w:rFonts w:asciiTheme="majorHAnsi" w:hAnsiTheme="majorHAnsi" w:cstheme="majorHAnsi"/>
          <w:sz w:val="16"/>
        </w:rPr>
        <w:t xml:space="preserve"> </w:t>
      </w:r>
      <w:r w:rsidRPr="008617FF">
        <w:rPr>
          <w:rStyle w:val="Emphasis"/>
          <w:rFonts w:asciiTheme="majorHAnsi" w:hAnsiTheme="majorHAnsi" w:cstheme="majorHAnsi"/>
        </w:rPr>
        <w:t>Martin</w:t>
      </w:r>
      <w:r w:rsidRPr="008617FF">
        <w:rPr>
          <w:rFonts w:asciiTheme="majorHAnsi" w:hAnsiTheme="majorHAnsi" w:cstheme="majorHAnsi"/>
          <w:sz w:val="16"/>
        </w:rPr>
        <w:t xml:space="preserve"> executives, even traveling to Marietta, Georgia, where the F-22 is produced, </w:t>
      </w:r>
      <w:r w:rsidRPr="008617FF">
        <w:rPr>
          <w:rStyle w:val="StyleUnderline"/>
          <w:rFonts w:asciiTheme="majorHAnsi" w:hAnsiTheme="majorHAnsi" w:cstheme="majorHAnsi"/>
        </w:rPr>
        <w:t>to participate in a “Lockheed Martin Tour of F-22 Programs.”</w:t>
      </w:r>
    </w:p>
    <w:p w14:paraId="1D90376E" w14:textId="77777777" w:rsidR="00DC612D" w:rsidRPr="008617FF" w:rsidRDefault="00DC612D" w:rsidP="00DC612D">
      <w:pPr>
        <w:rPr>
          <w:rFonts w:asciiTheme="majorHAnsi" w:hAnsiTheme="majorHAnsi" w:cstheme="majorHAnsi"/>
          <w:sz w:val="16"/>
        </w:rPr>
      </w:pPr>
      <w:r w:rsidRPr="008617FF">
        <w:rPr>
          <w:rFonts w:asciiTheme="majorHAnsi" w:hAnsiTheme="majorHAnsi" w:cstheme="majorHAnsi"/>
          <w:sz w:val="16"/>
        </w:rPr>
        <w:t>Some of the meeting documents list their topics, including one titled “Lockheed Martin Briefing on the Saudi Eastern Fleet Modernization Program.” But the documents do not go into detail about what was discussed at the meetings.</w:t>
      </w:r>
    </w:p>
    <w:p w14:paraId="40AB4616" w14:textId="77777777" w:rsidR="00DC612D" w:rsidRPr="008617FF" w:rsidRDefault="00DC612D" w:rsidP="00DC612D">
      <w:pPr>
        <w:rPr>
          <w:rFonts w:asciiTheme="majorHAnsi" w:hAnsiTheme="majorHAnsi" w:cstheme="majorHAnsi"/>
          <w:sz w:val="16"/>
        </w:rPr>
      </w:pPr>
      <w:r w:rsidRPr="008617FF">
        <w:rPr>
          <w:rFonts w:asciiTheme="majorHAnsi" w:hAnsiTheme="majorHAnsi" w:cstheme="majorHAnsi"/>
          <w:sz w:val="16"/>
        </w:rPr>
        <w:t>“We have no comment,” said Katherine Trinidad, Lockheed Martin’s director of worldwide media relations, when asked about the company’s relationship with Heritage. Officials at the Heritage Foundation did not respond to a request for comment. Eaglen, who now serves as a fellow with the American Enterprise Institute covering defense policy, did not immediately respond to a request for comment.</w:t>
      </w:r>
    </w:p>
    <w:p w14:paraId="05AC8CA4" w14:textId="77777777" w:rsidR="00DC612D" w:rsidRPr="008617FF" w:rsidRDefault="00DC612D" w:rsidP="00DC612D">
      <w:pPr>
        <w:rPr>
          <w:rFonts w:asciiTheme="majorHAnsi" w:hAnsiTheme="majorHAnsi" w:cstheme="majorHAnsi"/>
          <w:sz w:val="16"/>
        </w:rPr>
      </w:pPr>
      <w:r w:rsidRPr="008617FF">
        <w:rPr>
          <w:rStyle w:val="StyleUnderline"/>
          <w:rFonts w:asciiTheme="majorHAnsi" w:hAnsiTheme="majorHAnsi" w:cstheme="majorHAnsi"/>
        </w:rPr>
        <w:t>Heritage</w:t>
      </w:r>
      <w:r w:rsidRPr="008617FF">
        <w:rPr>
          <w:rFonts w:asciiTheme="majorHAnsi" w:hAnsiTheme="majorHAnsi" w:cstheme="majorHAnsi"/>
          <w:sz w:val="16"/>
        </w:rPr>
        <w:t> </w:t>
      </w:r>
      <w:r w:rsidRPr="008617FF">
        <w:rPr>
          <w:rStyle w:val="Emphasis"/>
          <w:rFonts w:asciiTheme="majorHAnsi" w:hAnsiTheme="majorHAnsi" w:cstheme="majorHAnsi"/>
        </w:rPr>
        <w:t>furiously opposed any effort to end production of the F-22</w:t>
      </w:r>
      <w:r w:rsidRPr="008617FF">
        <w:rPr>
          <w:rFonts w:asciiTheme="majorHAnsi" w:hAnsiTheme="majorHAnsi" w:cstheme="majorHAnsi"/>
          <w:sz w:val="16"/>
        </w:rPr>
        <w:t>. “The ability of America’s Air Force to dominate the skies is under attack from a different kind of enemy: a long-standing and widening fighter aircraft gap, which President Obama’s fiscal year (FY) 2010 defense budget fails to remedy,” claimed one Heritage report that called for restoring funding to the F-22. Another report from Heritage that year asked Congress to purchase 20 additional F-22 planes and to modify the planes for sale to Japan, Australia and “possibly South Korea.”</w:t>
      </w:r>
    </w:p>
    <w:p w14:paraId="479C3077" w14:textId="77777777" w:rsidR="00DC612D" w:rsidRPr="008617FF" w:rsidRDefault="00DC612D" w:rsidP="00DC612D">
      <w:pPr>
        <w:rPr>
          <w:rFonts w:asciiTheme="majorHAnsi" w:hAnsiTheme="majorHAnsi" w:cstheme="majorHAnsi"/>
          <w:sz w:val="16"/>
        </w:rPr>
      </w:pPr>
      <w:r w:rsidRPr="008617FF">
        <w:rPr>
          <w:rFonts w:asciiTheme="majorHAnsi" w:hAnsiTheme="majorHAnsi" w:cstheme="majorHAnsi"/>
          <w:sz w:val="16"/>
        </w:rPr>
        <w:t>“Obama Just Made Us More Vulnerable… Again,” said a headline from Heritage’s blog, citing the end of F-22 production — one of several posts that year arguing that the Pentagon decision would threaten national security.</w:t>
      </w:r>
    </w:p>
    <w:p w14:paraId="4DFC2A9C" w14:textId="77777777" w:rsidR="00DC612D" w:rsidRPr="008617FF" w:rsidRDefault="00DC612D" w:rsidP="00DC612D">
      <w:pPr>
        <w:rPr>
          <w:rStyle w:val="StyleUnderline"/>
          <w:rFonts w:asciiTheme="majorHAnsi" w:hAnsiTheme="majorHAnsi" w:cstheme="majorHAnsi"/>
        </w:rPr>
      </w:pPr>
      <w:r w:rsidRPr="008617FF">
        <w:rPr>
          <w:rFonts w:asciiTheme="majorHAnsi" w:hAnsiTheme="majorHAnsi" w:cstheme="majorHAnsi"/>
          <w:sz w:val="16"/>
        </w:rPr>
        <w:t xml:space="preserve">William Hartung, director of the Arms &amp; Security Project at the Center for International Policy, said the documents </w:t>
      </w:r>
      <w:r w:rsidRPr="008617FF">
        <w:rPr>
          <w:rStyle w:val="StyleUnderline"/>
          <w:rFonts w:asciiTheme="majorHAnsi" w:hAnsiTheme="majorHAnsi" w:cstheme="majorHAnsi"/>
        </w:rPr>
        <w:t>provide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damning evidence of how </w:t>
      </w:r>
      <w:r w:rsidRPr="008617FF">
        <w:rPr>
          <w:rStyle w:val="Emphasis"/>
          <w:rFonts w:asciiTheme="majorHAnsi" w:hAnsiTheme="majorHAnsi" w:cstheme="majorHAnsi"/>
        </w:rPr>
        <w:t>hawkish think tanks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do the bidding of </w:t>
      </w:r>
      <w:r w:rsidRPr="008617FF">
        <w:rPr>
          <w:rStyle w:val="Emphasis"/>
          <w:rFonts w:asciiTheme="majorHAnsi" w:hAnsiTheme="majorHAnsi" w:cstheme="majorHAnsi"/>
        </w:rPr>
        <w:t xml:space="preserve">powerful weapons contractors </w:t>
      </w:r>
      <w:r w:rsidRPr="008617FF">
        <w:rPr>
          <w:rStyle w:val="StyleUnderline"/>
          <w:rFonts w:asciiTheme="majorHAnsi" w:hAnsiTheme="majorHAnsi" w:cstheme="majorHAnsi"/>
        </w:rPr>
        <w:t>while</w:t>
      </w:r>
      <w:r w:rsidRPr="008617FF">
        <w:rPr>
          <w:rFonts w:asciiTheme="majorHAnsi" w:hAnsiTheme="majorHAnsi" w:cstheme="majorHAnsi"/>
          <w:sz w:val="16"/>
        </w:rPr>
        <w:t xml:space="preserve"> </w:t>
      </w:r>
      <w:r w:rsidRPr="008617FF">
        <w:rPr>
          <w:rStyle w:val="Emphasis"/>
          <w:rFonts w:asciiTheme="majorHAnsi" w:hAnsiTheme="majorHAnsi" w:cstheme="majorHAnsi"/>
        </w:rPr>
        <w:t>posturing as objective</w:t>
      </w:r>
      <w:r w:rsidRPr="008617FF">
        <w:rPr>
          <w:rFonts w:asciiTheme="majorHAnsi" w:hAnsiTheme="majorHAnsi" w:cstheme="majorHAnsi"/>
          <w:sz w:val="16"/>
        </w:rPr>
        <w:t xml:space="preserve"> </w:t>
      </w:r>
      <w:r w:rsidRPr="008617FF">
        <w:rPr>
          <w:rStyle w:val="StyleUnderline"/>
          <w:rFonts w:asciiTheme="majorHAnsi" w:hAnsiTheme="majorHAnsi" w:cstheme="majorHAnsi"/>
        </w:rPr>
        <w:t>national security analysts.”</w:t>
      </w:r>
    </w:p>
    <w:p w14:paraId="5DFB734B" w14:textId="77777777" w:rsidR="00DC612D" w:rsidRPr="008617FF" w:rsidRDefault="00DC612D" w:rsidP="00DC612D">
      <w:pPr>
        <w:rPr>
          <w:rFonts w:asciiTheme="majorHAnsi" w:hAnsiTheme="majorHAnsi" w:cstheme="majorHAnsi"/>
          <w:sz w:val="16"/>
        </w:rPr>
      </w:pPr>
      <w:r w:rsidRPr="008617FF">
        <w:rPr>
          <w:rFonts w:asciiTheme="majorHAnsi" w:hAnsiTheme="majorHAnsi" w:cstheme="majorHAnsi"/>
          <w:sz w:val="16"/>
        </w:rPr>
        <w:t xml:space="preserve">Trimbath’s fundraising notes mention </w:t>
      </w:r>
      <w:r w:rsidRPr="008617FF">
        <w:rPr>
          <w:rStyle w:val="StyleUnderline"/>
          <w:rFonts w:asciiTheme="majorHAnsi" w:hAnsiTheme="majorHAnsi" w:cstheme="majorHAnsi"/>
        </w:rPr>
        <w:t>Heritage’s Protect</w:t>
      </w:r>
      <w:r w:rsidRPr="008617FF">
        <w:rPr>
          <w:rFonts w:asciiTheme="majorHAnsi" w:hAnsiTheme="majorHAnsi" w:cstheme="majorHAnsi"/>
          <w:sz w:val="16"/>
        </w:rPr>
        <w:t xml:space="preserve"> America Month, an initiative </w:t>
      </w:r>
      <w:r w:rsidRPr="008617FF">
        <w:rPr>
          <w:rStyle w:val="StyleUnderline"/>
          <w:rFonts w:asciiTheme="majorHAnsi" w:hAnsiTheme="majorHAnsi" w:cstheme="majorHAnsi"/>
        </w:rPr>
        <w:t>calling for increased defense spending.</w:t>
      </w:r>
      <w:r w:rsidRPr="008617FF">
        <w:rPr>
          <w:rFonts w:asciiTheme="majorHAnsi" w:hAnsiTheme="majorHAnsi" w:cstheme="majorHAnsi"/>
          <w:sz w:val="16"/>
        </w:rPr>
        <w:t xml:space="preserve"> Fundraising documents show that Northrop Grumman, another major defense contractor, had pledged money to support the initiative.</w:t>
      </w:r>
    </w:p>
    <w:p w14:paraId="1282EF2C" w14:textId="77777777" w:rsidR="00DC612D" w:rsidRPr="008617FF" w:rsidRDefault="00DC612D" w:rsidP="00DC612D">
      <w:pPr>
        <w:rPr>
          <w:rFonts w:asciiTheme="majorHAnsi" w:hAnsiTheme="majorHAnsi" w:cstheme="majorHAnsi"/>
          <w:sz w:val="16"/>
        </w:rPr>
      </w:pPr>
      <w:r w:rsidRPr="008617FF">
        <w:rPr>
          <w:rFonts w:asciiTheme="majorHAnsi" w:hAnsiTheme="majorHAnsi" w:cstheme="majorHAnsi"/>
          <w:sz w:val="16"/>
        </w:rPr>
        <w:t xml:space="preserve">The fundraising documents list other programs at Heritage that </w:t>
      </w:r>
      <w:r w:rsidRPr="008617FF">
        <w:rPr>
          <w:rStyle w:val="StyleUnderline"/>
          <w:rFonts w:asciiTheme="majorHAnsi" w:hAnsiTheme="majorHAnsi" w:cstheme="majorHAnsi"/>
        </w:rPr>
        <w:t>got</w:t>
      </w:r>
      <w:r w:rsidRPr="008617FF">
        <w:rPr>
          <w:rFonts w:asciiTheme="majorHAnsi" w:hAnsiTheme="majorHAnsi" w:cstheme="majorHAnsi"/>
          <w:sz w:val="16"/>
        </w:rPr>
        <w:t xml:space="preserve"> </w:t>
      </w:r>
      <w:r w:rsidRPr="008617FF">
        <w:rPr>
          <w:rStyle w:val="Emphasis"/>
          <w:rFonts w:asciiTheme="majorHAnsi" w:hAnsiTheme="majorHAnsi" w:cstheme="majorHAnsi"/>
        </w:rPr>
        <w:t>direct corporate support.</w:t>
      </w:r>
      <w:r w:rsidRPr="008617FF">
        <w:rPr>
          <w:rFonts w:asciiTheme="majorHAnsi" w:hAnsiTheme="majorHAnsi" w:cstheme="majorHAnsi"/>
          <w:sz w:val="16"/>
        </w:rPr>
        <w:t> IBM and Bayer both pledged money for Heritage’s Index of Freedom, an effort to rank the relative “freedom” of countries based solely on economic policy factors. Protection Life Corp, an Alabama-based insurance company, pledged $10,000 for Heritage’s Health Care Initiative.</w:t>
      </w:r>
    </w:p>
    <w:p w14:paraId="441E262E" w14:textId="77777777" w:rsidR="00DC612D" w:rsidRPr="008617FF" w:rsidRDefault="00DC612D" w:rsidP="00DC612D">
      <w:pPr>
        <w:rPr>
          <w:rFonts w:asciiTheme="majorHAnsi" w:hAnsiTheme="majorHAnsi" w:cstheme="majorHAnsi"/>
          <w:sz w:val="16"/>
        </w:rPr>
      </w:pPr>
      <w:r w:rsidRPr="008617FF">
        <w:rPr>
          <w:rFonts w:asciiTheme="majorHAnsi" w:hAnsiTheme="majorHAnsi" w:cstheme="majorHAnsi"/>
          <w:sz w:val="16"/>
        </w:rPr>
        <w:t>Press accounts suggest Google Inc.’s donations to Heritage began in 2010, but the fundraising documents show that the search engine company contributed money in 2009 as well. Heritage would eventually warn regulators not to press the Mountain View, California-based company on alleged antitrust violations.</w:t>
      </w:r>
    </w:p>
    <w:p w14:paraId="53AB7938" w14:textId="77777777" w:rsidR="00DC612D" w:rsidRPr="008617FF" w:rsidRDefault="00DC612D" w:rsidP="00DC612D">
      <w:pPr>
        <w:rPr>
          <w:rFonts w:asciiTheme="majorHAnsi" w:hAnsiTheme="majorHAnsi" w:cstheme="majorHAnsi"/>
          <w:sz w:val="16"/>
        </w:rPr>
      </w:pPr>
      <w:r w:rsidRPr="008617FF">
        <w:rPr>
          <w:rStyle w:val="StyleUnderline"/>
          <w:rFonts w:asciiTheme="majorHAnsi" w:hAnsiTheme="majorHAnsi" w:cstheme="majorHAnsi"/>
        </w:rPr>
        <w:t>Corporations</w:t>
      </w:r>
      <w:r w:rsidRPr="008617FF">
        <w:rPr>
          <w:rFonts w:asciiTheme="majorHAnsi" w:hAnsiTheme="majorHAnsi" w:cstheme="majorHAnsi"/>
          <w:sz w:val="16"/>
        </w:rPr>
        <w:t xml:space="preserve"> </w:t>
      </w:r>
      <w:r w:rsidRPr="008617FF">
        <w:rPr>
          <w:rStyle w:val="Emphasis"/>
          <w:rFonts w:asciiTheme="majorHAnsi" w:hAnsiTheme="majorHAnsi" w:cstheme="majorHAnsi"/>
        </w:rPr>
        <w:t>frequently donate to think tanks</w:t>
      </w:r>
      <w:r w:rsidRPr="008617FF">
        <w:rPr>
          <w:rFonts w:asciiTheme="majorHAnsi" w:hAnsiTheme="majorHAnsi" w:cstheme="majorHAnsi"/>
          <w:sz w:val="16"/>
        </w:rPr>
        <w:t xml:space="preserve"> </w:t>
      </w:r>
      <w:r w:rsidRPr="008617FF">
        <w:rPr>
          <w:rStyle w:val="StyleUnderline"/>
          <w:rFonts w:asciiTheme="majorHAnsi" w:hAnsiTheme="majorHAnsi" w:cstheme="majorHAnsi"/>
        </w:rPr>
        <w:t>that share their policy agenda.</w:t>
      </w:r>
      <w:r w:rsidRPr="008617FF">
        <w:rPr>
          <w:rFonts w:asciiTheme="majorHAnsi" w:hAnsiTheme="majorHAnsi" w:cstheme="majorHAnsi"/>
          <w:sz w:val="16"/>
        </w:rPr>
        <w:t xml:space="preserve"> </w:t>
      </w:r>
      <w:r w:rsidRPr="008617FF">
        <w:rPr>
          <w:rStyle w:val="StyleUnderline"/>
          <w:rFonts w:asciiTheme="majorHAnsi" w:hAnsiTheme="majorHAnsi" w:cstheme="majorHAnsi"/>
        </w:rPr>
        <w:t>Corinthian Colleges,</w:t>
      </w:r>
      <w:r w:rsidRPr="008617FF">
        <w:rPr>
          <w:rFonts w:asciiTheme="majorHAnsi" w:hAnsiTheme="majorHAnsi" w:cstheme="majorHAnsi"/>
          <w:sz w:val="16"/>
        </w:rPr>
        <w:t xml:space="preserve"> a chronically underperforming for-profit college that relied on $1.4 billion in yearly loans backed by the federal government, funded Beltway think tanks such as the American Enterprise Institute that helped oppose regulations on the company and other failing proprietary colleges. Alpha Natural Resources, a coal mining company, financed think tanks and political operatives working to counter the belief in man-made global warming. Donations from both companies were made public this year only after the firms declared bankruptcy.</w:t>
      </w:r>
    </w:p>
    <w:p w14:paraId="74563042" w14:textId="77777777" w:rsidR="00DC612D" w:rsidRPr="008617FF" w:rsidRDefault="00DC612D" w:rsidP="00DC612D">
      <w:pPr>
        <w:rPr>
          <w:rStyle w:val="StyleUnderline"/>
          <w:rFonts w:asciiTheme="majorHAnsi" w:hAnsiTheme="majorHAnsi" w:cstheme="majorHAnsi"/>
        </w:rPr>
      </w:pPr>
      <w:r w:rsidRPr="008617FF">
        <w:rPr>
          <w:rStyle w:val="StyleUnderline"/>
          <w:rFonts w:asciiTheme="majorHAnsi" w:hAnsiTheme="majorHAnsi" w:cstheme="majorHAnsi"/>
        </w:rPr>
        <w:t>Defense contractors are no different</w:t>
      </w:r>
      <w:r w:rsidRPr="008617FF">
        <w:rPr>
          <w:rFonts w:asciiTheme="majorHAnsi" w:hAnsiTheme="majorHAnsi" w:cstheme="majorHAnsi"/>
          <w:sz w:val="16"/>
        </w:rPr>
        <w:t>, and have historically played an outsized role in shaping the national security debate through think tank funding. </w:t>
      </w:r>
      <w:r w:rsidRPr="008617FF">
        <w:rPr>
          <w:rStyle w:val="StyleUnderline"/>
          <w:rFonts w:asciiTheme="majorHAnsi" w:hAnsiTheme="majorHAnsi" w:cstheme="majorHAnsi"/>
        </w:rPr>
        <w:t>Lockheed Martin</w:t>
      </w:r>
      <w:r w:rsidRPr="008617FF">
        <w:rPr>
          <w:rFonts w:asciiTheme="majorHAnsi" w:hAnsiTheme="majorHAnsi" w:cstheme="majorHAnsi"/>
          <w:sz w:val="16"/>
        </w:rPr>
        <w:t xml:space="preserve"> in particular </w:t>
      </w:r>
      <w:r w:rsidRPr="008617FF">
        <w:rPr>
          <w:rStyle w:val="StyleUnderline"/>
          <w:rFonts w:asciiTheme="majorHAnsi" w:hAnsiTheme="majorHAnsi" w:cstheme="majorHAnsi"/>
        </w:rPr>
        <w:t>funds an array of other policy institutes and think tanks.</w:t>
      </w:r>
      <w:r w:rsidRPr="008617FF">
        <w:rPr>
          <w:rFonts w:asciiTheme="majorHAnsi" w:hAnsiTheme="majorHAnsi" w:cstheme="majorHAnsi"/>
          <w:sz w:val="16"/>
        </w:rPr>
        <w:t xml:space="preserve"> The </w:t>
      </w:r>
      <w:r w:rsidRPr="008617FF">
        <w:rPr>
          <w:rStyle w:val="StyleUnderline"/>
          <w:rFonts w:asciiTheme="majorHAnsi" w:hAnsiTheme="majorHAnsi" w:cstheme="majorHAnsi"/>
        </w:rPr>
        <w:t>nexus of defense contracting money and think tanks is poorly understood, however, largely because detailed think tank financial disclosures are voluntary.</w:t>
      </w:r>
    </w:p>
    <w:p w14:paraId="298648CB" w14:textId="5775051B" w:rsidR="00DC612D" w:rsidRPr="008617FF" w:rsidRDefault="00DC612D" w:rsidP="00DC612D">
      <w:pPr>
        <w:rPr>
          <w:rStyle w:val="Emphasis"/>
          <w:rFonts w:asciiTheme="majorHAnsi" w:hAnsiTheme="majorHAnsi" w:cstheme="majorHAnsi"/>
        </w:rPr>
      </w:pPr>
      <w:r w:rsidRPr="008617FF">
        <w:rPr>
          <w:rFonts w:asciiTheme="majorHAnsi" w:hAnsiTheme="majorHAnsi" w:cstheme="majorHAnsi"/>
          <w:sz w:val="16"/>
        </w:rPr>
        <w:t>“</w:t>
      </w:r>
      <w:r w:rsidRPr="008617FF">
        <w:rPr>
          <w:rStyle w:val="Emphasis"/>
          <w:rFonts w:asciiTheme="majorHAnsi" w:hAnsiTheme="majorHAnsi" w:cstheme="majorHAnsi"/>
        </w:rPr>
        <w:t>Heritage</w:t>
      </w:r>
      <w:r w:rsidRPr="008617FF">
        <w:rPr>
          <w:rFonts w:asciiTheme="majorHAnsi" w:hAnsiTheme="majorHAnsi" w:cstheme="majorHAnsi"/>
          <w:sz w:val="16"/>
        </w:rPr>
        <w:t xml:space="preserve"> </w:t>
      </w:r>
      <w:r w:rsidRPr="008617FF">
        <w:rPr>
          <w:rStyle w:val="StyleUnderline"/>
          <w:rFonts w:asciiTheme="majorHAnsi" w:hAnsiTheme="majorHAnsi" w:cstheme="majorHAnsi"/>
        </w:rPr>
        <w:t>and other think tanks</w:t>
      </w:r>
      <w:r w:rsidRPr="008617FF">
        <w:rPr>
          <w:rFonts w:asciiTheme="majorHAnsi" w:hAnsiTheme="majorHAnsi" w:cstheme="majorHAnsi"/>
          <w:sz w:val="16"/>
        </w:rPr>
        <w:t xml:space="preserve"> that press for higher Pentagon budgets should come clean and give the full details of their contributions from weapons contractors,” said Hartung. “Otherwise their</w:t>
      </w:r>
      <w:r w:rsidRPr="008617FF">
        <w:rPr>
          <w:rStyle w:val="Emphasis"/>
          <w:rFonts w:asciiTheme="majorHAnsi" w:hAnsiTheme="majorHAnsi" w:cstheme="majorHAnsi"/>
        </w:rPr>
        <w:t xml:space="preserve"> positions</w:t>
      </w:r>
      <w:r w:rsidRPr="008617FF">
        <w:rPr>
          <w:rFonts w:asciiTheme="majorHAnsi" w:hAnsiTheme="majorHAnsi" w:cstheme="majorHAnsi"/>
          <w:sz w:val="16"/>
        </w:rPr>
        <w:t xml:space="preserve"> on what weapons to buy and what defense postures to adopt </w:t>
      </w:r>
      <w:r w:rsidRPr="008617FF">
        <w:rPr>
          <w:rStyle w:val="Emphasis"/>
          <w:rFonts w:asciiTheme="majorHAnsi" w:hAnsiTheme="majorHAnsi" w:cstheme="majorHAnsi"/>
        </w:rPr>
        <w:t>should be taken with a large grain of salt.”</w:t>
      </w:r>
    </w:p>
    <w:p w14:paraId="7FEB8DA3" w14:textId="77777777" w:rsidR="00A649AB" w:rsidRPr="008617FF" w:rsidRDefault="00A649AB" w:rsidP="00A649AB">
      <w:pPr>
        <w:pStyle w:val="Heading3"/>
        <w:rPr>
          <w:rFonts w:asciiTheme="majorHAnsi" w:hAnsiTheme="majorHAnsi" w:cstheme="majorHAnsi"/>
        </w:rPr>
      </w:pPr>
      <w:r w:rsidRPr="008617FF">
        <w:rPr>
          <w:rFonts w:asciiTheme="majorHAnsi" w:hAnsiTheme="majorHAnsi" w:cstheme="majorHAnsi"/>
        </w:rPr>
        <w:lastRenderedPageBreak/>
        <w:t>1AR – UQ – Heg Sustainable</w:t>
      </w:r>
    </w:p>
    <w:p w14:paraId="0AA59124" w14:textId="77777777" w:rsidR="00A649AB" w:rsidRPr="008617FF" w:rsidRDefault="00A649AB" w:rsidP="00A649AB">
      <w:pPr>
        <w:pStyle w:val="Heading4"/>
        <w:rPr>
          <w:rFonts w:asciiTheme="majorHAnsi" w:hAnsiTheme="majorHAnsi" w:cstheme="majorHAnsi"/>
        </w:rPr>
      </w:pPr>
      <w:bookmarkStart w:id="61" w:name="_Hlk79148691"/>
      <w:r w:rsidRPr="008617FF">
        <w:rPr>
          <w:rFonts w:asciiTheme="majorHAnsi" w:hAnsiTheme="majorHAnsi" w:cstheme="majorHAnsi"/>
        </w:rPr>
        <w:t xml:space="preserve">American values are </w:t>
      </w:r>
      <w:r w:rsidRPr="008617FF">
        <w:rPr>
          <w:rFonts w:asciiTheme="majorHAnsi" w:hAnsiTheme="majorHAnsi" w:cstheme="majorHAnsi"/>
          <w:u w:val="single"/>
        </w:rPr>
        <w:t>preferable</w:t>
      </w:r>
      <w:r w:rsidRPr="008617FF">
        <w:rPr>
          <w:rFonts w:asciiTheme="majorHAnsi" w:hAnsiTheme="majorHAnsi" w:cstheme="majorHAnsi"/>
        </w:rPr>
        <w:t>, even for autocracies.</w:t>
      </w:r>
    </w:p>
    <w:p w14:paraId="0CBDCD5A" w14:textId="77777777" w:rsidR="00A649AB" w:rsidRPr="008617FF" w:rsidRDefault="00A649AB" w:rsidP="00A649AB">
      <w:pPr>
        <w:rPr>
          <w:rStyle w:val="StyleUnderline"/>
          <w:rFonts w:asciiTheme="majorHAnsi" w:hAnsiTheme="majorHAnsi" w:cstheme="majorHAnsi"/>
          <w:b/>
          <w:u w:val="none"/>
        </w:rPr>
      </w:pPr>
      <w:r w:rsidRPr="008617FF">
        <w:rPr>
          <w:rStyle w:val="Style13ptBold"/>
          <w:rFonts w:asciiTheme="majorHAnsi" w:hAnsiTheme="majorHAnsi" w:cstheme="majorHAnsi"/>
        </w:rPr>
        <w:t>Walt 21</w:t>
      </w:r>
      <w:r w:rsidRPr="008617FF">
        <w:rPr>
          <w:rFonts w:asciiTheme="majorHAnsi" w:hAnsiTheme="majorHAnsi" w:cstheme="majorHAnsi"/>
        </w:rPr>
        <w:t xml:space="preserve"> [Stephen M. Walt; Robert and Renée Belfer professor of international relations at Harvard University; The World Might Want China's Rules; Foreign Policy; 5-4-2021; Accessible Online at https://foreignpolicy.com/2021/05/04/the-world-might-want-chinas-rules/] DL 5-4-2021</w:t>
      </w:r>
    </w:p>
    <w:p w14:paraId="687B9CCE"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Given all this, one might think China’s live-and-let-live approach to world order would eventually displace the United States’ liberal ideals, and the normative foundation underlying most global institutions would gradually revert back to a more Westphalian character. I think that conclusion is premature, however, because </w:t>
      </w:r>
      <w:r w:rsidRPr="008617FF">
        <w:rPr>
          <w:rStyle w:val="StyleUnderline"/>
          <w:rFonts w:asciiTheme="majorHAnsi" w:hAnsiTheme="majorHAnsi" w:cstheme="majorHAnsi"/>
        </w:rPr>
        <w:t xml:space="preserve">China’s normative position is not without its own </w:t>
      </w:r>
      <w:r w:rsidRPr="008617FF">
        <w:rPr>
          <w:rStyle w:val="Emphasis"/>
          <w:rFonts w:asciiTheme="majorHAnsi" w:hAnsiTheme="majorHAnsi" w:cstheme="majorHAnsi"/>
        </w:rPr>
        <w:t>liabilities</w:t>
      </w:r>
      <w:r w:rsidRPr="008617FF">
        <w:rPr>
          <w:rFonts w:asciiTheme="majorHAnsi" w:hAnsiTheme="majorHAnsi" w:cstheme="majorHAnsi"/>
          <w:sz w:val="16"/>
        </w:rPr>
        <w:t>.</w:t>
      </w:r>
    </w:p>
    <w:p w14:paraId="693B83FE"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One problem is other </w:t>
      </w:r>
      <w:r w:rsidRPr="008617FF">
        <w:rPr>
          <w:rStyle w:val="StyleUnderline"/>
          <w:rFonts w:asciiTheme="majorHAnsi" w:hAnsiTheme="majorHAnsi" w:cstheme="majorHAnsi"/>
          <w:highlight w:val="green"/>
        </w:rPr>
        <w:t xml:space="preserve">states are </w:t>
      </w:r>
      <w:r w:rsidRPr="008617FF">
        <w:rPr>
          <w:rStyle w:val="Emphasis"/>
          <w:rFonts w:asciiTheme="majorHAnsi" w:hAnsiTheme="majorHAnsi" w:cstheme="majorHAnsi"/>
          <w:highlight w:val="green"/>
        </w:rPr>
        <w:t>not indifferent</w:t>
      </w:r>
      <w:r w:rsidRPr="008617FF">
        <w:rPr>
          <w:rStyle w:val="StyleUnderline"/>
          <w:rFonts w:asciiTheme="majorHAnsi" w:hAnsiTheme="majorHAnsi" w:cstheme="majorHAnsi"/>
          <w:highlight w:val="green"/>
        </w:rPr>
        <w:t xml:space="preserve"> to </w:t>
      </w:r>
      <w:r w:rsidRPr="008617FF">
        <w:rPr>
          <w:rStyle w:val="Emphasis"/>
          <w:rFonts w:asciiTheme="majorHAnsi" w:hAnsiTheme="majorHAnsi" w:cstheme="majorHAnsi"/>
          <w:highlight w:val="green"/>
        </w:rPr>
        <w:t>moral concerns</w:t>
      </w:r>
      <w:r w:rsidRPr="008617FF">
        <w:rPr>
          <w:rFonts w:asciiTheme="majorHAnsi" w:hAnsiTheme="majorHAnsi" w:cstheme="majorHAnsi"/>
          <w:sz w:val="16"/>
        </w:rPr>
        <w:t xml:space="preserve">, even in a world where power politics continue to shape much of what they do. </w:t>
      </w:r>
      <w:r w:rsidRPr="008617FF">
        <w:rPr>
          <w:rStyle w:val="StyleUnderline"/>
          <w:rFonts w:asciiTheme="majorHAnsi" w:hAnsiTheme="majorHAnsi" w:cstheme="majorHAnsi"/>
        </w:rPr>
        <w:t xml:space="preserve">Displays of </w:t>
      </w:r>
      <w:r w:rsidRPr="008617FF">
        <w:rPr>
          <w:rStyle w:val="StyleUnderline"/>
          <w:rFonts w:asciiTheme="majorHAnsi" w:hAnsiTheme="majorHAnsi" w:cstheme="majorHAnsi"/>
          <w:highlight w:val="green"/>
        </w:rPr>
        <w:t>brutality</w:t>
      </w:r>
      <w:r w:rsidRPr="008617FF">
        <w:rPr>
          <w:rFonts w:asciiTheme="majorHAnsi" w:hAnsiTheme="majorHAnsi" w:cstheme="majorHAnsi"/>
          <w:sz w:val="16"/>
        </w:rPr>
        <w:t xml:space="preserve">, a callous disregard for the lives of innocent people, and other acts of state-sponsored cruelty </w:t>
      </w:r>
      <w:r w:rsidRPr="008617FF">
        <w:rPr>
          <w:rStyle w:val="StyleUnderline"/>
          <w:rFonts w:asciiTheme="majorHAnsi" w:hAnsiTheme="majorHAnsi" w:cstheme="majorHAnsi"/>
          <w:highlight w:val="green"/>
        </w:rPr>
        <w:t>are</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alarming and </w:t>
      </w:r>
      <w:r w:rsidRPr="008617FF">
        <w:rPr>
          <w:rStyle w:val="Emphasis"/>
          <w:rFonts w:asciiTheme="majorHAnsi" w:hAnsiTheme="majorHAnsi" w:cstheme="majorHAnsi"/>
          <w:highlight w:val="green"/>
        </w:rPr>
        <w:t>repellent</w:t>
      </w:r>
      <w:r w:rsidRPr="008617FF">
        <w:rPr>
          <w:rFonts w:asciiTheme="majorHAnsi" w:hAnsiTheme="majorHAnsi" w:cstheme="majorHAnsi"/>
          <w:sz w:val="16"/>
        </w:rPr>
        <w:t xml:space="preserve"> </w:t>
      </w:r>
      <w:r w:rsidRPr="008617FF">
        <w:rPr>
          <w:rStyle w:val="StyleUnderline"/>
          <w:rFonts w:asciiTheme="majorHAnsi" w:hAnsiTheme="majorHAnsi" w:cstheme="majorHAnsi"/>
        </w:rPr>
        <w:t>to others</w:t>
      </w:r>
      <w:r w:rsidRPr="008617FF">
        <w:rPr>
          <w:rFonts w:asciiTheme="majorHAnsi" w:hAnsiTheme="majorHAnsi" w:cstheme="majorHAnsi"/>
          <w:sz w:val="16"/>
        </w:rPr>
        <w:t>—</w:t>
      </w:r>
      <w:r w:rsidRPr="008617FF">
        <w:rPr>
          <w:rStyle w:val="StyleUnderline"/>
          <w:rFonts w:asciiTheme="majorHAnsi" w:hAnsiTheme="majorHAnsi" w:cstheme="majorHAnsi"/>
        </w:rPr>
        <w:t xml:space="preserve">even when these actions are confined within the borders of a particular state. </w:t>
      </w:r>
      <w:r w:rsidRPr="008617FF">
        <w:rPr>
          <w:rStyle w:val="StyleUnderline"/>
          <w:rFonts w:asciiTheme="majorHAnsi" w:hAnsiTheme="majorHAnsi" w:cstheme="majorHAnsi"/>
          <w:highlight w:val="green"/>
        </w:rPr>
        <w:t xml:space="preserve">Even the </w:t>
      </w:r>
      <w:r w:rsidRPr="008617FF">
        <w:rPr>
          <w:rStyle w:val="Emphasis"/>
          <w:rFonts w:asciiTheme="majorHAnsi" w:hAnsiTheme="majorHAnsi" w:cstheme="majorHAnsi"/>
          <w:highlight w:val="green"/>
        </w:rPr>
        <w:t>most despotic</w:t>
      </w:r>
      <w:r w:rsidRPr="008617FF">
        <w:rPr>
          <w:rStyle w:val="StyleUnderline"/>
          <w:rFonts w:asciiTheme="majorHAnsi" w:hAnsiTheme="majorHAnsi" w:cstheme="majorHAnsi"/>
        </w:rPr>
        <w:t xml:space="preserve"> regimes </w:t>
      </w:r>
      <w:r w:rsidRPr="008617FF">
        <w:rPr>
          <w:rStyle w:val="Emphasis"/>
          <w:rFonts w:asciiTheme="majorHAnsi" w:hAnsiTheme="majorHAnsi" w:cstheme="majorHAnsi"/>
          <w:highlight w:val="green"/>
        </w:rPr>
        <w:t>understand this</w:t>
      </w:r>
      <w:r w:rsidRPr="008617FF">
        <w:rPr>
          <w:rFonts w:asciiTheme="majorHAnsi" w:hAnsiTheme="majorHAnsi" w:cstheme="majorHAnsi"/>
          <w:sz w:val="16"/>
        </w:rPr>
        <w:t xml:space="preserve"> tendency, </w:t>
      </w:r>
      <w:r w:rsidRPr="008617FF">
        <w:rPr>
          <w:rStyle w:val="StyleUnderline"/>
          <w:rFonts w:asciiTheme="majorHAnsi" w:hAnsiTheme="majorHAnsi" w:cstheme="majorHAnsi"/>
          <w:highlight w:val="green"/>
        </w:rPr>
        <w:t xml:space="preserve">which is why they go to </w:t>
      </w:r>
      <w:r w:rsidRPr="008617FF">
        <w:rPr>
          <w:rStyle w:val="Emphasis"/>
          <w:rFonts w:asciiTheme="majorHAnsi" w:hAnsiTheme="majorHAnsi" w:cstheme="majorHAnsi"/>
          <w:highlight w:val="green"/>
        </w:rPr>
        <w:t>great lengths</w:t>
      </w:r>
      <w:r w:rsidRPr="008617FF">
        <w:rPr>
          <w:rStyle w:val="StyleUnderline"/>
          <w:rFonts w:asciiTheme="majorHAnsi" w:hAnsiTheme="majorHAnsi" w:cstheme="majorHAnsi"/>
        </w:rPr>
        <w:t xml:space="preserve"> to </w:t>
      </w:r>
      <w:r w:rsidRPr="008617FF">
        <w:rPr>
          <w:rStyle w:val="Emphasis"/>
          <w:rFonts w:asciiTheme="majorHAnsi" w:hAnsiTheme="majorHAnsi" w:cstheme="majorHAnsi"/>
        </w:rPr>
        <w:t>conceal</w:t>
      </w:r>
      <w:r w:rsidRPr="008617FF">
        <w:rPr>
          <w:rStyle w:val="StyleUnderline"/>
          <w:rFonts w:asciiTheme="majorHAnsi" w:hAnsiTheme="majorHAnsi" w:cstheme="majorHAnsi"/>
        </w:rPr>
        <w:t xml:space="preserve"> such actions, to sanction or restrict those who point it out, and to concoct </w:t>
      </w:r>
      <w:r w:rsidRPr="008617FF">
        <w:rPr>
          <w:rStyle w:val="Emphasis"/>
          <w:rFonts w:asciiTheme="majorHAnsi" w:hAnsiTheme="majorHAnsi" w:cstheme="majorHAnsi"/>
        </w:rPr>
        <w:t>elaborate excuses</w:t>
      </w:r>
      <w:r w:rsidRPr="008617FF">
        <w:rPr>
          <w:rFonts w:asciiTheme="majorHAnsi" w:hAnsiTheme="majorHAnsi" w:cstheme="majorHAnsi"/>
          <w:sz w:val="16"/>
        </w:rPr>
        <w:t xml:space="preserve"> to justify crimes that cannot be hidden.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broad</w:t>
      </w:r>
      <w:r w:rsidRPr="008617FF">
        <w:rPr>
          <w:rFonts w:asciiTheme="majorHAnsi" w:hAnsiTheme="majorHAnsi" w:cstheme="majorHAnsi"/>
          <w:sz w:val="16"/>
        </w:rPr>
        <w:t xml:space="preserve"> (if still shallow) </w:t>
      </w:r>
      <w:r w:rsidRPr="008617FF">
        <w:rPr>
          <w:rStyle w:val="StyleUnderline"/>
          <w:rFonts w:asciiTheme="majorHAnsi" w:hAnsiTheme="majorHAnsi" w:cstheme="majorHAnsi"/>
        </w:rPr>
        <w:t xml:space="preserve">support for the </w:t>
      </w:r>
      <w:r w:rsidRPr="008617FF">
        <w:rPr>
          <w:rStyle w:val="Emphasis"/>
          <w:rFonts w:asciiTheme="majorHAnsi" w:hAnsiTheme="majorHAnsi" w:cstheme="majorHAnsi"/>
        </w:rPr>
        <w:t>Responsibility to Protect</w:t>
      </w:r>
      <w:r w:rsidRPr="008617FF">
        <w:rPr>
          <w:rFonts w:asciiTheme="majorHAnsi" w:hAnsiTheme="majorHAnsi" w:cstheme="majorHAnsi"/>
          <w:sz w:val="16"/>
        </w:rPr>
        <w:t xml:space="preserve"> doctrine also </w:t>
      </w:r>
      <w:r w:rsidRPr="008617FF">
        <w:rPr>
          <w:rStyle w:val="StyleUnderline"/>
          <w:rFonts w:asciiTheme="majorHAnsi" w:hAnsiTheme="majorHAnsi" w:cstheme="majorHAnsi"/>
        </w:rPr>
        <w:t>suggests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 xml:space="preserve">many autocracies are </w:t>
      </w:r>
      <w:r w:rsidRPr="008617FF">
        <w:rPr>
          <w:rStyle w:val="Emphasis"/>
          <w:rFonts w:asciiTheme="majorHAnsi" w:hAnsiTheme="majorHAnsi" w:cstheme="majorHAnsi"/>
          <w:highlight w:val="green"/>
        </w:rPr>
        <w:t>uncomfortable</w:t>
      </w:r>
      <w:r w:rsidRPr="008617FF">
        <w:rPr>
          <w:rStyle w:val="StyleUnderline"/>
          <w:rFonts w:asciiTheme="majorHAnsi" w:hAnsiTheme="majorHAnsi" w:cstheme="majorHAnsi"/>
          <w:highlight w:val="green"/>
        </w:rPr>
        <w:t xml:space="preserve"> with</w:t>
      </w:r>
      <w:r w:rsidRPr="008617FF">
        <w:rPr>
          <w:rStyle w:val="StyleUnderline"/>
          <w:rFonts w:asciiTheme="majorHAnsi" w:hAnsiTheme="majorHAnsi" w:cstheme="majorHAnsi"/>
        </w:rPr>
        <w:t xml:space="preserve"> the idea that </w:t>
      </w:r>
      <w:r w:rsidRPr="008617FF">
        <w:rPr>
          <w:rStyle w:val="StyleUnderline"/>
          <w:rFonts w:asciiTheme="majorHAnsi" w:hAnsiTheme="majorHAnsi" w:cstheme="majorHAnsi"/>
          <w:highlight w:val="green"/>
        </w:rPr>
        <w:t>anything goes</w:t>
      </w:r>
      <w:r w:rsidRPr="008617FF">
        <w:rPr>
          <w:rFonts w:asciiTheme="majorHAnsi" w:hAnsiTheme="majorHAnsi" w:cstheme="majorHAnsi"/>
          <w:sz w:val="16"/>
        </w:rPr>
        <w:t xml:space="preserve"> within the borders of a particular state.</w:t>
      </w:r>
    </w:p>
    <w:p w14:paraId="2B439C76"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For this reason, </w:t>
      </w:r>
      <w:r w:rsidRPr="008617FF">
        <w:rPr>
          <w:rStyle w:val="StyleUnderline"/>
          <w:rFonts w:asciiTheme="majorHAnsi" w:hAnsiTheme="majorHAnsi" w:cstheme="majorHAnsi"/>
          <w:highlight w:val="green"/>
        </w:rPr>
        <w:t>Chinese</w:t>
      </w:r>
      <w:r w:rsidRPr="008617FF">
        <w:rPr>
          <w:rStyle w:val="StyleUnderline"/>
          <w:rFonts w:asciiTheme="majorHAnsi" w:hAnsiTheme="majorHAnsi" w:cstheme="majorHAnsi"/>
        </w:rPr>
        <w:t xml:space="preserve"> efforts to promote a world order that legitimates </w:t>
      </w:r>
      <w:r w:rsidRPr="008617FF">
        <w:rPr>
          <w:rStyle w:val="StyleUnderline"/>
          <w:rFonts w:asciiTheme="majorHAnsi" w:hAnsiTheme="majorHAnsi" w:cstheme="majorHAnsi"/>
          <w:highlight w:val="green"/>
        </w:rPr>
        <w:t>arbitrary rule</w:t>
      </w:r>
      <w:r w:rsidRPr="008617FF">
        <w:rPr>
          <w:rFonts w:asciiTheme="majorHAnsi" w:hAnsiTheme="majorHAnsi" w:cstheme="majorHAnsi"/>
          <w:sz w:val="16"/>
        </w:rPr>
        <w:t xml:space="preserve"> and where governments’ internal policies are immune from moral censure is bound to </w:t>
      </w:r>
      <w:r w:rsidRPr="008617FF">
        <w:rPr>
          <w:rStyle w:val="StyleUnderline"/>
          <w:rFonts w:asciiTheme="majorHAnsi" w:hAnsiTheme="majorHAnsi" w:cstheme="majorHAnsi"/>
          <w:highlight w:val="green"/>
        </w:rPr>
        <w:t xml:space="preserve">make others </w:t>
      </w:r>
      <w:r w:rsidRPr="008617FF">
        <w:rPr>
          <w:rStyle w:val="Emphasis"/>
          <w:rFonts w:asciiTheme="majorHAnsi" w:hAnsiTheme="majorHAnsi" w:cstheme="majorHAnsi"/>
          <w:highlight w:val="green"/>
        </w:rPr>
        <w:t>nervous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 xml:space="preserve">When governments </w:t>
      </w:r>
      <w:r w:rsidRPr="008617FF">
        <w:rPr>
          <w:rStyle w:val="StyleUnderline"/>
          <w:rFonts w:asciiTheme="majorHAnsi" w:hAnsiTheme="majorHAnsi" w:cstheme="majorHAnsi"/>
        </w:rPr>
        <w:t xml:space="preserve">insist they </w:t>
      </w:r>
      <w:r w:rsidRPr="008617FF">
        <w:rPr>
          <w:rStyle w:val="StyleUnderline"/>
          <w:rFonts w:asciiTheme="majorHAnsi" w:hAnsiTheme="majorHAnsi" w:cstheme="majorHAnsi"/>
          <w:highlight w:val="green"/>
        </w:rPr>
        <w:t xml:space="preserve">have the right to do </w:t>
      </w:r>
      <w:r w:rsidRPr="008617FF">
        <w:rPr>
          <w:rStyle w:val="Emphasis"/>
          <w:rFonts w:asciiTheme="majorHAnsi" w:hAnsiTheme="majorHAnsi" w:cstheme="majorHAnsi"/>
          <w:highlight w:val="green"/>
        </w:rPr>
        <w:t>anything</w:t>
      </w:r>
      <w:r w:rsidRPr="008617FF">
        <w:rPr>
          <w:rStyle w:val="Emphasis"/>
          <w:rFonts w:asciiTheme="majorHAnsi" w:hAnsiTheme="majorHAnsi" w:cstheme="majorHAnsi"/>
        </w:rPr>
        <w:t xml:space="preserve"> they want</w:t>
      </w:r>
      <w:r w:rsidRPr="008617FF">
        <w:rPr>
          <w:rStyle w:val="StyleUnderline"/>
          <w:rFonts w:asciiTheme="majorHAnsi" w:hAnsiTheme="majorHAnsi" w:cstheme="majorHAnsi"/>
        </w:rPr>
        <w:t xml:space="preserve"> within their borders, other </w:t>
      </w:r>
      <w:r w:rsidRPr="008617FF">
        <w:rPr>
          <w:rStyle w:val="StyleUnderline"/>
          <w:rFonts w:asciiTheme="majorHAnsi" w:hAnsiTheme="majorHAnsi" w:cstheme="majorHAnsi"/>
          <w:highlight w:val="green"/>
        </w:rPr>
        <w:t>states</w:t>
      </w:r>
      <w:r w:rsidRPr="008617FF">
        <w:rPr>
          <w:rFonts w:asciiTheme="majorHAnsi" w:hAnsiTheme="majorHAnsi" w:cstheme="majorHAnsi"/>
          <w:sz w:val="16"/>
        </w:rPr>
        <w:t>—</w:t>
      </w:r>
      <w:r w:rsidRPr="008617FF">
        <w:rPr>
          <w:rStyle w:val="StyleUnderline"/>
          <w:rFonts w:asciiTheme="majorHAnsi" w:hAnsiTheme="majorHAnsi" w:cstheme="majorHAnsi"/>
          <w:highlight w:val="green"/>
        </w:rPr>
        <w:t>including</w:t>
      </w:r>
      <w:r w:rsidRPr="008617FF">
        <w:rPr>
          <w:rFonts w:asciiTheme="majorHAnsi" w:hAnsiTheme="majorHAnsi" w:cstheme="majorHAnsi"/>
          <w:sz w:val="16"/>
        </w:rPr>
        <w:t xml:space="preserve"> other </w:t>
      </w:r>
      <w:r w:rsidRPr="008617FF">
        <w:rPr>
          <w:rStyle w:val="StyleUnderline"/>
          <w:rFonts w:asciiTheme="majorHAnsi" w:hAnsiTheme="majorHAnsi" w:cstheme="majorHAnsi"/>
          <w:highlight w:val="green"/>
        </w:rPr>
        <w:t>autocracies</w:t>
      </w:r>
      <w:r w:rsidRPr="008617FF">
        <w:rPr>
          <w:rFonts w:asciiTheme="majorHAnsi" w:hAnsiTheme="majorHAnsi" w:cstheme="majorHAnsi"/>
          <w:sz w:val="16"/>
        </w:rPr>
        <w:t>—</w:t>
      </w:r>
      <w:r w:rsidRPr="008617FF">
        <w:rPr>
          <w:rStyle w:val="StyleUnderline"/>
          <w:rFonts w:asciiTheme="majorHAnsi" w:hAnsiTheme="majorHAnsi" w:cstheme="majorHAnsi"/>
        </w:rPr>
        <w:t xml:space="preserve">will </w:t>
      </w:r>
      <w:r w:rsidRPr="008617FF">
        <w:rPr>
          <w:rStyle w:val="StyleUnderline"/>
          <w:rFonts w:asciiTheme="majorHAnsi" w:hAnsiTheme="majorHAnsi" w:cstheme="majorHAnsi"/>
          <w:highlight w:val="green"/>
        </w:rPr>
        <w:t xml:space="preserve">wonder what they might do </w:t>
      </w:r>
      <w:r w:rsidRPr="008617FF">
        <w:rPr>
          <w:rStyle w:val="Emphasis"/>
          <w:rFonts w:asciiTheme="majorHAnsi" w:hAnsiTheme="majorHAnsi" w:cstheme="majorHAnsi"/>
          <w:highlight w:val="green"/>
        </w:rPr>
        <w:t>outside those borders</w:t>
      </w:r>
      <w:r w:rsidRPr="008617FF">
        <w:rPr>
          <w:rFonts w:asciiTheme="majorHAnsi" w:hAnsiTheme="majorHAnsi" w:cstheme="majorHAnsi"/>
          <w:sz w:val="16"/>
        </w:rPr>
        <w:t xml:space="preserve"> if they are ever in a position to act as they pleased.</w:t>
      </w:r>
    </w:p>
    <w:p w14:paraId="5BD63800" w14:textId="77777777" w:rsidR="00A649AB" w:rsidRPr="008617FF" w:rsidRDefault="00A649AB" w:rsidP="00A649AB">
      <w:pPr>
        <w:rPr>
          <w:rStyle w:val="StyleUnderline"/>
          <w:rFonts w:asciiTheme="majorHAnsi" w:hAnsiTheme="majorHAnsi" w:cstheme="majorHAnsi"/>
        </w:rPr>
      </w:pPr>
      <w:r w:rsidRPr="008617FF">
        <w:rPr>
          <w:rStyle w:val="StyleUnderline"/>
          <w:rFonts w:asciiTheme="majorHAnsi" w:hAnsiTheme="majorHAnsi" w:cstheme="majorHAnsi"/>
        </w:rPr>
        <w:t xml:space="preserve">Privileging the </w:t>
      </w:r>
      <w:r w:rsidRPr="008617FF">
        <w:rPr>
          <w:rStyle w:val="StyleUnderline"/>
          <w:rFonts w:asciiTheme="majorHAnsi" w:hAnsiTheme="majorHAnsi" w:cstheme="majorHAnsi"/>
          <w:highlight w:val="green"/>
        </w:rPr>
        <w:t>sovereignty of existing states</w:t>
      </w:r>
      <w:r w:rsidRPr="008617FF">
        <w:rPr>
          <w:rFonts w:asciiTheme="majorHAnsi" w:hAnsiTheme="majorHAnsi" w:cstheme="majorHAnsi"/>
          <w:sz w:val="16"/>
        </w:rPr>
        <w:t xml:space="preserve"> and their absolute authority within a set of borders also </w:t>
      </w:r>
      <w:r w:rsidRPr="008617FF">
        <w:rPr>
          <w:rStyle w:val="StyleUnderline"/>
          <w:rFonts w:asciiTheme="majorHAnsi" w:hAnsiTheme="majorHAnsi" w:cstheme="majorHAnsi"/>
          <w:highlight w:val="green"/>
        </w:rPr>
        <w:t>runs counter to</w:t>
      </w:r>
      <w:r w:rsidRPr="008617FF">
        <w:rPr>
          <w:rFonts w:asciiTheme="majorHAnsi" w:hAnsiTheme="majorHAnsi" w:cstheme="majorHAnsi"/>
          <w:sz w:val="16"/>
        </w:rPr>
        <w:t xml:space="preserve"> the idea of </w:t>
      </w:r>
      <w:r w:rsidRPr="008617FF">
        <w:rPr>
          <w:rStyle w:val="Emphasis"/>
          <w:rFonts w:asciiTheme="majorHAnsi" w:hAnsiTheme="majorHAnsi" w:cstheme="majorHAnsi"/>
        </w:rPr>
        <w:t xml:space="preserve">national </w:t>
      </w:r>
      <w:r w:rsidRPr="008617FF">
        <w:rPr>
          <w:rStyle w:val="Emphasis"/>
          <w:rFonts w:asciiTheme="majorHAnsi" w:hAnsiTheme="majorHAnsi" w:cstheme="majorHAnsi"/>
          <w:highlight w:val="green"/>
        </w:rPr>
        <w:t>self-determination</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Liberalism</w:t>
      </w:r>
      <w:r w:rsidRPr="008617FF">
        <w:rPr>
          <w:rStyle w:val="StyleUnderline"/>
          <w:rFonts w:asciiTheme="majorHAnsi" w:hAnsiTheme="majorHAnsi" w:cstheme="majorHAnsi"/>
        </w:rPr>
        <w:t xml:space="preserve"> emphasizes the rights of individuals, but it </w:t>
      </w:r>
      <w:r w:rsidRPr="008617FF">
        <w:rPr>
          <w:rStyle w:val="StyleUnderline"/>
          <w:rFonts w:asciiTheme="majorHAnsi" w:hAnsiTheme="majorHAnsi" w:cstheme="majorHAnsi"/>
          <w:highlight w:val="green"/>
        </w:rPr>
        <w:t>has</w:t>
      </w:r>
      <w:r w:rsidRPr="008617FF">
        <w:rPr>
          <w:rStyle w:val="StyleUnderline"/>
          <w:rFonts w:asciiTheme="majorHAnsi" w:hAnsiTheme="majorHAnsi" w:cstheme="majorHAnsi"/>
        </w:rPr>
        <w:t xml:space="preserve"> also </w:t>
      </w:r>
      <w:r w:rsidRPr="008617FF">
        <w:rPr>
          <w:rStyle w:val="StyleUnderline"/>
          <w:rFonts w:asciiTheme="majorHAnsi" w:hAnsiTheme="majorHAnsi" w:cstheme="majorHAnsi"/>
          <w:highlight w:val="green"/>
        </w:rPr>
        <w:t>been sympathetic to</w:t>
      </w:r>
      <w:r w:rsidRPr="008617FF">
        <w:rPr>
          <w:rStyle w:val="StyleUnderline"/>
          <w:rFonts w:asciiTheme="majorHAnsi" w:hAnsiTheme="majorHAnsi" w:cstheme="majorHAnsi"/>
        </w:rPr>
        <w:t xml:space="preserve"> the idea that people with a distinct culture, language, and </w:t>
      </w:r>
      <w:r w:rsidRPr="008617FF">
        <w:rPr>
          <w:rStyle w:val="Emphasis"/>
          <w:rFonts w:asciiTheme="majorHAnsi" w:hAnsiTheme="majorHAnsi" w:cstheme="majorHAnsi"/>
          <w:highlight w:val="green"/>
        </w:rPr>
        <w:t>collective identity</w:t>
      </w:r>
      <w:r w:rsidRPr="008617FF">
        <w:rPr>
          <w:rStyle w:val="StyleUnderline"/>
          <w:rFonts w:asciiTheme="majorHAnsi" w:hAnsiTheme="majorHAnsi" w:cstheme="majorHAnsi"/>
          <w:highlight w:val="green"/>
        </w:rPr>
        <w:t xml:space="preserve"> should be allowed to </w:t>
      </w:r>
      <w:r w:rsidRPr="008617FF">
        <w:rPr>
          <w:rStyle w:val="Emphasis"/>
          <w:rFonts w:asciiTheme="majorHAnsi" w:hAnsiTheme="majorHAnsi" w:cstheme="majorHAnsi"/>
          <w:highlight w:val="green"/>
        </w:rPr>
        <w:t>govern</w:t>
      </w:r>
      <w:r w:rsidRPr="008617FF">
        <w:rPr>
          <w:rStyle w:val="Emphasis"/>
          <w:rFonts w:asciiTheme="majorHAnsi" w:hAnsiTheme="majorHAnsi" w:cstheme="majorHAnsi"/>
        </w:rPr>
        <w:t xml:space="preserve"> themselves</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This ideal helped destroy the Austro-Hungarian and Ottoman Empires, ended the era of European colonialism, and played no small role in the eventual breakup of the Soviet Union. </w:t>
      </w:r>
      <w:r w:rsidRPr="008617FF">
        <w:rPr>
          <w:rStyle w:val="StyleUnderline"/>
          <w:rFonts w:asciiTheme="majorHAnsi" w:hAnsiTheme="majorHAnsi" w:cstheme="majorHAnsi"/>
          <w:highlight w:val="green"/>
        </w:rPr>
        <w:t>A world order that facilitate</w:t>
      </w:r>
      <w:r w:rsidRPr="008617FF">
        <w:rPr>
          <w:rStyle w:val="StyleUnderline"/>
          <w:rFonts w:asciiTheme="majorHAnsi" w:hAnsiTheme="majorHAnsi" w:cstheme="majorHAnsi"/>
        </w:rPr>
        <w:t xml:space="preserve">s the </w:t>
      </w:r>
      <w:r w:rsidRPr="008617FF">
        <w:rPr>
          <w:rStyle w:val="Emphasis"/>
          <w:rFonts w:asciiTheme="majorHAnsi" w:hAnsiTheme="majorHAnsi" w:cstheme="majorHAnsi"/>
          <w:highlight w:val="green"/>
        </w:rPr>
        <w:t>mistreatment</w:t>
      </w:r>
      <w:r w:rsidRPr="008617FF">
        <w:rPr>
          <w:rStyle w:val="StyleUnderline"/>
          <w:rFonts w:asciiTheme="majorHAnsi" w:hAnsiTheme="majorHAnsi" w:cstheme="majorHAnsi"/>
          <w:highlight w:val="green"/>
        </w:rPr>
        <w:t xml:space="preserve"> of</w:t>
      </w:r>
      <w:r w:rsidRPr="008617FF">
        <w:rPr>
          <w:rStyle w:val="StyleUnderline"/>
          <w:rFonts w:asciiTheme="majorHAnsi" w:hAnsiTheme="majorHAnsi" w:cstheme="majorHAnsi"/>
        </w:rPr>
        <w:t xml:space="preserve"> ethnic or national </w:t>
      </w:r>
      <w:r w:rsidRPr="008617FF">
        <w:rPr>
          <w:rStyle w:val="StyleUnderline"/>
          <w:rFonts w:asciiTheme="majorHAnsi" w:hAnsiTheme="majorHAnsi" w:cstheme="majorHAnsi"/>
          <w:highlight w:val="green"/>
        </w:rPr>
        <w:t>groups</w:t>
      </w:r>
      <w:r w:rsidRPr="008617FF">
        <w:rPr>
          <w:rFonts w:asciiTheme="majorHAnsi" w:hAnsiTheme="majorHAnsi" w:cstheme="majorHAnsi"/>
          <w:sz w:val="16"/>
        </w:rPr>
        <w:t xml:space="preserve"> inside a country </w:t>
      </w:r>
      <w:r w:rsidRPr="008617FF">
        <w:rPr>
          <w:rStyle w:val="StyleUnderline"/>
          <w:rFonts w:asciiTheme="majorHAnsi" w:hAnsiTheme="majorHAnsi" w:cstheme="majorHAnsi"/>
          <w:highlight w:val="green"/>
        </w:rPr>
        <w:t>is not going to appeal</w:t>
      </w:r>
      <w:r w:rsidRPr="008617FF">
        <w:rPr>
          <w:rStyle w:val="StyleUnderline"/>
          <w:rFonts w:asciiTheme="majorHAnsi" w:hAnsiTheme="majorHAnsi" w:cstheme="majorHAnsi"/>
        </w:rPr>
        <w:t xml:space="preserve"> to those who</w:t>
      </w:r>
      <w:r w:rsidRPr="008617FF">
        <w:rPr>
          <w:rFonts w:asciiTheme="majorHAnsi" w:hAnsiTheme="majorHAnsi" w:cstheme="majorHAnsi"/>
          <w:sz w:val="16"/>
        </w:rPr>
        <w:t xml:space="preserve"> either </w:t>
      </w:r>
      <w:r w:rsidRPr="008617FF">
        <w:rPr>
          <w:rStyle w:val="StyleUnderline"/>
          <w:rFonts w:asciiTheme="majorHAnsi" w:hAnsiTheme="majorHAnsi" w:cstheme="majorHAnsi"/>
        </w:rPr>
        <w:t xml:space="preserve">aspire to </w:t>
      </w:r>
      <w:r w:rsidRPr="008617FF">
        <w:rPr>
          <w:rStyle w:val="Emphasis"/>
          <w:rFonts w:asciiTheme="majorHAnsi" w:hAnsiTheme="majorHAnsi" w:cstheme="majorHAnsi"/>
        </w:rPr>
        <w:t>govern themselves</w:t>
      </w:r>
      <w:r w:rsidRPr="008617FF">
        <w:rPr>
          <w:rStyle w:val="StyleUnderline"/>
          <w:rFonts w:asciiTheme="majorHAnsi" w:hAnsiTheme="majorHAnsi" w:cstheme="majorHAnsi"/>
        </w:rPr>
        <w:t xml:space="preserve"> or</w:t>
      </w:r>
      <w:r w:rsidRPr="008617FF">
        <w:rPr>
          <w:rFonts w:asciiTheme="majorHAnsi" w:hAnsiTheme="majorHAnsi" w:cstheme="majorHAnsi"/>
          <w:sz w:val="16"/>
        </w:rPr>
        <w:t xml:space="preserve"> merely </w:t>
      </w:r>
      <w:r w:rsidRPr="008617FF">
        <w:rPr>
          <w:rStyle w:val="StyleUnderline"/>
          <w:rFonts w:asciiTheme="majorHAnsi" w:hAnsiTheme="majorHAnsi" w:cstheme="majorHAnsi"/>
        </w:rPr>
        <w:t xml:space="preserve">seek a more </w:t>
      </w:r>
      <w:r w:rsidRPr="008617FF">
        <w:rPr>
          <w:rStyle w:val="Emphasis"/>
          <w:rFonts w:asciiTheme="majorHAnsi" w:hAnsiTheme="majorHAnsi" w:cstheme="majorHAnsi"/>
        </w:rPr>
        <w:t>equal status</w:t>
      </w:r>
      <w:r w:rsidRPr="008617FF">
        <w:rPr>
          <w:rStyle w:val="StyleUnderline"/>
          <w:rFonts w:asciiTheme="majorHAnsi" w:hAnsiTheme="majorHAnsi" w:cstheme="majorHAnsi"/>
        </w:rPr>
        <w:t>.</w:t>
      </w:r>
    </w:p>
    <w:p w14:paraId="442F4FBC"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highlight w:val="green"/>
        </w:rPr>
        <w:t>An obvious case</w:t>
      </w:r>
      <w:r w:rsidRPr="008617FF">
        <w:rPr>
          <w:rFonts w:asciiTheme="majorHAnsi" w:hAnsiTheme="majorHAnsi" w:cstheme="majorHAnsi"/>
          <w:sz w:val="16"/>
        </w:rPr>
        <w:t xml:space="preserve"> in point </w:t>
      </w:r>
      <w:r w:rsidRPr="008617FF">
        <w:rPr>
          <w:rStyle w:val="StyleUnderline"/>
          <w:rFonts w:asciiTheme="majorHAnsi" w:hAnsiTheme="majorHAnsi" w:cstheme="majorHAnsi"/>
          <w:highlight w:val="green"/>
        </w:rPr>
        <w:t>is</w:t>
      </w:r>
      <w:r w:rsidRPr="008617FF">
        <w:rPr>
          <w:rStyle w:val="StyleUnderline"/>
          <w:rFonts w:asciiTheme="majorHAnsi" w:hAnsiTheme="majorHAnsi" w:cstheme="majorHAnsi"/>
        </w:rPr>
        <w:t xml:space="preserve"> China’s </w:t>
      </w:r>
      <w:r w:rsidRPr="008617FF">
        <w:rPr>
          <w:rStyle w:val="Emphasis"/>
          <w:rFonts w:asciiTheme="majorHAnsi" w:hAnsiTheme="majorHAnsi" w:cstheme="majorHAnsi"/>
        </w:rPr>
        <w:t>heavy-handed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 xml:space="preserve">efforts to </w:t>
      </w:r>
      <w:r w:rsidRPr="008617FF">
        <w:rPr>
          <w:rStyle w:val="Emphasis"/>
          <w:rFonts w:asciiTheme="majorHAnsi" w:hAnsiTheme="majorHAnsi" w:cstheme="majorHAnsi"/>
          <w:highlight w:val="green"/>
        </w:rPr>
        <w:t>suppress</w:t>
      </w:r>
      <w:r w:rsidRPr="008617FF">
        <w:rPr>
          <w:rStyle w:val="StyleUnderline"/>
          <w:rFonts w:asciiTheme="majorHAnsi" w:hAnsiTheme="majorHAnsi" w:cstheme="majorHAnsi"/>
          <w:highlight w:val="green"/>
        </w:rPr>
        <w:t xml:space="preserve"> its </w:t>
      </w:r>
      <w:r w:rsidRPr="008617FF">
        <w:rPr>
          <w:rStyle w:val="Emphasis"/>
          <w:rFonts w:asciiTheme="majorHAnsi" w:hAnsiTheme="majorHAnsi" w:cstheme="majorHAnsi"/>
          <w:highlight w:val="green"/>
        </w:rPr>
        <w:t>Uyghur minority</w:t>
      </w:r>
      <w:r w:rsidRPr="008617FF">
        <w:rPr>
          <w:rFonts w:asciiTheme="majorHAnsi" w:hAnsiTheme="majorHAnsi" w:cstheme="majorHAnsi"/>
          <w:sz w:val="16"/>
        </w:rPr>
        <w:t xml:space="preserve"> and gradually expunge Uyghur cultural identities. </w:t>
      </w:r>
      <w:r w:rsidRPr="008617FF">
        <w:rPr>
          <w:rStyle w:val="StyleUnderline"/>
          <w:rFonts w:asciiTheme="majorHAnsi" w:hAnsiTheme="majorHAnsi" w:cstheme="majorHAnsi"/>
        </w:rPr>
        <w:t>If</w:t>
      </w:r>
      <w:r w:rsidRPr="008617FF">
        <w:rPr>
          <w:rFonts w:asciiTheme="majorHAnsi" w:hAnsiTheme="majorHAnsi" w:cstheme="majorHAnsi"/>
          <w:sz w:val="16"/>
        </w:rPr>
        <w:t xml:space="preserve"> the principles of </w:t>
      </w:r>
      <w:r w:rsidRPr="008617FF">
        <w:rPr>
          <w:rStyle w:val="StyleUnderline"/>
          <w:rFonts w:asciiTheme="majorHAnsi" w:hAnsiTheme="majorHAnsi" w:cstheme="majorHAnsi"/>
        </w:rPr>
        <w:t>sovereignty and noninterference are used to defend policies like these</w:t>
      </w:r>
      <w:r w:rsidRPr="008617FF">
        <w:rPr>
          <w:rFonts w:asciiTheme="majorHAnsi" w:hAnsiTheme="majorHAnsi" w:cstheme="majorHAnsi"/>
          <w:sz w:val="16"/>
        </w:rPr>
        <w:t xml:space="preserve">, </w:t>
      </w:r>
      <w:r w:rsidRPr="008617FF">
        <w:rPr>
          <w:rStyle w:val="StyleUnderline"/>
          <w:rFonts w:asciiTheme="majorHAnsi" w:hAnsiTheme="majorHAnsi" w:cstheme="majorHAnsi"/>
        </w:rPr>
        <w:t>they will lose</w:t>
      </w:r>
      <w:r w:rsidRPr="008617FF">
        <w:rPr>
          <w:rFonts w:asciiTheme="majorHAnsi" w:hAnsiTheme="majorHAnsi" w:cstheme="majorHAnsi"/>
          <w:sz w:val="16"/>
        </w:rPr>
        <w:t xml:space="preserve"> some of their </w:t>
      </w:r>
      <w:r w:rsidRPr="008617FF">
        <w:rPr>
          <w:rStyle w:val="Emphasis"/>
          <w:rFonts w:asciiTheme="majorHAnsi" w:hAnsiTheme="majorHAnsi" w:cstheme="majorHAnsi"/>
        </w:rPr>
        <w:t>global appeal</w:t>
      </w:r>
      <w:r w:rsidRPr="008617FF">
        <w:rPr>
          <w:rFonts w:asciiTheme="majorHAnsi" w:hAnsiTheme="majorHAnsi" w:cstheme="majorHAnsi"/>
          <w:sz w:val="16"/>
        </w:rPr>
        <w:t xml:space="preserve">, </w:t>
      </w:r>
      <w:r w:rsidRPr="008617FF">
        <w:rPr>
          <w:rStyle w:val="StyleUnderline"/>
          <w:rFonts w:asciiTheme="majorHAnsi" w:hAnsiTheme="majorHAnsi" w:cstheme="majorHAnsi"/>
        </w:rPr>
        <w:t>and China’s efforts to chip away a</w:t>
      </w:r>
      <w:r w:rsidRPr="008617FF">
        <w:rPr>
          <w:rFonts w:asciiTheme="majorHAnsi" w:hAnsiTheme="majorHAnsi" w:cstheme="majorHAnsi"/>
          <w:sz w:val="16"/>
        </w:rPr>
        <w:t xml:space="preserve">t some of the </w:t>
      </w:r>
      <w:r w:rsidRPr="008617FF">
        <w:rPr>
          <w:rStyle w:val="StyleUnderline"/>
          <w:rFonts w:asciiTheme="majorHAnsi" w:hAnsiTheme="majorHAnsi" w:cstheme="majorHAnsi"/>
        </w:rPr>
        <w:t>norms</w:t>
      </w:r>
      <w:r w:rsidRPr="008617FF">
        <w:rPr>
          <w:rFonts w:asciiTheme="majorHAnsi" w:hAnsiTheme="majorHAnsi" w:cstheme="majorHAnsi"/>
          <w:sz w:val="16"/>
        </w:rPr>
        <w:t xml:space="preserve"> that underpin the present global order </w:t>
      </w:r>
      <w:r w:rsidRPr="008617FF">
        <w:rPr>
          <w:rStyle w:val="StyleUnderline"/>
          <w:rFonts w:asciiTheme="majorHAnsi" w:hAnsiTheme="majorHAnsi" w:cstheme="majorHAnsi"/>
        </w:rPr>
        <w:t xml:space="preserve">are likely to be </w:t>
      </w:r>
      <w:r w:rsidRPr="008617FF">
        <w:rPr>
          <w:rStyle w:val="Emphasis"/>
          <w:rFonts w:asciiTheme="majorHAnsi" w:hAnsiTheme="majorHAnsi" w:cstheme="majorHAnsi"/>
        </w:rPr>
        <w:t>less successful</w:t>
      </w:r>
      <w:r w:rsidRPr="008617FF">
        <w:rPr>
          <w:rFonts w:asciiTheme="majorHAnsi" w:hAnsiTheme="majorHAnsi" w:cstheme="majorHAnsi"/>
          <w:sz w:val="16"/>
        </w:rPr>
        <w:t>.</w:t>
      </w:r>
    </w:p>
    <w:p w14:paraId="6612C32D"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By comparison, how are liberal ideals likely to fare in the future?</w:t>
      </w:r>
    </w:p>
    <w:p w14:paraId="78D6740E"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Let’s be candid: The past two decades has been a rough patch for many of the world’s democracies, despite (or perhaps because of) the favorable position they enjoyed as the 20th century came to a close. The United States stumbled into several costly and unsuccessful wars, triggered a global financial crisis, and is presently facing a level of dysfunction and partisan division unseen since its Civil War. Japan has been treading water economically, Europe has faced recurring economic crises and illiberal challenges, and earlier hopes that India and Brazil would fulfill their geopolitical potential have been disappointed. Concerns about liberalism’s long-term appeal on the global stage are hardly groundless.</w:t>
      </w:r>
    </w:p>
    <w:p w14:paraId="562F2DB4"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rPr>
        <w:t xml:space="preserve">If one takes a </w:t>
      </w:r>
      <w:r w:rsidRPr="008617FF">
        <w:rPr>
          <w:rStyle w:val="Emphasis"/>
          <w:rFonts w:asciiTheme="majorHAnsi" w:hAnsiTheme="majorHAnsi" w:cstheme="majorHAnsi"/>
        </w:rPr>
        <w:t>longer view</w:t>
      </w:r>
      <w:r w:rsidRPr="008617FF">
        <w:rPr>
          <w:rFonts w:asciiTheme="majorHAnsi" w:hAnsiTheme="majorHAnsi" w:cstheme="majorHAnsi"/>
          <w:sz w:val="16"/>
        </w:rPr>
        <w:t xml:space="preserve">, however, </w:t>
      </w:r>
      <w:r w:rsidRPr="008617FF">
        <w:rPr>
          <w:rStyle w:val="StyleUnderline"/>
          <w:rFonts w:asciiTheme="majorHAnsi" w:hAnsiTheme="majorHAnsi" w:cstheme="majorHAnsi"/>
          <w:highlight w:val="green"/>
        </w:rPr>
        <w:t xml:space="preserve">liberal ideals </w:t>
      </w:r>
      <w:r w:rsidRPr="008617FF">
        <w:rPr>
          <w:rStyle w:val="Emphasis"/>
          <w:rFonts w:asciiTheme="majorHAnsi" w:hAnsiTheme="majorHAnsi" w:cstheme="majorHAnsi"/>
          <w:highlight w:val="green"/>
        </w:rPr>
        <w:t>look</w:t>
      </w:r>
      <w:r w:rsidRPr="008617FF">
        <w:rPr>
          <w:rStyle w:val="Emphasis"/>
          <w:rFonts w:asciiTheme="majorHAnsi" w:hAnsiTheme="majorHAnsi" w:cstheme="majorHAnsi"/>
        </w:rPr>
        <w:t xml:space="preserve"> more </w:t>
      </w:r>
      <w:r w:rsidRPr="008617FF">
        <w:rPr>
          <w:rStyle w:val="Emphasis"/>
          <w:rFonts w:asciiTheme="majorHAnsi" w:hAnsiTheme="majorHAnsi" w:cstheme="majorHAnsi"/>
          <w:highlight w:val="green"/>
        </w:rPr>
        <w:t>appealing</w:t>
      </w:r>
      <w:r w:rsidRPr="008617FF">
        <w:rPr>
          <w:rFonts w:asciiTheme="majorHAnsi" w:hAnsiTheme="majorHAnsi" w:cstheme="majorHAnsi"/>
          <w:sz w:val="16"/>
        </w:rPr>
        <w:t xml:space="preserve">. Although the world’s major democracies have performed poorly as of late, </w:t>
      </w:r>
      <w:r w:rsidRPr="008617FF">
        <w:rPr>
          <w:rStyle w:val="StyleUnderline"/>
          <w:rFonts w:asciiTheme="majorHAnsi" w:hAnsiTheme="majorHAnsi" w:cstheme="majorHAnsi"/>
        </w:rPr>
        <w:t xml:space="preserve">their </w:t>
      </w:r>
      <w:r w:rsidRPr="008617FF">
        <w:rPr>
          <w:rStyle w:val="Emphasis"/>
          <w:rFonts w:asciiTheme="majorHAnsi" w:hAnsiTheme="majorHAnsi" w:cstheme="majorHAnsi"/>
        </w:rPr>
        <w:t>record</w:t>
      </w:r>
      <w:r w:rsidRPr="008617FF">
        <w:rPr>
          <w:rStyle w:val="StyleUnderline"/>
          <w:rFonts w:asciiTheme="majorHAnsi" w:hAnsiTheme="majorHAnsi" w:cstheme="majorHAnsi"/>
        </w:rPr>
        <w:t xml:space="preserve"> throughout most of </w:t>
      </w:r>
      <w:r w:rsidRPr="008617FF">
        <w:rPr>
          <w:rStyle w:val="StyleUnderline"/>
          <w:rFonts w:asciiTheme="majorHAnsi" w:hAnsiTheme="majorHAnsi" w:cstheme="majorHAnsi"/>
          <w:highlight w:val="green"/>
        </w:rPr>
        <w:t xml:space="preserve">the 20th century is </w:t>
      </w:r>
      <w:r w:rsidRPr="008617FF">
        <w:rPr>
          <w:rStyle w:val="Emphasis"/>
          <w:rFonts w:asciiTheme="majorHAnsi" w:hAnsiTheme="majorHAnsi" w:cstheme="majorHAnsi"/>
          <w:highlight w:val="green"/>
        </w:rPr>
        <w:t>impressive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It is a </w:t>
      </w:r>
      <w:r w:rsidRPr="008617FF">
        <w:rPr>
          <w:rStyle w:val="Emphasis"/>
          <w:rFonts w:asciiTheme="majorHAnsi" w:hAnsiTheme="majorHAnsi" w:cstheme="majorHAnsi"/>
        </w:rPr>
        <w:t>mistake</w:t>
      </w:r>
      <w:r w:rsidRPr="008617FF">
        <w:rPr>
          <w:rStyle w:val="StyleUnderline"/>
          <w:rFonts w:asciiTheme="majorHAnsi" w:hAnsiTheme="majorHAnsi" w:cstheme="majorHAnsi"/>
        </w:rPr>
        <w:t xml:space="preserve"> to assume</w:t>
      </w:r>
      <w:r w:rsidRPr="008617FF">
        <w:rPr>
          <w:rFonts w:asciiTheme="majorHAnsi" w:hAnsiTheme="majorHAnsi" w:cstheme="majorHAnsi"/>
          <w:sz w:val="16"/>
        </w:rPr>
        <w:t>—as some Chinese commentators have—</w:t>
      </w:r>
      <w:r w:rsidRPr="008617FF">
        <w:rPr>
          <w:rStyle w:val="StyleUnderline"/>
          <w:rFonts w:asciiTheme="majorHAnsi" w:hAnsiTheme="majorHAnsi" w:cstheme="majorHAnsi"/>
        </w:rPr>
        <w:t xml:space="preserve">the West is in a condition of terminal and self-inflicted </w:t>
      </w:r>
      <w:r w:rsidRPr="008617FF">
        <w:rPr>
          <w:rStyle w:val="Emphasis"/>
          <w:rFonts w:asciiTheme="majorHAnsi" w:hAnsiTheme="majorHAnsi" w:cstheme="majorHAnsi"/>
        </w:rPr>
        <w:t>decline</w:t>
      </w:r>
      <w:r w:rsidRPr="008617FF">
        <w:rPr>
          <w:rFonts w:asciiTheme="majorHAnsi" w:hAnsiTheme="majorHAnsi" w:cstheme="majorHAnsi"/>
          <w:sz w:val="16"/>
        </w:rPr>
        <w:t xml:space="preserve">. As authors James Scott and Amartya Sen have argued, </w:t>
      </w:r>
      <w:r w:rsidRPr="008617FF">
        <w:rPr>
          <w:rStyle w:val="StyleUnderline"/>
          <w:rFonts w:asciiTheme="majorHAnsi" w:hAnsiTheme="majorHAnsi" w:cstheme="majorHAnsi"/>
          <w:highlight w:val="green"/>
        </w:rPr>
        <w:t>liberal</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 xml:space="preserve">societies are </w:t>
      </w:r>
      <w:r w:rsidRPr="008617FF">
        <w:rPr>
          <w:rStyle w:val="Emphasis"/>
          <w:rFonts w:asciiTheme="majorHAnsi" w:hAnsiTheme="majorHAnsi" w:cstheme="majorHAnsi"/>
          <w:highlight w:val="green"/>
        </w:rPr>
        <w:t>less likely</w:t>
      </w:r>
      <w:r w:rsidRPr="008617FF">
        <w:rPr>
          <w:rStyle w:val="StyleUnderline"/>
          <w:rFonts w:asciiTheme="majorHAnsi" w:hAnsiTheme="majorHAnsi" w:cstheme="majorHAnsi"/>
          <w:highlight w:val="green"/>
        </w:rPr>
        <w:t xml:space="preserve"> to make</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truly </w:t>
      </w:r>
      <w:r w:rsidRPr="008617FF">
        <w:rPr>
          <w:rStyle w:val="Emphasis"/>
          <w:rFonts w:asciiTheme="majorHAnsi" w:hAnsiTheme="majorHAnsi" w:cstheme="majorHAnsi"/>
          <w:highlight w:val="green"/>
        </w:rPr>
        <w:t>catastrophic</w:t>
      </w:r>
      <w:r w:rsidRPr="008617FF">
        <w:rPr>
          <w:rStyle w:val="StyleUnderline"/>
          <w:rFonts w:asciiTheme="majorHAnsi" w:hAnsiTheme="majorHAnsi" w:cstheme="majorHAnsi"/>
          <w:highlight w:val="green"/>
        </w:rPr>
        <w:t xml:space="preserve"> </w:t>
      </w:r>
      <w:r w:rsidRPr="008617FF">
        <w:rPr>
          <w:rStyle w:val="StyleUnderline"/>
          <w:rFonts w:asciiTheme="majorHAnsi" w:hAnsiTheme="majorHAnsi" w:cstheme="majorHAnsi"/>
          <w:highlight w:val="green"/>
        </w:rPr>
        <w:lastRenderedPageBreak/>
        <w:t>blunders</w:t>
      </w:r>
      <w:r w:rsidRPr="008617FF">
        <w:rPr>
          <w:rFonts w:asciiTheme="majorHAnsi" w:hAnsiTheme="majorHAnsi" w:cstheme="majorHAnsi"/>
          <w:sz w:val="16"/>
        </w:rPr>
        <w:t>—such as Stalinist-era collectivization or Mao’s disastrous Great Leap Forward—</w:t>
      </w:r>
      <w:r w:rsidRPr="008617FF">
        <w:rPr>
          <w:rStyle w:val="StyleUnderline"/>
          <w:rFonts w:asciiTheme="majorHAnsi" w:hAnsiTheme="majorHAnsi" w:cstheme="majorHAnsi"/>
          <w:highlight w:val="green"/>
        </w:rPr>
        <w:t xml:space="preserve">and more likely to </w:t>
      </w:r>
      <w:r w:rsidRPr="008617FF">
        <w:rPr>
          <w:rStyle w:val="Emphasis"/>
          <w:rFonts w:asciiTheme="majorHAnsi" w:hAnsiTheme="majorHAnsi" w:cstheme="majorHAnsi"/>
          <w:highlight w:val="green"/>
        </w:rPr>
        <w:t>correct</w:t>
      </w:r>
      <w:r w:rsidRPr="008617FF">
        <w:rPr>
          <w:rStyle w:val="Emphasis"/>
          <w:rFonts w:asciiTheme="majorHAnsi" w:hAnsiTheme="majorHAnsi" w:cstheme="majorHAnsi"/>
        </w:rPr>
        <w:t xml:space="preserve"> such errors</w:t>
      </w:r>
      <w:r w:rsidRPr="008617FF">
        <w:rPr>
          <w:rFonts w:asciiTheme="majorHAnsi" w:hAnsiTheme="majorHAnsi" w:cstheme="majorHAnsi"/>
          <w:sz w:val="16"/>
        </w:rPr>
        <w:t xml:space="preserve"> when they do occur. From this perspective, it is perhaps not surprising that </w:t>
      </w:r>
      <w:r w:rsidRPr="008617FF">
        <w:rPr>
          <w:rStyle w:val="StyleUnderline"/>
          <w:rFonts w:asciiTheme="majorHAnsi" w:hAnsiTheme="majorHAnsi" w:cstheme="majorHAnsi"/>
        </w:rPr>
        <w:t xml:space="preserve">some of </w:t>
      </w:r>
      <w:r w:rsidRPr="008617FF">
        <w:rPr>
          <w:rStyle w:val="StyleUnderline"/>
          <w:rFonts w:asciiTheme="majorHAnsi" w:hAnsiTheme="majorHAnsi" w:cstheme="majorHAnsi"/>
          <w:highlight w:val="green"/>
        </w:rPr>
        <w:t xml:space="preserve">the </w:t>
      </w:r>
      <w:r w:rsidRPr="008617FF">
        <w:rPr>
          <w:rStyle w:val="Emphasis"/>
          <w:rFonts w:asciiTheme="majorHAnsi" w:hAnsiTheme="majorHAnsi" w:cstheme="majorHAnsi"/>
          <w:highlight w:val="green"/>
        </w:rPr>
        <w:t>worst</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responses</w:t>
      </w:r>
      <w:r w:rsidRPr="008617FF">
        <w:rPr>
          <w:rStyle w:val="StyleUnderline"/>
          <w:rFonts w:asciiTheme="majorHAnsi" w:hAnsiTheme="majorHAnsi" w:cstheme="majorHAnsi"/>
          <w:highlight w:val="green"/>
        </w:rPr>
        <w:t xml:space="preserve"> to the coronavirus</w:t>
      </w:r>
      <w:r w:rsidRPr="008617FF">
        <w:rPr>
          <w:rFonts w:asciiTheme="majorHAnsi" w:hAnsiTheme="majorHAnsi" w:cstheme="majorHAnsi"/>
          <w:sz w:val="16"/>
        </w:rPr>
        <w:t xml:space="preserve"> pandemic </w:t>
      </w:r>
      <w:r w:rsidRPr="008617FF">
        <w:rPr>
          <w:rStyle w:val="StyleUnderline"/>
          <w:rFonts w:asciiTheme="majorHAnsi" w:hAnsiTheme="majorHAnsi" w:cstheme="majorHAnsi"/>
          <w:highlight w:val="green"/>
        </w:rPr>
        <w:t xml:space="preserve">have been by </w:t>
      </w:r>
      <w:r w:rsidRPr="008617FF">
        <w:rPr>
          <w:rStyle w:val="Emphasis"/>
          <w:rFonts w:asciiTheme="majorHAnsi" w:hAnsiTheme="majorHAnsi" w:cstheme="majorHAnsi"/>
          <w:highlight w:val="green"/>
        </w:rPr>
        <w:t>illiberal populists</w:t>
      </w:r>
      <w:r w:rsidRPr="008617FF">
        <w:rPr>
          <w:rFonts w:asciiTheme="majorHAnsi" w:hAnsiTheme="majorHAnsi" w:cstheme="majorHAnsi"/>
          <w:sz w:val="16"/>
        </w:rPr>
        <w:t xml:space="preserve"> </w:t>
      </w:r>
      <w:r w:rsidRPr="008617FF">
        <w:rPr>
          <w:rStyle w:val="StyleUnderline"/>
          <w:rFonts w:asciiTheme="majorHAnsi" w:hAnsiTheme="majorHAnsi" w:cstheme="majorHAnsi"/>
        </w:rPr>
        <w:t>with strong authoritarian tendencies</w:t>
      </w:r>
      <w:r w:rsidRPr="008617FF">
        <w:rPr>
          <w:rFonts w:asciiTheme="majorHAnsi" w:hAnsiTheme="majorHAnsi" w:cstheme="majorHAnsi"/>
          <w:sz w:val="16"/>
        </w:rPr>
        <w:t xml:space="preserve">, </w:t>
      </w:r>
      <w:r w:rsidRPr="008617FF">
        <w:rPr>
          <w:rStyle w:val="StyleUnderline"/>
          <w:rFonts w:asciiTheme="majorHAnsi" w:hAnsiTheme="majorHAnsi" w:cstheme="majorHAnsi"/>
        </w:rPr>
        <w:t>such as</w:t>
      </w:r>
      <w:r w:rsidRPr="008617FF">
        <w:rPr>
          <w:rFonts w:asciiTheme="majorHAnsi" w:hAnsiTheme="majorHAnsi" w:cstheme="majorHAnsi"/>
          <w:sz w:val="16"/>
        </w:rPr>
        <w:t xml:space="preserve"> Indian Prime Minister Narendra </w:t>
      </w:r>
      <w:r w:rsidRPr="008617FF">
        <w:rPr>
          <w:rStyle w:val="Emphasis"/>
          <w:rFonts w:asciiTheme="majorHAnsi" w:hAnsiTheme="majorHAnsi" w:cstheme="majorHAnsi"/>
        </w:rPr>
        <w:t>Modi</w:t>
      </w:r>
      <w:r w:rsidRPr="008617FF">
        <w:rPr>
          <w:rFonts w:asciiTheme="majorHAnsi" w:hAnsiTheme="majorHAnsi" w:cstheme="majorHAnsi"/>
          <w:sz w:val="16"/>
        </w:rPr>
        <w:t xml:space="preserve">, Brazilian President Jair </w:t>
      </w:r>
      <w:r w:rsidRPr="008617FF">
        <w:rPr>
          <w:rStyle w:val="Emphasis"/>
          <w:rFonts w:asciiTheme="majorHAnsi" w:hAnsiTheme="majorHAnsi" w:cstheme="majorHAnsi"/>
        </w:rPr>
        <w:t>Bolsonaro</w:t>
      </w:r>
      <w:r w:rsidRPr="008617FF">
        <w:rPr>
          <w:rFonts w:asciiTheme="majorHAnsi" w:hAnsiTheme="majorHAnsi" w:cstheme="majorHAnsi"/>
          <w:sz w:val="16"/>
        </w:rPr>
        <w:t xml:space="preserve">, Hungarian Prime Minister Viktor </w:t>
      </w:r>
      <w:r w:rsidRPr="008617FF">
        <w:rPr>
          <w:rStyle w:val="Emphasis"/>
          <w:rFonts w:asciiTheme="majorHAnsi" w:hAnsiTheme="majorHAnsi" w:cstheme="majorHAnsi"/>
        </w:rPr>
        <w:t>Orban</w:t>
      </w:r>
      <w:r w:rsidRPr="008617FF">
        <w:rPr>
          <w:rStyle w:val="StyleUnderline"/>
          <w:rFonts w:asciiTheme="majorHAnsi" w:hAnsiTheme="majorHAnsi" w:cstheme="majorHAnsi"/>
        </w:rPr>
        <w:t>, and</w:t>
      </w:r>
      <w:r w:rsidRPr="008617FF">
        <w:rPr>
          <w:rFonts w:asciiTheme="majorHAnsi" w:hAnsiTheme="majorHAnsi" w:cstheme="majorHAnsi"/>
          <w:sz w:val="16"/>
        </w:rPr>
        <w:t xml:space="preserve"> former U.S. President Donald </w:t>
      </w:r>
      <w:r w:rsidRPr="008617FF">
        <w:rPr>
          <w:rStyle w:val="Emphasis"/>
          <w:rFonts w:asciiTheme="majorHAnsi" w:hAnsiTheme="majorHAnsi" w:cstheme="majorHAnsi"/>
        </w:rPr>
        <w:t>Trump</w:t>
      </w:r>
      <w:r w:rsidRPr="008617FF">
        <w:rPr>
          <w:rFonts w:asciiTheme="majorHAnsi" w:hAnsiTheme="majorHAnsi" w:cstheme="majorHAnsi"/>
          <w:sz w:val="16"/>
        </w:rPr>
        <w:t>.</w:t>
      </w:r>
    </w:p>
    <w:p w14:paraId="6AF92C87"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These thoughts lead me to the following conclusion. Americans (and others) who favor liberal ideals cannot assume such truths are “self-evident” or that the long arc of history inevitably favors them. If that arc bends toward justice, it will not be due to divine intervention, some hard-wired tendency in human nature, or deep historical teleology leading inevitably toward a predetermined (liberal) outcome. That </w:t>
      </w:r>
      <w:r w:rsidRPr="008617FF">
        <w:rPr>
          <w:rStyle w:val="StyleUnderline"/>
          <w:rFonts w:asciiTheme="majorHAnsi" w:hAnsiTheme="majorHAnsi" w:cstheme="majorHAnsi"/>
        </w:rPr>
        <w:t xml:space="preserve">arc will bend only if its proponents are more successful at </w:t>
      </w:r>
      <w:r w:rsidRPr="008617FF">
        <w:rPr>
          <w:rStyle w:val="Emphasis"/>
          <w:rFonts w:asciiTheme="majorHAnsi" w:hAnsiTheme="majorHAnsi" w:cstheme="majorHAnsi"/>
        </w:rPr>
        <w:t>demonstrating the superiority</w:t>
      </w:r>
      <w:r w:rsidRPr="008617FF">
        <w:rPr>
          <w:rStyle w:val="StyleUnderline"/>
          <w:rFonts w:asciiTheme="majorHAnsi" w:hAnsiTheme="majorHAnsi" w:cstheme="majorHAnsi"/>
        </w:rPr>
        <w:t xml:space="preserve"> of their ideals</w:t>
      </w:r>
      <w:r w:rsidRPr="008617FF">
        <w:rPr>
          <w:rFonts w:asciiTheme="majorHAnsi" w:hAnsiTheme="majorHAnsi" w:cstheme="majorHAnsi"/>
          <w:sz w:val="16"/>
        </w:rPr>
        <w:t xml:space="preserve">, especially when compared with the alternative. </w:t>
      </w:r>
      <w:r w:rsidRPr="008617FF">
        <w:rPr>
          <w:rStyle w:val="StyleUnderline"/>
          <w:rFonts w:asciiTheme="majorHAnsi" w:hAnsiTheme="majorHAnsi" w:cstheme="majorHAnsi"/>
        </w:rPr>
        <w:t>That appears to be what</w:t>
      </w:r>
      <w:r w:rsidRPr="008617FF">
        <w:rPr>
          <w:rFonts w:asciiTheme="majorHAnsi" w:hAnsiTheme="majorHAnsi" w:cstheme="majorHAnsi"/>
          <w:sz w:val="16"/>
        </w:rPr>
        <w:t xml:space="preserve"> the </w:t>
      </w:r>
      <w:r w:rsidRPr="008617FF">
        <w:rPr>
          <w:rStyle w:val="StyleUnderline"/>
          <w:rFonts w:asciiTheme="majorHAnsi" w:hAnsiTheme="majorHAnsi" w:cstheme="majorHAnsi"/>
        </w:rPr>
        <w:t>Biden</w:t>
      </w:r>
      <w:r w:rsidRPr="008617FF">
        <w:rPr>
          <w:rFonts w:asciiTheme="majorHAnsi" w:hAnsiTheme="majorHAnsi" w:cstheme="majorHAnsi"/>
          <w:sz w:val="16"/>
        </w:rPr>
        <w:t xml:space="preserve"> administration </w:t>
      </w:r>
      <w:r w:rsidRPr="008617FF">
        <w:rPr>
          <w:rStyle w:val="Emphasis"/>
          <w:rFonts w:asciiTheme="majorHAnsi" w:hAnsiTheme="majorHAnsi" w:cstheme="majorHAnsi"/>
        </w:rPr>
        <w:t>is trying to do</w:t>
      </w:r>
      <w:r w:rsidRPr="008617FF">
        <w:rPr>
          <w:rFonts w:asciiTheme="majorHAnsi" w:hAnsiTheme="majorHAnsi" w:cstheme="majorHAnsi"/>
          <w:sz w:val="16"/>
        </w:rPr>
        <w:t>, but whether it succeeds will likely depend on whether the dysfunctional death spiral of disinformation that is currently distorting politics can be reversed.</w:t>
      </w:r>
    </w:p>
    <w:p w14:paraId="742E2496" w14:textId="77777777" w:rsidR="00A649AB" w:rsidRPr="008617FF" w:rsidRDefault="00A649AB" w:rsidP="00A649AB">
      <w:pPr>
        <w:rPr>
          <w:rFonts w:asciiTheme="majorHAnsi" w:hAnsiTheme="majorHAnsi" w:cstheme="majorHAnsi"/>
        </w:rPr>
      </w:pPr>
    </w:p>
    <w:bookmarkEnd w:id="61"/>
    <w:p w14:paraId="293E7DEA" w14:textId="77777777" w:rsidR="00A649AB" w:rsidRPr="008617FF" w:rsidRDefault="00A649AB" w:rsidP="00A649AB">
      <w:pPr>
        <w:pStyle w:val="Heading3"/>
        <w:rPr>
          <w:rFonts w:asciiTheme="majorHAnsi" w:hAnsiTheme="majorHAnsi" w:cstheme="majorHAnsi"/>
        </w:rPr>
      </w:pPr>
      <w:r w:rsidRPr="008617FF">
        <w:rPr>
          <w:rFonts w:asciiTheme="majorHAnsi" w:hAnsiTheme="majorHAnsi" w:cstheme="majorHAnsi"/>
        </w:rPr>
        <w:lastRenderedPageBreak/>
        <w:t>1AR – UQ – No China Rise</w:t>
      </w:r>
    </w:p>
    <w:p w14:paraId="5D713161" w14:textId="77777777" w:rsidR="00A649AB" w:rsidRPr="008617FF" w:rsidRDefault="00A649AB" w:rsidP="00A649AB">
      <w:pPr>
        <w:pStyle w:val="Heading4"/>
        <w:rPr>
          <w:rFonts w:asciiTheme="majorHAnsi" w:hAnsiTheme="majorHAnsi" w:cstheme="majorHAnsi"/>
        </w:rPr>
      </w:pPr>
      <w:r w:rsidRPr="008617FF">
        <w:rPr>
          <w:rFonts w:asciiTheme="majorHAnsi" w:hAnsiTheme="majorHAnsi" w:cstheme="majorHAnsi"/>
        </w:rPr>
        <w:t xml:space="preserve">China’s </w:t>
      </w:r>
      <w:r w:rsidRPr="008617FF">
        <w:rPr>
          <w:rFonts w:asciiTheme="majorHAnsi" w:hAnsiTheme="majorHAnsi" w:cstheme="majorHAnsi"/>
          <w:u w:val="single"/>
        </w:rPr>
        <w:t>withering</w:t>
      </w:r>
      <w:r w:rsidRPr="008617FF">
        <w:rPr>
          <w:rFonts w:asciiTheme="majorHAnsi" w:hAnsiTheme="majorHAnsi" w:cstheme="majorHAnsi"/>
        </w:rPr>
        <w:t xml:space="preserve"> families </w:t>
      </w:r>
      <w:r w:rsidRPr="008617FF">
        <w:rPr>
          <w:rFonts w:asciiTheme="majorHAnsi" w:hAnsiTheme="majorHAnsi" w:cstheme="majorHAnsi"/>
          <w:u w:val="single"/>
        </w:rPr>
        <w:t>solve</w:t>
      </w:r>
      <w:r w:rsidRPr="008617FF">
        <w:rPr>
          <w:rFonts w:asciiTheme="majorHAnsi" w:hAnsiTheme="majorHAnsi" w:cstheme="majorHAnsi"/>
        </w:rPr>
        <w:t xml:space="preserve"> China rise.</w:t>
      </w:r>
    </w:p>
    <w:p w14:paraId="5A8038FE" w14:textId="77777777" w:rsidR="00A649AB" w:rsidRPr="008617FF" w:rsidRDefault="00A649AB" w:rsidP="00A649AB">
      <w:pPr>
        <w:rPr>
          <w:rFonts w:asciiTheme="majorHAnsi" w:hAnsiTheme="majorHAnsi" w:cstheme="majorHAnsi"/>
        </w:rPr>
      </w:pPr>
      <w:r w:rsidRPr="008617FF">
        <w:rPr>
          <w:rStyle w:val="Style13ptBold"/>
          <w:rFonts w:asciiTheme="majorHAnsi" w:hAnsiTheme="majorHAnsi" w:cstheme="majorHAnsi"/>
        </w:rPr>
        <w:t>Eberstadt 21</w:t>
      </w:r>
      <w:r w:rsidRPr="008617FF">
        <w:rPr>
          <w:rFonts w:asciiTheme="majorHAnsi" w:hAnsiTheme="majorHAnsi" w:cstheme="majorHAnsi"/>
        </w:rPr>
        <w:t xml:space="preserve"> [NICHOLAS EBERSTADT is Henry Wendt Chair in Political Economy at the American Enterprise Institute; ASHTON VERDERY is Harry and Elissa Sichi Early Career Professor of Sociology, Demography, and Social Data Analytics at Pennsylvania State University; China’s Shrinking Families; Foreign Affairs; 4-7-2021; Accessible Online at https://www.foreignaffairs.com/articles/china/2021-04-07/chinas-shrinking-families] DL 5-11-2021</w:t>
      </w:r>
    </w:p>
    <w:p w14:paraId="0417518D" w14:textId="77777777" w:rsidR="00A649AB" w:rsidRPr="008617FF" w:rsidRDefault="00A649AB" w:rsidP="00A649AB">
      <w:pPr>
        <w:rPr>
          <w:rFonts w:asciiTheme="majorHAnsi" w:hAnsiTheme="majorHAnsi" w:cstheme="majorHAnsi"/>
          <w:sz w:val="16"/>
        </w:rPr>
      </w:pPr>
      <w:r w:rsidRPr="008617FF">
        <w:rPr>
          <w:rStyle w:val="Emphasis"/>
          <w:rFonts w:asciiTheme="majorHAnsi" w:hAnsiTheme="majorHAnsi" w:cstheme="majorHAnsi"/>
        </w:rPr>
        <w:t>Dramatic</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demographic changes</w:t>
      </w:r>
      <w:r w:rsidRPr="008617FF">
        <w:rPr>
          <w:rStyle w:val="StyleUnderline"/>
          <w:rFonts w:asciiTheme="majorHAnsi" w:hAnsiTheme="majorHAnsi" w:cstheme="majorHAnsi"/>
        </w:rPr>
        <w:t xml:space="preserve"> are </w:t>
      </w:r>
      <w:r w:rsidRPr="008617FF">
        <w:rPr>
          <w:rStyle w:val="Emphasis"/>
          <w:rFonts w:asciiTheme="majorHAnsi" w:hAnsiTheme="majorHAnsi" w:cstheme="majorHAnsi"/>
        </w:rPr>
        <w:t>underway</w:t>
      </w:r>
      <w:r w:rsidRPr="008617FF">
        <w:rPr>
          <w:rFonts w:asciiTheme="majorHAnsi" w:hAnsiTheme="majorHAnsi" w:cstheme="majorHAnsi"/>
          <w:sz w:val="16"/>
        </w:rPr>
        <w:t xml:space="preserve"> in China </w:t>
      </w:r>
      <w:r w:rsidRPr="008617FF">
        <w:rPr>
          <w:rStyle w:val="StyleUnderline"/>
          <w:rFonts w:asciiTheme="majorHAnsi" w:hAnsiTheme="majorHAnsi" w:cstheme="majorHAnsi"/>
        </w:rPr>
        <w:t xml:space="preserve">that will </w:t>
      </w:r>
      <w:r w:rsidRPr="008617FF">
        <w:rPr>
          <w:rStyle w:val="StyleUnderline"/>
          <w:rFonts w:asciiTheme="majorHAnsi" w:hAnsiTheme="majorHAnsi" w:cstheme="majorHAnsi"/>
          <w:highlight w:val="green"/>
        </w:rPr>
        <w:t>shape the country’s</w:t>
      </w:r>
      <w:r w:rsidRPr="008617FF">
        <w:rPr>
          <w:rFonts w:asciiTheme="majorHAnsi" w:hAnsiTheme="majorHAnsi" w:cstheme="majorHAnsi"/>
          <w:sz w:val="16"/>
        </w:rPr>
        <w:t xml:space="preserve"> economic, social, and geopolitical </w:t>
      </w:r>
      <w:r w:rsidRPr="008617FF">
        <w:rPr>
          <w:rStyle w:val="Emphasis"/>
          <w:rFonts w:asciiTheme="majorHAnsi" w:hAnsiTheme="majorHAnsi" w:cstheme="majorHAnsi"/>
          <w:highlight w:val="green"/>
        </w:rPr>
        <w:t>outlook</w:t>
      </w:r>
      <w:r w:rsidRPr="008617FF">
        <w:rPr>
          <w:rStyle w:val="Emphasis"/>
          <w:rFonts w:asciiTheme="majorHAnsi" w:hAnsiTheme="majorHAnsi" w:cstheme="majorHAnsi"/>
        </w:rPr>
        <w:t xml:space="preserve"> for decades</w:t>
      </w:r>
      <w:r w:rsidRPr="008617FF">
        <w:rPr>
          <w:rFonts w:asciiTheme="majorHAnsi" w:hAnsiTheme="majorHAnsi" w:cstheme="majorHAnsi"/>
          <w:sz w:val="16"/>
        </w:rPr>
        <w:t xml:space="preserve"> to come. </w:t>
      </w:r>
      <w:r w:rsidRPr="008617FF">
        <w:rPr>
          <w:rStyle w:val="StyleUnderline"/>
          <w:rFonts w:asciiTheme="majorHAnsi" w:hAnsiTheme="majorHAnsi" w:cstheme="majorHAnsi"/>
        </w:rPr>
        <w:t>These</w:t>
      </w:r>
      <w:r w:rsidRPr="008617FF">
        <w:rPr>
          <w:rFonts w:asciiTheme="majorHAnsi" w:hAnsiTheme="majorHAnsi" w:cstheme="majorHAnsi"/>
          <w:sz w:val="16"/>
        </w:rPr>
        <w:t xml:space="preserve"> much-discussed shifts </w:t>
      </w:r>
      <w:r w:rsidRPr="008617FF">
        <w:rPr>
          <w:rStyle w:val="StyleUnderline"/>
          <w:rFonts w:asciiTheme="majorHAnsi" w:hAnsiTheme="majorHAnsi" w:cstheme="majorHAnsi"/>
        </w:rPr>
        <w:t xml:space="preserve">include a </w:t>
      </w:r>
      <w:r w:rsidRPr="008617FF">
        <w:rPr>
          <w:rStyle w:val="StyleUnderline"/>
          <w:rFonts w:asciiTheme="majorHAnsi" w:hAnsiTheme="majorHAnsi" w:cstheme="majorHAnsi"/>
          <w:highlight w:val="green"/>
        </w:rPr>
        <w:t>slump in</w:t>
      </w:r>
      <w:r w:rsidRPr="008617FF">
        <w:rPr>
          <w:rStyle w:val="StyleUnderline"/>
          <w:rFonts w:asciiTheme="majorHAnsi" w:hAnsiTheme="majorHAnsi" w:cstheme="majorHAnsi"/>
        </w:rPr>
        <w:t xml:space="preserve"> the numbers of </w:t>
      </w:r>
      <w:r w:rsidRPr="008617FF">
        <w:rPr>
          <w:rStyle w:val="Emphasis"/>
          <w:rFonts w:asciiTheme="majorHAnsi" w:hAnsiTheme="majorHAnsi" w:cstheme="majorHAnsi"/>
          <w:highlight w:val="green"/>
        </w:rPr>
        <w:t>working-age</w:t>
      </w:r>
      <w:r w:rsidRPr="008617FF">
        <w:rPr>
          <w:rStyle w:val="StyleUnderline"/>
          <w:rFonts w:asciiTheme="majorHAnsi" w:hAnsiTheme="majorHAnsi" w:cstheme="majorHAnsi"/>
        </w:rPr>
        <w:t xml:space="preserve"> people, the </w:t>
      </w:r>
      <w:r w:rsidRPr="008617FF">
        <w:rPr>
          <w:rStyle w:val="Emphasis"/>
          <w:rFonts w:asciiTheme="majorHAnsi" w:hAnsiTheme="majorHAnsi" w:cstheme="majorHAnsi"/>
          <w:highlight w:val="green"/>
        </w:rPr>
        <w:t>rapid aging</w:t>
      </w:r>
      <w:r w:rsidRPr="008617FF">
        <w:rPr>
          <w:rStyle w:val="StyleUnderline"/>
          <w:rFonts w:asciiTheme="majorHAnsi" w:hAnsiTheme="majorHAnsi" w:cstheme="majorHAnsi"/>
        </w:rPr>
        <w:t xml:space="preserve"> of the population, </w:t>
      </w:r>
      <w:r w:rsidRPr="008617FF">
        <w:rPr>
          <w:rStyle w:val="StyleUnderline"/>
          <w:rFonts w:asciiTheme="majorHAnsi" w:hAnsiTheme="majorHAnsi" w:cstheme="majorHAnsi"/>
          <w:highlight w:val="green"/>
        </w:rPr>
        <w:t>and</w:t>
      </w:r>
      <w:r w:rsidRPr="008617FF">
        <w:rPr>
          <w:rStyle w:val="StyleUnderline"/>
          <w:rFonts w:asciiTheme="majorHAnsi" w:hAnsiTheme="majorHAnsi" w:cstheme="majorHAnsi"/>
        </w:rPr>
        <w:t xml:space="preserve"> a growing </w:t>
      </w:r>
      <w:r w:rsidRPr="008617FF">
        <w:rPr>
          <w:rStyle w:val="Emphasis"/>
          <w:rFonts w:asciiTheme="majorHAnsi" w:hAnsiTheme="majorHAnsi" w:cstheme="majorHAnsi"/>
          <w:highlight w:val="green"/>
        </w:rPr>
        <w:t>gender imbalance</w:t>
      </w:r>
      <w:r w:rsidRPr="008617FF">
        <w:rPr>
          <w:rFonts w:asciiTheme="majorHAnsi" w:hAnsiTheme="majorHAnsi" w:cstheme="majorHAnsi"/>
          <w:sz w:val="16"/>
        </w:rPr>
        <w:t xml:space="preserve"> with men significantly outnumbering women. Yet </w:t>
      </w:r>
      <w:r w:rsidRPr="008617FF">
        <w:rPr>
          <w:rStyle w:val="StyleUnderline"/>
          <w:rFonts w:asciiTheme="majorHAnsi" w:hAnsiTheme="majorHAnsi" w:cstheme="majorHAnsi"/>
        </w:rPr>
        <w:t xml:space="preserve">one </w:t>
      </w:r>
      <w:r w:rsidRPr="008617FF">
        <w:rPr>
          <w:rStyle w:val="Emphasis"/>
          <w:rFonts w:asciiTheme="majorHAnsi" w:hAnsiTheme="majorHAnsi" w:cstheme="majorHAnsi"/>
        </w:rPr>
        <w:t>absolutely momentous</w:t>
      </w:r>
      <w:r w:rsidRPr="008617FF">
        <w:rPr>
          <w:rFonts w:asciiTheme="majorHAnsi" w:hAnsiTheme="majorHAnsi" w:cstheme="majorHAnsi"/>
          <w:sz w:val="16"/>
        </w:rPr>
        <w:t xml:space="preserve"> demographic </w:t>
      </w:r>
      <w:r w:rsidRPr="008617FF">
        <w:rPr>
          <w:rStyle w:val="StyleUnderline"/>
          <w:rFonts w:asciiTheme="majorHAnsi" w:hAnsiTheme="majorHAnsi" w:cstheme="majorHAnsi"/>
        </w:rPr>
        <w:t xml:space="preserve">trend has attracted </w:t>
      </w:r>
      <w:r w:rsidRPr="008617FF">
        <w:rPr>
          <w:rStyle w:val="Emphasis"/>
          <w:rFonts w:asciiTheme="majorHAnsi" w:hAnsiTheme="majorHAnsi" w:cstheme="majorHAnsi"/>
        </w:rPr>
        <w:t>far less attention</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the</w:t>
      </w:r>
      <w:r w:rsidRPr="008617FF">
        <w:rPr>
          <w:rFonts w:asciiTheme="majorHAnsi" w:hAnsiTheme="majorHAnsi" w:cstheme="majorHAnsi"/>
          <w:sz w:val="16"/>
        </w:rPr>
        <w:t xml:space="preserve"> coming </w:t>
      </w:r>
      <w:r w:rsidRPr="008617FF">
        <w:rPr>
          <w:rStyle w:val="StyleUnderline"/>
          <w:rFonts w:asciiTheme="majorHAnsi" w:hAnsiTheme="majorHAnsi" w:cstheme="majorHAnsi"/>
          <w:highlight w:val="green"/>
        </w:rPr>
        <w:t xml:space="preserve">transformation of </w:t>
      </w:r>
      <w:r w:rsidRPr="008617FF">
        <w:rPr>
          <w:rStyle w:val="StyleUnderline"/>
          <w:rFonts w:asciiTheme="majorHAnsi" w:hAnsiTheme="majorHAnsi" w:cstheme="majorHAnsi"/>
        </w:rPr>
        <w:t>the</w:t>
      </w:r>
      <w:r w:rsidRPr="008617FF">
        <w:rPr>
          <w:rFonts w:asciiTheme="majorHAnsi" w:hAnsiTheme="majorHAnsi" w:cstheme="majorHAnsi"/>
          <w:sz w:val="16"/>
        </w:rPr>
        <w:t xml:space="preserve"> Chinese </w:t>
      </w:r>
      <w:r w:rsidRPr="008617FF">
        <w:rPr>
          <w:rStyle w:val="Emphasis"/>
          <w:rFonts w:asciiTheme="majorHAnsi" w:hAnsiTheme="majorHAnsi" w:cstheme="majorHAnsi"/>
          <w:highlight w:val="green"/>
        </w:rPr>
        <w:t xml:space="preserve">family </w:t>
      </w:r>
      <w:r w:rsidRPr="008617FF">
        <w:rPr>
          <w:rStyle w:val="Emphasis"/>
          <w:rFonts w:asciiTheme="majorHAnsi" w:hAnsiTheme="majorHAnsi" w:cstheme="majorHAnsi"/>
        </w:rPr>
        <w:t>structure</w:t>
      </w:r>
      <w:r w:rsidRPr="008617FF">
        <w:rPr>
          <w:rFonts w:asciiTheme="majorHAnsi" w:hAnsiTheme="majorHAnsi" w:cstheme="majorHAnsi"/>
          <w:sz w:val="16"/>
        </w:rPr>
        <w:t>.</w:t>
      </w:r>
    </w:p>
    <w:p w14:paraId="0DA04992"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In the span of a generation, </w:t>
      </w:r>
      <w:r w:rsidRPr="008617FF">
        <w:rPr>
          <w:rStyle w:val="StyleUnderline"/>
          <w:rFonts w:asciiTheme="majorHAnsi" w:hAnsiTheme="majorHAnsi" w:cstheme="majorHAnsi"/>
        </w:rPr>
        <w:t xml:space="preserve">Chinese families will be </w:t>
      </w:r>
      <w:r w:rsidRPr="008617FF">
        <w:rPr>
          <w:rStyle w:val="Emphasis"/>
          <w:rFonts w:asciiTheme="majorHAnsi" w:hAnsiTheme="majorHAnsi" w:cstheme="majorHAnsi"/>
        </w:rPr>
        <w:t>much thinner</w:t>
      </w:r>
      <w:r w:rsidRPr="008617FF">
        <w:rPr>
          <w:rFonts w:asciiTheme="majorHAnsi" w:hAnsiTheme="majorHAnsi" w:cstheme="majorHAnsi"/>
          <w:sz w:val="16"/>
        </w:rPr>
        <w:t xml:space="preserve"> than ever before. Extended </w:t>
      </w:r>
      <w:r w:rsidRPr="008617FF">
        <w:rPr>
          <w:rStyle w:val="StyleUnderline"/>
          <w:rFonts w:asciiTheme="majorHAnsi" w:hAnsiTheme="majorHAnsi" w:cstheme="majorHAnsi"/>
        </w:rPr>
        <w:t xml:space="preserve">kinship networks will </w:t>
      </w:r>
      <w:r w:rsidRPr="008617FF">
        <w:rPr>
          <w:rStyle w:val="Emphasis"/>
          <w:rFonts w:asciiTheme="majorHAnsi" w:hAnsiTheme="majorHAnsi" w:cstheme="majorHAnsi"/>
        </w:rPr>
        <w:t>atrophy</w:t>
      </w:r>
      <w:r w:rsidRPr="008617FF">
        <w:rPr>
          <w:rFonts w:asciiTheme="majorHAnsi" w:hAnsiTheme="majorHAnsi" w:cstheme="majorHAnsi"/>
          <w:sz w:val="16"/>
        </w:rPr>
        <w:t xml:space="preserve"> across the nation, and many people will no longer have close blood relatives. </w:t>
      </w:r>
      <w:r w:rsidRPr="008617FF">
        <w:rPr>
          <w:rStyle w:val="StyleUnderline"/>
          <w:rFonts w:asciiTheme="majorHAnsi" w:hAnsiTheme="majorHAnsi" w:cstheme="majorHAnsi"/>
        </w:rPr>
        <w:t>This shif</w:t>
      </w:r>
      <w:r w:rsidRPr="008617FF">
        <w:rPr>
          <w:rFonts w:asciiTheme="majorHAnsi" w:hAnsiTheme="majorHAnsi" w:cstheme="majorHAnsi"/>
          <w:sz w:val="16"/>
        </w:rPr>
        <w:t xml:space="preserve">t in the nature of the Chinese family </w:t>
      </w:r>
      <w:r w:rsidRPr="008617FF">
        <w:rPr>
          <w:rStyle w:val="StyleUnderline"/>
          <w:rFonts w:asciiTheme="majorHAnsi" w:hAnsiTheme="majorHAnsi" w:cstheme="majorHAnsi"/>
          <w:highlight w:val="green"/>
        </w:rPr>
        <w:t>is the</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unavoidable </w:t>
      </w:r>
      <w:r w:rsidRPr="008617FF">
        <w:rPr>
          <w:rStyle w:val="Emphasis"/>
          <w:rFonts w:asciiTheme="majorHAnsi" w:hAnsiTheme="majorHAnsi" w:cstheme="majorHAnsi"/>
          <w:highlight w:val="green"/>
        </w:rPr>
        <w:t>consequence</w:t>
      </w:r>
      <w:r w:rsidRPr="008617FF">
        <w:rPr>
          <w:rStyle w:val="StyleUnderline"/>
          <w:rFonts w:asciiTheme="majorHAnsi" w:hAnsiTheme="majorHAnsi" w:cstheme="majorHAnsi"/>
          <w:highlight w:val="green"/>
        </w:rPr>
        <w:t xml:space="preserve"> of</w:t>
      </w:r>
      <w:r w:rsidRPr="008617FF">
        <w:rPr>
          <w:rStyle w:val="StyleUnderline"/>
          <w:rFonts w:asciiTheme="majorHAnsi" w:hAnsiTheme="majorHAnsi" w:cstheme="majorHAnsi"/>
        </w:rPr>
        <w:t xml:space="preserve"> China’s prolonged </w:t>
      </w:r>
      <w:r w:rsidRPr="008617FF">
        <w:rPr>
          <w:rStyle w:val="StyleUnderline"/>
          <w:rFonts w:asciiTheme="majorHAnsi" w:hAnsiTheme="majorHAnsi" w:cstheme="majorHAnsi"/>
          <w:highlight w:val="green"/>
        </w:rPr>
        <w:t xml:space="preserve">decline in </w:t>
      </w:r>
      <w:r w:rsidRPr="008617FF">
        <w:rPr>
          <w:rStyle w:val="Emphasis"/>
          <w:rFonts w:asciiTheme="majorHAnsi" w:hAnsiTheme="majorHAnsi" w:cstheme="majorHAnsi"/>
          <w:highlight w:val="green"/>
        </w:rPr>
        <w:t>fertility rates</w:t>
      </w:r>
      <w:r w:rsidRPr="008617FF">
        <w:rPr>
          <w:rFonts w:asciiTheme="majorHAnsi" w:hAnsiTheme="majorHAnsi" w:cstheme="majorHAnsi"/>
          <w:sz w:val="16"/>
        </w:rPr>
        <w:t>, a trend that predated the implementation of Beijing’s harsh one-child policy in 1979 and continues beyond the official conclusion of the policy in 2015. It amounts to a radical change in a society historically defined by the importance of filial ties.</w:t>
      </w:r>
    </w:p>
    <w:p w14:paraId="5933141E"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rPr>
        <w:t xml:space="preserve">The </w:t>
      </w:r>
      <w:r w:rsidRPr="008617FF">
        <w:rPr>
          <w:rStyle w:val="Emphasis"/>
          <w:rFonts w:asciiTheme="majorHAnsi" w:hAnsiTheme="majorHAnsi" w:cstheme="majorHAnsi"/>
          <w:highlight w:val="green"/>
        </w:rPr>
        <w:t>withering</w:t>
      </w:r>
      <w:r w:rsidRPr="008617FF">
        <w:rPr>
          <w:rStyle w:val="StyleUnderline"/>
          <w:rFonts w:asciiTheme="majorHAnsi" w:hAnsiTheme="majorHAnsi" w:cstheme="majorHAnsi"/>
        </w:rPr>
        <w:t xml:space="preserve"> of the Chinese family</w:t>
      </w:r>
      <w:r w:rsidRPr="008617FF">
        <w:rPr>
          <w:rFonts w:asciiTheme="majorHAnsi" w:hAnsiTheme="majorHAnsi" w:cstheme="majorHAnsi"/>
          <w:sz w:val="16"/>
        </w:rPr>
        <w:t xml:space="preserve"> is by now essentially inevitable, and its ramifications will be felt surprisingly soon. It </w:t>
      </w:r>
      <w:r w:rsidRPr="008617FF">
        <w:rPr>
          <w:rStyle w:val="StyleUnderline"/>
          <w:rFonts w:asciiTheme="majorHAnsi" w:hAnsiTheme="majorHAnsi" w:cstheme="majorHAnsi"/>
        </w:rPr>
        <w:t>will</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 xml:space="preserve">impose </w:t>
      </w:r>
      <w:r w:rsidRPr="008617FF">
        <w:rPr>
          <w:rStyle w:val="Emphasis"/>
          <w:rFonts w:asciiTheme="majorHAnsi" w:hAnsiTheme="majorHAnsi" w:cstheme="majorHAnsi"/>
          <w:highlight w:val="green"/>
        </w:rPr>
        <w:t>financial burdens</w:t>
      </w:r>
      <w:r w:rsidRPr="008617FF">
        <w:rPr>
          <w:rStyle w:val="StyleUnderline"/>
          <w:rFonts w:asciiTheme="majorHAnsi" w:hAnsiTheme="majorHAnsi" w:cstheme="majorHAnsi"/>
        </w:rPr>
        <w:t xml:space="preserve"> on individuals </w:t>
      </w:r>
      <w:r w:rsidRPr="008617FF">
        <w:rPr>
          <w:rStyle w:val="StyleUnderline"/>
          <w:rFonts w:asciiTheme="majorHAnsi" w:hAnsiTheme="majorHAnsi" w:cstheme="majorHAnsi"/>
          <w:highlight w:val="green"/>
        </w:rPr>
        <w:t xml:space="preserve">and limit </w:t>
      </w:r>
      <w:r w:rsidRPr="008617FF">
        <w:rPr>
          <w:rStyle w:val="StyleUnderline"/>
          <w:rFonts w:asciiTheme="majorHAnsi" w:hAnsiTheme="majorHAnsi" w:cstheme="majorHAnsi"/>
        </w:rPr>
        <w:t xml:space="preserve">their ability to move and pursue risky </w:t>
      </w:r>
      <w:r w:rsidRPr="008617FF">
        <w:rPr>
          <w:rStyle w:val="Emphasis"/>
          <w:rFonts w:asciiTheme="majorHAnsi" w:hAnsiTheme="majorHAnsi" w:cstheme="majorHAnsi"/>
          <w:highlight w:val="green"/>
        </w:rPr>
        <w:t>entrepreneurial careers</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rPr>
        <w:t xml:space="preserve">The Chinese state will see its </w:t>
      </w:r>
      <w:r w:rsidRPr="008617FF">
        <w:rPr>
          <w:rStyle w:val="Emphasis"/>
          <w:rFonts w:asciiTheme="majorHAnsi" w:hAnsiTheme="majorHAnsi" w:cstheme="majorHAnsi"/>
        </w:rPr>
        <w:t>economic power</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defense policies</w:t>
      </w:r>
      <w:r w:rsidRPr="008617FF">
        <w:rPr>
          <w:rStyle w:val="StyleUnderline"/>
          <w:rFonts w:asciiTheme="majorHAnsi" w:hAnsiTheme="majorHAnsi" w:cstheme="majorHAnsi"/>
        </w:rPr>
        <w:t xml:space="preserve"> curtailed</w:t>
      </w:r>
      <w:r w:rsidRPr="008617FF">
        <w:rPr>
          <w:rFonts w:asciiTheme="majorHAnsi" w:hAnsiTheme="majorHAnsi" w:cstheme="majorHAnsi"/>
          <w:sz w:val="16"/>
        </w:rPr>
        <w:t xml:space="preserve">. To a degree that China’s leaders may not yet anticipate, the </w:t>
      </w:r>
      <w:r w:rsidRPr="008617FF">
        <w:rPr>
          <w:rStyle w:val="StyleUnderline"/>
          <w:rFonts w:asciiTheme="majorHAnsi" w:hAnsiTheme="majorHAnsi" w:cstheme="majorHAnsi"/>
          <w:highlight w:val="green"/>
        </w:rPr>
        <w:t>changing</w:t>
      </w:r>
      <w:r w:rsidRPr="008617FF">
        <w:rPr>
          <w:rFonts w:asciiTheme="majorHAnsi" w:hAnsiTheme="majorHAnsi" w:cstheme="majorHAnsi"/>
          <w:sz w:val="16"/>
        </w:rPr>
        <w:t xml:space="preserve"> structure of the </w:t>
      </w:r>
      <w:r w:rsidRPr="008617FF">
        <w:rPr>
          <w:rStyle w:val="StyleUnderline"/>
          <w:rFonts w:asciiTheme="majorHAnsi" w:hAnsiTheme="majorHAnsi" w:cstheme="majorHAnsi"/>
        </w:rPr>
        <w:t xml:space="preserve">Chinese </w:t>
      </w:r>
      <w:r w:rsidRPr="008617FF">
        <w:rPr>
          <w:rStyle w:val="StyleUnderline"/>
          <w:rFonts w:asciiTheme="majorHAnsi" w:hAnsiTheme="majorHAnsi" w:cstheme="majorHAnsi"/>
          <w:highlight w:val="green"/>
        </w:rPr>
        <w:t xml:space="preserve">family </w:t>
      </w:r>
      <w:r w:rsidRPr="008617FF">
        <w:rPr>
          <w:rStyle w:val="Emphasis"/>
          <w:rFonts w:asciiTheme="majorHAnsi" w:hAnsiTheme="majorHAnsi" w:cstheme="majorHAnsi"/>
          <w:highlight w:val="green"/>
        </w:rPr>
        <w:t>poses a threat</w:t>
      </w:r>
      <w:r w:rsidRPr="008617FF">
        <w:rPr>
          <w:rStyle w:val="StyleUnderline"/>
          <w:rFonts w:asciiTheme="majorHAnsi" w:hAnsiTheme="majorHAnsi" w:cstheme="majorHAnsi"/>
          <w:highlight w:val="green"/>
        </w:rPr>
        <w:t xml:space="preserve"> to</w:t>
      </w:r>
      <w:r w:rsidRPr="008617FF">
        <w:rPr>
          <w:rStyle w:val="StyleUnderline"/>
          <w:rFonts w:asciiTheme="majorHAnsi" w:hAnsiTheme="majorHAnsi" w:cstheme="majorHAnsi"/>
        </w:rPr>
        <w:t xml:space="preserve"> the country’s </w:t>
      </w:r>
      <w:r w:rsidRPr="008617FF">
        <w:rPr>
          <w:rStyle w:val="StyleUnderline"/>
          <w:rFonts w:asciiTheme="majorHAnsi" w:hAnsiTheme="majorHAnsi" w:cstheme="majorHAnsi"/>
          <w:highlight w:val="green"/>
        </w:rPr>
        <w:t>great-power ambitions</w:t>
      </w:r>
      <w:r w:rsidRPr="008617FF">
        <w:rPr>
          <w:rFonts w:asciiTheme="majorHAnsi" w:hAnsiTheme="majorHAnsi" w:cstheme="majorHAnsi"/>
          <w:sz w:val="16"/>
        </w:rPr>
        <w:t xml:space="preserve"> in the decades to come.</w:t>
      </w:r>
    </w:p>
    <w:p w14:paraId="1797B7F0"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PEAK FAMILY</w:t>
      </w:r>
    </w:p>
    <w:p w14:paraId="32784163"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Empires and states have conducted censuses for thousands of years—enumerating head counts for military mobilization, for example, or households for taxation—but </w:t>
      </w:r>
      <w:r w:rsidRPr="008617FF">
        <w:rPr>
          <w:rStyle w:val="StyleUnderline"/>
          <w:rFonts w:asciiTheme="majorHAnsi" w:hAnsiTheme="majorHAnsi" w:cstheme="majorHAnsi"/>
        </w:rPr>
        <w:t>governments have rarely collected data on the structure of families</w:t>
      </w:r>
      <w:r w:rsidRPr="008617FF">
        <w:rPr>
          <w:rFonts w:asciiTheme="majorHAnsi" w:hAnsiTheme="majorHAnsi" w:cstheme="majorHAnsi"/>
          <w:sz w:val="16"/>
        </w:rPr>
        <w:t>. Beijing is no exception. Researchers must turn to modeling, as we have, to understand what Chinese families will look like in the future according to historical and anticipated trends in birth, death, marriage, and divorce rates.</w:t>
      </w:r>
    </w:p>
    <w:p w14:paraId="4A714C94"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Our modeling of Chinese kinship reveals that </w:t>
      </w:r>
      <w:r w:rsidRPr="008617FF">
        <w:rPr>
          <w:rStyle w:val="StyleUnderline"/>
          <w:rFonts w:asciiTheme="majorHAnsi" w:hAnsiTheme="majorHAnsi" w:cstheme="majorHAnsi"/>
        </w:rPr>
        <w:t>the country has entered the era of “</w:t>
      </w:r>
      <w:r w:rsidRPr="008617FF">
        <w:rPr>
          <w:rStyle w:val="Emphasis"/>
          <w:rFonts w:asciiTheme="majorHAnsi" w:hAnsiTheme="majorHAnsi" w:cstheme="majorHAnsi"/>
        </w:rPr>
        <w:t>peak family</w:t>
      </w:r>
      <w:r w:rsidRPr="008617FF">
        <w:rPr>
          <w:rStyle w:val="StyleUnderline"/>
          <w:rFonts w:asciiTheme="majorHAnsi" w:hAnsiTheme="majorHAnsi" w:cstheme="majorHAnsi"/>
        </w:rPr>
        <w:t>”</w:t>
      </w:r>
      <w:r w:rsidRPr="008617FF">
        <w:rPr>
          <w:rFonts w:asciiTheme="majorHAnsi" w:hAnsiTheme="majorHAnsi" w:cstheme="majorHAnsi"/>
          <w:sz w:val="16"/>
        </w:rPr>
        <w:t xml:space="preserve">: on average, </w:t>
      </w:r>
      <w:r w:rsidRPr="008617FF">
        <w:rPr>
          <w:rStyle w:val="StyleUnderline"/>
          <w:rFonts w:asciiTheme="majorHAnsi" w:hAnsiTheme="majorHAnsi" w:cstheme="majorHAnsi"/>
        </w:rPr>
        <w:t xml:space="preserve">the Chinese extended family is larger now than in any preceding period—but is set to become only </w:t>
      </w:r>
      <w:r w:rsidRPr="008617FF">
        <w:rPr>
          <w:rStyle w:val="Emphasis"/>
          <w:rFonts w:asciiTheme="majorHAnsi" w:hAnsiTheme="majorHAnsi" w:cstheme="majorHAnsi"/>
        </w:rPr>
        <w:t>smaller</w:t>
      </w:r>
      <w:r w:rsidRPr="008617FF">
        <w:rPr>
          <w:rFonts w:asciiTheme="majorHAnsi" w:hAnsiTheme="majorHAnsi" w:cstheme="majorHAnsi"/>
          <w:sz w:val="16"/>
        </w:rPr>
        <w:t xml:space="preserve"> in subsequent years. This finding may seem counterintuitive, in that the stereotype of a traditional Chinese family from the past includes large contingents of siblings, cousins, and other relatives. But that image is actually misleading. Birthrates were higher in the past than they are now, but living kin were much scarcer thanks to higher death rates.</w:t>
      </w:r>
    </w:p>
    <w:p w14:paraId="7793ACE5"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The withering of the Chinese family is by now essentially inevitable.</w:t>
      </w:r>
    </w:p>
    <w:p w14:paraId="775CB2F1"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As recently as 1950, we estimate, only about seven percent of Chinese men and women in their 50s had any living parents; the corresponding figure today exceeds 60 percent. Even after three decades of sub-replacement level fertility (that is, the average couple has fewer than two children), older Chinese adults have decidedly more living children and are also much more likely to have a living spouse now than they were around the time of the founding of the People’s Republic in 1949.</w:t>
      </w:r>
    </w:p>
    <w:p w14:paraId="3A49BB2A"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Counts of cousins are even more remarkable: only one in four Chinese people in their 30s had ten or more living cousins in 1950, but more than 90 percent do today. It seems safe to say that Chinese networks of relatives have never been as large as they were at the start of the twenty-first century.</w:t>
      </w:r>
    </w:p>
    <w:p w14:paraId="399E1E96"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The last 40 years have seen </w:t>
      </w:r>
      <w:r w:rsidRPr="008617FF">
        <w:rPr>
          <w:rStyle w:val="StyleUnderline"/>
          <w:rFonts w:asciiTheme="majorHAnsi" w:hAnsiTheme="majorHAnsi" w:cstheme="majorHAnsi"/>
        </w:rPr>
        <w:t xml:space="preserve">China’s breathtaking economic boom </w:t>
      </w:r>
      <w:r w:rsidRPr="008617FF">
        <w:rPr>
          <w:rStyle w:val="Emphasis"/>
          <w:rFonts w:asciiTheme="majorHAnsi" w:hAnsiTheme="majorHAnsi" w:cstheme="majorHAnsi"/>
        </w:rPr>
        <w:t>coincide</w:t>
      </w:r>
      <w:r w:rsidRPr="008617FF">
        <w:rPr>
          <w:rStyle w:val="StyleUnderline"/>
          <w:rFonts w:asciiTheme="majorHAnsi" w:hAnsiTheme="majorHAnsi" w:cstheme="majorHAnsi"/>
        </w:rPr>
        <w:t xml:space="preserve"> with</w:t>
      </w:r>
      <w:r w:rsidRPr="008617FF">
        <w:rPr>
          <w:rFonts w:asciiTheme="majorHAnsi" w:hAnsiTheme="majorHAnsi" w:cstheme="majorHAnsi"/>
          <w:sz w:val="16"/>
        </w:rPr>
        <w:t xml:space="preserve"> the strengthening of its </w:t>
      </w:r>
      <w:r w:rsidRPr="008617FF">
        <w:rPr>
          <w:rStyle w:val="StyleUnderline"/>
          <w:rFonts w:asciiTheme="majorHAnsi" w:hAnsiTheme="majorHAnsi" w:cstheme="majorHAnsi"/>
        </w:rPr>
        <w:t>extended family networks.</w:t>
      </w:r>
      <w:r w:rsidRPr="008617FF">
        <w:rPr>
          <w:rFonts w:asciiTheme="majorHAnsi" w:hAnsiTheme="majorHAnsi" w:cstheme="majorHAnsi"/>
          <w:sz w:val="16"/>
        </w:rPr>
        <w:t xml:space="preserve"> No one has yet examined the role of changing family structure in China’s dazzling developmental advance, but </w:t>
      </w:r>
      <w:r w:rsidRPr="008617FF">
        <w:rPr>
          <w:rStyle w:val="StyleUnderline"/>
          <w:rFonts w:asciiTheme="majorHAnsi" w:hAnsiTheme="majorHAnsi" w:cstheme="majorHAnsi"/>
        </w:rPr>
        <w:t xml:space="preserve">family </w:t>
      </w:r>
      <w:r w:rsidRPr="008617FF">
        <w:rPr>
          <w:rStyle w:val="StyleUnderline"/>
          <w:rFonts w:asciiTheme="majorHAnsi" w:hAnsiTheme="majorHAnsi" w:cstheme="majorHAnsi"/>
        </w:rPr>
        <w:lastRenderedPageBreak/>
        <w:t>dynamics</w:t>
      </w:r>
      <w:r w:rsidRPr="008617FF">
        <w:rPr>
          <w:rFonts w:asciiTheme="majorHAnsi" w:hAnsiTheme="majorHAnsi" w:cstheme="majorHAnsi"/>
          <w:sz w:val="16"/>
        </w:rPr>
        <w:t xml:space="preserve"> surely </w:t>
      </w:r>
      <w:r w:rsidRPr="008617FF">
        <w:rPr>
          <w:rStyle w:val="StyleUnderline"/>
          <w:rFonts w:asciiTheme="majorHAnsi" w:hAnsiTheme="majorHAnsi" w:cstheme="majorHAnsi"/>
        </w:rPr>
        <w:t>helped China take advantage of</w:t>
      </w:r>
      <w:r w:rsidRPr="008617FF">
        <w:rPr>
          <w:rFonts w:asciiTheme="majorHAnsi" w:hAnsiTheme="majorHAnsi" w:cstheme="majorHAnsi"/>
          <w:sz w:val="16"/>
        </w:rPr>
        <w:t xml:space="preserve"> its much-discussed “</w:t>
      </w:r>
      <w:r w:rsidRPr="008617FF">
        <w:rPr>
          <w:rStyle w:val="Emphasis"/>
          <w:rFonts w:asciiTheme="majorHAnsi" w:hAnsiTheme="majorHAnsi" w:cstheme="majorHAnsi"/>
        </w:rPr>
        <w:t>demographic dividend</w:t>
      </w:r>
      <w:r w:rsidRPr="008617FF">
        <w:rPr>
          <w:rFonts w:asciiTheme="majorHAnsi" w:hAnsiTheme="majorHAnsi" w:cstheme="majorHAnsi"/>
          <w:sz w:val="16"/>
        </w:rPr>
        <w:t>” o</w:t>
      </w:r>
      <w:r w:rsidRPr="008617FF">
        <w:rPr>
          <w:rStyle w:val="StyleUnderline"/>
          <w:rFonts w:asciiTheme="majorHAnsi" w:hAnsiTheme="majorHAnsi" w:cstheme="majorHAnsi"/>
        </w:rPr>
        <w:t>f having a disproportionately young, working-age population. Numbers of</w:t>
      </w:r>
      <w:r w:rsidRPr="008617FF">
        <w:rPr>
          <w:rFonts w:asciiTheme="majorHAnsi" w:hAnsiTheme="majorHAnsi" w:cstheme="majorHAnsi"/>
          <w:sz w:val="16"/>
        </w:rPr>
        <w:t xml:space="preserve"> working-age siblings, cousins, uncles, aunts, and other </w:t>
      </w:r>
      <w:r w:rsidRPr="008617FF">
        <w:rPr>
          <w:rStyle w:val="StyleUnderline"/>
          <w:rFonts w:asciiTheme="majorHAnsi" w:hAnsiTheme="majorHAnsi" w:cstheme="majorHAnsi"/>
          <w:highlight w:val="green"/>
        </w:rPr>
        <w:t>relatives</w:t>
      </w:r>
      <w:r w:rsidRPr="008617FF">
        <w:rPr>
          <w:rStyle w:val="StyleUnderline"/>
          <w:rFonts w:asciiTheme="majorHAnsi" w:hAnsiTheme="majorHAnsi" w:cstheme="majorHAnsi"/>
        </w:rPr>
        <w:t xml:space="preserve"> surged</w:t>
      </w:r>
      <w:r w:rsidRPr="008617FF">
        <w:rPr>
          <w:rFonts w:asciiTheme="majorHAnsi" w:hAnsiTheme="majorHAnsi" w:cstheme="majorHAnsi"/>
          <w:sz w:val="16"/>
        </w:rPr>
        <w:t xml:space="preserve"> in post-Mao China, </w:t>
      </w:r>
      <w:r w:rsidRPr="008617FF">
        <w:rPr>
          <w:rStyle w:val="StyleUnderline"/>
          <w:rFonts w:asciiTheme="majorHAnsi" w:hAnsiTheme="majorHAnsi" w:cstheme="majorHAnsi"/>
          <w:highlight w:val="green"/>
        </w:rPr>
        <w:t>providing</w:t>
      </w:r>
      <w:r w:rsidRPr="008617FF">
        <w:rPr>
          <w:rFonts w:asciiTheme="majorHAnsi" w:hAnsiTheme="majorHAnsi" w:cstheme="majorHAnsi"/>
          <w:sz w:val="16"/>
        </w:rPr>
        <w:t xml:space="preserve"> one another with </w:t>
      </w:r>
      <w:r w:rsidRPr="008617FF">
        <w:rPr>
          <w:rStyle w:val="StyleUnderline"/>
          <w:rFonts w:asciiTheme="majorHAnsi" w:hAnsiTheme="majorHAnsi" w:cstheme="majorHAnsi"/>
        </w:rPr>
        <w:t xml:space="preserve">access to professional and entrepreneurial </w:t>
      </w:r>
      <w:r w:rsidRPr="008617FF">
        <w:rPr>
          <w:rStyle w:val="Emphasis"/>
          <w:rFonts w:asciiTheme="majorHAnsi" w:hAnsiTheme="majorHAnsi" w:cstheme="majorHAnsi"/>
          <w:highlight w:val="green"/>
        </w:rPr>
        <w:t>opportunities</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as well as</w:t>
      </w:r>
      <w:r w:rsidRPr="008617FF">
        <w:rPr>
          <w:rStyle w:val="StyleUnderline"/>
          <w:rFonts w:asciiTheme="majorHAnsi" w:hAnsiTheme="majorHAnsi" w:cstheme="majorHAnsi"/>
        </w:rPr>
        <w:t xml:space="preserve"> strengthening</w:t>
      </w:r>
      <w:r w:rsidRPr="008617FF">
        <w:rPr>
          <w:rFonts w:asciiTheme="majorHAnsi" w:hAnsiTheme="majorHAnsi" w:cstheme="majorHAnsi"/>
          <w:sz w:val="16"/>
        </w:rPr>
        <w:t xml:space="preserve"> informal </w:t>
      </w:r>
      <w:r w:rsidRPr="008617FF">
        <w:rPr>
          <w:rStyle w:val="Emphasis"/>
          <w:rFonts w:asciiTheme="majorHAnsi" w:hAnsiTheme="majorHAnsi" w:cstheme="majorHAnsi"/>
          <w:highlight w:val="green"/>
        </w:rPr>
        <w:t>safety nets</w:t>
      </w:r>
      <w:r w:rsidRPr="008617FF">
        <w:rPr>
          <w:rFonts w:asciiTheme="majorHAnsi" w:hAnsiTheme="majorHAnsi" w:cstheme="majorHAnsi"/>
          <w:sz w:val="16"/>
        </w:rPr>
        <w:t xml:space="preserve">. </w:t>
      </w:r>
      <w:r w:rsidRPr="008617FF">
        <w:rPr>
          <w:rStyle w:val="StyleUnderline"/>
          <w:rFonts w:asciiTheme="majorHAnsi" w:hAnsiTheme="majorHAnsi" w:cstheme="majorHAnsi"/>
        </w:rPr>
        <w:t>Big families helped their members navigate</w:t>
      </w:r>
      <w:r w:rsidRPr="008617FF">
        <w:rPr>
          <w:rFonts w:asciiTheme="majorHAnsi" w:hAnsiTheme="majorHAnsi" w:cstheme="majorHAnsi"/>
          <w:sz w:val="16"/>
        </w:rPr>
        <w:t xml:space="preserve"> the upheavals and transformations in the Chinese economy.</w:t>
      </w:r>
    </w:p>
    <w:p w14:paraId="020842A7"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FUTURE IMPLOSION</w:t>
      </w:r>
    </w:p>
    <w:p w14:paraId="11F1B233" w14:textId="77777777" w:rsidR="00A649AB" w:rsidRPr="008617FF" w:rsidRDefault="00A649AB" w:rsidP="00A649AB">
      <w:pPr>
        <w:rPr>
          <w:rStyle w:val="StyleUnderline"/>
          <w:rFonts w:asciiTheme="majorHAnsi" w:hAnsiTheme="majorHAnsi" w:cstheme="majorHAnsi"/>
        </w:rPr>
      </w:pPr>
      <w:r w:rsidRPr="008617FF">
        <w:rPr>
          <w:rStyle w:val="StyleUnderline"/>
          <w:rFonts w:asciiTheme="majorHAnsi" w:hAnsiTheme="majorHAnsi" w:cstheme="majorHAnsi"/>
        </w:rPr>
        <w:t>But the extended famil</w:t>
      </w:r>
      <w:r w:rsidRPr="008617FF">
        <w:rPr>
          <w:rFonts w:asciiTheme="majorHAnsi" w:hAnsiTheme="majorHAnsi" w:cstheme="majorHAnsi"/>
          <w:sz w:val="16"/>
        </w:rPr>
        <w:t xml:space="preserve">y in China </w:t>
      </w:r>
      <w:r w:rsidRPr="008617FF">
        <w:rPr>
          <w:rStyle w:val="StyleUnderline"/>
          <w:rFonts w:asciiTheme="majorHAnsi" w:hAnsiTheme="majorHAnsi" w:cstheme="majorHAnsi"/>
        </w:rPr>
        <w:t xml:space="preserve">has already reached its </w:t>
      </w:r>
      <w:r w:rsidRPr="008617FF">
        <w:rPr>
          <w:rStyle w:val="Emphasis"/>
          <w:rFonts w:asciiTheme="majorHAnsi" w:hAnsiTheme="majorHAnsi" w:cstheme="majorHAnsi"/>
        </w:rPr>
        <w:t>quantitative zenith</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Families</w:t>
      </w:r>
      <w:r w:rsidRPr="008617FF">
        <w:rPr>
          <w:rFonts w:asciiTheme="majorHAnsi" w:hAnsiTheme="majorHAnsi" w:cstheme="majorHAnsi"/>
          <w:sz w:val="16"/>
        </w:rPr>
        <w:t xml:space="preserve"> in China </w:t>
      </w:r>
      <w:r w:rsidRPr="008617FF">
        <w:rPr>
          <w:rStyle w:val="StyleUnderline"/>
          <w:rFonts w:asciiTheme="majorHAnsi" w:hAnsiTheme="majorHAnsi" w:cstheme="majorHAnsi"/>
          <w:highlight w:val="green"/>
        </w:rPr>
        <w:t>are</w:t>
      </w:r>
      <w:r w:rsidRPr="008617FF">
        <w:rPr>
          <w:rStyle w:val="StyleUnderline"/>
          <w:rFonts w:asciiTheme="majorHAnsi" w:hAnsiTheme="majorHAnsi" w:cstheme="majorHAnsi"/>
        </w:rPr>
        <w:t xml:space="preserve"> not only aging but </w:t>
      </w:r>
      <w:r w:rsidRPr="008617FF">
        <w:rPr>
          <w:rStyle w:val="StyleUnderline"/>
          <w:rFonts w:asciiTheme="majorHAnsi" w:hAnsiTheme="majorHAnsi" w:cstheme="majorHAnsi"/>
          <w:highlight w:val="green"/>
        </w:rPr>
        <w:t>shrinking</w:t>
      </w:r>
      <w:r w:rsidRPr="008617FF">
        <w:rPr>
          <w:rFonts w:asciiTheme="majorHAnsi" w:hAnsiTheme="majorHAnsi" w:cstheme="majorHAnsi"/>
          <w:sz w:val="16"/>
        </w:rPr>
        <w:t xml:space="preserve">—and </w:t>
      </w:r>
      <w:r w:rsidRPr="008617FF">
        <w:rPr>
          <w:rStyle w:val="StyleUnderline"/>
          <w:rFonts w:asciiTheme="majorHAnsi" w:hAnsiTheme="majorHAnsi" w:cstheme="majorHAnsi"/>
          <w:highlight w:val="green"/>
        </w:rPr>
        <w:t xml:space="preserve">at an </w:t>
      </w:r>
      <w:r w:rsidRPr="008617FF">
        <w:rPr>
          <w:rStyle w:val="Emphasis"/>
          <w:rFonts w:asciiTheme="majorHAnsi" w:hAnsiTheme="majorHAnsi" w:cstheme="majorHAnsi"/>
          <w:highlight w:val="green"/>
        </w:rPr>
        <w:t>accelerating pace</w:t>
      </w:r>
      <w:r w:rsidRPr="008617FF">
        <w:rPr>
          <w:rStyle w:val="Emphasis"/>
          <w:rFonts w:asciiTheme="majorHAnsi" w:hAnsiTheme="majorHAnsi" w:cstheme="majorHAnsi"/>
        </w:rPr>
        <w:t>.</w:t>
      </w:r>
      <w:r w:rsidRPr="008617FF">
        <w:rPr>
          <w:rFonts w:asciiTheme="majorHAnsi" w:hAnsiTheme="majorHAnsi" w:cstheme="majorHAnsi"/>
          <w:sz w:val="16"/>
        </w:rPr>
        <w:t xml:space="preserve"> China’s sub-replacement level fertility rate—a pervasive and by now prolonged trend—is drying up the nation’s pool of siblings and cousins. </w:t>
      </w:r>
      <w:r w:rsidRPr="008617FF">
        <w:rPr>
          <w:rStyle w:val="StyleUnderline"/>
          <w:rFonts w:asciiTheme="majorHAnsi" w:hAnsiTheme="majorHAnsi" w:cstheme="majorHAnsi"/>
        </w:rPr>
        <w:t>Fertility rates</w:t>
      </w:r>
      <w:r w:rsidRPr="008617FF">
        <w:rPr>
          <w:rFonts w:asciiTheme="majorHAnsi" w:hAnsiTheme="majorHAnsi" w:cstheme="majorHAnsi"/>
          <w:sz w:val="16"/>
        </w:rPr>
        <w:t xml:space="preserve"> increased slightly immediately after the relaxation of the one-child policy in 2015 but then </w:t>
      </w:r>
      <w:r w:rsidRPr="008617FF">
        <w:rPr>
          <w:rStyle w:val="Emphasis"/>
          <w:rFonts w:asciiTheme="majorHAnsi" w:hAnsiTheme="majorHAnsi" w:cstheme="majorHAnsi"/>
        </w:rPr>
        <w:t>slumped</w:t>
      </w:r>
      <w:r w:rsidRPr="008617FF">
        <w:rPr>
          <w:rFonts w:asciiTheme="majorHAnsi" w:hAnsiTheme="majorHAnsi" w:cstheme="majorHAnsi"/>
          <w:sz w:val="16"/>
        </w:rPr>
        <w:t xml:space="preserve">. The overall trajectory remains one of decline, running parallel to similar declines in fertility rates in East Asian countries that have not imposed coercive population control policies. </w:t>
      </w:r>
      <w:r w:rsidRPr="008617FF">
        <w:rPr>
          <w:rStyle w:val="StyleUnderline"/>
          <w:rFonts w:asciiTheme="majorHAnsi" w:hAnsiTheme="majorHAnsi" w:cstheme="majorHAnsi"/>
        </w:rPr>
        <w:t xml:space="preserve">A </w:t>
      </w:r>
      <w:r w:rsidRPr="008617FF">
        <w:rPr>
          <w:rStyle w:val="Emphasis"/>
          <w:rFonts w:asciiTheme="majorHAnsi" w:hAnsiTheme="majorHAnsi" w:cstheme="majorHAnsi"/>
        </w:rPr>
        <w:t>veritable implosion</w:t>
      </w:r>
      <w:r w:rsidRPr="008617FF">
        <w:rPr>
          <w:rStyle w:val="StyleUnderline"/>
          <w:rFonts w:asciiTheme="majorHAnsi" w:hAnsiTheme="majorHAnsi" w:cstheme="majorHAnsi"/>
        </w:rPr>
        <w:t xml:space="preserve"> of</w:t>
      </w:r>
      <w:r w:rsidRPr="008617FF">
        <w:rPr>
          <w:rFonts w:asciiTheme="majorHAnsi" w:hAnsiTheme="majorHAnsi" w:cstheme="majorHAnsi"/>
          <w:sz w:val="16"/>
        </w:rPr>
        <w:t xml:space="preserve"> China’s </w:t>
      </w:r>
      <w:r w:rsidRPr="008617FF">
        <w:rPr>
          <w:rStyle w:val="StyleUnderline"/>
          <w:rFonts w:asciiTheme="majorHAnsi" w:hAnsiTheme="majorHAnsi" w:cstheme="majorHAnsi"/>
        </w:rPr>
        <w:t>kinship networks looms.</w:t>
      </w:r>
    </w:p>
    <w:p w14:paraId="004E047B"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Let’s look forward by roughly a generation. </w:t>
      </w:r>
      <w:r w:rsidRPr="008617FF">
        <w:rPr>
          <w:rStyle w:val="StyleUnderline"/>
          <w:rFonts w:asciiTheme="majorHAnsi" w:hAnsiTheme="majorHAnsi" w:cstheme="majorHAnsi"/>
        </w:rPr>
        <w:t>In 2050, the average</w:t>
      </w:r>
      <w:r w:rsidRPr="008617FF">
        <w:rPr>
          <w:rFonts w:asciiTheme="majorHAnsi" w:hAnsiTheme="majorHAnsi" w:cstheme="majorHAnsi"/>
          <w:sz w:val="16"/>
        </w:rPr>
        <w:t xml:space="preserve"> young </w:t>
      </w:r>
      <w:r w:rsidRPr="008617FF">
        <w:rPr>
          <w:rStyle w:val="StyleUnderline"/>
          <w:rFonts w:asciiTheme="majorHAnsi" w:hAnsiTheme="majorHAnsi" w:cstheme="majorHAnsi"/>
        </w:rPr>
        <w:t>Chinese person under</w:t>
      </w:r>
      <w:r w:rsidRPr="008617FF">
        <w:rPr>
          <w:rFonts w:asciiTheme="majorHAnsi" w:hAnsiTheme="majorHAnsi" w:cstheme="majorHAnsi"/>
          <w:sz w:val="16"/>
        </w:rPr>
        <w:t xml:space="preserve"> the age of </w:t>
      </w:r>
      <w:r w:rsidRPr="008617FF">
        <w:rPr>
          <w:rStyle w:val="StyleUnderline"/>
          <w:rFonts w:asciiTheme="majorHAnsi" w:hAnsiTheme="majorHAnsi" w:cstheme="majorHAnsi"/>
        </w:rPr>
        <w:t xml:space="preserve">30 will have only a fifth as many </w:t>
      </w:r>
      <w:r w:rsidRPr="008617FF">
        <w:rPr>
          <w:rStyle w:val="Emphasis"/>
          <w:rFonts w:asciiTheme="majorHAnsi" w:hAnsiTheme="majorHAnsi" w:cstheme="majorHAnsi"/>
        </w:rPr>
        <w:t>cousins</w:t>
      </w:r>
      <w:r w:rsidRPr="008617FF">
        <w:rPr>
          <w:rFonts w:asciiTheme="majorHAnsi" w:hAnsiTheme="majorHAnsi" w:cstheme="majorHAnsi"/>
          <w:sz w:val="16"/>
        </w:rPr>
        <w:t xml:space="preserve"> as today, and almost no young Chinese will live in families with large numbers of cousins. Barely one percent of those under ten will have ten or more living cousins by 2050, and almost one in six will have no cousins at all. </w:t>
      </w:r>
      <w:r w:rsidRPr="008617FF">
        <w:rPr>
          <w:rStyle w:val="StyleUnderline"/>
          <w:rFonts w:asciiTheme="majorHAnsi" w:hAnsiTheme="majorHAnsi" w:cstheme="majorHAnsi"/>
        </w:rPr>
        <w:t>A similar collapse looks to be in store for</w:t>
      </w:r>
      <w:r w:rsidRPr="008617FF">
        <w:rPr>
          <w:rFonts w:asciiTheme="majorHAnsi" w:hAnsiTheme="majorHAnsi" w:cstheme="majorHAnsi"/>
          <w:sz w:val="16"/>
        </w:rPr>
        <w:t xml:space="preserve"> Chinese networks of </w:t>
      </w:r>
      <w:r w:rsidRPr="008617FF">
        <w:rPr>
          <w:rStyle w:val="Emphasis"/>
          <w:rFonts w:asciiTheme="majorHAnsi" w:hAnsiTheme="majorHAnsi" w:cstheme="majorHAnsi"/>
        </w:rPr>
        <w:t>uncles and aunts</w:t>
      </w:r>
      <w:r w:rsidRPr="008617FF">
        <w:rPr>
          <w:rFonts w:asciiTheme="majorHAnsi" w:hAnsiTheme="majorHAnsi" w:cstheme="majorHAnsi"/>
          <w:sz w:val="16"/>
        </w:rPr>
        <w:t xml:space="preserve">. </w:t>
      </w:r>
      <w:r w:rsidRPr="008617FF">
        <w:rPr>
          <w:rStyle w:val="StyleUnderline"/>
          <w:rFonts w:asciiTheme="majorHAnsi" w:hAnsiTheme="majorHAnsi" w:cstheme="majorHAnsi"/>
        </w:rPr>
        <w:t>The average numbers</w:t>
      </w:r>
      <w:r w:rsidRPr="008617FF">
        <w:rPr>
          <w:rFonts w:asciiTheme="majorHAnsi" w:hAnsiTheme="majorHAnsi" w:cstheme="majorHAnsi"/>
          <w:sz w:val="16"/>
        </w:rPr>
        <w:t xml:space="preserve"> of aunts and uncles </w:t>
      </w:r>
      <w:r w:rsidRPr="008617FF">
        <w:rPr>
          <w:rStyle w:val="StyleUnderline"/>
          <w:rFonts w:asciiTheme="majorHAnsi" w:hAnsiTheme="majorHAnsi" w:cstheme="majorHAnsi"/>
        </w:rPr>
        <w:t>will</w:t>
      </w:r>
      <w:r w:rsidRPr="008617FF">
        <w:rPr>
          <w:rFonts w:asciiTheme="majorHAnsi" w:hAnsiTheme="majorHAnsi" w:cstheme="majorHAnsi"/>
          <w:sz w:val="16"/>
        </w:rPr>
        <w:t xml:space="preserve"> soon </w:t>
      </w:r>
      <w:r w:rsidRPr="008617FF">
        <w:rPr>
          <w:rStyle w:val="StyleUnderline"/>
          <w:rFonts w:asciiTheme="majorHAnsi" w:hAnsiTheme="majorHAnsi" w:cstheme="majorHAnsi"/>
        </w:rPr>
        <w:t>be</w:t>
      </w:r>
      <w:r w:rsidRPr="008617FF">
        <w:rPr>
          <w:rFonts w:asciiTheme="majorHAnsi" w:hAnsiTheme="majorHAnsi" w:cstheme="majorHAnsi"/>
          <w:sz w:val="16"/>
        </w:rPr>
        <w:t xml:space="preserve"> not only vastly lower than today but </w:t>
      </w:r>
      <w:r w:rsidRPr="008617FF">
        <w:rPr>
          <w:rStyle w:val="StyleUnderline"/>
          <w:rFonts w:asciiTheme="majorHAnsi" w:hAnsiTheme="majorHAnsi" w:cstheme="majorHAnsi"/>
        </w:rPr>
        <w:t>significantly lower than pre-Mao</w:t>
      </w:r>
      <w:r w:rsidRPr="008617FF">
        <w:rPr>
          <w:rFonts w:asciiTheme="majorHAnsi" w:hAnsiTheme="majorHAnsi" w:cstheme="majorHAnsi"/>
          <w:sz w:val="16"/>
        </w:rPr>
        <w:t xml:space="preserve"> times as well.</w:t>
      </w:r>
    </w:p>
    <w:p w14:paraId="4C0EA4C5"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rPr>
        <w:t xml:space="preserve">Chinese people will have </w:t>
      </w:r>
      <w:r w:rsidRPr="008617FF">
        <w:rPr>
          <w:rStyle w:val="Emphasis"/>
          <w:rFonts w:asciiTheme="majorHAnsi" w:hAnsiTheme="majorHAnsi" w:cstheme="majorHAnsi"/>
        </w:rPr>
        <w:t>fewer siblings</w:t>
      </w:r>
      <w:r w:rsidRPr="008617FF">
        <w:rPr>
          <w:rFonts w:asciiTheme="majorHAnsi" w:hAnsiTheme="majorHAnsi" w:cstheme="majorHAnsi"/>
          <w:sz w:val="16"/>
        </w:rPr>
        <w:t>. In earlier times, it was highly unusual for young people to have no living brothers or sisters, high death rates notwithstanding. Declining fertility rates coupled with China’s strict one-child policy changed all that. By 2050, two-fifths of Chinese under 50 will be only children.</w:t>
      </w:r>
    </w:p>
    <w:p w14:paraId="68D3FB59"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Nevertheless, almost all 30- or 40-somethings in 2050 who don’t have siblings will still have cousins, uncles, and aunts. Not so Chinese youth: by then nearly a sixth of China’s children and teenagers will have no brothers, sisters, uncles, or aunts. The slump in births that followed the lifting of the one-child policy in 2015 may have surprised planners in Beijing, but it should not have: sub-replacement level fertility rates are the norm today throughout East Asia, from Japan and South Korea to Taiwan and Hong Kong. Even poorer neighbors, such as Myanmar and Vietnam, have seen similar declines in fertility rates. Still more siblingless young people will have just one or two such relatives. Thus, a significant minority of this coming generation in China—</w:t>
      </w:r>
      <w:r w:rsidRPr="008617FF">
        <w:rPr>
          <w:rStyle w:val="StyleUnderline"/>
          <w:rFonts w:asciiTheme="majorHAnsi" w:hAnsiTheme="majorHAnsi" w:cstheme="majorHAnsi"/>
        </w:rPr>
        <w:t xml:space="preserve">many </w:t>
      </w:r>
      <w:r w:rsidRPr="008617FF">
        <w:rPr>
          <w:rStyle w:val="Emphasis"/>
          <w:rFonts w:asciiTheme="majorHAnsi" w:hAnsiTheme="majorHAnsi" w:cstheme="majorHAnsi"/>
        </w:rPr>
        <w:t>tens of millions</w:t>
      </w:r>
      <w:r w:rsidRPr="008617FF">
        <w:rPr>
          <w:rStyle w:val="StyleUnderline"/>
          <w:rFonts w:asciiTheme="majorHAnsi" w:hAnsiTheme="majorHAnsi" w:cstheme="majorHAnsi"/>
        </w:rPr>
        <w:t xml:space="preserve"> of people</w:t>
      </w:r>
      <w:r w:rsidRPr="008617FF">
        <w:rPr>
          <w:rFonts w:asciiTheme="majorHAnsi" w:hAnsiTheme="majorHAnsi" w:cstheme="majorHAnsi"/>
          <w:sz w:val="16"/>
        </w:rPr>
        <w:t>—</w:t>
      </w:r>
      <w:r w:rsidRPr="008617FF">
        <w:rPr>
          <w:rStyle w:val="StyleUnderline"/>
          <w:rFonts w:asciiTheme="majorHAnsi" w:hAnsiTheme="majorHAnsi" w:cstheme="majorHAnsi"/>
        </w:rPr>
        <w:t>will traverse life from school through work and</w:t>
      </w:r>
      <w:r w:rsidRPr="008617FF">
        <w:rPr>
          <w:rFonts w:asciiTheme="majorHAnsi" w:hAnsiTheme="majorHAnsi" w:cstheme="majorHAnsi"/>
          <w:sz w:val="16"/>
        </w:rPr>
        <w:t xml:space="preserve"> on into </w:t>
      </w:r>
      <w:r w:rsidRPr="008617FF">
        <w:rPr>
          <w:rStyle w:val="StyleUnderline"/>
          <w:rFonts w:asciiTheme="majorHAnsi" w:hAnsiTheme="majorHAnsi" w:cstheme="majorHAnsi"/>
        </w:rPr>
        <w:t>retirement with</w:t>
      </w:r>
      <w:r w:rsidRPr="008617FF">
        <w:rPr>
          <w:rFonts w:asciiTheme="majorHAnsi" w:hAnsiTheme="majorHAnsi" w:cstheme="majorHAnsi"/>
          <w:sz w:val="16"/>
        </w:rPr>
        <w:t xml:space="preserve"> little or </w:t>
      </w:r>
      <w:r w:rsidRPr="008617FF">
        <w:rPr>
          <w:rStyle w:val="Emphasis"/>
          <w:rFonts w:asciiTheme="majorHAnsi" w:hAnsiTheme="majorHAnsi" w:cstheme="majorHAnsi"/>
        </w:rPr>
        <w:t>no firsthand experience</w:t>
      </w:r>
      <w:r w:rsidRPr="008617FF">
        <w:rPr>
          <w:rFonts w:asciiTheme="majorHAnsi" w:hAnsiTheme="majorHAnsi" w:cstheme="majorHAnsi"/>
          <w:sz w:val="16"/>
        </w:rPr>
        <w:t xml:space="preserve"> </w:t>
      </w:r>
      <w:r w:rsidRPr="008617FF">
        <w:rPr>
          <w:rStyle w:val="StyleUnderline"/>
          <w:rFonts w:asciiTheme="majorHAnsi" w:hAnsiTheme="majorHAnsi" w:cstheme="majorHAnsi"/>
        </w:rPr>
        <w:t>of the traditional extended family</w:t>
      </w:r>
      <w:r w:rsidRPr="008617FF">
        <w:rPr>
          <w:rFonts w:asciiTheme="majorHAnsi" w:hAnsiTheme="majorHAnsi" w:cstheme="majorHAnsi"/>
          <w:sz w:val="16"/>
        </w:rPr>
        <w:t xml:space="preserve"> so integral to Chinese culture. Theirs will be the generation that in effect finds 2,500 years of Confucian tradition coming to an end.</w:t>
      </w:r>
    </w:p>
    <w:p w14:paraId="275E6F22"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FILIAL BURDENS</w:t>
      </w:r>
    </w:p>
    <w:p w14:paraId="6CDA311B"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rPr>
        <w:t xml:space="preserve">The great </w:t>
      </w:r>
      <w:r w:rsidRPr="008617FF">
        <w:rPr>
          <w:rStyle w:val="StyleUnderline"/>
          <w:rFonts w:asciiTheme="majorHAnsi" w:hAnsiTheme="majorHAnsi" w:cstheme="majorHAnsi"/>
          <w:highlight w:val="green"/>
        </w:rPr>
        <w:t>graying</w:t>
      </w:r>
      <w:r w:rsidRPr="008617FF">
        <w:rPr>
          <w:rFonts w:asciiTheme="majorHAnsi" w:hAnsiTheme="majorHAnsi" w:cstheme="majorHAnsi"/>
          <w:sz w:val="16"/>
        </w:rPr>
        <w:t xml:space="preserve"> of China’s population </w:t>
      </w:r>
      <w:r w:rsidRPr="008617FF">
        <w:rPr>
          <w:rStyle w:val="StyleUnderline"/>
          <w:rFonts w:asciiTheme="majorHAnsi" w:hAnsiTheme="majorHAnsi" w:cstheme="majorHAnsi"/>
        </w:rPr>
        <w:t xml:space="preserve">will </w:t>
      </w:r>
      <w:r w:rsidRPr="008617FF">
        <w:rPr>
          <w:rStyle w:val="Emphasis"/>
          <w:rFonts w:asciiTheme="majorHAnsi" w:hAnsiTheme="majorHAnsi" w:cstheme="majorHAnsi"/>
          <w:highlight w:val="green"/>
        </w:rPr>
        <w:t>magnify the pressures</w:t>
      </w:r>
      <w:r w:rsidRPr="008617FF">
        <w:rPr>
          <w:rFonts w:asciiTheme="majorHAnsi" w:hAnsiTheme="majorHAnsi" w:cstheme="majorHAnsi"/>
          <w:sz w:val="16"/>
        </w:rPr>
        <w:t xml:space="preserve"> from the coming hollowing of the family structure. </w:t>
      </w:r>
      <w:r w:rsidRPr="008617FF">
        <w:rPr>
          <w:rStyle w:val="StyleUnderline"/>
          <w:rFonts w:asciiTheme="majorHAnsi" w:hAnsiTheme="majorHAnsi" w:cstheme="majorHAnsi"/>
        </w:rPr>
        <w:t>The percentage</w:t>
      </w:r>
      <w:r w:rsidRPr="008617FF">
        <w:rPr>
          <w:rFonts w:asciiTheme="majorHAnsi" w:hAnsiTheme="majorHAnsi" w:cstheme="majorHAnsi"/>
          <w:sz w:val="16"/>
        </w:rPr>
        <w:t xml:space="preserve"> of the population </w:t>
      </w:r>
      <w:r w:rsidRPr="008617FF">
        <w:rPr>
          <w:rStyle w:val="StyleUnderline"/>
          <w:rFonts w:asciiTheme="majorHAnsi" w:hAnsiTheme="majorHAnsi" w:cstheme="majorHAnsi"/>
        </w:rPr>
        <w:t>over</w:t>
      </w:r>
      <w:r w:rsidRPr="008617FF">
        <w:rPr>
          <w:rFonts w:asciiTheme="majorHAnsi" w:hAnsiTheme="majorHAnsi" w:cstheme="majorHAnsi"/>
          <w:sz w:val="16"/>
        </w:rPr>
        <w:t xml:space="preserve"> the age of </w:t>
      </w:r>
      <w:r w:rsidRPr="008617FF">
        <w:rPr>
          <w:rStyle w:val="StyleUnderline"/>
          <w:rFonts w:asciiTheme="majorHAnsi" w:hAnsiTheme="majorHAnsi" w:cstheme="majorHAnsi"/>
        </w:rPr>
        <w:t xml:space="preserve">65 is on track to </w:t>
      </w:r>
      <w:r w:rsidRPr="008617FF">
        <w:rPr>
          <w:rStyle w:val="Emphasis"/>
          <w:rFonts w:asciiTheme="majorHAnsi" w:hAnsiTheme="majorHAnsi" w:cstheme="majorHAnsi"/>
        </w:rPr>
        <w:t>nearly triple</w:t>
      </w:r>
      <w:r w:rsidRPr="008617FF">
        <w:rPr>
          <w:rFonts w:asciiTheme="majorHAnsi" w:hAnsiTheme="majorHAnsi" w:cstheme="majorHAnsi"/>
          <w:sz w:val="16"/>
        </w:rPr>
        <w:t xml:space="preserve"> by 2060. Today, four out of five Chinese men and women 70 and older have two or more living children. That relative abundance of grown children is fortuitous, because th</w:t>
      </w:r>
      <w:r w:rsidRPr="008617FF">
        <w:rPr>
          <w:rStyle w:val="StyleUnderline"/>
          <w:rFonts w:asciiTheme="majorHAnsi" w:hAnsiTheme="majorHAnsi" w:cstheme="majorHAnsi"/>
        </w:rPr>
        <w:t xml:space="preserve">e </w:t>
      </w:r>
      <w:r w:rsidRPr="008617FF">
        <w:rPr>
          <w:rStyle w:val="StyleUnderline"/>
          <w:rFonts w:asciiTheme="majorHAnsi" w:hAnsiTheme="majorHAnsi" w:cstheme="majorHAnsi"/>
          <w:highlight w:val="green"/>
        </w:rPr>
        <w:t xml:space="preserve">family remains China’s </w:t>
      </w:r>
      <w:r w:rsidRPr="008617FF">
        <w:rPr>
          <w:rStyle w:val="StyleUnderline"/>
          <w:rFonts w:asciiTheme="majorHAnsi" w:hAnsiTheme="majorHAnsi" w:cstheme="majorHAnsi"/>
        </w:rPr>
        <w:t xml:space="preserve">primary </w:t>
      </w:r>
      <w:r w:rsidRPr="008617FF">
        <w:rPr>
          <w:rStyle w:val="StyleUnderline"/>
          <w:rFonts w:asciiTheme="majorHAnsi" w:hAnsiTheme="majorHAnsi" w:cstheme="majorHAnsi"/>
          <w:highlight w:val="green"/>
        </w:rPr>
        <w:t>social security system</w:t>
      </w:r>
      <w:r w:rsidRPr="008617FF">
        <w:rPr>
          <w:rStyle w:val="StyleUnderline"/>
          <w:rFonts w:asciiTheme="majorHAnsi" w:hAnsiTheme="majorHAnsi" w:cstheme="majorHAnsi"/>
        </w:rPr>
        <w:t xml:space="preserve"> for supporting the elderly</w:t>
      </w:r>
      <w:r w:rsidRPr="008617FF">
        <w:rPr>
          <w:rFonts w:asciiTheme="majorHAnsi" w:hAnsiTheme="majorHAnsi" w:cstheme="majorHAnsi"/>
          <w:sz w:val="16"/>
        </w:rPr>
        <w:t>. According to one economic study, personal earnings plus public benefits cover less than half of current living costs in China for those aged 65 and older: family members make up the rest.</w:t>
      </w:r>
    </w:p>
    <w:p w14:paraId="099ADD23"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But </w:t>
      </w:r>
      <w:r w:rsidRPr="008617FF">
        <w:rPr>
          <w:rStyle w:val="StyleUnderline"/>
          <w:rFonts w:asciiTheme="majorHAnsi" w:hAnsiTheme="majorHAnsi" w:cstheme="majorHAnsi"/>
        </w:rPr>
        <w:t xml:space="preserve">tomorrow’s seniors will have to find </w:t>
      </w:r>
      <w:r w:rsidRPr="008617FF">
        <w:rPr>
          <w:rStyle w:val="Emphasis"/>
          <w:rFonts w:asciiTheme="majorHAnsi" w:hAnsiTheme="majorHAnsi" w:cstheme="majorHAnsi"/>
        </w:rPr>
        <w:t>other sources</w:t>
      </w:r>
      <w:r w:rsidRPr="008617FF">
        <w:rPr>
          <w:rStyle w:val="StyleUnderline"/>
          <w:rFonts w:asciiTheme="majorHAnsi" w:hAnsiTheme="majorHAnsi" w:cstheme="majorHAnsi"/>
        </w:rPr>
        <w:t xml:space="preserve"> of support</w:t>
      </w:r>
      <w:r w:rsidRPr="008617FF">
        <w:rPr>
          <w:rFonts w:asciiTheme="majorHAnsi" w:hAnsiTheme="majorHAnsi" w:cstheme="majorHAnsi"/>
          <w:sz w:val="16"/>
        </w:rPr>
        <w:t>. Roughly half of China’s 60-somethings in 2050 will have only one living child, and a large share of China’s older population will have no children at all. Almost all of these childless seniors will be men. Today, just five percent of China’s men in their 70s have no living offspring. Our simulations suggest that share will rise to 14 percent by 2050 and 19 percent by 2060. In a best-case scenario, 15 percent of today’s young Chinese men will never marry.</w:t>
      </w:r>
    </w:p>
    <w:p w14:paraId="152232CD"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rPr>
        <w:t xml:space="preserve">Middle-aged </w:t>
      </w:r>
      <w:r w:rsidRPr="008617FF">
        <w:rPr>
          <w:rStyle w:val="StyleUnderline"/>
          <w:rFonts w:asciiTheme="majorHAnsi" w:hAnsiTheme="majorHAnsi" w:cstheme="majorHAnsi"/>
          <w:highlight w:val="green"/>
        </w:rPr>
        <w:t xml:space="preserve">people </w:t>
      </w:r>
      <w:r w:rsidRPr="008617FF">
        <w:rPr>
          <w:rStyle w:val="StyleUnderline"/>
          <w:rFonts w:asciiTheme="majorHAnsi" w:hAnsiTheme="majorHAnsi" w:cstheme="majorHAnsi"/>
        </w:rPr>
        <w:t xml:space="preserve">will </w:t>
      </w:r>
      <w:r w:rsidRPr="008617FF">
        <w:rPr>
          <w:rStyle w:val="StyleUnderline"/>
          <w:rFonts w:asciiTheme="majorHAnsi" w:hAnsiTheme="majorHAnsi" w:cstheme="majorHAnsi"/>
          <w:highlight w:val="green"/>
        </w:rPr>
        <w:t xml:space="preserve">face </w:t>
      </w:r>
      <w:r w:rsidRPr="008617FF">
        <w:rPr>
          <w:rStyle w:val="Emphasis"/>
          <w:rFonts w:asciiTheme="majorHAnsi" w:hAnsiTheme="majorHAnsi" w:cstheme="majorHAnsi"/>
          <w:highlight w:val="green"/>
        </w:rPr>
        <w:t>extraordinary</w:t>
      </w:r>
      <w:r w:rsidRPr="008617FF">
        <w:rPr>
          <w:rStyle w:val="StyleUnderline"/>
          <w:rFonts w:asciiTheme="majorHAnsi" w:hAnsiTheme="majorHAnsi" w:cstheme="majorHAnsi"/>
        </w:rPr>
        <w:t xml:space="preserve"> new </w:t>
      </w:r>
      <w:r w:rsidRPr="008617FF">
        <w:rPr>
          <w:rStyle w:val="StyleUnderline"/>
          <w:rFonts w:asciiTheme="majorHAnsi" w:hAnsiTheme="majorHAnsi" w:cstheme="majorHAnsi"/>
          <w:highlight w:val="green"/>
        </w:rPr>
        <w:t>obligations for</w:t>
      </w:r>
      <w:r w:rsidRPr="008617FF">
        <w:rPr>
          <w:rFonts w:asciiTheme="majorHAnsi" w:hAnsiTheme="majorHAnsi" w:cstheme="majorHAnsi"/>
          <w:sz w:val="16"/>
        </w:rPr>
        <w:t xml:space="preserve"> the care of </w:t>
      </w:r>
      <w:r w:rsidRPr="008617FF">
        <w:rPr>
          <w:rStyle w:val="StyleUnderline"/>
          <w:rFonts w:asciiTheme="majorHAnsi" w:hAnsiTheme="majorHAnsi" w:cstheme="majorHAnsi"/>
          <w:highlight w:val="green"/>
        </w:rPr>
        <w:t>aging parents</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rPr>
        <w:t>overwhelming majority</w:t>
      </w:r>
      <w:r w:rsidRPr="008617FF">
        <w:rPr>
          <w:rFonts w:asciiTheme="majorHAnsi" w:hAnsiTheme="majorHAnsi" w:cstheme="majorHAnsi"/>
          <w:sz w:val="16"/>
        </w:rPr>
        <w:t xml:space="preserve"> of middle-aged Chinese in 2050 </w:t>
      </w:r>
      <w:r w:rsidRPr="008617FF">
        <w:rPr>
          <w:rStyle w:val="StyleUnderline"/>
          <w:rFonts w:asciiTheme="majorHAnsi" w:hAnsiTheme="majorHAnsi" w:cstheme="majorHAnsi"/>
        </w:rPr>
        <w:t>will have elderly parents</w:t>
      </w:r>
      <w:r w:rsidRPr="008617FF">
        <w:rPr>
          <w:rFonts w:asciiTheme="majorHAnsi" w:hAnsiTheme="majorHAnsi" w:cstheme="majorHAnsi"/>
          <w:sz w:val="16"/>
        </w:rPr>
        <w:t>: more than 90 percent of men and women in their 40s will have at least one living parent and nearly three-fifths will have two of them. A substantial minority of middle-aged people will be only children (or sole surviving children). Most of these only children will have not just one but two living parents when they are middle-aged. Moreover, only children who marry only children will face the pressure in their middle-age years to care for both their parents and their in-laws. Those who do not marry—mostly men—will shoulder this filial burden alone.</w:t>
      </w:r>
    </w:p>
    <w:p w14:paraId="5C03A6F5"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lastRenderedPageBreak/>
        <w:t>FRAYING SOCIAL BONDS</w:t>
      </w:r>
    </w:p>
    <w:p w14:paraId="1328DF98" w14:textId="77777777" w:rsidR="00A649AB" w:rsidRPr="008617FF" w:rsidRDefault="00A649AB" w:rsidP="00A649AB">
      <w:pPr>
        <w:rPr>
          <w:rStyle w:val="StyleUnderline"/>
          <w:rFonts w:asciiTheme="majorHAnsi" w:hAnsiTheme="majorHAnsi" w:cstheme="majorHAnsi"/>
        </w:rPr>
      </w:pPr>
      <w:r w:rsidRPr="008617FF">
        <w:rPr>
          <w:rFonts w:asciiTheme="majorHAnsi" w:hAnsiTheme="majorHAnsi" w:cstheme="majorHAnsi"/>
          <w:sz w:val="16"/>
        </w:rPr>
        <w:t xml:space="preserve">In China’s future upside-down population pyramid, </w:t>
      </w:r>
      <w:r w:rsidRPr="008617FF">
        <w:rPr>
          <w:rStyle w:val="StyleUnderline"/>
          <w:rFonts w:asciiTheme="majorHAnsi" w:hAnsiTheme="majorHAnsi" w:cstheme="majorHAnsi"/>
        </w:rPr>
        <w:t xml:space="preserve">extended families will </w:t>
      </w:r>
      <w:r w:rsidRPr="008617FF">
        <w:rPr>
          <w:rStyle w:val="Emphasis"/>
          <w:rFonts w:asciiTheme="majorHAnsi" w:hAnsiTheme="majorHAnsi" w:cstheme="majorHAnsi"/>
        </w:rPr>
        <w:t>wither</w:t>
      </w:r>
      <w:r w:rsidRPr="008617FF">
        <w:rPr>
          <w:rStyle w:val="StyleUnderline"/>
          <w:rFonts w:asciiTheme="majorHAnsi" w:hAnsiTheme="majorHAnsi" w:cstheme="majorHAnsi"/>
        </w:rPr>
        <w:t xml:space="preserve"> from the bottom up, the result of </w:t>
      </w:r>
      <w:r w:rsidRPr="008617FF">
        <w:rPr>
          <w:rStyle w:val="Emphasis"/>
          <w:rFonts w:asciiTheme="majorHAnsi" w:hAnsiTheme="majorHAnsi" w:cstheme="majorHAnsi"/>
        </w:rPr>
        <w:t>relatives never born</w:t>
      </w:r>
      <w:r w:rsidRPr="008617FF">
        <w:rPr>
          <w:rFonts w:asciiTheme="majorHAnsi" w:hAnsiTheme="majorHAnsi" w:cstheme="majorHAnsi"/>
          <w:sz w:val="16"/>
        </w:rPr>
        <w:t xml:space="preserve">. </w:t>
      </w:r>
      <w:r w:rsidRPr="008617FF">
        <w:rPr>
          <w:rStyle w:val="StyleUnderline"/>
          <w:rFonts w:asciiTheme="majorHAnsi" w:hAnsiTheme="majorHAnsi" w:cstheme="majorHAnsi"/>
        </w:rPr>
        <w:t>These</w:t>
      </w:r>
      <w:r w:rsidRPr="008617FF">
        <w:rPr>
          <w:rFonts w:asciiTheme="majorHAnsi" w:hAnsiTheme="majorHAnsi" w:cstheme="majorHAnsi"/>
          <w:sz w:val="16"/>
        </w:rPr>
        <w:t xml:space="preserve"> shifts </w:t>
      </w:r>
      <w:r w:rsidRPr="008617FF">
        <w:rPr>
          <w:rStyle w:val="StyleUnderline"/>
          <w:rFonts w:asciiTheme="majorHAnsi" w:hAnsiTheme="majorHAnsi" w:cstheme="majorHAnsi"/>
        </w:rPr>
        <w:t xml:space="preserve">will cause </w:t>
      </w:r>
      <w:r w:rsidRPr="008617FF">
        <w:rPr>
          <w:rStyle w:val="Emphasis"/>
          <w:rFonts w:asciiTheme="majorHAnsi" w:hAnsiTheme="majorHAnsi" w:cstheme="majorHAnsi"/>
        </w:rPr>
        <w:t>profound</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far-reaching</w:t>
      </w:r>
      <w:r w:rsidRPr="008617FF">
        <w:rPr>
          <w:rStyle w:val="StyleUnderline"/>
          <w:rFonts w:asciiTheme="majorHAnsi" w:hAnsiTheme="majorHAnsi" w:cstheme="majorHAnsi"/>
        </w:rPr>
        <w:t xml:space="preserve"> change in China’s society and economy</w:t>
      </w:r>
      <w:r w:rsidRPr="008617FF">
        <w:rPr>
          <w:rFonts w:asciiTheme="majorHAnsi" w:hAnsiTheme="majorHAnsi" w:cstheme="majorHAnsi"/>
          <w:sz w:val="16"/>
        </w:rPr>
        <w:t xml:space="preserve">—and may recast geopolitical realities as well. Material advances notwithstanding,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shrinking, aging</w:t>
      </w:r>
      <w:r w:rsidRPr="008617FF">
        <w:rPr>
          <w:rStyle w:val="StyleUnderline"/>
          <w:rFonts w:asciiTheme="majorHAnsi" w:hAnsiTheme="majorHAnsi" w:cstheme="majorHAnsi"/>
        </w:rPr>
        <w:t xml:space="preserve">, and more </w:t>
      </w:r>
      <w:r w:rsidRPr="008617FF">
        <w:rPr>
          <w:rStyle w:val="Emphasis"/>
          <w:rFonts w:asciiTheme="majorHAnsi" w:hAnsiTheme="majorHAnsi" w:cstheme="majorHAnsi"/>
        </w:rPr>
        <w:t>atomized</w:t>
      </w:r>
      <w:r w:rsidRPr="008617FF">
        <w:rPr>
          <w:rStyle w:val="StyleUnderline"/>
          <w:rFonts w:asciiTheme="majorHAnsi" w:hAnsiTheme="majorHAnsi" w:cstheme="majorHAnsi"/>
        </w:rPr>
        <w:t xml:space="preserve"> China of 2050 may be a </w:t>
      </w:r>
      <w:r w:rsidRPr="008617FF">
        <w:rPr>
          <w:rStyle w:val="Emphasis"/>
          <w:rFonts w:asciiTheme="majorHAnsi" w:hAnsiTheme="majorHAnsi" w:cstheme="majorHAnsi"/>
        </w:rPr>
        <w:t>profoundly pessimistic</w:t>
      </w:r>
      <w:r w:rsidRPr="008617FF">
        <w:rPr>
          <w:rStyle w:val="StyleUnderline"/>
          <w:rFonts w:asciiTheme="majorHAnsi" w:hAnsiTheme="majorHAnsi" w:cstheme="majorHAnsi"/>
        </w:rPr>
        <w:t xml:space="preserve"> place.</w:t>
      </w:r>
    </w:p>
    <w:p w14:paraId="221694D9"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rPr>
        <w:t xml:space="preserve">China’s elderly will vastly </w:t>
      </w:r>
      <w:r w:rsidRPr="008617FF">
        <w:rPr>
          <w:rStyle w:val="Emphasis"/>
          <w:rFonts w:asciiTheme="majorHAnsi" w:hAnsiTheme="majorHAnsi" w:cstheme="majorHAnsi"/>
        </w:rPr>
        <w:t>outnumber its children</w:t>
      </w:r>
      <w:r w:rsidRPr="008617FF">
        <w:rPr>
          <w:rFonts w:asciiTheme="majorHAnsi" w:hAnsiTheme="majorHAnsi" w:cstheme="majorHAnsi"/>
          <w:sz w:val="16"/>
        </w:rPr>
        <w:t xml:space="preserve"> by 2050. </w:t>
      </w:r>
      <w:r w:rsidRPr="008617FF">
        <w:rPr>
          <w:rStyle w:val="StyleUnderline"/>
          <w:rFonts w:asciiTheme="majorHAnsi" w:hAnsiTheme="majorHAnsi" w:cstheme="majorHAnsi"/>
        </w:rPr>
        <w:t xml:space="preserve">People over 65 will </w:t>
      </w:r>
      <w:r w:rsidRPr="008617FF">
        <w:rPr>
          <w:rStyle w:val="Emphasis"/>
          <w:rFonts w:asciiTheme="majorHAnsi" w:hAnsiTheme="majorHAnsi" w:cstheme="majorHAnsi"/>
        </w:rPr>
        <w:t>consume far more</w:t>
      </w:r>
      <w:r w:rsidRPr="008617FF">
        <w:rPr>
          <w:rStyle w:val="StyleUnderline"/>
          <w:rFonts w:asciiTheme="majorHAnsi" w:hAnsiTheme="majorHAnsi" w:cstheme="majorHAnsi"/>
        </w:rPr>
        <w:t xml:space="preserve"> than they earn</w:t>
      </w:r>
      <w:r w:rsidRPr="008617FF">
        <w:rPr>
          <w:rFonts w:asciiTheme="majorHAnsi" w:hAnsiTheme="majorHAnsi" w:cstheme="majorHAnsi"/>
          <w:sz w:val="16"/>
        </w:rPr>
        <w:t>. An even bigger government, with more expansive public programs and greater claims on national (or global) resources, is on its way.</w:t>
      </w:r>
    </w:p>
    <w:p w14:paraId="57591F60"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Yet the most consequential economic impact of China’s coming revolution in family structure may be not on macroeconomic balances but instead on the microeconomic foundations of the national economy. From China’s earliest recorded history, guanxi networks of informal social </w:t>
      </w:r>
      <w:r w:rsidRPr="008617FF">
        <w:rPr>
          <w:rStyle w:val="StyleUnderline"/>
          <w:rFonts w:asciiTheme="majorHAnsi" w:hAnsiTheme="majorHAnsi" w:cstheme="majorHAnsi"/>
          <w:highlight w:val="green"/>
        </w:rPr>
        <w:t>relations</w:t>
      </w:r>
      <w:r w:rsidRPr="008617FF">
        <w:rPr>
          <w:rFonts w:asciiTheme="majorHAnsi" w:hAnsiTheme="majorHAnsi" w:cstheme="majorHAnsi"/>
          <w:sz w:val="16"/>
        </w:rPr>
        <w:t xml:space="preserve"> (mainly but not exclusively through family ties) </w:t>
      </w:r>
      <w:r w:rsidRPr="008617FF">
        <w:rPr>
          <w:rStyle w:val="StyleUnderline"/>
          <w:rFonts w:asciiTheme="majorHAnsi" w:hAnsiTheme="majorHAnsi" w:cstheme="majorHAnsi"/>
        </w:rPr>
        <w:t xml:space="preserve">have helped </w:t>
      </w:r>
      <w:r w:rsidRPr="008617FF">
        <w:rPr>
          <w:rStyle w:val="StyleUnderline"/>
          <w:rFonts w:asciiTheme="majorHAnsi" w:hAnsiTheme="majorHAnsi" w:cstheme="majorHAnsi"/>
          <w:highlight w:val="green"/>
        </w:rPr>
        <w:t>get business done</w:t>
      </w:r>
      <w:r w:rsidRPr="008617FF">
        <w:rPr>
          <w:rStyle w:val="StyleUnderline"/>
          <w:rFonts w:asciiTheme="majorHAnsi" w:hAnsiTheme="majorHAnsi" w:cstheme="majorHAnsi"/>
        </w:rPr>
        <w:t xml:space="preserve"> for the modest and the mighty</w:t>
      </w:r>
      <w:r w:rsidRPr="008617FF">
        <w:rPr>
          <w:rFonts w:asciiTheme="majorHAnsi" w:hAnsiTheme="majorHAnsi" w:cstheme="majorHAnsi"/>
          <w:sz w:val="16"/>
        </w:rPr>
        <w:t xml:space="preserve"> alike </w:t>
      </w:r>
      <w:r w:rsidRPr="008617FF">
        <w:rPr>
          <w:rStyle w:val="StyleUnderline"/>
          <w:rFonts w:asciiTheme="majorHAnsi" w:hAnsiTheme="majorHAnsi" w:cstheme="majorHAnsi"/>
          <w:highlight w:val="green"/>
        </w:rPr>
        <w:t xml:space="preserve">by </w:t>
      </w:r>
      <w:r w:rsidRPr="008617FF">
        <w:rPr>
          <w:rStyle w:val="Emphasis"/>
          <w:rFonts w:asciiTheme="majorHAnsi" w:hAnsiTheme="majorHAnsi" w:cstheme="majorHAnsi"/>
          <w:highlight w:val="green"/>
        </w:rPr>
        <w:t>reducing uncertainty</w:t>
      </w:r>
      <w:r w:rsidRPr="008617FF">
        <w:rPr>
          <w:rStyle w:val="StyleUnderline"/>
          <w:rFonts w:asciiTheme="majorHAnsi" w:hAnsiTheme="majorHAnsi" w:cstheme="majorHAnsi"/>
          <w:highlight w:val="green"/>
        </w:rPr>
        <w:t xml:space="preserve"> </w:t>
      </w:r>
      <w:r w:rsidRPr="008617FF">
        <w:rPr>
          <w:rStyle w:val="StyleUnderline"/>
          <w:rFonts w:asciiTheme="majorHAnsi" w:hAnsiTheme="majorHAnsi" w:cstheme="majorHAnsi"/>
        </w:rPr>
        <w:t xml:space="preserve">and </w:t>
      </w:r>
      <w:r w:rsidRPr="008617FF">
        <w:rPr>
          <w:rStyle w:val="Emphasis"/>
          <w:rFonts w:asciiTheme="majorHAnsi" w:hAnsiTheme="majorHAnsi" w:cstheme="majorHAnsi"/>
        </w:rPr>
        <w:t>facilitating</w:t>
      </w:r>
      <w:r w:rsidRPr="008617FF">
        <w:rPr>
          <w:rStyle w:val="StyleUnderline"/>
          <w:rFonts w:asciiTheme="majorHAnsi" w:hAnsiTheme="majorHAnsi" w:cstheme="majorHAnsi"/>
        </w:rPr>
        <w:t xml:space="preserve"> economic transactions. These</w:t>
      </w:r>
      <w:r w:rsidRPr="008617FF">
        <w:rPr>
          <w:rFonts w:asciiTheme="majorHAnsi" w:hAnsiTheme="majorHAnsi" w:cstheme="majorHAnsi"/>
          <w:sz w:val="16"/>
        </w:rPr>
        <w:t xml:space="preserve"> sorts of networks </w:t>
      </w:r>
      <w:r w:rsidRPr="008617FF">
        <w:rPr>
          <w:rStyle w:val="StyleUnderline"/>
          <w:rFonts w:asciiTheme="majorHAnsi" w:hAnsiTheme="majorHAnsi" w:cstheme="majorHAnsi"/>
        </w:rPr>
        <w:t xml:space="preserve">remain essential </w:t>
      </w:r>
      <w:r w:rsidRPr="008617FF">
        <w:rPr>
          <w:rFonts w:asciiTheme="majorHAnsi" w:hAnsiTheme="majorHAnsi" w:cstheme="majorHAnsi"/>
          <w:sz w:val="16"/>
        </w:rPr>
        <w:t xml:space="preserve">today </w:t>
      </w:r>
      <w:r w:rsidRPr="008617FF">
        <w:rPr>
          <w:rStyle w:val="StyleUnderline"/>
          <w:rFonts w:asciiTheme="majorHAnsi" w:hAnsiTheme="majorHAnsi" w:cstheme="majorHAnsi"/>
        </w:rPr>
        <w:t xml:space="preserve">and supply the </w:t>
      </w:r>
      <w:r w:rsidRPr="008617FF">
        <w:rPr>
          <w:rStyle w:val="Emphasis"/>
          <w:rFonts w:asciiTheme="majorHAnsi" w:hAnsiTheme="majorHAnsi" w:cstheme="majorHAnsi"/>
        </w:rPr>
        <w:t>necessary trust</w:t>
      </w:r>
      <w:r w:rsidRPr="008617FF">
        <w:rPr>
          <w:rFonts w:asciiTheme="majorHAnsi" w:hAnsiTheme="majorHAnsi" w:cstheme="majorHAnsi"/>
          <w:sz w:val="16"/>
        </w:rPr>
        <w:t xml:space="preserve"> that helps business get done. </w:t>
      </w:r>
      <w:r w:rsidRPr="008617FF">
        <w:rPr>
          <w:rStyle w:val="StyleUnderline"/>
          <w:rFonts w:asciiTheme="majorHAnsi" w:hAnsiTheme="majorHAnsi" w:cstheme="majorHAnsi"/>
        </w:rPr>
        <w:t>The coming decades’ implosion</w:t>
      </w:r>
      <w:r w:rsidRPr="008617FF">
        <w:rPr>
          <w:rFonts w:asciiTheme="majorHAnsi" w:hAnsiTheme="majorHAnsi" w:cstheme="majorHAnsi"/>
          <w:sz w:val="16"/>
        </w:rPr>
        <w:t xml:space="preserve"> of China’s extended family networks </w:t>
      </w:r>
      <w:r w:rsidRPr="008617FF">
        <w:rPr>
          <w:rStyle w:val="StyleUnderline"/>
          <w:rFonts w:asciiTheme="majorHAnsi" w:hAnsiTheme="majorHAnsi" w:cstheme="majorHAnsi"/>
        </w:rPr>
        <w:t xml:space="preserve">portends a </w:t>
      </w:r>
      <w:r w:rsidRPr="008617FF">
        <w:rPr>
          <w:rStyle w:val="Emphasis"/>
          <w:rFonts w:asciiTheme="majorHAnsi" w:hAnsiTheme="majorHAnsi" w:cstheme="majorHAnsi"/>
        </w:rPr>
        <w:t>national decline</w:t>
      </w:r>
      <w:r w:rsidRPr="008617FF">
        <w:rPr>
          <w:rFonts w:asciiTheme="majorHAnsi" w:hAnsiTheme="majorHAnsi" w:cstheme="majorHAnsi"/>
          <w:sz w:val="16"/>
        </w:rPr>
        <w:t xml:space="preserve"> </w:t>
      </w:r>
      <w:r w:rsidRPr="008617FF">
        <w:rPr>
          <w:rStyle w:val="StyleUnderline"/>
          <w:rFonts w:asciiTheme="majorHAnsi" w:hAnsiTheme="majorHAnsi" w:cstheme="majorHAnsi"/>
        </w:rPr>
        <w:t>in</w:t>
      </w:r>
      <w:r w:rsidRPr="008617FF">
        <w:rPr>
          <w:rFonts w:asciiTheme="majorHAnsi" w:hAnsiTheme="majorHAnsi" w:cstheme="majorHAnsi"/>
          <w:sz w:val="16"/>
        </w:rPr>
        <w:t xml:space="preserve"> this kind of </w:t>
      </w:r>
      <w:r w:rsidRPr="008617FF">
        <w:rPr>
          <w:rStyle w:val="StyleUnderline"/>
          <w:rFonts w:asciiTheme="majorHAnsi" w:hAnsiTheme="majorHAnsi" w:cstheme="majorHAnsi"/>
        </w:rPr>
        <w:t>trust and social capital</w:t>
      </w:r>
      <w:r w:rsidRPr="008617FF">
        <w:rPr>
          <w:rFonts w:asciiTheme="majorHAnsi" w:hAnsiTheme="majorHAnsi" w:cstheme="majorHAnsi"/>
          <w:sz w:val="16"/>
        </w:rPr>
        <w:t>.</w:t>
      </w:r>
    </w:p>
    <w:p w14:paraId="111577DA"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highlight w:val="green"/>
        </w:rPr>
        <w:t>The future plunge</w:t>
      </w:r>
      <w:r w:rsidRPr="008617FF">
        <w:rPr>
          <w:rFonts w:asciiTheme="majorHAnsi" w:hAnsiTheme="majorHAnsi" w:cstheme="majorHAnsi"/>
          <w:sz w:val="16"/>
        </w:rPr>
        <w:t xml:space="preserve"> in living biological kin </w:t>
      </w:r>
      <w:r w:rsidRPr="008617FF">
        <w:rPr>
          <w:rStyle w:val="Emphasis"/>
          <w:rFonts w:asciiTheme="majorHAnsi" w:hAnsiTheme="majorHAnsi" w:cstheme="majorHAnsi"/>
          <w:highlight w:val="green"/>
        </w:rPr>
        <w:t>will batter</w:t>
      </w:r>
      <w:r w:rsidRPr="008617FF">
        <w:rPr>
          <w:rStyle w:val="StyleUnderline"/>
          <w:rFonts w:asciiTheme="majorHAnsi" w:hAnsiTheme="majorHAnsi" w:cstheme="majorHAnsi"/>
          <w:highlight w:val="green"/>
        </w:rPr>
        <w:t xml:space="preserve"> the </w:t>
      </w:r>
      <w:r w:rsidRPr="008617FF">
        <w:rPr>
          <w:rStyle w:val="StyleUnderline"/>
          <w:rFonts w:asciiTheme="majorHAnsi" w:hAnsiTheme="majorHAnsi" w:cstheme="majorHAnsi"/>
        </w:rPr>
        <w:t xml:space="preserve">Chinese </w:t>
      </w:r>
      <w:r w:rsidRPr="008617FF">
        <w:rPr>
          <w:rStyle w:val="StyleUnderline"/>
          <w:rFonts w:asciiTheme="majorHAnsi" w:hAnsiTheme="majorHAnsi" w:cstheme="majorHAnsi"/>
          <w:highlight w:val="green"/>
        </w:rPr>
        <w:t xml:space="preserve">economy. </w:t>
      </w:r>
      <w:r w:rsidRPr="008617FF">
        <w:rPr>
          <w:rStyle w:val="StyleUnderline"/>
          <w:rFonts w:asciiTheme="majorHAnsi" w:hAnsiTheme="majorHAnsi" w:cstheme="majorHAnsi"/>
        </w:rPr>
        <w:t xml:space="preserve">Just as the proliferation of blood relatives was a </w:t>
      </w:r>
      <w:r w:rsidRPr="008617FF">
        <w:rPr>
          <w:rStyle w:val="Emphasis"/>
          <w:rFonts w:asciiTheme="majorHAnsi" w:hAnsiTheme="majorHAnsi" w:cstheme="majorHAnsi"/>
        </w:rPr>
        <w:t>powerful stimulant</w:t>
      </w:r>
      <w:r w:rsidRPr="008617FF">
        <w:rPr>
          <w:rStyle w:val="StyleUnderline"/>
          <w:rFonts w:asciiTheme="majorHAnsi" w:hAnsiTheme="majorHAnsi" w:cstheme="majorHAnsi"/>
        </w:rPr>
        <w:t xml:space="preserve"> for growth</w:t>
      </w:r>
      <w:r w:rsidRPr="008617FF">
        <w:rPr>
          <w:rFonts w:asciiTheme="majorHAnsi" w:hAnsiTheme="majorHAnsi" w:cstheme="majorHAnsi"/>
          <w:sz w:val="16"/>
        </w:rPr>
        <w:t xml:space="preserve"> during the era of China’s economic upswing, </w:t>
      </w:r>
      <w:r w:rsidRPr="008617FF">
        <w:rPr>
          <w:rStyle w:val="StyleUnderline"/>
          <w:rFonts w:asciiTheme="majorHAnsi" w:hAnsiTheme="majorHAnsi" w:cstheme="majorHAnsi"/>
          <w:highlight w:val="green"/>
        </w:rPr>
        <w:t xml:space="preserve">the </w:t>
      </w:r>
      <w:r w:rsidRPr="008617FF">
        <w:rPr>
          <w:rStyle w:val="Emphasis"/>
          <w:rFonts w:asciiTheme="majorHAnsi" w:hAnsiTheme="majorHAnsi" w:cstheme="majorHAnsi"/>
          <w:highlight w:val="green"/>
        </w:rPr>
        <w:t>rapid evaporation</w:t>
      </w:r>
      <w:r w:rsidRPr="008617FF">
        <w:rPr>
          <w:rStyle w:val="StyleUnderline"/>
          <w:rFonts w:asciiTheme="majorHAnsi" w:hAnsiTheme="majorHAnsi" w:cstheme="majorHAnsi"/>
        </w:rPr>
        <w:t xml:space="preserve"> of these</w:t>
      </w:r>
      <w:r w:rsidRPr="008617FF">
        <w:rPr>
          <w:rFonts w:asciiTheme="majorHAnsi" w:hAnsiTheme="majorHAnsi" w:cstheme="majorHAnsi"/>
          <w:sz w:val="16"/>
        </w:rPr>
        <w:t xml:space="preserve"> same networks may </w:t>
      </w:r>
      <w:r w:rsidRPr="008617FF">
        <w:rPr>
          <w:rStyle w:val="StyleUnderline"/>
          <w:rFonts w:asciiTheme="majorHAnsi" w:hAnsiTheme="majorHAnsi" w:cstheme="majorHAnsi"/>
          <w:highlight w:val="green"/>
        </w:rPr>
        <w:t>serve as a</w:t>
      </w:r>
      <w:r w:rsidRPr="008617FF">
        <w:rPr>
          <w:rStyle w:val="StyleUnderline"/>
          <w:rFonts w:asciiTheme="majorHAnsi" w:hAnsiTheme="majorHAnsi" w:cstheme="majorHAnsi"/>
        </w:rPr>
        <w:t xml:space="preserve">n </w:t>
      </w:r>
      <w:r w:rsidRPr="008617FF">
        <w:rPr>
          <w:rStyle w:val="Emphasis"/>
          <w:rFonts w:asciiTheme="majorHAnsi" w:hAnsiTheme="majorHAnsi" w:cstheme="majorHAnsi"/>
        </w:rPr>
        <w:t xml:space="preserve">economic </w:t>
      </w:r>
      <w:r w:rsidRPr="008617FF">
        <w:rPr>
          <w:rStyle w:val="Emphasis"/>
          <w:rFonts w:asciiTheme="majorHAnsi" w:hAnsiTheme="majorHAnsi" w:cstheme="majorHAnsi"/>
          <w:highlight w:val="green"/>
        </w:rPr>
        <w:t>depressant</w:t>
      </w:r>
      <w:r w:rsidRPr="008617FF">
        <w:rPr>
          <w:rFonts w:asciiTheme="majorHAnsi" w:hAnsiTheme="majorHAnsi" w:cstheme="majorHAnsi"/>
          <w:sz w:val="16"/>
        </w:rPr>
        <w:t xml:space="preserve"> and help cause a downswing.</w:t>
      </w:r>
    </w:p>
    <w:p w14:paraId="7FA38EBA"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With fewer family members, </w:t>
      </w:r>
      <w:r w:rsidRPr="008617FF">
        <w:rPr>
          <w:rStyle w:val="StyleUnderline"/>
          <w:rFonts w:asciiTheme="majorHAnsi" w:hAnsiTheme="majorHAnsi" w:cstheme="majorHAnsi"/>
          <w:highlight w:val="green"/>
        </w:rPr>
        <w:t>people</w:t>
      </w:r>
      <w:r w:rsidRPr="008617FF">
        <w:rPr>
          <w:rFonts w:asciiTheme="majorHAnsi" w:hAnsiTheme="majorHAnsi" w:cstheme="majorHAnsi"/>
          <w:sz w:val="16"/>
        </w:rPr>
        <w:t xml:space="preserve"> might </w:t>
      </w:r>
      <w:r w:rsidRPr="008617FF">
        <w:rPr>
          <w:rStyle w:val="StyleUnderline"/>
          <w:rFonts w:asciiTheme="majorHAnsi" w:hAnsiTheme="majorHAnsi" w:cstheme="majorHAnsi"/>
          <w:highlight w:val="green"/>
        </w:rPr>
        <w:t>take fewer risks</w:t>
      </w:r>
      <w:r w:rsidRPr="008617FF">
        <w:rPr>
          <w:rStyle w:val="StyleUnderline"/>
          <w:rFonts w:asciiTheme="majorHAnsi" w:hAnsiTheme="majorHAnsi" w:cstheme="majorHAnsi"/>
        </w:rPr>
        <w:t>,</w:t>
      </w:r>
      <w:r w:rsidRPr="008617FF">
        <w:rPr>
          <w:rFonts w:asciiTheme="majorHAnsi" w:hAnsiTheme="majorHAnsi" w:cstheme="majorHAnsi"/>
          <w:sz w:val="16"/>
        </w:rPr>
        <w:t xml:space="preserve"> eschewing entrepreneurship for more reliable but less productive forms of economic activity, such as rent seeking. </w:t>
      </w:r>
      <w:r w:rsidRPr="008617FF">
        <w:rPr>
          <w:rStyle w:val="StyleUnderline"/>
          <w:rFonts w:asciiTheme="majorHAnsi" w:hAnsiTheme="majorHAnsi" w:cstheme="majorHAnsi"/>
        </w:rPr>
        <w:t>Such risk aversion</w:t>
      </w:r>
      <w:r w:rsidRPr="008617FF">
        <w:rPr>
          <w:rFonts w:asciiTheme="majorHAnsi" w:hAnsiTheme="majorHAnsi" w:cstheme="majorHAnsi"/>
          <w:sz w:val="16"/>
        </w:rPr>
        <w:t xml:space="preserve"> may also </w:t>
      </w:r>
      <w:r w:rsidRPr="008617FF">
        <w:rPr>
          <w:rStyle w:val="StyleUnderline"/>
          <w:rFonts w:asciiTheme="majorHAnsi" w:hAnsiTheme="majorHAnsi" w:cstheme="majorHAnsi"/>
        </w:rPr>
        <w:t>reduce</w:t>
      </w:r>
      <w:r w:rsidRPr="008617FF">
        <w:rPr>
          <w:rFonts w:asciiTheme="majorHAnsi" w:hAnsiTheme="majorHAnsi" w:cstheme="majorHAnsi"/>
          <w:sz w:val="16"/>
        </w:rPr>
        <w:t xml:space="preserve"> both </w:t>
      </w:r>
      <w:r w:rsidRPr="008617FF">
        <w:rPr>
          <w:rStyle w:val="StyleUnderline"/>
          <w:rFonts w:asciiTheme="majorHAnsi" w:hAnsiTheme="majorHAnsi" w:cstheme="majorHAnsi"/>
        </w:rPr>
        <w:t xml:space="preserve">geographic and social </w:t>
      </w:r>
      <w:r w:rsidRPr="008617FF">
        <w:rPr>
          <w:rStyle w:val="Emphasis"/>
          <w:rFonts w:asciiTheme="majorHAnsi" w:hAnsiTheme="majorHAnsi" w:cstheme="majorHAnsi"/>
        </w:rPr>
        <w:t>mobility</w:t>
      </w:r>
      <w:r w:rsidRPr="008617FF">
        <w:rPr>
          <w:rFonts w:asciiTheme="majorHAnsi" w:hAnsiTheme="majorHAnsi" w:cstheme="majorHAnsi"/>
          <w:sz w:val="16"/>
        </w:rPr>
        <w:t xml:space="preserve">. For instance, </w:t>
      </w:r>
      <w:r w:rsidRPr="008617FF">
        <w:rPr>
          <w:rStyle w:val="StyleUnderline"/>
          <w:rFonts w:asciiTheme="majorHAnsi" w:hAnsiTheme="majorHAnsi" w:cstheme="majorHAnsi"/>
        </w:rPr>
        <w:t>the migrants who</w:t>
      </w:r>
      <w:r w:rsidRPr="008617FF">
        <w:rPr>
          <w:rFonts w:asciiTheme="majorHAnsi" w:hAnsiTheme="majorHAnsi" w:cstheme="majorHAnsi"/>
          <w:sz w:val="16"/>
        </w:rPr>
        <w:t xml:space="preserve"> have </w:t>
      </w:r>
      <w:r w:rsidRPr="008617FF">
        <w:rPr>
          <w:rStyle w:val="StyleUnderline"/>
          <w:rFonts w:asciiTheme="majorHAnsi" w:hAnsiTheme="majorHAnsi" w:cstheme="majorHAnsi"/>
        </w:rPr>
        <w:t>fueled</w:t>
      </w:r>
      <w:r w:rsidRPr="008617FF">
        <w:rPr>
          <w:rFonts w:asciiTheme="majorHAnsi" w:hAnsiTheme="majorHAnsi" w:cstheme="majorHAnsi"/>
          <w:sz w:val="16"/>
        </w:rPr>
        <w:t xml:space="preserve"> China’s </w:t>
      </w:r>
      <w:r w:rsidRPr="008617FF">
        <w:rPr>
          <w:rStyle w:val="Emphasis"/>
          <w:rFonts w:asciiTheme="majorHAnsi" w:hAnsiTheme="majorHAnsi" w:cstheme="majorHAnsi"/>
        </w:rPr>
        <w:t>urbanization</w:t>
      </w:r>
      <w:r w:rsidRPr="008617FF">
        <w:rPr>
          <w:rStyle w:val="StyleUnderline"/>
          <w:rFonts w:asciiTheme="majorHAnsi" w:hAnsiTheme="majorHAnsi" w:cstheme="majorHAnsi"/>
        </w:rPr>
        <w:t xml:space="preserve"> and economic growth</w:t>
      </w:r>
      <w:r w:rsidRPr="008617FF">
        <w:rPr>
          <w:rFonts w:asciiTheme="majorHAnsi" w:hAnsiTheme="majorHAnsi" w:cstheme="majorHAnsi"/>
          <w:sz w:val="16"/>
        </w:rPr>
        <w:t xml:space="preserve"> often </w:t>
      </w:r>
      <w:r w:rsidRPr="008617FF">
        <w:rPr>
          <w:rStyle w:val="StyleUnderline"/>
          <w:rFonts w:asciiTheme="majorHAnsi" w:hAnsiTheme="majorHAnsi" w:cstheme="majorHAnsi"/>
        </w:rPr>
        <w:t xml:space="preserve">depend on trusted sources to find </w:t>
      </w:r>
      <w:r w:rsidRPr="008617FF">
        <w:rPr>
          <w:rStyle w:val="Emphasis"/>
          <w:rFonts w:asciiTheme="majorHAnsi" w:hAnsiTheme="majorHAnsi" w:cstheme="majorHAnsi"/>
        </w:rPr>
        <w:t>jobs and lodging</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The engines of </w:t>
      </w:r>
      <w:r w:rsidRPr="008617FF">
        <w:rPr>
          <w:rStyle w:val="StyleUnderline"/>
          <w:rFonts w:asciiTheme="majorHAnsi" w:hAnsiTheme="majorHAnsi" w:cstheme="majorHAnsi"/>
          <w:highlight w:val="green"/>
        </w:rPr>
        <w:t>urbanization</w:t>
      </w:r>
      <w:r w:rsidRPr="008617FF">
        <w:rPr>
          <w:rFonts w:asciiTheme="majorHAnsi" w:hAnsiTheme="majorHAnsi" w:cstheme="majorHAnsi"/>
          <w:sz w:val="16"/>
        </w:rPr>
        <w:t xml:space="preserve"> may </w:t>
      </w:r>
      <w:r w:rsidRPr="008617FF">
        <w:rPr>
          <w:rStyle w:val="Emphasis"/>
          <w:rFonts w:asciiTheme="majorHAnsi" w:hAnsiTheme="majorHAnsi" w:cstheme="majorHAnsi"/>
          <w:highlight w:val="green"/>
        </w:rPr>
        <w:t>sputter</w:t>
      </w:r>
      <w:r w:rsidRPr="008617FF">
        <w:rPr>
          <w:rFonts w:asciiTheme="majorHAnsi" w:hAnsiTheme="majorHAnsi" w:cstheme="majorHAnsi"/>
          <w:sz w:val="16"/>
        </w:rPr>
        <w:t xml:space="preserve"> </w:t>
      </w:r>
      <w:r w:rsidRPr="008617FF">
        <w:rPr>
          <w:rStyle w:val="StyleUnderline"/>
          <w:rFonts w:asciiTheme="majorHAnsi" w:hAnsiTheme="majorHAnsi" w:cstheme="majorHAnsi"/>
        </w:rPr>
        <w:t>if people do not have these</w:t>
      </w:r>
      <w:r w:rsidRPr="008617FF">
        <w:rPr>
          <w:rFonts w:asciiTheme="majorHAnsi" w:hAnsiTheme="majorHAnsi" w:cstheme="majorHAnsi"/>
          <w:sz w:val="16"/>
        </w:rPr>
        <w:t xml:space="preserve"> extended networks, if they cannot stay with a cousin in the city, for example, or leave their children with relatives in the countryside. To be sure, humans are adaptable social beings and functions traditionally performed by relatives will doubtless be approximated tomorrow, after a fashion, by neighbors, friends, and even the Internet. It is unclear how serviceable these substitutes will prove to be, even as the impending implosion of the extended family—until now, perhaps the central institution of Chinese civilization—is essentially certain.</w:t>
      </w:r>
    </w:p>
    <w:p w14:paraId="40A7800A"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A CHECK ON GREAT-POWER AMBITIONS</w:t>
      </w:r>
    </w:p>
    <w:p w14:paraId="74E7CCE2"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Developments within </w:t>
      </w:r>
      <w:r w:rsidRPr="008617FF">
        <w:rPr>
          <w:rStyle w:val="StyleUnderline"/>
          <w:rFonts w:asciiTheme="majorHAnsi" w:hAnsiTheme="majorHAnsi" w:cstheme="majorHAnsi"/>
        </w:rPr>
        <w:t>the Chinese family</w:t>
      </w:r>
      <w:r w:rsidRPr="008617FF">
        <w:rPr>
          <w:rFonts w:asciiTheme="majorHAnsi" w:hAnsiTheme="majorHAnsi" w:cstheme="majorHAnsi"/>
          <w:sz w:val="16"/>
        </w:rPr>
        <w:t xml:space="preserve"> could </w:t>
      </w:r>
      <w:r w:rsidRPr="008617FF">
        <w:rPr>
          <w:rStyle w:val="Emphasis"/>
          <w:rFonts w:asciiTheme="majorHAnsi" w:hAnsiTheme="majorHAnsi" w:cstheme="majorHAnsi"/>
        </w:rPr>
        <w:t>complicate the quest</w:t>
      </w:r>
      <w:r w:rsidRPr="008617FF">
        <w:rPr>
          <w:rFonts w:asciiTheme="majorHAnsi" w:hAnsiTheme="majorHAnsi" w:cstheme="majorHAnsi"/>
          <w:sz w:val="16"/>
        </w:rPr>
        <w:t xml:space="preserve"> </w:t>
      </w:r>
      <w:r w:rsidRPr="008617FF">
        <w:rPr>
          <w:rStyle w:val="StyleUnderline"/>
          <w:rFonts w:asciiTheme="majorHAnsi" w:hAnsiTheme="majorHAnsi" w:cstheme="majorHAnsi"/>
        </w:rPr>
        <w:t>of the</w:t>
      </w:r>
      <w:r w:rsidRPr="008617FF">
        <w:rPr>
          <w:rFonts w:asciiTheme="majorHAnsi" w:hAnsiTheme="majorHAnsi" w:cstheme="majorHAnsi"/>
          <w:sz w:val="16"/>
        </w:rPr>
        <w:t xml:space="preserve"> Chinese Communist Party (</w:t>
      </w:r>
      <w:r w:rsidRPr="008617FF">
        <w:rPr>
          <w:rStyle w:val="StyleUnderline"/>
          <w:rFonts w:asciiTheme="majorHAnsi" w:hAnsiTheme="majorHAnsi" w:cstheme="majorHAnsi"/>
        </w:rPr>
        <w:t>CCP</w:t>
      </w:r>
      <w:r w:rsidRPr="008617FF">
        <w:rPr>
          <w:rFonts w:asciiTheme="majorHAnsi" w:hAnsiTheme="majorHAnsi" w:cstheme="majorHAnsi"/>
          <w:sz w:val="16"/>
        </w:rPr>
        <w:t xml:space="preserve">) </w:t>
      </w:r>
      <w:r w:rsidRPr="008617FF">
        <w:rPr>
          <w:rStyle w:val="StyleUnderline"/>
          <w:rFonts w:asciiTheme="majorHAnsi" w:hAnsiTheme="majorHAnsi" w:cstheme="majorHAnsi"/>
        </w:rPr>
        <w:t>for power</w:t>
      </w:r>
      <w:r w:rsidRPr="008617FF">
        <w:rPr>
          <w:rFonts w:asciiTheme="majorHAnsi" w:hAnsiTheme="majorHAnsi" w:cstheme="majorHAnsi"/>
          <w:sz w:val="16"/>
        </w:rPr>
        <w:t xml:space="preserve"> at home and abroad. </w:t>
      </w:r>
      <w:r w:rsidRPr="008617FF">
        <w:rPr>
          <w:rStyle w:val="StyleUnderline"/>
          <w:rFonts w:asciiTheme="majorHAnsi" w:hAnsiTheme="majorHAnsi" w:cstheme="majorHAnsi"/>
        </w:rPr>
        <w:t>The dissolution</w:t>
      </w:r>
      <w:r w:rsidRPr="008617FF">
        <w:rPr>
          <w:rFonts w:asciiTheme="majorHAnsi" w:hAnsiTheme="majorHAnsi" w:cstheme="majorHAnsi"/>
          <w:sz w:val="16"/>
        </w:rPr>
        <w:t xml:space="preserve"> of the Chinese family is likely to </w:t>
      </w:r>
      <w:r w:rsidRPr="008617FF">
        <w:rPr>
          <w:rStyle w:val="Emphasis"/>
          <w:rFonts w:asciiTheme="majorHAnsi" w:hAnsiTheme="majorHAnsi" w:cstheme="majorHAnsi"/>
        </w:rPr>
        <w:t>undercut</w:t>
      </w:r>
      <w:r w:rsidRPr="008617FF">
        <w:rPr>
          <w:rStyle w:val="StyleUnderline"/>
          <w:rFonts w:asciiTheme="majorHAnsi" w:hAnsiTheme="majorHAnsi" w:cstheme="majorHAnsi"/>
        </w:rPr>
        <w:t xml:space="preserve"> China’s economic potential</w:t>
      </w:r>
      <w:r w:rsidRPr="008617FF">
        <w:rPr>
          <w:rFonts w:asciiTheme="majorHAnsi" w:hAnsiTheme="majorHAnsi" w:cstheme="majorHAnsi"/>
          <w:sz w:val="16"/>
        </w:rPr>
        <w:t xml:space="preserve"> in ways as yet unaccounted for in official calculations. A generation from now, China will likely be wealthier and more productive than it is today—but not nearly as wealthy and productive as its national directorate assumes it will be, thanks to these demographic headwinds. And if </w:t>
      </w:r>
      <w:r w:rsidRPr="008617FF">
        <w:rPr>
          <w:rStyle w:val="StyleUnderline"/>
          <w:rFonts w:asciiTheme="majorHAnsi" w:hAnsiTheme="majorHAnsi" w:cstheme="majorHAnsi"/>
          <w:highlight w:val="green"/>
        </w:rPr>
        <w:t>the waning</w:t>
      </w:r>
      <w:r w:rsidRPr="008617FF">
        <w:rPr>
          <w:rStyle w:val="StyleUnderline"/>
          <w:rFonts w:asciiTheme="majorHAnsi" w:hAnsiTheme="majorHAnsi" w:cstheme="majorHAnsi"/>
        </w:rPr>
        <w:t xml:space="preserve"> of the </w:t>
      </w:r>
      <w:r w:rsidRPr="008617FF">
        <w:rPr>
          <w:rStyle w:val="StyleUnderline"/>
          <w:rFonts w:asciiTheme="majorHAnsi" w:hAnsiTheme="majorHAnsi" w:cstheme="majorHAnsi"/>
          <w:highlight w:val="green"/>
        </w:rPr>
        <w:t>family requires</w:t>
      </w:r>
      <w:r w:rsidRPr="008617FF">
        <w:rPr>
          <w:rStyle w:val="StyleUnderline"/>
          <w:rFonts w:asciiTheme="majorHAnsi" w:hAnsiTheme="majorHAnsi" w:cstheme="majorHAnsi"/>
        </w:rPr>
        <w:t xml:space="preserve"> China to build a </w:t>
      </w:r>
      <w:r w:rsidRPr="008617FF">
        <w:rPr>
          <w:rStyle w:val="Emphasis"/>
          <w:rFonts w:asciiTheme="majorHAnsi" w:hAnsiTheme="majorHAnsi" w:cstheme="majorHAnsi"/>
          <w:highlight w:val="green"/>
        </w:rPr>
        <w:t>huge social welfare</w:t>
      </w:r>
      <w:r w:rsidRPr="008617FF">
        <w:rPr>
          <w:rStyle w:val="StyleUnderline"/>
          <w:rFonts w:asciiTheme="majorHAnsi" w:hAnsiTheme="majorHAnsi" w:cstheme="majorHAnsi"/>
          <w:highlight w:val="green"/>
        </w:rPr>
        <w:t xml:space="preserve"> state</w:t>
      </w:r>
      <w:r w:rsidRPr="008617FF">
        <w:rPr>
          <w:rFonts w:asciiTheme="majorHAnsi" w:hAnsiTheme="majorHAnsi" w:cstheme="majorHAnsi"/>
          <w:sz w:val="16"/>
        </w:rPr>
        <w:t xml:space="preserve"> over the coming generation, as we surmise it will, then </w:t>
      </w:r>
      <w:r w:rsidRPr="008617FF">
        <w:rPr>
          <w:rStyle w:val="StyleUnderline"/>
          <w:rFonts w:asciiTheme="majorHAnsi" w:hAnsiTheme="majorHAnsi" w:cstheme="majorHAnsi"/>
          <w:highlight w:val="green"/>
        </w:rPr>
        <w:t xml:space="preserve">Beijing will have that </w:t>
      </w:r>
      <w:r w:rsidRPr="008617FF">
        <w:rPr>
          <w:rStyle w:val="Emphasis"/>
          <w:rFonts w:asciiTheme="majorHAnsi" w:hAnsiTheme="majorHAnsi" w:cstheme="majorHAnsi"/>
          <w:highlight w:val="green"/>
        </w:rPr>
        <w:t>much less</w:t>
      </w:r>
      <w:r w:rsidRPr="008617FF">
        <w:rPr>
          <w:rStyle w:val="StyleUnderline"/>
          <w:rFonts w:asciiTheme="majorHAnsi" w:hAnsiTheme="majorHAnsi" w:cstheme="majorHAnsi"/>
        </w:rPr>
        <w:t xml:space="preserve"> wherewithal at its disposal </w:t>
      </w:r>
      <w:r w:rsidRPr="008617FF">
        <w:rPr>
          <w:rStyle w:val="StyleUnderline"/>
          <w:rFonts w:asciiTheme="majorHAnsi" w:hAnsiTheme="majorHAnsi" w:cstheme="majorHAnsi"/>
          <w:highlight w:val="green"/>
        </w:rPr>
        <w:t>for</w:t>
      </w:r>
      <w:r w:rsidRPr="008617FF">
        <w:rPr>
          <w:rStyle w:val="StyleUnderline"/>
          <w:rFonts w:asciiTheme="majorHAnsi" w:hAnsiTheme="majorHAnsi" w:cstheme="majorHAnsi"/>
        </w:rPr>
        <w:t xml:space="preserve"> influencing </w:t>
      </w:r>
      <w:r w:rsidRPr="008617FF">
        <w:rPr>
          <w:rStyle w:val="Emphasis"/>
          <w:rFonts w:asciiTheme="majorHAnsi" w:hAnsiTheme="majorHAnsi" w:cstheme="majorHAnsi"/>
        </w:rPr>
        <w:t xml:space="preserve">events </w:t>
      </w:r>
      <w:r w:rsidRPr="008617FF">
        <w:rPr>
          <w:rStyle w:val="Emphasis"/>
          <w:rFonts w:asciiTheme="majorHAnsi" w:hAnsiTheme="majorHAnsi" w:cstheme="majorHAnsi"/>
          <w:highlight w:val="green"/>
        </w:rPr>
        <w:t>abroad</w:t>
      </w:r>
      <w:r w:rsidRPr="008617FF">
        <w:rPr>
          <w:rFonts w:asciiTheme="majorHAnsi" w:hAnsiTheme="majorHAnsi" w:cstheme="majorHAnsi"/>
          <w:sz w:val="16"/>
        </w:rPr>
        <w:t xml:space="preserve"> through economic diplomacy and defense policy.</w:t>
      </w:r>
    </w:p>
    <w:p w14:paraId="7BABDE5A"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rPr>
        <w:t>The winnowing of the family</w:t>
      </w:r>
      <w:r w:rsidRPr="008617FF">
        <w:rPr>
          <w:rFonts w:asciiTheme="majorHAnsi" w:hAnsiTheme="majorHAnsi" w:cstheme="majorHAnsi"/>
          <w:sz w:val="16"/>
        </w:rPr>
        <w:t xml:space="preserve"> could </w:t>
      </w:r>
      <w:r w:rsidRPr="008617FF">
        <w:rPr>
          <w:rStyle w:val="StyleUnderline"/>
          <w:rFonts w:asciiTheme="majorHAnsi" w:hAnsiTheme="majorHAnsi" w:cstheme="majorHAnsi"/>
        </w:rPr>
        <w:t xml:space="preserve">shape future Chinese </w:t>
      </w:r>
      <w:r w:rsidRPr="008617FF">
        <w:rPr>
          <w:rStyle w:val="Emphasis"/>
          <w:rFonts w:asciiTheme="majorHAnsi" w:hAnsiTheme="majorHAnsi" w:cstheme="majorHAnsi"/>
        </w:rPr>
        <w:t>foreign and defense</w:t>
      </w:r>
      <w:r w:rsidRPr="008617FF">
        <w:rPr>
          <w:rStyle w:val="StyleUnderline"/>
          <w:rFonts w:asciiTheme="majorHAnsi" w:hAnsiTheme="majorHAnsi" w:cstheme="majorHAnsi"/>
        </w:rPr>
        <w:t xml:space="preserve"> strategy. </w:t>
      </w:r>
      <w:r w:rsidRPr="008617FF">
        <w:rPr>
          <w:rStyle w:val="StyleUnderline"/>
          <w:rFonts w:asciiTheme="majorHAnsi" w:hAnsiTheme="majorHAnsi" w:cstheme="majorHAnsi"/>
          <w:highlight w:val="green"/>
        </w:rPr>
        <w:t>Policymakers will be wary of</w:t>
      </w:r>
      <w:r w:rsidRPr="008617FF">
        <w:rPr>
          <w:rFonts w:asciiTheme="majorHAnsi" w:hAnsiTheme="majorHAnsi" w:cstheme="majorHAnsi"/>
          <w:sz w:val="16"/>
        </w:rPr>
        <w:t xml:space="preserve"> any </w:t>
      </w:r>
      <w:r w:rsidRPr="008617FF">
        <w:rPr>
          <w:rStyle w:val="StyleUnderline"/>
          <w:rFonts w:asciiTheme="majorHAnsi" w:hAnsiTheme="majorHAnsi" w:cstheme="majorHAnsi"/>
        </w:rPr>
        <w:t xml:space="preserve">actions that could lead to </w:t>
      </w:r>
      <w:r w:rsidRPr="008617FF">
        <w:rPr>
          <w:rStyle w:val="Emphasis"/>
          <w:rFonts w:asciiTheme="majorHAnsi" w:hAnsiTheme="majorHAnsi" w:cstheme="majorHAnsi"/>
        </w:rPr>
        <w:t xml:space="preserve">great </w:t>
      </w:r>
      <w:r w:rsidRPr="008617FF">
        <w:rPr>
          <w:rStyle w:val="Emphasis"/>
          <w:rFonts w:asciiTheme="majorHAnsi" w:hAnsiTheme="majorHAnsi" w:cstheme="majorHAnsi"/>
          <w:highlight w:val="green"/>
        </w:rPr>
        <w:t>casualties</w:t>
      </w:r>
      <w:r w:rsidRPr="008617FF">
        <w:rPr>
          <w:rFonts w:asciiTheme="majorHAnsi" w:hAnsiTheme="majorHAnsi" w:cstheme="majorHAnsi"/>
          <w:sz w:val="16"/>
        </w:rPr>
        <w:t xml:space="preserve">. </w:t>
      </w:r>
      <w:r w:rsidRPr="008617FF">
        <w:rPr>
          <w:rStyle w:val="StyleUnderline"/>
          <w:rFonts w:asciiTheme="majorHAnsi" w:hAnsiTheme="majorHAnsi" w:cstheme="majorHAnsi"/>
        </w:rPr>
        <w:t>Such loss</w:t>
      </w:r>
      <w:r w:rsidRPr="008617FF">
        <w:rPr>
          <w:rFonts w:asciiTheme="majorHAnsi" w:hAnsiTheme="majorHAnsi" w:cstheme="majorHAnsi"/>
          <w:sz w:val="16"/>
        </w:rPr>
        <w:t xml:space="preserve">es could </w:t>
      </w:r>
      <w:r w:rsidRPr="008617FF">
        <w:rPr>
          <w:rStyle w:val="StyleUnderline"/>
          <w:rFonts w:asciiTheme="majorHAnsi" w:hAnsiTheme="majorHAnsi" w:cstheme="majorHAnsi"/>
        </w:rPr>
        <w:t xml:space="preserve">engender </w:t>
      </w:r>
      <w:r w:rsidRPr="008617FF">
        <w:rPr>
          <w:rStyle w:val="Emphasis"/>
          <w:rFonts w:asciiTheme="majorHAnsi" w:hAnsiTheme="majorHAnsi" w:cstheme="majorHAnsi"/>
        </w:rPr>
        <w:t>resistance and anger</w:t>
      </w:r>
      <w:r w:rsidRPr="008617FF">
        <w:rPr>
          <w:rFonts w:asciiTheme="majorHAnsi" w:hAnsiTheme="majorHAnsi" w:cstheme="majorHAnsi"/>
          <w:sz w:val="16"/>
        </w:rPr>
        <w:t xml:space="preserve"> in a population composed largely of one-child families, </w:t>
      </w:r>
      <w:r w:rsidRPr="008617FF">
        <w:rPr>
          <w:rStyle w:val="StyleUnderline"/>
          <w:rFonts w:asciiTheme="majorHAnsi" w:hAnsiTheme="majorHAnsi" w:cstheme="majorHAnsi"/>
          <w:highlight w:val="green"/>
        </w:rPr>
        <w:t>constraining</w:t>
      </w:r>
      <w:r w:rsidRPr="008617FF">
        <w:rPr>
          <w:rStyle w:val="StyleUnderline"/>
          <w:rFonts w:asciiTheme="majorHAnsi" w:hAnsiTheme="majorHAnsi" w:cstheme="majorHAnsi"/>
        </w:rPr>
        <w:t xml:space="preserve"> Beijing’s </w:t>
      </w:r>
      <w:r w:rsidRPr="008617FF">
        <w:rPr>
          <w:rStyle w:val="Emphasis"/>
          <w:rFonts w:asciiTheme="majorHAnsi" w:hAnsiTheme="majorHAnsi" w:cstheme="majorHAnsi"/>
          <w:highlight w:val="green"/>
        </w:rPr>
        <w:t>security policies</w:t>
      </w:r>
      <w:r w:rsidRPr="008617FF">
        <w:rPr>
          <w:rFonts w:asciiTheme="majorHAnsi" w:hAnsiTheme="majorHAnsi" w:cstheme="majorHAnsi"/>
          <w:sz w:val="16"/>
        </w:rPr>
        <w:t xml:space="preserve"> in the decades ahead.</w:t>
      </w:r>
    </w:p>
    <w:p w14:paraId="0B7E2466"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Beijing has a superb cadre of well-trained demographers upon whom Chinese leaders rely for expert advice. But these experts cannot analyze what they cannot count, and China has never gathered data on the country’s extended family patterns. </w:t>
      </w:r>
      <w:r w:rsidRPr="008617FF">
        <w:rPr>
          <w:rStyle w:val="StyleUnderline"/>
          <w:rFonts w:asciiTheme="majorHAnsi" w:hAnsiTheme="majorHAnsi" w:cstheme="majorHAnsi"/>
        </w:rPr>
        <w:t>The</w:t>
      </w:r>
      <w:r w:rsidRPr="008617FF">
        <w:rPr>
          <w:rFonts w:asciiTheme="majorHAnsi" w:hAnsiTheme="majorHAnsi" w:cstheme="majorHAnsi"/>
          <w:sz w:val="16"/>
        </w:rPr>
        <w:t xml:space="preserve"> coming </w:t>
      </w:r>
      <w:r w:rsidRPr="008617FF">
        <w:rPr>
          <w:rStyle w:val="StyleUnderline"/>
          <w:rFonts w:asciiTheme="majorHAnsi" w:hAnsiTheme="majorHAnsi" w:cstheme="majorHAnsi"/>
        </w:rPr>
        <w:t>transformation of the Chinese family</w:t>
      </w:r>
      <w:r w:rsidRPr="008617FF">
        <w:rPr>
          <w:rFonts w:asciiTheme="majorHAnsi" w:hAnsiTheme="majorHAnsi" w:cstheme="majorHAnsi"/>
          <w:sz w:val="16"/>
        </w:rPr>
        <w:t xml:space="preserve"> is for now likely a blind spot for the CCP—and </w:t>
      </w:r>
      <w:r w:rsidRPr="008617FF">
        <w:rPr>
          <w:rStyle w:val="StyleUnderline"/>
          <w:rFonts w:asciiTheme="majorHAnsi" w:hAnsiTheme="majorHAnsi" w:cstheme="majorHAnsi"/>
        </w:rPr>
        <w:t>has all the makings of a “</w:t>
      </w:r>
      <w:r w:rsidRPr="008617FF">
        <w:rPr>
          <w:rStyle w:val="Emphasis"/>
          <w:rFonts w:asciiTheme="majorHAnsi" w:hAnsiTheme="majorHAnsi" w:cstheme="majorHAnsi"/>
        </w:rPr>
        <w:t>strategic surprise</w:t>
      </w:r>
      <w:r w:rsidRPr="008617FF">
        <w:rPr>
          <w:rStyle w:val="StyleUnderline"/>
          <w:rFonts w:asciiTheme="majorHAnsi" w:hAnsiTheme="majorHAnsi" w:cstheme="majorHAnsi"/>
        </w:rPr>
        <w:t xml:space="preserve">,” with the potential to throw Beijing’s great plans into </w:t>
      </w:r>
      <w:r w:rsidRPr="008617FF">
        <w:rPr>
          <w:rStyle w:val="Emphasis"/>
          <w:rFonts w:asciiTheme="majorHAnsi" w:hAnsiTheme="majorHAnsi" w:cstheme="majorHAnsi"/>
        </w:rPr>
        <w:t>disarray</w:t>
      </w:r>
      <w:r w:rsidRPr="008617FF">
        <w:rPr>
          <w:rFonts w:asciiTheme="majorHAnsi" w:hAnsiTheme="majorHAnsi" w:cstheme="majorHAnsi"/>
          <w:sz w:val="16"/>
        </w:rPr>
        <w:t>.</w:t>
      </w:r>
    </w:p>
    <w:p w14:paraId="014720B8" w14:textId="77777777" w:rsidR="00A649AB" w:rsidRPr="008617FF" w:rsidRDefault="00A649AB" w:rsidP="00A649AB">
      <w:pPr>
        <w:pStyle w:val="Heading3"/>
        <w:rPr>
          <w:rFonts w:asciiTheme="majorHAnsi" w:hAnsiTheme="majorHAnsi" w:cstheme="majorHAnsi"/>
        </w:rPr>
      </w:pPr>
      <w:r w:rsidRPr="008617FF">
        <w:rPr>
          <w:rFonts w:asciiTheme="majorHAnsi" w:hAnsiTheme="majorHAnsi" w:cstheme="majorHAnsi"/>
        </w:rPr>
        <w:lastRenderedPageBreak/>
        <w:t>M – China Not Revisionist</w:t>
      </w:r>
    </w:p>
    <w:p w14:paraId="20BEE725" w14:textId="77777777" w:rsidR="00A649AB" w:rsidRPr="008617FF" w:rsidRDefault="00A649AB" w:rsidP="00A649AB">
      <w:pPr>
        <w:pStyle w:val="Heading4"/>
        <w:rPr>
          <w:rFonts w:asciiTheme="majorHAnsi" w:hAnsiTheme="majorHAnsi" w:cstheme="majorHAnsi"/>
        </w:rPr>
      </w:pPr>
      <w:r w:rsidRPr="008617FF">
        <w:rPr>
          <w:rFonts w:asciiTheme="majorHAnsi" w:hAnsiTheme="majorHAnsi" w:cstheme="majorHAnsi"/>
        </w:rPr>
        <w:t>China is not revisionist – they are devoted the international order – only opposition makes conflict more likely.</w:t>
      </w:r>
    </w:p>
    <w:p w14:paraId="56B6480A" w14:textId="77777777" w:rsidR="00A649AB" w:rsidRPr="008617FF" w:rsidRDefault="00A649AB" w:rsidP="00A649AB">
      <w:pPr>
        <w:rPr>
          <w:rFonts w:asciiTheme="majorHAnsi" w:hAnsiTheme="majorHAnsi" w:cstheme="majorHAnsi"/>
        </w:rPr>
      </w:pPr>
      <w:r w:rsidRPr="008617FF">
        <w:rPr>
          <w:rStyle w:val="Style13ptBold"/>
          <w:rFonts w:asciiTheme="majorHAnsi" w:hAnsiTheme="majorHAnsi" w:cstheme="majorHAnsi"/>
        </w:rPr>
        <w:t>Weiss 21</w:t>
      </w:r>
      <w:r w:rsidRPr="008617FF">
        <w:rPr>
          <w:rFonts w:asciiTheme="majorHAnsi" w:hAnsiTheme="majorHAnsi" w:cstheme="majorHAnsi"/>
        </w:rPr>
        <w:t xml:space="preserve"> [Jessica Chen Weiss, Associate Professor of Government at Cornell University, The Stories China Tells, Foreign Affairs, March 2021, Accessible Online at https://www.foreignaffairs.com/reviews/review-essay/2021-02-16/stories-china-tells] DL 3-4-2021</w:t>
      </w:r>
    </w:p>
    <w:p w14:paraId="29F6858F"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On September 3, 2015, a procession of Chinese missile launchers and more than 12,000 soldiers paraded through Tiananmen Square, in Beijing, to commemorate the 70th anniversary of the end of World War II. Some 850,000 civilians were deployed to patrol Beijing; in parts of the city, business, traffic, and all wireless communications were shut down. But lest anyone get the wrong impression, President </w:t>
      </w:r>
      <w:r w:rsidRPr="008617FF">
        <w:rPr>
          <w:rStyle w:val="StyleUnderline"/>
          <w:rFonts w:asciiTheme="majorHAnsi" w:hAnsiTheme="majorHAnsi" w:cstheme="majorHAnsi"/>
          <w:highlight w:val="green"/>
        </w:rPr>
        <w:t>Xi</w:t>
      </w:r>
      <w:r w:rsidRPr="008617FF">
        <w:rPr>
          <w:rFonts w:asciiTheme="majorHAnsi" w:hAnsiTheme="majorHAnsi" w:cstheme="majorHAnsi"/>
          <w:sz w:val="16"/>
        </w:rPr>
        <w:t xml:space="preserve"> Jinping </w:t>
      </w:r>
      <w:r w:rsidRPr="008617FF">
        <w:rPr>
          <w:rStyle w:val="StyleUnderline"/>
          <w:rFonts w:asciiTheme="majorHAnsi" w:hAnsiTheme="majorHAnsi" w:cstheme="majorHAnsi"/>
          <w:highlight w:val="green"/>
        </w:rPr>
        <w:t>delivered an address</w:t>
      </w:r>
      <w:r w:rsidRPr="008617FF">
        <w:rPr>
          <w:rFonts w:asciiTheme="majorHAnsi" w:hAnsiTheme="majorHAnsi" w:cstheme="majorHAnsi"/>
          <w:sz w:val="16"/>
        </w:rPr>
        <w:t xml:space="preserve"> meant to assuage those alarmed by all the firepower and manpower on display. “</w:t>
      </w:r>
      <w:r w:rsidRPr="008617FF">
        <w:rPr>
          <w:rStyle w:val="StyleUnderline"/>
          <w:rFonts w:asciiTheme="majorHAnsi" w:hAnsiTheme="majorHAnsi" w:cstheme="majorHAnsi"/>
        </w:rPr>
        <w:t>No matter how much stronger it may become,</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China will</w:t>
      </w:r>
      <w:r w:rsidRPr="008617FF">
        <w:rPr>
          <w:rStyle w:val="Emphasis"/>
          <w:rFonts w:asciiTheme="majorHAnsi" w:hAnsiTheme="majorHAnsi" w:cstheme="majorHAnsi"/>
          <w:highlight w:val="green"/>
        </w:rPr>
        <w:t xml:space="preserve"> never seek </w:t>
      </w:r>
      <w:r w:rsidRPr="008617FF">
        <w:rPr>
          <w:rStyle w:val="StyleUnderline"/>
          <w:rFonts w:asciiTheme="majorHAnsi" w:hAnsiTheme="majorHAnsi" w:cstheme="majorHAnsi"/>
          <w:highlight w:val="green"/>
        </w:rPr>
        <w:t>hegemony</w:t>
      </w:r>
      <w:r w:rsidRPr="008617FF">
        <w:rPr>
          <w:rStyle w:val="StyleUnderline"/>
          <w:rFonts w:asciiTheme="majorHAnsi" w:hAnsiTheme="majorHAnsi" w:cstheme="majorHAnsi"/>
        </w:rPr>
        <w:t xml:space="preserve"> or expansion</w:t>
      </w:r>
      <w:r w:rsidRPr="008617FF">
        <w:rPr>
          <w:rFonts w:asciiTheme="majorHAnsi" w:hAnsiTheme="majorHAnsi" w:cstheme="majorHAnsi"/>
          <w:sz w:val="16"/>
        </w:rPr>
        <w:t xml:space="preserve">,” he assured his audience, which included a few dozen world leaders. </w:t>
      </w:r>
    </w:p>
    <w:p w14:paraId="716E798A"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In fact, Xi argued, </w:t>
      </w:r>
      <w:r w:rsidRPr="008617FF">
        <w:rPr>
          <w:rStyle w:val="StyleUnderline"/>
          <w:rFonts w:asciiTheme="majorHAnsi" w:hAnsiTheme="majorHAnsi" w:cstheme="majorHAnsi"/>
          <w:highlight w:val="green"/>
        </w:rPr>
        <w:t>China</w:t>
      </w:r>
      <w:r w:rsidRPr="008617FF">
        <w:rPr>
          <w:rStyle w:val="StyleUnderline"/>
          <w:rFonts w:asciiTheme="majorHAnsi" w:hAnsiTheme="majorHAnsi" w:cstheme="majorHAnsi"/>
        </w:rPr>
        <w:t xml:space="preserve"> had </w:t>
      </w:r>
      <w:r w:rsidRPr="008617FF">
        <w:rPr>
          <w:rStyle w:val="StyleUnderline"/>
          <w:rFonts w:asciiTheme="majorHAnsi" w:hAnsiTheme="majorHAnsi" w:cstheme="majorHAnsi"/>
          <w:highlight w:val="green"/>
        </w:rPr>
        <w:t>played an important part in</w:t>
      </w:r>
      <w:r w:rsidRPr="008617FF">
        <w:rPr>
          <w:rFonts w:asciiTheme="majorHAnsi" w:hAnsiTheme="majorHAnsi" w:cstheme="majorHAnsi"/>
          <w:sz w:val="16"/>
          <w:highlight w:val="green"/>
        </w:rPr>
        <w:t xml:space="preserve"> </w:t>
      </w:r>
      <w:r w:rsidRPr="008617FF">
        <w:rPr>
          <w:rStyle w:val="Emphasis"/>
          <w:rFonts w:asciiTheme="majorHAnsi" w:hAnsiTheme="majorHAnsi" w:cstheme="majorHAnsi"/>
          <w:highlight w:val="green"/>
        </w:rPr>
        <w:t>defeating fascism</w:t>
      </w:r>
      <w:r w:rsidRPr="008617FF">
        <w:rPr>
          <w:rFonts w:asciiTheme="majorHAnsi" w:hAnsiTheme="majorHAnsi" w:cstheme="majorHAnsi"/>
          <w:sz w:val="16"/>
        </w:rPr>
        <w:t xml:space="preserve"> in the twentieth century, </w:t>
      </w:r>
      <w:r w:rsidRPr="008617FF">
        <w:rPr>
          <w:rStyle w:val="StyleUnderline"/>
          <w:rFonts w:asciiTheme="majorHAnsi" w:hAnsiTheme="majorHAnsi" w:cstheme="majorHAnsi"/>
          <w:highlight w:val="green"/>
        </w:rPr>
        <w:t>and China was</w:t>
      </w:r>
      <w:r w:rsidRPr="008617FF">
        <w:rPr>
          <w:rStyle w:val="StyleUnderline"/>
          <w:rFonts w:asciiTheme="majorHAnsi" w:hAnsiTheme="majorHAnsi" w:cstheme="majorHAnsi"/>
        </w:rPr>
        <w:t xml:space="preserve"> now </w:t>
      </w:r>
      <w:r w:rsidRPr="008617FF">
        <w:rPr>
          <w:rStyle w:val="StyleUnderline"/>
          <w:rFonts w:asciiTheme="majorHAnsi" w:hAnsiTheme="majorHAnsi" w:cstheme="majorHAnsi"/>
          <w:highlight w:val="green"/>
        </w:rPr>
        <w:t>helping</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maintain</w:t>
      </w:r>
      <w:r w:rsidRPr="008617FF">
        <w:rPr>
          <w:rStyle w:val="Emphasis"/>
          <w:rFonts w:asciiTheme="majorHAnsi" w:hAnsiTheme="majorHAnsi" w:cstheme="majorHAnsi"/>
        </w:rPr>
        <w:t xml:space="preserve"> the international </w:t>
      </w:r>
      <w:r w:rsidRPr="008617FF">
        <w:rPr>
          <w:rStyle w:val="Emphasis"/>
          <w:rFonts w:asciiTheme="majorHAnsi" w:hAnsiTheme="majorHAnsi" w:cstheme="majorHAnsi"/>
          <w:highlight w:val="green"/>
        </w:rPr>
        <w:t>order</w:t>
      </w:r>
      <w:r w:rsidRPr="008617FF">
        <w:rPr>
          <w:rFonts w:asciiTheme="majorHAnsi" w:hAnsiTheme="majorHAnsi" w:cstheme="majorHAnsi"/>
          <w:sz w:val="16"/>
        </w:rPr>
        <w:t xml:space="preserve"> in the twenty-first. Employing the terms that the Chinese Communist Party (CCP) uses to describe World War II, Xi hailed China’s commitment to “uphold the outcomes of the Chinese People’s War of Resistance Against Japanese Aggression and the World Antifascist War” and called on all countries to respect “the international order and system underpinned by the purposes and principles of the UN Charter, build a new type of international relations featuring win-win cooperation, and advance the noble cause of global peace and development.” </w:t>
      </w:r>
    </w:p>
    <w:p w14:paraId="3639A4FC"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Under Xi</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the CCP</w:t>
      </w:r>
      <w:r w:rsidRPr="008617FF">
        <w:rPr>
          <w:rStyle w:val="StyleUnderline"/>
          <w:rFonts w:asciiTheme="majorHAnsi" w:hAnsiTheme="majorHAnsi" w:cstheme="majorHAnsi"/>
        </w:rPr>
        <w:t xml:space="preserve"> has tried to project an image of </w:t>
      </w:r>
      <w:r w:rsidRPr="008617FF">
        <w:rPr>
          <w:rStyle w:val="Emphasis"/>
          <w:rFonts w:asciiTheme="majorHAnsi" w:hAnsiTheme="majorHAnsi" w:cstheme="majorHAnsi"/>
          <w:highlight w:val="green"/>
        </w:rPr>
        <w:t>seeking peace</w:t>
      </w:r>
      <w:r w:rsidRPr="008617FF">
        <w:rPr>
          <w:rStyle w:val="StyleUnderline"/>
          <w:rFonts w:asciiTheme="majorHAnsi" w:hAnsiTheme="majorHAnsi" w:cstheme="majorHAnsi"/>
        </w:rPr>
        <w:t xml:space="preserve"> through strength,</w:t>
      </w:r>
      <w:r w:rsidRPr="008617FF">
        <w:rPr>
          <w:rStyle w:val="Emphasis"/>
          <w:rFonts w:asciiTheme="majorHAnsi" w:hAnsiTheme="majorHAnsi" w:cstheme="majorHAnsi"/>
        </w:rPr>
        <w:t xml:space="preserve"> neither picking fights</w:t>
      </w:r>
      <w:r w:rsidRPr="008617FF">
        <w:rPr>
          <w:rStyle w:val="StyleUnderline"/>
          <w:rFonts w:asciiTheme="majorHAnsi" w:hAnsiTheme="majorHAnsi" w:cstheme="majorHAnsi"/>
        </w:rPr>
        <w:t xml:space="preserve"> nor shying away from confrontation</w:t>
      </w:r>
      <w:r w:rsidRPr="008617FF">
        <w:rPr>
          <w:rFonts w:asciiTheme="majorHAnsi" w:hAnsiTheme="majorHAnsi" w:cstheme="majorHAnsi"/>
          <w:sz w:val="16"/>
        </w:rPr>
        <w:t xml:space="preserve">. In recent years, however, China’s increasingly assertive and often abrasive conduct has undercut its attempt to claim international leadership. Xi’s appeals to the past represent one way to offset this inherent tension. </w:t>
      </w:r>
    </w:p>
    <w:p w14:paraId="5C7B2924"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But China’s interest in commemorating World War II began much earlier, in the 1980s. The chaos and trauma of the Mao-era famine and the Cultural Revolution had left scars on the national psyche and had laid bare the flaws of Marxism-Leninism as a governing philosophy. When Deng Xiaoping took the helm after Mao Zedong’s death in 1976, the CCP stifled the flames of class struggle and stoked capitalist fervor and consumerism instead. Yet even as the party adapted its ideology, its search for popular legitimacy remained tethered to nationalism and became increasingly rooted in China’s role in World War II, which Chinese leaders routinely held up as evidence of the party’s defense of the Chinese people in the face of foreign aggression and humiliation. </w:t>
      </w:r>
    </w:p>
    <w:p w14:paraId="7BE642DC"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In his insightful new book, the historian Rana Mitter opens a window into the </w:t>
      </w:r>
      <w:r w:rsidRPr="008617FF">
        <w:rPr>
          <w:rStyle w:val="StyleUnderline"/>
          <w:rFonts w:asciiTheme="majorHAnsi" w:hAnsiTheme="majorHAnsi" w:cstheme="majorHAnsi"/>
        </w:rPr>
        <w:t xml:space="preserve">legacy of China’s experience of </w:t>
      </w:r>
      <w:r w:rsidRPr="008617FF">
        <w:rPr>
          <w:rStyle w:val="StyleUnderline"/>
          <w:rFonts w:asciiTheme="majorHAnsi" w:hAnsiTheme="majorHAnsi" w:cstheme="majorHAnsi"/>
          <w:highlight w:val="green"/>
        </w:rPr>
        <w:t>World War II</w:t>
      </w:r>
      <w:r w:rsidRPr="008617FF">
        <w:rPr>
          <w:rFonts w:asciiTheme="majorHAnsi" w:hAnsiTheme="majorHAnsi" w:cstheme="majorHAnsi"/>
          <w:sz w:val="16"/>
        </w:rPr>
        <w:t xml:space="preserve">, showing how </w:t>
      </w:r>
      <w:r w:rsidRPr="008617FF">
        <w:rPr>
          <w:rStyle w:val="StyleUnderline"/>
          <w:rFonts w:asciiTheme="majorHAnsi" w:hAnsiTheme="majorHAnsi" w:cstheme="majorHAnsi"/>
        </w:rPr>
        <w:t>historical memory</w:t>
      </w:r>
      <w:r w:rsidRPr="008617FF">
        <w:rPr>
          <w:rFonts w:asciiTheme="majorHAnsi" w:hAnsiTheme="majorHAnsi" w:cstheme="majorHAnsi"/>
          <w:sz w:val="16"/>
        </w:rPr>
        <w:t xml:space="preserve"> lives on in the present and </w:t>
      </w:r>
      <w:r w:rsidRPr="008617FF">
        <w:rPr>
          <w:rStyle w:val="Emphasis"/>
          <w:rFonts w:asciiTheme="majorHAnsi" w:hAnsiTheme="majorHAnsi" w:cstheme="majorHAnsi"/>
          <w:highlight w:val="green"/>
        </w:rPr>
        <w:t>contributes</w:t>
      </w:r>
      <w:r w:rsidRPr="008617FF">
        <w:rPr>
          <w:rStyle w:val="StyleUnderline"/>
          <w:rFonts w:asciiTheme="majorHAnsi" w:hAnsiTheme="majorHAnsi" w:cstheme="majorHAnsi"/>
        </w:rPr>
        <w:t xml:space="preserve"> to</w:t>
      </w:r>
      <w:r w:rsidRPr="008617FF">
        <w:rPr>
          <w:rFonts w:asciiTheme="majorHAnsi" w:hAnsiTheme="majorHAnsi" w:cstheme="majorHAnsi"/>
          <w:sz w:val="16"/>
        </w:rPr>
        <w:t xml:space="preserve"> the constant evolution of Chinese </w:t>
      </w:r>
      <w:r w:rsidRPr="008617FF">
        <w:rPr>
          <w:rStyle w:val="StyleUnderline"/>
          <w:rFonts w:asciiTheme="majorHAnsi" w:hAnsiTheme="majorHAnsi" w:cstheme="majorHAnsi"/>
        </w:rPr>
        <w:t>nationalism</w:t>
      </w:r>
      <w:r w:rsidRPr="008617FF">
        <w:rPr>
          <w:rFonts w:asciiTheme="majorHAnsi" w:hAnsiTheme="majorHAnsi" w:cstheme="majorHAnsi"/>
          <w:sz w:val="16"/>
        </w:rPr>
        <w:t xml:space="preserve">. In this deft, textured work of intellectual history, he introduces readers to the scholars, filmmakers, and propagandists who have sought to redefine China’s experience of the war. And he shows how their efforts reflect Xi’s interest in portraying </w:t>
      </w:r>
      <w:r w:rsidRPr="008617FF">
        <w:rPr>
          <w:rStyle w:val="StyleUnderline"/>
          <w:rFonts w:asciiTheme="majorHAnsi" w:hAnsiTheme="majorHAnsi" w:cstheme="majorHAnsi"/>
        </w:rPr>
        <w:t xml:space="preserve">China as a </w:t>
      </w:r>
      <w:r w:rsidRPr="008617FF">
        <w:rPr>
          <w:rStyle w:val="Emphasis"/>
          <w:rFonts w:asciiTheme="majorHAnsi" w:hAnsiTheme="majorHAnsi" w:cstheme="majorHAnsi"/>
        </w:rPr>
        <w:t>defender</w:t>
      </w:r>
      <w:r w:rsidRPr="008617FF">
        <w:rPr>
          <w:rStyle w:val="StyleUnderline"/>
          <w:rFonts w:asciiTheme="majorHAnsi" w:hAnsiTheme="majorHAnsi" w:cstheme="majorHAnsi"/>
        </w:rPr>
        <w:t xml:space="preserve"> of the </w:t>
      </w:r>
      <w:r w:rsidRPr="008617FF">
        <w:rPr>
          <w:rStyle w:val="Emphasis"/>
          <w:rFonts w:asciiTheme="majorHAnsi" w:hAnsiTheme="majorHAnsi" w:cstheme="majorHAnsi"/>
        </w:rPr>
        <w:t>postwar international order</w:t>
      </w:r>
      <w:r w:rsidRPr="008617FF">
        <w:rPr>
          <w:rFonts w:asciiTheme="majorHAnsi" w:hAnsiTheme="majorHAnsi" w:cstheme="majorHAnsi"/>
          <w:sz w:val="16"/>
        </w:rPr>
        <w:t xml:space="preserve">: a leader present at the creation in 1945, rather than a latecomer who gained a seat at the UN only during the height of the Cold War. </w:t>
      </w:r>
    </w:p>
    <w:p w14:paraId="4B9FEAA2"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rPr>
        <w:t xml:space="preserve">As historical revisionism goes, </w:t>
      </w:r>
      <w:r w:rsidRPr="008617FF">
        <w:rPr>
          <w:rStyle w:val="StyleUnderline"/>
          <w:rFonts w:asciiTheme="majorHAnsi" w:hAnsiTheme="majorHAnsi" w:cstheme="majorHAnsi"/>
          <w:highlight w:val="green"/>
        </w:rPr>
        <w:t>this is</w:t>
      </w:r>
      <w:r w:rsidRPr="008617FF">
        <w:rPr>
          <w:rStyle w:val="StyleUnderline"/>
          <w:rFonts w:asciiTheme="majorHAnsi" w:hAnsiTheme="majorHAnsi" w:cstheme="majorHAnsi"/>
        </w:rPr>
        <w:t xml:space="preserve"> </w:t>
      </w:r>
      <w:r w:rsidRPr="008617FF">
        <w:rPr>
          <w:rFonts w:asciiTheme="majorHAnsi" w:hAnsiTheme="majorHAnsi" w:cstheme="majorHAnsi"/>
          <w:sz w:val="16"/>
        </w:rPr>
        <w:t>relatively</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benign</w:t>
      </w:r>
      <w:r w:rsidRPr="008617FF">
        <w:rPr>
          <w:rFonts w:asciiTheme="majorHAnsi" w:hAnsiTheme="majorHAnsi" w:cstheme="majorHAnsi"/>
          <w:sz w:val="16"/>
        </w:rPr>
        <w:t xml:space="preserve">, Mitter notes. And in some ways, </w:t>
      </w:r>
      <w:r w:rsidRPr="008617FF">
        <w:rPr>
          <w:rStyle w:val="StyleUnderline"/>
          <w:rFonts w:asciiTheme="majorHAnsi" w:hAnsiTheme="majorHAnsi" w:cstheme="majorHAnsi"/>
          <w:highlight w:val="green"/>
        </w:rPr>
        <w:t xml:space="preserve">the motivations </w:t>
      </w:r>
      <w:r w:rsidRPr="008617FF">
        <w:rPr>
          <w:rStyle w:val="StyleUnderline"/>
          <w:rFonts w:asciiTheme="majorHAnsi" w:hAnsiTheme="majorHAnsi" w:cstheme="majorHAnsi"/>
        </w:rPr>
        <w:t xml:space="preserve">behind it </w:t>
      </w:r>
      <w:r w:rsidRPr="008617FF">
        <w:rPr>
          <w:rStyle w:val="StyleUnderline"/>
          <w:rFonts w:asciiTheme="majorHAnsi" w:hAnsiTheme="majorHAnsi" w:cstheme="majorHAnsi"/>
          <w:highlight w:val="green"/>
        </w:rPr>
        <w:t>are</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understandable</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China’s contributions</w:t>
      </w:r>
      <w:r w:rsidRPr="008617FF">
        <w:rPr>
          <w:rStyle w:val="StyleUnderline"/>
          <w:rFonts w:asciiTheme="majorHAnsi" w:hAnsiTheme="majorHAnsi" w:cstheme="majorHAnsi"/>
        </w:rPr>
        <w:t xml:space="preserve"> to the war against fascism </w:t>
      </w:r>
      <w:r w:rsidRPr="008617FF">
        <w:rPr>
          <w:rStyle w:val="StyleUnderline"/>
          <w:rFonts w:asciiTheme="majorHAnsi" w:hAnsiTheme="majorHAnsi" w:cstheme="majorHAnsi"/>
          <w:highlight w:val="green"/>
        </w:rPr>
        <w:t xml:space="preserve">are </w:t>
      </w:r>
      <w:r w:rsidRPr="008617FF">
        <w:rPr>
          <w:rStyle w:val="Emphasis"/>
          <w:rFonts w:asciiTheme="majorHAnsi" w:hAnsiTheme="majorHAnsi" w:cstheme="majorHAnsi"/>
          <w:highlight w:val="green"/>
        </w:rPr>
        <w:t>rarely acknowledged</w:t>
      </w:r>
      <w:r w:rsidRPr="008617FF">
        <w:rPr>
          <w:rFonts w:asciiTheme="majorHAnsi" w:hAnsiTheme="majorHAnsi" w:cstheme="majorHAnsi"/>
          <w:sz w:val="16"/>
        </w:rPr>
        <w:t xml:space="preserve"> in the West. Yet Mitter does not shy away from exposing some of the political fictions that the CCP imposes on China’s past—to the detriment of its attempt to craft a persuasive narrative about China’s future. </w:t>
      </w:r>
    </w:p>
    <w:p w14:paraId="50F9144E"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AN EMPTY IDEOLOGY</w:t>
      </w:r>
    </w:p>
    <w:p w14:paraId="7E8CCACD"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Under Xi, China has displayed a growing appetite for global leadership. </w:t>
      </w:r>
      <w:r w:rsidRPr="008617FF">
        <w:rPr>
          <w:rStyle w:val="Emphasis"/>
          <w:rFonts w:asciiTheme="majorHAnsi" w:hAnsiTheme="majorHAnsi" w:cstheme="majorHAnsi"/>
          <w:highlight w:val="green"/>
        </w:rPr>
        <w:t>Xi has stated</w:t>
      </w:r>
      <w:r w:rsidRPr="008617FF">
        <w:rPr>
          <w:rFonts w:asciiTheme="majorHAnsi" w:hAnsiTheme="majorHAnsi" w:cstheme="majorHAnsi"/>
          <w:sz w:val="16"/>
        </w:rPr>
        <w:t xml:space="preserve"> that “</w:t>
      </w:r>
      <w:r w:rsidRPr="008617FF">
        <w:rPr>
          <w:rStyle w:val="StyleUnderline"/>
          <w:rFonts w:asciiTheme="majorHAnsi" w:hAnsiTheme="majorHAnsi" w:cstheme="majorHAnsi"/>
          <w:highlight w:val="green"/>
        </w:rPr>
        <w:t>China will</w:t>
      </w:r>
      <w:r w:rsidRPr="008617FF">
        <w:rPr>
          <w:rFonts w:asciiTheme="majorHAnsi" w:hAnsiTheme="majorHAnsi" w:cstheme="majorHAnsi"/>
          <w:sz w:val="16"/>
        </w:rPr>
        <w:t xml:space="preserve"> </w:t>
      </w:r>
      <w:r w:rsidRPr="008617FF">
        <w:rPr>
          <w:rStyle w:val="Emphasis"/>
          <w:rFonts w:asciiTheme="majorHAnsi" w:hAnsiTheme="majorHAnsi" w:cstheme="majorHAnsi"/>
        </w:rPr>
        <w:t xml:space="preserve">firmly </w:t>
      </w:r>
      <w:r w:rsidRPr="008617FF">
        <w:rPr>
          <w:rStyle w:val="Emphasis"/>
          <w:rFonts w:asciiTheme="majorHAnsi" w:hAnsiTheme="majorHAnsi" w:cstheme="majorHAnsi"/>
          <w:highlight w:val="green"/>
        </w:rPr>
        <w:t>uphold</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the international system</w:t>
      </w:r>
      <w:r w:rsidRPr="008617FF">
        <w:rPr>
          <w:rFonts w:asciiTheme="majorHAnsi" w:hAnsiTheme="majorHAnsi" w:cstheme="majorHAnsi"/>
          <w:sz w:val="16"/>
        </w:rPr>
        <w:t xml:space="preserve">” </w:t>
      </w:r>
      <w:r w:rsidRPr="008617FF">
        <w:rPr>
          <w:rStyle w:val="StyleUnderline"/>
          <w:rFonts w:asciiTheme="majorHAnsi" w:hAnsiTheme="majorHAnsi" w:cstheme="majorHAnsi"/>
        </w:rPr>
        <w:t>as</w:t>
      </w:r>
      <w:r w:rsidRPr="008617FF">
        <w:rPr>
          <w:rFonts w:asciiTheme="majorHAnsi" w:hAnsiTheme="majorHAnsi" w:cstheme="majorHAnsi"/>
          <w:sz w:val="16"/>
        </w:rPr>
        <w:t xml:space="preserve"> “</w:t>
      </w:r>
      <w:r w:rsidRPr="008617FF">
        <w:rPr>
          <w:rStyle w:val="StyleUnderline"/>
          <w:rFonts w:asciiTheme="majorHAnsi" w:hAnsiTheme="majorHAnsi" w:cstheme="majorHAnsi"/>
        </w:rPr>
        <w:t>a founding member of the United Nations</w:t>
      </w:r>
      <w:r w:rsidRPr="008617FF">
        <w:rPr>
          <w:rFonts w:asciiTheme="majorHAnsi" w:hAnsiTheme="majorHAnsi" w:cstheme="majorHAnsi"/>
          <w:sz w:val="16"/>
        </w:rPr>
        <w:t xml:space="preserve"> and the first country to put its signature on the UN Charter.” As Mitter notes, Xi conveniently elides that it was Chiang Kai-shek, the Nationalist leader, and not Chiang’s Communist rival, Mao, who sat next to U.S. President Franklin Roosevelt and British Prime Minister Winston Churchill at the 1943 Cairo conference, which laid the groundwork for the postwar order. It was the Chinese Nationalists, not their Communist enemies, who helped establish the UN and the Bretton Woods institutions, including the International Monetary Fund and the World Bank. </w:t>
      </w:r>
    </w:p>
    <w:p w14:paraId="7A4D0BD6"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lastRenderedPageBreak/>
        <w:t xml:space="preserve">In playing up China’s role in creating the postwar order, the CCP sometimes overstates its case. But just making the case at all marks an important shift in Chinese nationalism, which has often cast China not as a victor but as a victim, especially of Japanese aggression and imperialism. </w:t>
      </w:r>
      <w:r w:rsidRPr="008617FF">
        <w:rPr>
          <w:rStyle w:val="StyleUnderline"/>
          <w:rFonts w:asciiTheme="majorHAnsi" w:hAnsiTheme="majorHAnsi" w:cstheme="majorHAnsi"/>
          <w:highlight w:val="green"/>
        </w:rPr>
        <w:t xml:space="preserve">By presenting China as a </w:t>
      </w:r>
      <w:r w:rsidRPr="008617FF">
        <w:rPr>
          <w:rStyle w:val="Emphasis"/>
          <w:rFonts w:asciiTheme="majorHAnsi" w:hAnsiTheme="majorHAnsi" w:cstheme="majorHAnsi"/>
          <w:highlight w:val="green"/>
        </w:rPr>
        <w:t>key</w:t>
      </w:r>
      <w:r w:rsidRPr="008617FF">
        <w:rPr>
          <w:rStyle w:val="Emphasis"/>
          <w:rFonts w:asciiTheme="majorHAnsi" w:hAnsiTheme="majorHAnsi" w:cstheme="majorHAnsi"/>
        </w:rPr>
        <w:t xml:space="preserve"> wartime </w:t>
      </w:r>
      <w:r w:rsidRPr="008617FF">
        <w:rPr>
          <w:rStyle w:val="Emphasis"/>
          <w:rFonts w:asciiTheme="majorHAnsi" w:hAnsiTheme="majorHAnsi" w:cstheme="majorHAnsi"/>
          <w:highlight w:val="green"/>
        </w:rPr>
        <w:t>partner</w:t>
      </w:r>
      <w:r w:rsidRPr="008617FF">
        <w:rPr>
          <w:rFonts w:asciiTheme="majorHAnsi" w:hAnsiTheme="majorHAnsi" w:cstheme="majorHAnsi"/>
          <w:sz w:val="16"/>
        </w:rPr>
        <w:t xml:space="preserve"> </w:t>
      </w:r>
      <w:r w:rsidRPr="008617FF">
        <w:rPr>
          <w:rStyle w:val="StyleUnderline"/>
          <w:rFonts w:asciiTheme="majorHAnsi" w:hAnsiTheme="majorHAnsi" w:cstheme="majorHAnsi"/>
        </w:rPr>
        <w:t>of the Allies and a co-founder of the postwar order, the Chinese</w:t>
      </w:r>
      <w:r w:rsidRPr="008617FF">
        <w:rPr>
          <w:rFonts w:asciiTheme="majorHAnsi" w:hAnsiTheme="majorHAnsi" w:cstheme="majorHAnsi"/>
          <w:sz w:val="16"/>
        </w:rPr>
        <w:t xml:space="preserve"> leadership seeks to </w:t>
      </w:r>
      <w:r w:rsidRPr="008617FF">
        <w:rPr>
          <w:rStyle w:val="StyleUnderline"/>
          <w:rFonts w:asciiTheme="majorHAnsi" w:hAnsiTheme="majorHAnsi" w:cstheme="majorHAnsi"/>
          <w:highlight w:val="green"/>
        </w:rPr>
        <w:t>suggest</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that China plays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 xml:space="preserve">a </w:t>
      </w:r>
      <w:r w:rsidRPr="008617FF">
        <w:rPr>
          <w:rStyle w:val="Emphasis"/>
          <w:rFonts w:asciiTheme="majorHAnsi" w:hAnsiTheme="majorHAnsi" w:cstheme="majorHAnsi"/>
        </w:rPr>
        <w:t xml:space="preserve">similarly </w:t>
      </w:r>
      <w:r w:rsidRPr="008617FF">
        <w:rPr>
          <w:rStyle w:val="Emphasis"/>
          <w:rFonts w:asciiTheme="majorHAnsi" w:hAnsiTheme="majorHAnsi" w:cstheme="majorHAnsi"/>
          <w:highlight w:val="green"/>
        </w:rPr>
        <w:t>cooperative role</w:t>
      </w:r>
      <w:r w:rsidRPr="008617FF">
        <w:rPr>
          <w:rFonts w:asciiTheme="majorHAnsi" w:hAnsiTheme="majorHAnsi" w:cstheme="majorHAnsi"/>
          <w:sz w:val="16"/>
          <w:highlight w:val="green"/>
        </w:rPr>
        <w:t xml:space="preserve"> i</w:t>
      </w:r>
      <w:r w:rsidRPr="008617FF">
        <w:rPr>
          <w:rFonts w:asciiTheme="majorHAnsi" w:hAnsiTheme="majorHAnsi" w:cstheme="majorHAnsi"/>
          <w:sz w:val="16"/>
        </w:rPr>
        <w:t xml:space="preserve">n today’s international community,” writes Mitter. The intended message is that </w:t>
      </w:r>
      <w:r w:rsidRPr="008617FF">
        <w:rPr>
          <w:rStyle w:val="StyleUnderline"/>
          <w:rFonts w:asciiTheme="majorHAnsi" w:hAnsiTheme="majorHAnsi" w:cstheme="majorHAnsi"/>
          <w:highlight w:val="green"/>
        </w:rPr>
        <w:t>China is more interested in</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reshaping</w:t>
      </w:r>
      <w:r w:rsidRPr="008617FF">
        <w:rPr>
          <w:rStyle w:val="Emphasis"/>
          <w:rFonts w:asciiTheme="majorHAnsi" w:hAnsiTheme="majorHAnsi" w:cstheme="majorHAnsi"/>
        </w:rPr>
        <w:t xml:space="preserve"> existing institutions</w:t>
      </w:r>
      <w:r w:rsidRPr="008617FF">
        <w:rPr>
          <w:rFonts w:asciiTheme="majorHAnsi" w:hAnsiTheme="majorHAnsi" w:cstheme="majorHAnsi"/>
          <w:sz w:val="16"/>
        </w:rPr>
        <w:t xml:space="preserve"> from within </w:t>
      </w:r>
      <w:r w:rsidRPr="008617FF">
        <w:rPr>
          <w:rStyle w:val="StyleUnderline"/>
          <w:rFonts w:asciiTheme="majorHAnsi" w:hAnsiTheme="majorHAnsi" w:cstheme="majorHAnsi"/>
          <w:highlight w:val="green"/>
        </w:rPr>
        <w:t>than</w:t>
      </w:r>
      <w:r w:rsidRPr="008617FF">
        <w:rPr>
          <w:rStyle w:val="StyleUnderline"/>
          <w:rFonts w:asciiTheme="majorHAnsi" w:hAnsiTheme="majorHAnsi" w:cstheme="majorHAnsi"/>
        </w:rPr>
        <w:t xml:space="preserve"> in </w:t>
      </w:r>
      <w:r w:rsidRPr="008617FF">
        <w:rPr>
          <w:rStyle w:val="StyleUnderline"/>
          <w:rFonts w:asciiTheme="majorHAnsi" w:hAnsiTheme="majorHAnsi" w:cstheme="majorHAnsi"/>
          <w:highlight w:val="green"/>
        </w:rPr>
        <w:t>scrapping</w:t>
      </w:r>
      <w:r w:rsidRPr="008617FF">
        <w:rPr>
          <w:rStyle w:val="StyleUnderline"/>
          <w:rFonts w:asciiTheme="majorHAnsi" w:hAnsiTheme="majorHAnsi" w:cstheme="majorHAnsi"/>
        </w:rPr>
        <w:t xml:space="preserve"> them</w:t>
      </w:r>
      <w:r w:rsidRPr="008617FF">
        <w:rPr>
          <w:rFonts w:asciiTheme="majorHAnsi" w:hAnsiTheme="majorHAnsi" w:cstheme="majorHAnsi"/>
          <w:sz w:val="16"/>
        </w:rPr>
        <w:t xml:space="preserve"> altogether. </w:t>
      </w:r>
    </w:p>
    <w:p w14:paraId="78CC0A33"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This form of historical revisionism has another benefit: it deflects attention from the ideological distance that China has traveled since the postwar years. Until Mao’s death, China was no champion of liberal internationalism; it was a proponent of global communist revolution. Beijing’s new emphasis on what Mitter calls the shared “moral agenda” of defeating fascism conveniently glosses over one reason China can claim to uphold today’s world order: the CCP has largely abandoned its founding ideology. In China today, “the ideological cupboard is relatively bare,” Mitter sharply observes. Under Xi, he writes, China is “still having a hard time defining its economic and security vision as anything other than an increasingly authoritarian not-America.” </w:t>
      </w:r>
    </w:p>
    <w:p w14:paraId="46B0314D"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Mitter’s assessment that China is a “postsocialist state in reality if not in name” is a refreshingly sober alternative to the Trump administration’s hyperbolic assertions that the CCP was seeking to bring about a “socialist international order” and a “globe-spanning universal society.” Those accusations relied on the fact that official Chinese rhetoric still uses phrases and concepts rooted in Marxism-Leninism. As Mitter’s book shows, such language should not be taken at face value: Chinese scholars and officials often use ideological catch phrases to provide political cover for dissent. In order to challenge conventional narratives, Chinese historians and propagandists have dutifully parroted the “political shibboleths” of their era, including the “direction of Marxist-Leninist dialectical materialism.” But “between the political bromides,” Mitter writes, “the scholars placed a depth-charge under the CCP’s traditional historiography.” Marxist thought remains politically correct in China today, but Marxist arguments are sometimes used in surprising ways. For example, Jie Dalei, a scholar of international relations in Beijing, recently drew on Marxist principles to argue that “China’s rise is first and foremost an economic success story” and that China should use economic diplomacy to avoid “ideological conflict with the United States.”</w:t>
      </w:r>
    </w:p>
    <w:p w14:paraId="70602AAA"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AT WAR WITH ITSELF</w:t>
      </w:r>
    </w:p>
    <w:p w14:paraId="3451B7D7"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One of the strengths of Mitter’s book is that it illuminates how different voices within China have looked to history to unearth new truths about the country’s identity and trajectory—not all of them favorable to the CCP. Compared with traditional approaches to telling the history of the World War II era, these revisionist currents reveal less about China’s adversaries than about China itself. Mitter writes that “much of the discussion of the war in the public sphere is not really about Japan at all; it is about China and what it thinks about its own identity today, rather than in 1937 or 1945.” The country, he argues “is not so much in conflict with the Japanese as with itself, over issues that include economic inequality and ethnic tensions.” </w:t>
      </w:r>
    </w:p>
    <w:p w14:paraId="3E068527"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Along these lines, Mitter relates how in recent years, Chinese historians have begun to draw attention to the 1942 famine in Henan Province, which killed three million people, one of many chapters in recent Chinese history that require “humor and a large helping of amnesia” to face, in the words of the Chinese novelist Liu Zhenyun. Nationalist policies contributed to that famine, making references to it a relatively safe way for Chinese novelists, filmmakers, and bloggers to present veiled critiques of the Communists’ Great Leap Forward, a disastrous experiment in communal industry and agriculture that produced a famine in which at least 30 million Chinese starved to death. </w:t>
      </w:r>
    </w:p>
    <w:p w14:paraId="1B2EFF0A"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Since the 1980s, revisionist histories of the World War II era have encouraged a more sympathetic view of the Nationalists, many of whom were persecuted by the CCP after the Nationalist leadership fled to Taiwan in 1949. Mitter follows the writings and travails of Chinese officials, scholars, and filmmakers who have navigated state censorship and resistance from cultural conservatives to bring to light long-ignored stories of the Nationalists’ contributions to the war, including those of soldiers who fought against the invading Japanese army only to be hounded and marginalized under Communist rule. In recent years, such stories have become part of the official narrative. State-approved films, museums, and the 2015 military parade have all incorporated the Nationalist war effort—making sure, of course, to portray it as having taken place under CCP leadership. Mitter aptly describes this as an “uneasy balance between allowing a more inclusive history and trying not to damage the myths of the CCP’s history.” </w:t>
      </w:r>
    </w:p>
    <w:p w14:paraId="74FADC40"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One is left wondering why the CCP has policed history strictly at some times but not at others. Mitter hints at some international factors driving the CCP’s “grudging relaxation of interpretations of the war,” including its interest in cultivating ties with Taiwan and in reminding Japan of its unsettled wartime past. Ultimately, however, a lack of clarity on this question may simply reflect the reality that under the CCP’s rule, the shifting boundaries of what is permissible are rarely easy to discern.</w:t>
      </w:r>
    </w:p>
    <w:p w14:paraId="56E0773D"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ITS OWN WORST ENEMY</w:t>
      </w:r>
    </w:p>
    <w:p w14:paraId="7C4B3FE4"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The CCP faces an uphill battle in selling its newly revised version of China’s World War II history to audiences outside China. Part of the problem lies in Western historiography and prejudice, Mitter writes: China’s role in the war has been neglected for so long in Western countries that few people in those places have an interest in learning more. Mitter has tried to correct that in this book, building on the scholarship of his previous and also excellent work Forgotten Ally. </w:t>
      </w:r>
    </w:p>
    <w:p w14:paraId="6DDEFAC5"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lastRenderedPageBreak/>
        <w:t xml:space="preserve">But foreign countries and their citizens hardly pose the biggest obstacle to China’s quest to use history to burnish its legitimacy: the CCP itself is the main barrier. Even when the party allows a more thorough investigation of the wartime past, it still ruthlessly suppresses narratives—whether about Hong Kong, Tibet, or Xinjiang—that challenge its increasingly ethnonationalist definition of who and what belongs to China. And as filmmakers navigate the party’s limited tolerance for ambiguity, the result is often big-budget films that emphasize the scale and horror of World War II without the kind of nuance that would humanize its victims and perpetrators. For many Western critics, these films provide too much “loud spectacle and cheap sentiment,” writes Mitter, describing the critical responses to Zhang Yimou’s Flowers of War, which chronicles Japan’s brutal occupation of Nanjing, and Feng Xiaogang’s Back to 1942, which recounts the Henan famine. </w:t>
      </w:r>
    </w:p>
    <w:p w14:paraId="1E475BF8"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Even more important is the simple fact that China’s growing authoritarianism is at odds with the dominant postwar narrative in Europe and the United States that explains why the war was fought: to save democracy from fascism. As an increasingly dictatorial party-state, the CCP obviously cannot embrace that version of history or find an easy way to insert China into it. As Mitter perceptively observes, “keeping the world safe for consumerist authoritarianism is hardly a very attractive offer in the twenty-first century,” especially for the leading democracies that continue to put the fight for freedom at the center of their own national ethos. Indeed, the CCP’s growing surveillance state and brutal “reeducation” and internment camps in Xinjiang have led many outside observers to accuse Xi of reviving fascism.</w:t>
      </w:r>
    </w:p>
    <w:p w14:paraId="329FEB12"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There is also some risk in Beijing’s strategy of recasting China’s history in order to influence perceptions of its present and potential future role in the world. The more China portrays itself as a defender of the postwar order, the more it might spur a sense among Chinese citizens that their country is entitled to more influence and an ever more central role in international affairs in the decades to come. The rest of the world, however, might not play along. And </w:t>
      </w:r>
      <w:r w:rsidRPr="008617FF">
        <w:rPr>
          <w:rStyle w:val="StyleUnderline"/>
          <w:rFonts w:asciiTheme="majorHAnsi" w:hAnsiTheme="majorHAnsi" w:cstheme="majorHAnsi"/>
          <w:highlight w:val="green"/>
        </w:rPr>
        <w:t>should China encounter</w:t>
      </w:r>
      <w:r w:rsidRPr="008617FF">
        <w:rPr>
          <w:rStyle w:val="StyleUnderline"/>
          <w:rFonts w:asciiTheme="majorHAnsi" w:hAnsiTheme="majorHAnsi" w:cstheme="majorHAnsi"/>
        </w:rPr>
        <w:t xml:space="preserve"> concerted, </w:t>
      </w:r>
      <w:r w:rsidRPr="008617FF">
        <w:rPr>
          <w:rStyle w:val="Emphasis"/>
          <w:rFonts w:asciiTheme="majorHAnsi" w:hAnsiTheme="majorHAnsi" w:cstheme="majorHAnsi"/>
        </w:rPr>
        <w:t xml:space="preserve">unified </w:t>
      </w:r>
      <w:r w:rsidRPr="008617FF">
        <w:rPr>
          <w:rStyle w:val="Emphasis"/>
          <w:rFonts w:asciiTheme="majorHAnsi" w:hAnsiTheme="majorHAnsi" w:cstheme="majorHAnsi"/>
          <w:highlight w:val="green"/>
        </w:rPr>
        <w:t>opposition</w:t>
      </w:r>
      <w:r w:rsidRPr="008617FF">
        <w:rPr>
          <w:rFonts w:asciiTheme="majorHAnsi" w:hAnsiTheme="majorHAnsi" w:cstheme="majorHAnsi"/>
          <w:sz w:val="16"/>
        </w:rPr>
        <w:t xml:space="preserve"> to its global ambitions, </w:t>
      </w:r>
      <w:r w:rsidRPr="008617FF">
        <w:rPr>
          <w:rStyle w:val="StyleUnderline"/>
          <w:rFonts w:asciiTheme="majorHAnsi" w:hAnsiTheme="majorHAnsi" w:cstheme="majorHAnsi"/>
        </w:rPr>
        <w:t xml:space="preserve">the CCP—and </w:t>
      </w:r>
      <w:r w:rsidRPr="008617FF">
        <w:rPr>
          <w:rStyle w:val="StyleUnderline"/>
          <w:rFonts w:asciiTheme="majorHAnsi" w:hAnsiTheme="majorHAnsi" w:cstheme="majorHAnsi"/>
          <w:highlight w:val="green"/>
        </w:rPr>
        <w:t>the world</w:t>
      </w:r>
      <w:r w:rsidRPr="008617FF">
        <w:rPr>
          <w:rFonts w:asciiTheme="majorHAnsi" w:hAnsiTheme="majorHAnsi" w:cstheme="majorHAnsi"/>
          <w:sz w:val="16"/>
        </w:rPr>
        <w:t xml:space="preserve">—might </w:t>
      </w:r>
      <w:r w:rsidRPr="008617FF">
        <w:rPr>
          <w:rStyle w:val="StyleUnderline"/>
          <w:rFonts w:asciiTheme="majorHAnsi" w:hAnsiTheme="majorHAnsi" w:cstheme="majorHAnsi"/>
        </w:rPr>
        <w:t xml:space="preserve">have to </w:t>
      </w:r>
      <w:r w:rsidRPr="008617FF">
        <w:rPr>
          <w:rStyle w:val="StyleUnderline"/>
          <w:rFonts w:asciiTheme="majorHAnsi" w:hAnsiTheme="majorHAnsi" w:cstheme="majorHAnsi"/>
          <w:highlight w:val="green"/>
        </w:rPr>
        <w:t>contend with</w:t>
      </w:r>
      <w:r w:rsidRPr="008617FF">
        <w:rPr>
          <w:rFonts w:asciiTheme="majorHAnsi" w:hAnsiTheme="majorHAnsi" w:cstheme="majorHAnsi"/>
          <w:sz w:val="16"/>
        </w:rPr>
        <w:t xml:space="preserve"> a growing sense of </w:t>
      </w:r>
      <w:r w:rsidRPr="008617FF">
        <w:rPr>
          <w:rStyle w:val="StyleUnderline"/>
          <w:rFonts w:asciiTheme="majorHAnsi" w:hAnsiTheme="majorHAnsi" w:cstheme="majorHAnsi"/>
        </w:rPr>
        <w:t xml:space="preserve">grievance, </w:t>
      </w:r>
      <w:r w:rsidRPr="008617FF">
        <w:rPr>
          <w:rStyle w:val="Emphasis"/>
          <w:rFonts w:asciiTheme="majorHAnsi" w:hAnsiTheme="majorHAnsi" w:cstheme="majorHAnsi"/>
        </w:rPr>
        <w:t>disappointment</w:t>
      </w:r>
      <w:r w:rsidRPr="008617FF">
        <w:rPr>
          <w:rStyle w:val="StyleUnderline"/>
          <w:rFonts w:asciiTheme="majorHAnsi" w:hAnsiTheme="majorHAnsi" w:cstheme="majorHAnsi"/>
        </w:rPr>
        <w:t>, and</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resentment</w:t>
      </w:r>
      <w:r w:rsidRPr="008617FF">
        <w:rPr>
          <w:rFonts w:asciiTheme="majorHAnsi" w:hAnsiTheme="majorHAnsi" w:cstheme="majorHAnsi"/>
          <w:sz w:val="16"/>
        </w:rPr>
        <w:t xml:space="preserve"> among the Chinese people.</w:t>
      </w:r>
    </w:p>
    <w:p w14:paraId="3C09F14C"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This dynamic goes beyond Beijing’s efforts to recast history, of course. Over the past four years, </w:t>
      </w:r>
      <w:r w:rsidRPr="008617FF">
        <w:rPr>
          <w:rStyle w:val="StyleUnderline"/>
          <w:rFonts w:asciiTheme="majorHAnsi" w:hAnsiTheme="majorHAnsi" w:cstheme="majorHAnsi"/>
        </w:rPr>
        <w:t xml:space="preserve">China positioned itself as a defender of </w:t>
      </w:r>
      <w:r w:rsidRPr="008617FF">
        <w:rPr>
          <w:rStyle w:val="Emphasis"/>
          <w:rFonts w:asciiTheme="majorHAnsi" w:hAnsiTheme="majorHAnsi" w:cstheme="majorHAnsi"/>
        </w:rPr>
        <w:t>international institutions</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and agreements threatened by the Trump administration, </w:t>
      </w:r>
      <w:r w:rsidRPr="008617FF">
        <w:rPr>
          <w:rStyle w:val="StyleUnderline"/>
          <w:rFonts w:asciiTheme="majorHAnsi" w:hAnsiTheme="majorHAnsi" w:cstheme="majorHAnsi"/>
        </w:rPr>
        <w:t>from the World Health Organization to the Paris climate accord.</w:t>
      </w:r>
      <w:r w:rsidRPr="008617FF">
        <w:rPr>
          <w:rFonts w:asciiTheme="majorHAnsi" w:hAnsiTheme="majorHAnsi" w:cstheme="majorHAnsi"/>
          <w:sz w:val="16"/>
        </w:rPr>
        <w:t xml:space="preserve"> At the same time, however, Beijing has tried to diminish the role of universal values in the international order, instead elevating economic development and state security over individual political rights. </w:t>
      </w:r>
    </w:p>
    <w:p w14:paraId="647ACFB1"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For China’s neighbors and rivals, the CCP’s mixture of cooperation and confrontation defines the “China challenge”: how to work with Beijing on controlling the COVID-19 pandemic, slowing climate change, and preventing nuclear proliferation while also parrying the effects of China’s growing authoritarianism and pugilistic nationalism. Beijing’s attempt to recast the history of World War II might help them do so. Without endorsing the CCP’s version of history or excusing Beijing’s aggression abroad and abuses at home, leaders in Washington and elsewhere could more explicitly acknowledge China’s contributions to ending World War II and creating the existing order. Doing so might mitigate the </w:t>
      </w:r>
      <w:r w:rsidRPr="008617FF">
        <w:rPr>
          <w:rStyle w:val="Emphasis"/>
          <w:rFonts w:asciiTheme="majorHAnsi" w:hAnsiTheme="majorHAnsi" w:cstheme="majorHAnsi"/>
          <w:highlight w:val="green"/>
        </w:rPr>
        <w:t>growing sense</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among Chinese</w:t>
      </w:r>
      <w:r w:rsidRPr="008617FF">
        <w:rPr>
          <w:rStyle w:val="StyleUnderline"/>
          <w:rFonts w:asciiTheme="majorHAnsi" w:hAnsiTheme="majorHAnsi" w:cstheme="majorHAnsi"/>
        </w:rPr>
        <w:t xml:space="preserve"> citizens </w:t>
      </w:r>
      <w:r w:rsidRPr="008617FF">
        <w:rPr>
          <w:rStyle w:val="StyleUnderline"/>
          <w:rFonts w:asciiTheme="majorHAnsi" w:hAnsiTheme="majorHAnsi" w:cstheme="majorHAnsi"/>
          <w:highlight w:val="green"/>
        </w:rPr>
        <w:t>that the United States</w:t>
      </w:r>
      <w:r w:rsidRPr="008617FF">
        <w:rPr>
          <w:rStyle w:val="StyleUnderline"/>
          <w:rFonts w:asciiTheme="majorHAnsi" w:hAnsiTheme="majorHAnsi" w:cstheme="majorHAnsi"/>
        </w:rPr>
        <w:t xml:space="preserve"> and its partners </w:t>
      </w:r>
      <w:r w:rsidRPr="008617FF">
        <w:rPr>
          <w:rStyle w:val="Emphasis"/>
          <w:rFonts w:asciiTheme="majorHAnsi" w:hAnsiTheme="majorHAnsi" w:cstheme="majorHAnsi"/>
          <w:highlight w:val="green"/>
        </w:rPr>
        <w:t>will never allow</w:t>
      </w:r>
      <w:r w:rsidRPr="008617FF">
        <w:rPr>
          <w:rStyle w:val="StyleUnderline"/>
          <w:rFonts w:asciiTheme="majorHAnsi" w:hAnsiTheme="majorHAnsi" w:cstheme="majorHAnsi"/>
          <w:highlight w:val="green"/>
        </w:rPr>
        <w:t xml:space="preserve"> China</w:t>
      </w:r>
      <w:r w:rsidRPr="008617FF">
        <w:rPr>
          <w:rStyle w:val="StyleUnderline"/>
          <w:rFonts w:asciiTheme="majorHAnsi" w:hAnsiTheme="majorHAnsi" w:cstheme="majorHAnsi"/>
        </w:rPr>
        <w:t xml:space="preserve"> to play </w:t>
      </w:r>
      <w:r w:rsidRPr="008617FF">
        <w:rPr>
          <w:rStyle w:val="StyleUnderline"/>
          <w:rFonts w:asciiTheme="majorHAnsi" w:hAnsiTheme="majorHAnsi" w:cstheme="majorHAnsi"/>
          <w:highlight w:val="green"/>
        </w:rPr>
        <w:t>a leading role</w:t>
      </w:r>
      <w:r w:rsidRPr="008617FF">
        <w:rPr>
          <w:rFonts w:asciiTheme="majorHAnsi" w:hAnsiTheme="majorHAnsi" w:cstheme="majorHAnsi"/>
          <w:sz w:val="16"/>
        </w:rPr>
        <w:t xml:space="preserve"> on the world stage. That recognition could in turn help Washington press the CCP to pull back on its campaign to intimidate and punish its critics abroad. An agreement of that kind would not solve many of the problems plaguing relations between the United States and China. But it is precisely the kind of carefully finessed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arrangement</w:t>
      </w:r>
      <w:r w:rsidRPr="008617FF">
        <w:rPr>
          <w:rStyle w:val="StyleUnderline"/>
          <w:rFonts w:asciiTheme="majorHAnsi" w:hAnsiTheme="majorHAnsi" w:cstheme="majorHAnsi"/>
        </w:rPr>
        <w:t xml:space="preserve"> </w:t>
      </w:r>
      <w:r w:rsidRPr="008617FF">
        <w:rPr>
          <w:rFonts w:asciiTheme="majorHAnsi" w:hAnsiTheme="majorHAnsi" w:cstheme="majorHAnsi"/>
          <w:sz w:val="16"/>
        </w:rPr>
        <w:t>that Washington and Beijing will have to get much better at crafting if they are to</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achieve</w:t>
      </w:r>
      <w:r w:rsidRPr="008617FF">
        <w:rPr>
          <w:rStyle w:val="StyleUnderline"/>
          <w:rFonts w:asciiTheme="majorHAnsi" w:hAnsiTheme="majorHAnsi" w:cstheme="majorHAnsi"/>
        </w:rPr>
        <w:t xml:space="preserve"> </w:t>
      </w:r>
      <w:r w:rsidRPr="008617FF">
        <w:rPr>
          <w:rFonts w:asciiTheme="majorHAnsi" w:hAnsiTheme="majorHAnsi" w:cstheme="majorHAnsi"/>
          <w:sz w:val="16"/>
        </w:rPr>
        <w:t>anything resembling</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peaceful </w:t>
      </w:r>
      <w:r w:rsidRPr="008617FF">
        <w:rPr>
          <w:rStyle w:val="Emphasis"/>
          <w:rFonts w:asciiTheme="majorHAnsi" w:hAnsiTheme="majorHAnsi" w:cstheme="majorHAnsi"/>
          <w:highlight w:val="green"/>
        </w:rPr>
        <w:t>coexistence</w:t>
      </w:r>
      <w:r w:rsidRPr="008617FF">
        <w:rPr>
          <w:rFonts w:asciiTheme="majorHAnsi" w:hAnsiTheme="majorHAnsi" w:cstheme="majorHAnsi"/>
          <w:sz w:val="16"/>
        </w:rPr>
        <w:t>.</w:t>
      </w:r>
    </w:p>
    <w:p w14:paraId="567EA665" w14:textId="77777777" w:rsidR="00A649AB" w:rsidRPr="008617FF" w:rsidRDefault="00A649AB" w:rsidP="00A649AB">
      <w:pPr>
        <w:pStyle w:val="Heading3"/>
        <w:rPr>
          <w:rFonts w:asciiTheme="majorHAnsi" w:hAnsiTheme="majorHAnsi" w:cstheme="majorHAnsi"/>
        </w:rPr>
      </w:pPr>
      <w:r w:rsidRPr="008617FF">
        <w:rPr>
          <w:rFonts w:asciiTheme="majorHAnsi" w:hAnsiTheme="majorHAnsi" w:cstheme="majorHAnsi"/>
        </w:rPr>
        <w:lastRenderedPageBreak/>
        <w:t>M – Russia Not Revisionist</w:t>
      </w:r>
    </w:p>
    <w:p w14:paraId="53C25C83" w14:textId="77777777" w:rsidR="00A649AB" w:rsidRPr="008617FF" w:rsidRDefault="00A649AB" w:rsidP="00A649AB">
      <w:pPr>
        <w:pStyle w:val="Heading4"/>
        <w:rPr>
          <w:rFonts w:asciiTheme="majorHAnsi" w:hAnsiTheme="majorHAnsi" w:cstheme="majorHAnsi"/>
        </w:rPr>
      </w:pPr>
      <w:r w:rsidRPr="008617FF">
        <w:rPr>
          <w:rFonts w:asciiTheme="majorHAnsi" w:hAnsiTheme="majorHAnsi" w:cstheme="majorHAnsi"/>
        </w:rPr>
        <w:t xml:space="preserve">Russia is not revisionist. Revanchism is squo-oriented and only accommodation can resolve conflict. </w:t>
      </w:r>
    </w:p>
    <w:p w14:paraId="6263F60A" w14:textId="77777777" w:rsidR="00A649AB" w:rsidRPr="008617FF" w:rsidRDefault="00A649AB" w:rsidP="00A649AB">
      <w:pPr>
        <w:rPr>
          <w:rFonts w:asciiTheme="majorHAnsi" w:hAnsiTheme="majorHAnsi" w:cstheme="majorHAnsi"/>
        </w:rPr>
      </w:pPr>
      <w:r w:rsidRPr="008617FF">
        <w:rPr>
          <w:rStyle w:val="Style13ptBold"/>
          <w:rFonts w:asciiTheme="majorHAnsi" w:hAnsiTheme="majorHAnsi" w:cstheme="majorHAnsi"/>
        </w:rPr>
        <w:t>Paikin 20</w:t>
      </w:r>
      <w:r w:rsidRPr="008617FF">
        <w:rPr>
          <w:rFonts w:asciiTheme="majorHAnsi" w:hAnsiTheme="majorHAnsi" w:cstheme="majorHAnsi"/>
        </w:rPr>
        <w:t xml:space="preserve"> [Zachary Paikin, Senior Visiting Fellow at the Global Policy Institute, and an expert with the Minsk Dialogue Council on International Relations. He holds a PhD in International Relations from the University of Kent; Published: 11-10-2020; "When Revanchism Does not Equate to Revisionism: Taking Stock of the New U.S.-Russian Great Power Rivalry"; PONARS Eurasia; Accessed: 8-1-2021; https://www.ponarseurasia.org/when-revanchism-does-not-equate-to-revisionism-taking-stock-of-the-new-u-s-russian-great-power-rivalry/]//KL</w:t>
      </w:r>
    </w:p>
    <w:p w14:paraId="2FE2BF6A"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(PONARS Eurasia Policy Memo) The events of recent years are less representative of a shift in Russian strategy than they are of the fragmentation of the international order. The end of the Cold War brought with it a Western-led attempt to render the liberal international order synonymous with international order writ large. The return of great power rivalry indicates that this project has failed. Emerging in its wake is a struggle over the contours of the first truly global order in modern history—one in which formal empires and superpower blocs have been abandoned in favor of an order of global scope rooted in universal sovereignty. In this sense, at least, both the United States and Russia have become equally revisionist—as they have become locked in a zero-sum struggle over the shape of European security arrangements—even as they both claim to defend the status quo. This highlights the fragile state of Euro-Atlantic security and underlines the need for communication and caution in instances where interests may diverge. Accusing Russia of being uniquely revisionist is rooted in two flawed Western assumptions—first, that the Western-led liberal international order is akin to rules-based order itself, and second, that the rules-based international order overlaps perfectly with the contemporary global order.</w:t>
      </w:r>
    </w:p>
    <w:p w14:paraId="28D620EC"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International Order: Contested Contours</w:t>
      </w:r>
    </w:p>
    <w:p w14:paraId="39B9C84A"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Russia’s relationship with Europe—and later, the West—has been both long and complex. A desire to “catch up” to the West framed Russia’s international engagements for significant periods of its modern history. By the mid-18th century, the country had been admitted as a full participant in the European balance-of-power system. </w:t>
      </w:r>
      <w:r w:rsidRPr="008617FF">
        <w:rPr>
          <w:rStyle w:val="StyleUnderline"/>
          <w:rFonts w:asciiTheme="majorHAnsi" w:hAnsiTheme="majorHAnsi" w:cstheme="majorHAnsi"/>
          <w:highlight w:val="cyan"/>
        </w:rPr>
        <w:t>After the Cold War</w:t>
      </w:r>
      <w:r w:rsidRPr="008617FF">
        <w:rPr>
          <w:rFonts w:asciiTheme="majorHAnsi" w:hAnsiTheme="majorHAnsi" w:cstheme="majorHAnsi"/>
          <w:sz w:val="16"/>
        </w:rPr>
        <w:t xml:space="preserve">, having been severed from half of the continent for decades by the Iron Curtain, </w:t>
      </w:r>
      <w:r w:rsidRPr="008617FF">
        <w:rPr>
          <w:rStyle w:val="StyleUnderline"/>
          <w:rFonts w:asciiTheme="majorHAnsi" w:hAnsiTheme="majorHAnsi" w:cstheme="majorHAnsi"/>
          <w:highlight w:val="cyan"/>
        </w:rPr>
        <w:t>Moscow</w:t>
      </w:r>
      <w:r w:rsidRPr="008617FF">
        <w:rPr>
          <w:rFonts w:asciiTheme="majorHAnsi" w:hAnsiTheme="majorHAnsi" w:cstheme="majorHAnsi"/>
          <w:sz w:val="16"/>
        </w:rPr>
        <w:t xml:space="preserve"> again </w:t>
      </w:r>
      <w:r w:rsidRPr="008617FF">
        <w:rPr>
          <w:rStyle w:val="StyleUnderline"/>
          <w:rFonts w:asciiTheme="majorHAnsi" w:hAnsiTheme="majorHAnsi" w:cstheme="majorHAnsi"/>
          <w:highlight w:val="cyan"/>
        </w:rPr>
        <w:t>espouse</w:t>
      </w:r>
      <w:r w:rsidRPr="008617FF">
        <w:rPr>
          <w:rStyle w:val="StyleUnderline"/>
          <w:rFonts w:asciiTheme="majorHAnsi" w:hAnsiTheme="majorHAnsi" w:cstheme="majorHAnsi"/>
        </w:rPr>
        <w:t xml:space="preserve">d a </w:t>
      </w:r>
      <w:r w:rsidRPr="008617FF">
        <w:rPr>
          <w:rStyle w:val="StyleUnderline"/>
          <w:rFonts w:asciiTheme="majorHAnsi" w:hAnsiTheme="majorHAnsi" w:cstheme="majorHAnsi"/>
          <w:highlight w:val="cyan"/>
        </w:rPr>
        <w:t>desire to</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return to Europe</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pursue “shock therapy” to </w:t>
      </w:r>
      <w:r w:rsidRPr="008617FF">
        <w:rPr>
          <w:rStyle w:val="StyleUnderline"/>
          <w:rFonts w:asciiTheme="majorHAnsi" w:hAnsiTheme="majorHAnsi" w:cstheme="majorHAnsi"/>
        </w:rPr>
        <w:t xml:space="preserve">join the </w:t>
      </w:r>
      <w:r w:rsidRPr="008617FF">
        <w:rPr>
          <w:rStyle w:val="Emphasis"/>
          <w:rFonts w:asciiTheme="majorHAnsi" w:hAnsiTheme="majorHAnsi" w:cstheme="majorHAnsi"/>
        </w:rPr>
        <w:t>liberal West</w:t>
      </w:r>
      <w:r w:rsidRPr="008617FF">
        <w:rPr>
          <w:rFonts w:asciiTheme="majorHAnsi" w:hAnsiTheme="majorHAnsi" w:cstheme="majorHAnsi"/>
          <w:sz w:val="16"/>
        </w:rPr>
        <w:t>.</w:t>
      </w:r>
    </w:p>
    <w:p w14:paraId="27458E75"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Yet in the wake of the 2008 Russo-Georgian War, and especially since the 2013-14 Euromaidan Revolution in Ukraine and the subsequent war in the Donbas, it has become commonplace to label Russia a revisionist power. To his detractors, Russian President Vladimir Putin’s aims include subverting Western values and undermining transatlantic unity. As the EU and Russia confront the potential geopolitical consequences of the protests in Belarus, it is worth re-examining the fundamental nature and goals of Russian foreign policy.</w:t>
      </w:r>
    </w:p>
    <w:p w14:paraId="3276F499"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highlight w:val="cyan"/>
        </w:rPr>
        <w:t>Can a country that</w:t>
      </w:r>
      <w:r w:rsidRPr="008617FF">
        <w:rPr>
          <w:rStyle w:val="StyleUnderline"/>
          <w:rFonts w:asciiTheme="majorHAnsi" w:hAnsiTheme="majorHAnsi" w:cstheme="majorHAnsi"/>
        </w:rPr>
        <w:t xml:space="preserve"> just </w:t>
      </w:r>
      <w:r w:rsidRPr="008617FF">
        <w:rPr>
          <w:rStyle w:val="Emphasis"/>
          <w:rFonts w:asciiTheme="majorHAnsi" w:hAnsiTheme="majorHAnsi" w:cstheme="majorHAnsi"/>
          <w:highlight w:val="cyan"/>
        </w:rPr>
        <w:t>three decades ago</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sought to integrate</w:t>
      </w:r>
      <w:r w:rsidRPr="008617FF">
        <w:rPr>
          <w:rStyle w:val="StyleUnderline"/>
          <w:rFonts w:asciiTheme="majorHAnsi" w:hAnsiTheme="majorHAnsi" w:cstheme="majorHAnsi"/>
        </w:rPr>
        <w:t xml:space="preserve"> into the Western political community</w:t>
      </w:r>
      <w:r w:rsidRPr="008617FF">
        <w:rPr>
          <w:rFonts w:asciiTheme="majorHAnsi" w:hAnsiTheme="majorHAnsi" w:cstheme="majorHAnsi"/>
          <w:sz w:val="16"/>
        </w:rPr>
        <w:t xml:space="preserve"> truly </w:t>
      </w:r>
      <w:r w:rsidRPr="008617FF">
        <w:rPr>
          <w:rStyle w:val="StyleUnderline"/>
          <w:rFonts w:asciiTheme="majorHAnsi" w:hAnsiTheme="majorHAnsi" w:cstheme="majorHAnsi"/>
          <w:highlight w:val="cyan"/>
        </w:rPr>
        <w:t>be considered revisionist</w:t>
      </w:r>
      <w:r w:rsidRPr="008617FF">
        <w:rPr>
          <w:rStyle w:val="StyleUnderline"/>
          <w:rFonts w:asciiTheme="majorHAnsi" w:hAnsiTheme="majorHAnsi" w:cstheme="majorHAnsi"/>
        </w:rPr>
        <w:t>?</w:t>
      </w:r>
      <w:r w:rsidRPr="008617FF">
        <w:rPr>
          <w:rFonts w:asciiTheme="majorHAnsi" w:hAnsiTheme="majorHAnsi" w:cstheme="majorHAnsi"/>
          <w:sz w:val="16"/>
        </w:rPr>
        <w:t xml:space="preserve"> The answer to this question lies in how one conceives of the contemporary international order, as well as in the substance of Russia’s evolving relationships with the West and with its so-called near abroad.</w:t>
      </w:r>
    </w:p>
    <w:p w14:paraId="1892601C"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Rising hostility between Russia and the West in recent years—in addition to failed wars in the Middle East, the rise of China, and uncertainty over the future of U.S. foreign policy—has led many to contend that the so-called liberal international order is in crisis. However, the breadth and scope of that order are often taken for granted. In addition to pushing for stringent adherence to democratic norms and market reforms, the liberal order is often cited as being reliant upon a structure of power rooted in Western leadership. Yet even beyond their failure to modernize fully in line with Western expectations, the notion that powerful countries such as Russia and China would agree to the notion of “Western leadership” in perpetuity—accepting second-class status in the global order and agreeing to operate on terms set by others—was always doubtful. This inherently imposes limits on the potential for the liberal international order to achieve global scope.</w:t>
      </w:r>
    </w:p>
    <w:p w14:paraId="427DD36F"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The more neutral term “rules-based international order” is often invoked as well, given the polarizing Western cultural origins and normative assumptions that underpin liberalism. However, Russia’s violation of its neighbors’ territorial integrity, its recent poisoning of opposition activist Alexey Navalny, and its stern line against possible “external interference” in the current protests in Belarus raise questions concerning its commitment to upholding the norms and principles that it agreed to in the Paris Charter of 1990, the document that effectively marked the end of the Cold War by envisioning a “Europe whole and free.” This, in turn, has led to doubts regarding Moscow’s international adherence to rules-based interaction itself.</w:t>
      </w:r>
    </w:p>
    <w:p w14:paraId="70252B2E"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That said, one could argue that </w:t>
      </w:r>
      <w:r w:rsidRPr="008617FF">
        <w:rPr>
          <w:rStyle w:val="StyleUnderline"/>
          <w:rFonts w:asciiTheme="majorHAnsi" w:hAnsiTheme="majorHAnsi" w:cstheme="majorHAnsi"/>
        </w:rPr>
        <w:t xml:space="preserve">while </w:t>
      </w:r>
      <w:r w:rsidRPr="008617FF">
        <w:rPr>
          <w:rStyle w:val="StyleUnderline"/>
          <w:rFonts w:asciiTheme="majorHAnsi" w:hAnsiTheme="majorHAnsi" w:cstheme="majorHAnsi"/>
          <w:highlight w:val="cyan"/>
        </w:rPr>
        <w:t>Russia</w:t>
      </w:r>
      <w:r w:rsidRPr="008617FF">
        <w:rPr>
          <w:rStyle w:val="StyleUnderline"/>
          <w:rFonts w:asciiTheme="majorHAnsi" w:hAnsiTheme="majorHAnsi" w:cstheme="majorHAnsi"/>
        </w:rPr>
        <w:t xml:space="preserve"> may have pursued territorial revisionism in Europe for </w:t>
      </w:r>
      <w:r w:rsidRPr="008617FF">
        <w:rPr>
          <w:rStyle w:val="Emphasis"/>
          <w:rFonts w:asciiTheme="majorHAnsi" w:hAnsiTheme="majorHAnsi" w:cstheme="majorHAnsi"/>
        </w:rPr>
        <w:t>tactical reasons</w:t>
      </w:r>
      <w:r w:rsidRPr="008617FF">
        <w:rPr>
          <w:rFonts w:asciiTheme="majorHAnsi" w:hAnsiTheme="majorHAnsi" w:cstheme="majorHAnsi"/>
          <w:sz w:val="16"/>
        </w:rPr>
        <w:t xml:space="preserve"> in recent years—most notably in Ukraine—</w:t>
      </w:r>
      <w:r w:rsidRPr="008617FF">
        <w:rPr>
          <w:rStyle w:val="StyleUnderline"/>
          <w:rFonts w:asciiTheme="majorHAnsi" w:hAnsiTheme="majorHAnsi" w:cstheme="majorHAnsi"/>
        </w:rPr>
        <w:t>it</w:t>
      </w:r>
      <w:r w:rsidRPr="008617FF">
        <w:rPr>
          <w:rStyle w:val="StyleUnderline"/>
          <w:rFonts w:asciiTheme="majorHAnsi" w:hAnsiTheme="majorHAnsi" w:cstheme="majorHAnsi"/>
          <w:highlight w:val="cyan"/>
        </w:rPr>
        <w:t>s</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cyan"/>
        </w:rPr>
        <w:t>overall</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cyan"/>
        </w:rPr>
        <w:t>strat</w:t>
      </w:r>
      <w:r w:rsidRPr="008617FF">
        <w:rPr>
          <w:rStyle w:val="Emphasis"/>
          <w:rFonts w:asciiTheme="majorHAnsi" w:hAnsiTheme="majorHAnsi" w:cstheme="majorHAnsi"/>
        </w:rPr>
        <w:t>egy</w:t>
      </w:r>
      <w:r w:rsidRPr="008617FF">
        <w:rPr>
          <w:rFonts w:asciiTheme="majorHAnsi" w:hAnsiTheme="majorHAnsi" w:cstheme="majorHAnsi"/>
          <w:sz w:val="16"/>
        </w:rPr>
        <w:t xml:space="preserve"> </w:t>
      </w:r>
      <w:r w:rsidRPr="008617FF">
        <w:rPr>
          <w:rStyle w:val="StyleUnderline"/>
          <w:rFonts w:asciiTheme="majorHAnsi" w:hAnsiTheme="majorHAnsi" w:cstheme="majorHAnsi"/>
        </w:rPr>
        <w:t>rema</w:t>
      </w:r>
      <w:r w:rsidRPr="008617FF">
        <w:rPr>
          <w:rStyle w:val="StyleUnderline"/>
          <w:rFonts w:asciiTheme="majorHAnsi" w:hAnsiTheme="majorHAnsi" w:cstheme="majorHAnsi"/>
          <w:highlight w:val="cyan"/>
        </w:rPr>
        <w:t>i</w:t>
      </w:r>
      <w:r w:rsidRPr="008617FF">
        <w:rPr>
          <w:rStyle w:val="StyleUnderline"/>
          <w:rFonts w:asciiTheme="majorHAnsi" w:hAnsiTheme="majorHAnsi" w:cstheme="majorHAnsi"/>
        </w:rPr>
        <w:t>n</w:t>
      </w:r>
      <w:r w:rsidRPr="008617FF">
        <w:rPr>
          <w:rStyle w:val="StyleUnderline"/>
          <w:rFonts w:asciiTheme="majorHAnsi" w:hAnsiTheme="majorHAnsi" w:cstheme="majorHAnsi"/>
          <w:highlight w:val="cyan"/>
        </w:rPr>
        <w:t>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geared toward</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preserving</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the s</w:t>
      </w:r>
      <w:r w:rsidRPr="008617FF">
        <w:rPr>
          <w:rStyle w:val="StyleUnderline"/>
          <w:rFonts w:asciiTheme="majorHAnsi" w:hAnsiTheme="majorHAnsi" w:cstheme="majorHAnsi"/>
        </w:rPr>
        <w:t xml:space="preserve">tatus </w:t>
      </w:r>
      <w:r w:rsidRPr="008617FF">
        <w:rPr>
          <w:rStyle w:val="StyleUnderline"/>
          <w:rFonts w:asciiTheme="majorHAnsi" w:hAnsiTheme="majorHAnsi" w:cstheme="majorHAnsi"/>
          <w:highlight w:val="cyan"/>
        </w:rPr>
        <w:lastRenderedPageBreak/>
        <w:t>quo</w:t>
      </w:r>
      <w:r w:rsidRPr="008617FF">
        <w:rPr>
          <w:rFonts w:asciiTheme="majorHAnsi" w:hAnsiTheme="majorHAnsi" w:cstheme="majorHAnsi"/>
          <w:sz w:val="16"/>
        </w:rPr>
        <w:t xml:space="preserve">. In other words, </w:t>
      </w:r>
      <w:r w:rsidRPr="008617FF">
        <w:rPr>
          <w:rStyle w:val="StyleUnderline"/>
          <w:rFonts w:asciiTheme="majorHAnsi" w:hAnsiTheme="majorHAnsi" w:cstheme="majorHAnsi"/>
        </w:rPr>
        <w:t>Moscow employs spoiler</w:t>
      </w:r>
      <w:r w:rsidRPr="008617FF">
        <w:rPr>
          <w:rFonts w:asciiTheme="majorHAnsi" w:hAnsiTheme="majorHAnsi" w:cstheme="majorHAnsi"/>
          <w:sz w:val="16"/>
        </w:rPr>
        <w:t xml:space="preserve"> or “raiding” </w:t>
      </w:r>
      <w:r w:rsidRPr="008617FF">
        <w:rPr>
          <w:rStyle w:val="StyleUnderline"/>
          <w:rFonts w:asciiTheme="majorHAnsi" w:hAnsiTheme="majorHAnsi" w:cstheme="majorHAnsi"/>
          <w:highlight w:val="cyan"/>
        </w:rPr>
        <w:t>tactics</w:t>
      </w:r>
      <w:r w:rsidRPr="008617FF">
        <w:rPr>
          <w:rFonts w:asciiTheme="majorHAnsi" w:hAnsiTheme="majorHAnsi" w:cstheme="majorHAnsi"/>
          <w:sz w:val="16"/>
        </w:rPr>
        <w:t xml:space="preserve"> in its relationship with the West </w:t>
      </w:r>
      <w:r w:rsidRPr="008617FF">
        <w:rPr>
          <w:rStyle w:val="StyleUnderline"/>
          <w:rFonts w:asciiTheme="majorHAnsi" w:hAnsiTheme="majorHAnsi" w:cstheme="majorHAnsi"/>
        </w:rPr>
        <w:t xml:space="preserve">to </w:t>
      </w:r>
      <w:r w:rsidRPr="008617FF">
        <w:rPr>
          <w:rStyle w:val="StyleUnderline"/>
          <w:rFonts w:asciiTheme="majorHAnsi" w:hAnsiTheme="majorHAnsi" w:cstheme="majorHAnsi"/>
          <w:highlight w:val="cyan"/>
        </w:rPr>
        <w:t>avoid losing</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something</w:t>
      </w:r>
      <w:r w:rsidRPr="008617FF">
        <w:rPr>
          <w:rStyle w:val="StyleUnderline"/>
          <w:rFonts w:asciiTheme="majorHAnsi" w:hAnsiTheme="majorHAnsi" w:cstheme="majorHAnsi"/>
        </w:rPr>
        <w:t xml:space="preserve"> that </w:t>
      </w:r>
      <w:r w:rsidRPr="008617FF">
        <w:rPr>
          <w:rStyle w:val="StyleUnderline"/>
          <w:rFonts w:asciiTheme="majorHAnsi" w:hAnsiTheme="majorHAnsi" w:cstheme="majorHAnsi"/>
          <w:highlight w:val="cyan"/>
        </w:rPr>
        <w:t xml:space="preserve">it </w:t>
      </w:r>
      <w:r w:rsidRPr="008617FF">
        <w:rPr>
          <w:rStyle w:val="Emphasis"/>
          <w:rFonts w:asciiTheme="majorHAnsi" w:hAnsiTheme="majorHAnsi" w:cstheme="majorHAnsi"/>
          <w:highlight w:val="cyan"/>
        </w:rPr>
        <w:t>already possesses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namely its </w:t>
      </w:r>
      <w:r w:rsidRPr="008617FF">
        <w:rPr>
          <w:rStyle w:val="Emphasis"/>
          <w:rFonts w:asciiTheme="majorHAnsi" w:hAnsiTheme="majorHAnsi" w:cstheme="majorHAnsi"/>
          <w:highlight w:val="cyan"/>
        </w:rPr>
        <w:t>great power status</w:t>
      </w:r>
      <w:r w:rsidRPr="008617FF">
        <w:rPr>
          <w:rFonts w:asciiTheme="majorHAnsi" w:hAnsiTheme="majorHAnsi" w:cstheme="majorHAnsi"/>
          <w:sz w:val="16"/>
          <w:highlight w:val="cyan"/>
        </w:rPr>
        <w:t>.</w:t>
      </w:r>
      <w:r w:rsidRPr="008617FF">
        <w:rPr>
          <w:rFonts w:asciiTheme="majorHAnsi" w:hAnsiTheme="majorHAnsi" w:cstheme="majorHAnsi"/>
          <w:sz w:val="16"/>
        </w:rPr>
        <w:t xml:space="preserve"> From this perspective, it is possible to contend that—whether for pragmatic or idealistic reasons—</w:t>
      </w:r>
      <w:r w:rsidRPr="008617FF">
        <w:rPr>
          <w:rStyle w:val="StyleUnderline"/>
          <w:rFonts w:asciiTheme="majorHAnsi" w:hAnsiTheme="majorHAnsi" w:cstheme="majorHAnsi"/>
          <w:highlight w:val="cyan"/>
        </w:rPr>
        <w:t xml:space="preserve">it is the </w:t>
      </w:r>
      <w:r w:rsidRPr="008617FF">
        <w:rPr>
          <w:rStyle w:val="Emphasis"/>
          <w:rFonts w:asciiTheme="majorHAnsi" w:hAnsiTheme="majorHAnsi" w:cstheme="majorHAnsi"/>
          <w:highlight w:val="cyan"/>
        </w:rPr>
        <w:t>West</w:t>
      </w:r>
      <w:r w:rsidRPr="008617FF">
        <w:rPr>
          <w:rStyle w:val="StyleUnderline"/>
          <w:rFonts w:asciiTheme="majorHAnsi" w:hAnsiTheme="majorHAnsi" w:cstheme="majorHAnsi"/>
          <w:highlight w:val="cyan"/>
        </w:rPr>
        <w:t xml:space="preserve"> that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is</w:t>
      </w:r>
      <w:r w:rsidRPr="008617FF">
        <w:rPr>
          <w:rFonts w:asciiTheme="majorHAnsi" w:hAnsiTheme="majorHAnsi" w:cstheme="majorHAnsi"/>
          <w:sz w:val="16"/>
        </w:rPr>
        <w:t xml:space="preserve">, in fact, </w:t>
      </w:r>
      <w:r w:rsidRPr="008617FF">
        <w:rPr>
          <w:rStyle w:val="StyleUnderline"/>
          <w:rFonts w:asciiTheme="majorHAnsi" w:hAnsiTheme="majorHAnsi" w:cstheme="majorHAnsi"/>
          <w:highlight w:val="cyan"/>
        </w:rPr>
        <w:t>revisionist</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having taken advantage</w:t>
      </w:r>
      <w:r w:rsidRPr="008617FF">
        <w:rPr>
          <w:rStyle w:val="StyleUnderline"/>
          <w:rFonts w:asciiTheme="majorHAnsi" w:hAnsiTheme="majorHAnsi" w:cstheme="majorHAnsi"/>
        </w:rPr>
        <w:t xml:space="preserve"> of Russia’s post-Cold War weakness</w:t>
      </w:r>
      <w:r w:rsidRPr="008617FF">
        <w:rPr>
          <w:rFonts w:asciiTheme="majorHAnsi" w:hAnsiTheme="majorHAnsi" w:cstheme="majorHAnsi"/>
          <w:sz w:val="16"/>
        </w:rPr>
        <w:t xml:space="preserve"> to redraw the contours of the Euro-Atlantic security system.</w:t>
      </w:r>
    </w:p>
    <w:p w14:paraId="5CF66617"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Moscow’s increasingly assertive behavior is the inevitable by-product of a key conclusion gradually drawn by the Russian leadership over the course of the post-Cold War era, namely that joining the West is impossible without forgoing Russia’s ability to remain an independent and sovereign decision-maker in international affairs. As Kadri Liik of the European Council on Foreign Relations contends, the EU’s notion of a “friendly Russia” is one that privileges Russia’s integration into European structures and convergence toward European norms, contrasting with Putin’s view that one can “trade favors” in the absence of shared values.</w:t>
      </w:r>
    </w:p>
    <w:p w14:paraId="73B76D39"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While </w:t>
      </w:r>
      <w:r w:rsidRPr="008617FF">
        <w:rPr>
          <w:rStyle w:val="StyleUnderline"/>
          <w:rFonts w:asciiTheme="majorHAnsi" w:hAnsiTheme="majorHAnsi" w:cstheme="majorHAnsi"/>
          <w:highlight w:val="cyan"/>
        </w:rPr>
        <w:t>an “internationalist</w:t>
      </w:r>
      <w:r w:rsidRPr="008617FF">
        <w:rPr>
          <w:rStyle w:val="StyleUnderline"/>
          <w:rFonts w:asciiTheme="majorHAnsi" w:hAnsiTheme="majorHAnsi" w:cstheme="majorHAnsi"/>
        </w:rPr>
        <w:t xml:space="preserve">” or “multilateral” </w:t>
      </w:r>
      <w:r w:rsidRPr="008617FF">
        <w:rPr>
          <w:rStyle w:val="StyleUnderline"/>
          <w:rFonts w:asciiTheme="majorHAnsi" w:hAnsiTheme="majorHAnsi" w:cstheme="majorHAnsi"/>
          <w:highlight w:val="cyan"/>
        </w:rPr>
        <w:t>dimension to Russian</w:t>
      </w:r>
      <w:r w:rsidRPr="008617FF">
        <w:rPr>
          <w:rStyle w:val="StyleUnderline"/>
          <w:rFonts w:asciiTheme="majorHAnsi" w:hAnsiTheme="majorHAnsi" w:cstheme="majorHAnsi"/>
        </w:rPr>
        <w:t xml:space="preserve"> foreign policy </w:t>
      </w:r>
      <w:r w:rsidRPr="008617FF">
        <w:rPr>
          <w:rStyle w:val="Emphasis"/>
          <w:rFonts w:asciiTheme="majorHAnsi" w:hAnsiTheme="majorHAnsi" w:cstheme="majorHAnsi"/>
        </w:rPr>
        <w:t xml:space="preserve">certainly </w:t>
      </w:r>
      <w:r w:rsidRPr="008617FF">
        <w:rPr>
          <w:rStyle w:val="Emphasis"/>
          <w:rFonts w:asciiTheme="majorHAnsi" w:hAnsiTheme="majorHAnsi" w:cstheme="majorHAnsi"/>
          <w:highlight w:val="cyan"/>
        </w:rPr>
        <w:t>exists</w:t>
      </w:r>
      <w:r w:rsidRPr="008617FF">
        <w:rPr>
          <w:rFonts w:asciiTheme="majorHAnsi" w:hAnsiTheme="majorHAnsi" w:cstheme="majorHAnsi"/>
          <w:sz w:val="16"/>
        </w:rPr>
        <w:t xml:space="preserve">, the extent to </w:t>
      </w:r>
      <w:r w:rsidRPr="008617FF">
        <w:rPr>
          <w:rStyle w:val="StyleUnderline"/>
          <w:rFonts w:asciiTheme="majorHAnsi" w:hAnsiTheme="majorHAnsi" w:cstheme="majorHAnsi"/>
          <w:highlight w:val="cyan"/>
        </w:rPr>
        <w:t>which</w:t>
      </w:r>
      <w:r w:rsidRPr="008617FF">
        <w:rPr>
          <w:rFonts w:asciiTheme="majorHAnsi" w:hAnsiTheme="majorHAnsi" w:cstheme="majorHAnsi"/>
          <w:sz w:val="16"/>
        </w:rPr>
        <w:t xml:space="preserve"> it serves an instrumental purpose </w:t>
      </w:r>
      <w:r w:rsidRPr="008617FF">
        <w:rPr>
          <w:rStyle w:val="StyleUnderline"/>
          <w:rFonts w:asciiTheme="majorHAnsi" w:hAnsiTheme="majorHAnsi" w:cstheme="majorHAnsi"/>
          <w:highlight w:val="cyan"/>
        </w:rPr>
        <w:t>is</w:t>
      </w:r>
      <w:r w:rsidRPr="008617FF">
        <w:rPr>
          <w:rFonts w:asciiTheme="majorHAnsi" w:hAnsiTheme="majorHAnsi" w:cstheme="majorHAnsi"/>
          <w:sz w:val="16"/>
        </w:rPr>
        <w:t xml:space="preserve"> a matter of contention. </w:t>
      </w:r>
      <w:r w:rsidRPr="008617FF">
        <w:rPr>
          <w:rStyle w:val="StyleUnderline"/>
          <w:rFonts w:asciiTheme="majorHAnsi" w:hAnsiTheme="majorHAnsi" w:cstheme="majorHAnsi"/>
          <w:highlight w:val="cyan"/>
        </w:rPr>
        <w:t>Vocal support for</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cyan"/>
        </w:rPr>
        <w:t>i</w:t>
      </w:r>
      <w:r w:rsidRPr="008617FF">
        <w:rPr>
          <w:rStyle w:val="Emphasis"/>
          <w:rFonts w:asciiTheme="majorHAnsi" w:hAnsiTheme="majorHAnsi" w:cstheme="majorHAnsi"/>
        </w:rPr>
        <w:t xml:space="preserve">nternational </w:t>
      </w:r>
      <w:r w:rsidRPr="008617FF">
        <w:rPr>
          <w:rStyle w:val="Emphasis"/>
          <w:rFonts w:asciiTheme="majorHAnsi" w:hAnsiTheme="majorHAnsi" w:cstheme="majorHAnsi"/>
          <w:highlight w:val="cyan"/>
        </w:rPr>
        <w:t>law</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and the</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cyan"/>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highlight w:val="cyan"/>
        </w:rPr>
        <w:t>N</w:t>
      </w:r>
      <w:r w:rsidRPr="008617FF">
        <w:rPr>
          <w:rStyle w:val="StyleUnderline"/>
          <w:rFonts w:asciiTheme="majorHAnsi" w:hAnsiTheme="majorHAnsi" w:cstheme="majorHAnsi"/>
        </w:rPr>
        <w:t>ations could be attributed</w:t>
      </w:r>
      <w:r w:rsidRPr="008617FF">
        <w:rPr>
          <w:rFonts w:asciiTheme="majorHAnsi" w:hAnsiTheme="majorHAnsi" w:cstheme="majorHAnsi"/>
          <w:sz w:val="16"/>
        </w:rPr>
        <w:t xml:space="preserve"> in part </w:t>
      </w:r>
      <w:r w:rsidRPr="008617FF">
        <w:rPr>
          <w:rStyle w:val="StyleUnderline"/>
          <w:rFonts w:asciiTheme="majorHAnsi" w:hAnsiTheme="majorHAnsi" w:cstheme="majorHAnsi"/>
        </w:rPr>
        <w:t xml:space="preserve">to the fact that the </w:t>
      </w:r>
      <w:r w:rsidRPr="008617FF">
        <w:rPr>
          <w:rStyle w:val="Emphasis"/>
          <w:rFonts w:asciiTheme="majorHAnsi" w:hAnsiTheme="majorHAnsi" w:cstheme="majorHAnsi"/>
        </w:rPr>
        <w:t>UN</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S</w:t>
      </w:r>
      <w:r w:rsidRPr="008617FF">
        <w:rPr>
          <w:rStyle w:val="StyleUnderline"/>
          <w:rFonts w:asciiTheme="majorHAnsi" w:hAnsiTheme="majorHAnsi" w:cstheme="majorHAnsi"/>
        </w:rPr>
        <w:t xml:space="preserve">ecurity </w:t>
      </w:r>
      <w:r w:rsidRPr="008617FF">
        <w:rPr>
          <w:rStyle w:val="Emphasis"/>
          <w:rFonts w:asciiTheme="majorHAnsi" w:hAnsiTheme="majorHAnsi" w:cstheme="majorHAnsi"/>
        </w:rPr>
        <w:t>C</w:t>
      </w:r>
      <w:r w:rsidRPr="008617FF">
        <w:rPr>
          <w:rStyle w:val="StyleUnderline"/>
          <w:rFonts w:asciiTheme="majorHAnsi" w:hAnsiTheme="majorHAnsi" w:cstheme="majorHAnsi"/>
        </w:rPr>
        <w:t>ouncil</w:t>
      </w:r>
      <w:r w:rsidRPr="008617FF">
        <w:rPr>
          <w:rFonts w:asciiTheme="majorHAnsi" w:hAnsiTheme="majorHAnsi" w:cstheme="majorHAnsi"/>
          <w:sz w:val="16"/>
        </w:rPr>
        <w:t xml:space="preserve"> </w:t>
      </w:r>
      <w:r w:rsidRPr="008617FF">
        <w:rPr>
          <w:rStyle w:val="StyleUnderline"/>
          <w:rFonts w:asciiTheme="majorHAnsi" w:hAnsiTheme="majorHAnsi" w:cstheme="majorHAnsi"/>
        </w:rPr>
        <w:t>enshrines Russia’s great power status</w:t>
      </w:r>
      <w:r w:rsidRPr="008617FF">
        <w:rPr>
          <w:rFonts w:asciiTheme="majorHAnsi" w:hAnsiTheme="majorHAnsi" w:cstheme="majorHAnsi"/>
          <w:sz w:val="16"/>
        </w:rPr>
        <w:t>. Some regional multilateral ventures—such as the Eurasian Economic Union (EEU)—are partly aimed at carving out or preserving a Russian sphere of privileged interests in Eastern Europe or Central Eurasia. Even the question of whether Russia’s future lies with Europe is marked by debate over whether this will allow Moscow to retain its position as an independent great power.</w:t>
      </w:r>
    </w:p>
    <w:p w14:paraId="5EE620FC"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A more complete perspective, then, acknowledges that </w:t>
      </w:r>
      <w:r w:rsidRPr="008617FF">
        <w:rPr>
          <w:rStyle w:val="StyleUnderline"/>
          <w:rFonts w:asciiTheme="majorHAnsi" w:hAnsiTheme="majorHAnsi" w:cstheme="majorHAnsi"/>
          <w:highlight w:val="cyan"/>
        </w:rPr>
        <w:t xml:space="preserve">the </w:t>
      </w:r>
      <w:r w:rsidRPr="008617FF">
        <w:rPr>
          <w:rStyle w:val="Emphasis"/>
          <w:rFonts w:asciiTheme="majorHAnsi" w:hAnsiTheme="majorHAnsi" w:cstheme="majorHAnsi"/>
          <w:highlight w:val="cyan"/>
        </w:rPr>
        <w:t>rules-based</w:t>
      </w:r>
      <w:r w:rsidRPr="008617FF">
        <w:rPr>
          <w:rStyle w:val="Emphasis"/>
          <w:rFonts w:asciiTheme="majorHAnsi" w:hAnsiTheme="majorHAnsi" w:cstheme="majorHAnsi"/>
        </w:rPr>
        <w:t xml:space="preserve"> international </w:t>
      </w:r>
      <w:r w:rsidRPr="008617FF">
        <w:rPr>
          <w:rStyle w:val="Emphasis"/>
          <w:rFonts w:asciiTheme="majorHAnsi" w:hAnsiTheme="majorHAnsi" w:cstheme="majorHAnsi"/>
          <w:highlight w:val="cyan"/>
        </w:rPr>
        <w:t>order</w:t>
      </w:r>
      <w:r w:rsidRPr="008617FF">
        <w:rPr>
          <w:rStyle w:val="StyleUnderline"/>
          <w:rFonts w:asciiTheme="majorHAnsi" w:hAnsiTheme="majorHAnsi" w:cstheme="majorHAnsi"/>
          <w:highlight w:val="cyan"/>
        </w:rPr>
        <w:t xml:space="preserve"> is</w:t>
      </w:r>
      <w:r w:rsidRPr="008617FF">
        <w:rPr>
          <w:rStyle w:val="StyleUnderline"/>
          <w:rFonts w:asciiTheme="majorHAnsi" w:hAnsiTheme="majorHAnsi" w:cstheme="majorHAnsi"/>
        </w:rPr>
        <w:t xml:space="preserve"> but </w:t>
      </w:r>
      <w:r w:rsidRPr="008617FF">
        <w:rPr>
          <w:rStyle w:val="Emphasis"/>
          <w:rFonts w:asciiTheme="majorHAnsi" w:hAnsiTheme="majorHAnsi" w:cstheme="majorHAnsi"/>
          <w:highlight w:val="cyan"/>
        </w:rPr>
        <w:t>one element</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 xml:space="preserve">of </w:t>
      </w:r>
      <w:r w:rsidRPr="008617FF">
        <w:rPr>
          <w:rStyle w:val="StyleUnderline"/>
          <w:rFonts w:asciiTheme="majorHAnsi" w:hAnsiTheme="majorHAnsi" w:cstheme="majorHAnsi"/>
        </w:rPr>
        <w:t xml:space="preserve">a </w:t>
      </w:r>
      <w:r w:rsidRPr="008617FF">
        <w:rPr>
          <w:rStyle w:val="Emphasis"/>
          <w:rFonts w:asciiTheme="majorHAnsi" w:hAnsiTheme="majorHAnsi" w:cstheme="majorHAnsi"/>
          <w:highlight w:val="cyan"/>
        </w:rPr>
        <w:t xml:space="preserve">broader </w:t>
      </w:r>
      <w:r w:rsidRPr="008617FF">
        <w:rPr>
          <w:rStyle w:val="Emphasis"/>
          <w:rFonts w:asciiTheme="majorHAnsi" w:hAnsiTheme="majorHAnsi" w:cstheme="majorHAnsi"/>
        </w:rPr>
        <w:t>set</w:t>
      </w:r>
      <w:r w:rsidRPr="008617FF">
        <w:rPr>
          <w:rStyle w:val="StyleUnderline"/>
          <w:rFonts w:asciiTheme="majorHAnsi" w:hAnsiTheme="majorHAnsi" w:cstheme="majorHAnsi"/>
        </w:rPr>
        <w:t xml:space="preserve"> of </w:t>
      </w:r>
      <w:r w:rsidRPr="008617FF">
        <w:rPr>
          <w:rStyle w:val="StyleUnderline"/>
          <w:rFonts w:asciiTheme="majorHAnsi" w:hAnsiTheme="majorHAnsi" w:cstheme="majorHAnsi"/>
          <w:highlight w:val="cyan"/>
        </w:rPr>
        <w:t>norms</w:t>
      </w:r>
      <w:r w:rsidRPr="008617FF">
        <w:rPr>
          <w:rFonts w:asciiTheme="majorHAnsi" w:hAnsiTheme="majorHAnsi" w:cstheme="majorHAnsi"/>
          <w:sz w:val="16"/>
        </w:rPr>
        <w:t xml:space="preserve">, ideas, and practices </w:t>
      </w:r>
      <w:r w:rsidRPr="008617FF">
        <w:rPr>
          <w:rStyle w:val="StyleUnderline"/>
          <w:rFonts w:asciiTheme="majorHAnsi" w:hAnsiTheme="majorHAnsi" w:cstheme="majorHAnsi"/>
        </w:rPr>
        <w:t>that inform interstate interaction</w:t>
      </w:r>
      <w:r w:rsidRPr="008617FF">
        <w:rPr>
          <w:rFonts w:asciiTheme="majorHAnsi" w:hAnsiTheme="majorHAnsi" w:cstheme="majorHAnsi"/>
          <w:sz w:val="16"/>
        </w:rPr>
        <w:t xml:space="preserve">. The English School theoretical approach to the study of international relations would call this the international “society” of states. </w:t>
      </w:r>
      <w:r w:rsidRPr="008617FF">
        <w:rPr>
          <w:rStyle w:val="StyleUnderline"/>
          <w:rFonts w:asciiTheme="majorHAnsi" w:hAnsiTheme="majorHAnsi" w:cstheme="majorHAnsi"/>
        </w:rPr>
        <w:t xml:space="preserve">Among these ideas is the notion of </w:t>
      </w:r>
      <w:r w:rsidRPr="008617FF">
        <w:rPr>
          <w:rStyle w:val="Emphasis"/>
          <w:rFonts w:asciiTheme="majorHAnsi" w:hAnsiTheme="majorHAnsi" w:cstheme="majorHAnsi"/>
        </w:rPr>
        <w:t>great power management</w:t>
      </w:r>
      <w:r w:rsidRPr="008617FF">
        <w:rPr>
          <w:rFonts w:asciiTheme="majorHAnsi" w:hAnsiTheme="majorHAnsi" w:cstheme="majorHAnsi"/>
          <w:sz w:val="16"/>
        </w:rPr>
        <w:t xml:space="preserve">—that great powers are accorded a special responsibility to uphold and preserve the international order. In this sense, </w:t>
      </w:r>
      <w:r w:rsidRPr="008617FF">
        <w:rPr>
          <w:rStyle w:val="StyleUnderline"/>
          <w:rFonts w:asciiTheme="majorHAnsi" w:hAnsiTheme="majorHAnsi" w:cstheme="majorHAnsi"/>
          <w:highlight w:val="cyan"/>
        </w:rPr>
        <w:t>Russia’s</w:t>
      </w:r>
      <w:r w:rsidRPr="008617FF">
        <w:rPr>
          <w:rStyle w:val="StyleUnderline"/>
          <w:rFonts w:asciiTheme="majorHAnsi" w:hAnsiTheme="majorHAnsi" w:cstheme="majorHAnsi"/>
        </w:rPr>
        <w:t xml:space="preserve"> continued </w:t>
      </w:r>
      <w:r w:rsidRPr="008617FF">
        <w:rPr>
          <w:rStyle w:val="Emphasis"/>
          <w:rFonts w:asciiTheme="majorHAnsi" w:hAnsiTheme="majorHAnsi" w:cstheme="majorHAnsi"/>
          <w:highlight w:val="cyan"/>
        </w:rPr>
        <w:t>insistence</w:t>
      </w:r>
      <w:r w:rsidRPr="008617FF">
        <w:rPr>
          <w:rStyle w:val="StyleUnderline"/>
          <w:rFonts w:asciiTheme="majorHAnsi" w:hAnsiTheme="majorHAnsi" w:cstheme="majorHAnsi"/>
          <w:highlight w:val="cyan"/>
        </w:rPr>
        <w:t xml:space="preserve"> on</w:t>
      </w:r>
      <w:r w:rsidRPr="008617FF">
        <w:rPr>
          <w:rStyle w:val="StyleUnderline"/>
          <w:rFonts w:asciiTheme="majorHAnsi" w:hAnsiTheme="majorHAnsi" w:cstheme="majorHAnsi"/>
        </w:rPr>
        <w:t xml:space="preserve"> its </w:t>
      </w:r>
      <w:r w:rsidRPr="008617FF">
        <w:rPr>
          <w:rStyle w:val="StyleUnderline"/>
          <w:rFonts w:asciiTheme="majorHAnsi" w:hAnsiTheme="majorHAnsi" w:cstheme="majorHAnsi"/>
          <w:highlight w:val="cyan"/>
        </w:rPr>
        <w:t>great power</w:t>
      </w:r>
      <w:r w:rsidRPr="008617FF">
        <w:rPr>
          <w:rStyle w:val="StyleUnderline"/>
          <w:rFonts w:asciiTheme="majorHAnsi" w:hAnsiTheme="majorHAnsi" w:cstheme="majorHAnsi"/>
        </w:rPr>
        <w:t xml:space="preserve"> identity</w:t>
      </w:r>
      <w:r w:rsidRPr="008617FF">
        <w:rPr>
          <w:rFonts w:asciiTheme="majorHAnsi" w:hAnsiTheme="majorHAnsi" w:cstheme="majorHAnsi"/>
          <w:sz w:val="16"/>
        </w:rPr>
        <w:t xml:space="preserve"> and the privileges bestowed by th</w:t>
      </w:r>
      <w:r w:rsidRPr="008617FF">
        <w:rPr>
          <w:rStyle w:val="StyleUnderline"/>
          <w:rFonts w:asciiTheme="majorHAnsi" w:hAnsiTheme="majorHAnsi" w:cstheme="majorHAnsi"/>
          <w:highlight w:val="cyan"/>
        </w:rPr>
        <w:t>is</w:t>
      </w:r>
      <w:r w:rsidRPr="008617FF">
        <w:rPr>
          <w:rFonts w:asciiTheme="majorHAnsi" w:hAnsiTheme="majorHAnsi" w:cstheme="majorHAnsi"/>
          <w:sz w:val="16"/>
        </w:rPr>
        <w:t xml:space="preserve"> status </w:t>
      </w:r>
      <w:r w:rsidRPr="008617FF">
        <w:rPr>
          <w:rStyle w:val="StyleUnderline"/>
          <w:rFonts w:asciiTheme="majorHAnsi" w:hAnsiTheme="majorHAnsi" w:cstheme="majorHAnsi"/>
        </w:rPr>
        <w:t xml:space="preserve">can be understood as a </w:t>
      </w:r>
      <w:r w:rsidRPr="008617FF">
        <w:rPr>
          <w:rStyle w:val="StyleUnderline"/>
          <w:rFonts w:asciiTheme="majorHAnsi" w:hAnsiTheme="majorHAnsi" w:cstheme="majorHAnsi"/>
          <w:highlight w:val="cyan"/>
        </w:rPr>
        <w:t>conservative</w:t>
      </w:r>
      <w:r w:rsidRPr="008617FF">
        <w:rPr>
          <w:rStyle w:val="StyleUnderline"/>
          <w:rFonts w:asciiTheme="majorHAnsi" w:hAnsiTheme="majorHAnsi" w:cstheme="majorHAnsi"/>
        </w:rPr>
        <w:t xml:space="preserve"> tendency </w:t>
      </w:r>
      <w:r w:rsidRPr="008617FF">
        <w:rPr>
          <w:rStyle w:val="StyleUnderline"/>
          <w:rFonts w:asciiTheme="majorHAnsi" w:hAnsiTheme="majorHAnsi" w:cstheme="majorHAnsi"/>
          <w:highlight w:val="cyan"/>
        </w:rPr>
        <w:t>rather than</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cyan"/>
        </w:rPr>
        <w:t>revisionist</w:t>
      </w:r>
      <w:r w:rsidRPr="008617FF">
        <w:rPr>
          <w:rStyle w:val="StyleUnderline"/>
          <w:rFonts w:asciiTheme="majorHAnsi" w:hAnsiTheme="majorHAnsi" w:cstheme="majorHAnsi"/>
        </w:rPr>
        <w:t xml:space="preserve"> one</w:t>
      </w:r>
      <w:r w:rsidRPr="008617FF">
        <w:rPr>
          <w:rFonts w:asciiTheme="majorHAnsi" w:hAnsiTheme="majorHAnsi" w:cstheme="majorHAnsi"/>
          <w:sz w:val="16"/>
        </w:rPr>
        <w:t>—less a rejection of the rules-based order and more so a defense of some of international society’s established principles.</w:t>
      </w:r>
    </w:p>
    <w:p w14:paraId="3D8C585C"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Spheres of Influence?</w:t>
      </w:r>
    </w:p>
    <w:p w14:paraId="4C26A214"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It could be argued that insisting on great power status amounts to backing de facto recognition of spheres of influence. A “Yalta-type” order would certainly run up against the notion of the “freedom of States to choose their own security arrangements,” as stipulated in the Paris Charter. However, an alternative perspective asserts that the Yalta and Helsinki </w:t>
      </w:r>
      <w:r w:rsidRPr="008617FF">
        <w:rPr>
          <w:rStyle w:val="StyleUnderline"/>
          <w:rFonts w:asciiTheme="majorHAnsi" w:hAnsiTheme="majorHAnsi" w:cstheme="majorHAnsi"/>
        </w:rPr>
        <w:t>agreements that</w:t>
      </w:r>
      <w:r w:rsidRPr="008617FF">
        <w:rPr>
          <w:rFonts w:asciiTheme="majorHAnsi" w:hAnsiTheme="majorHAnsi" w:cstheme="majorHAnsi"/>
          <w:sz w:val="16"/>
        </w:rPr>
        <w:t xml:space="preserve"> effectively </w:t>
      </w:r>
      <w:r w:rsidRPr="008617FF">
        <w:rPr>
          <w:rStyle w:val="StyleUnderline"/>
          <w:rFonts w:asciiTheme="majorHAnsi" w:hAnsiTheme="majorHAnsi" w:cstheme="majorHAnsi"/>
        </w:rPr>
        <w:t>enshrined</w:t>
      </w:r>
      <w:r w:rsidRPr="008617FF">
        <w:rPr>
          <w:rFonts w:asciiTheme="majorHAnsi" w:hAnsiTheme="majorHAnsi" w:cstheme="majorHAnsi"/>
          <w:sz w:val="16"/>
        </w:rPr>
        <w:t xml:space="preserve"> mutual </w:t>
      </w:r>
      <w:r w:rsidRPr="008617FF">
        <w:rPr>
          <w:rStyle w:val="StyleUnderline"/>
          <w:rFonts w:asciiTheme="majorHAnsi" w:hAnsiTheme="majorHAnsi" w:cstheme="majorHAnsi"/>
        </w:rPr>
        <w:t>recognition of spheres of influence</w:t>
      </w:r>
      <w:r w:rsidRPr="008617FF">
        <w:rPr>
          <w:rFonts w:asciiTheme="majorHAnsi" w:hAnsiTheme="majorHAnsi" w:cstheme="majorHAnsi"/>
          <w:sz w:val="16"/>
        </w:rPr>
        <w:t xml:space="preserve"> remain part of the contemporary European security order as well, and that the Paris Charter’s pre-dating of the Soviet Union’s collapse </w:t>
      </w:r>
      <w:r w:rsidRPr="008617FF">
        <w:rPr>
          <w:rStyle w:val="Emphasis"/>
          <w:rFonts w:asciiTheme="majorHAnsi" w:hAnsiTheme="majorHAnsi" w:cstheme="majorHAnsi"/>
        </w:rPr>
        <w:t>implies</w:t>
      </w:r>
      <w:r w:rsidRPr="008617FF">
        <w:rPr>
          <w:rFonts w:asciiTheme="majorHAnsi" w:hAnsiTheme="majorHAnsi" w:cstheme="majorHAnsi"/>
          <w:sz w:val="16"/>
        </w:rPr>
        <w:t xml:space="preserve"> that </w:t>
      </w:r>
      <w:r w:rsidRPr="008617FF">
        <w:rPr>
          <w:rStyle w:val="StyleUnderline"/>
          <w:rFonts w:asciiTheme="majorHAnsi" w:hAnsiTheme="majorHAnsi" w:cstheme="majorHAnsi"/>
        </w:rPr>
        <w:t xml:space="preserve">Moscow </w:t>
      </w:r>
      <w:r w:rsidRPr="008617FF">
        <w:rPr>
          <w:rStyle w:val="Emphasis"/>
          <w:rFonts w:asciiTheme="majorHAnsi" w:hAnsiTheme="majorHAnsi" w:cstheme="majorHAnsi"/>
        </w:rPr>
        <w:t>never intended</w:t>
      </w:r>
      <w:r w:rsidRPr="008617FF">
        <w:rPr>
          <w:rStyle w:val="StyleUnderline"/>
          <w:rFonts w:asciiTheme="majorHAnsi" w:hAnsiTheme="majorHAnsi" w:cstheme="majorHAnsi"/>
        </w:rPr>
        <w:t xml:space="preserve"> for it to apply to countries such as Ukraine</w:t>
      </w:r>
      <w:r w:rsidRPr="008617FF">
        <w:rPr>
          <w:rFonts w:asciiTheme="majorHAnsi" w:hAnsiTheme="majorHAnsi" w:cstheme="majorHAnsi"/>
          <w:sz w:val="16"/>
        </w:rPr>
        <w:t xml:space="preserve">. Yet </w:t>
      </w:r>
      <w:r w:rsidRPr="008617FF">
        <w:rPr>
          <w:rStyle w:val="StyleUnderline"/>
          <w:rFonts w:asciiTheme="majorHAnsi" w:hAnsiTheme="majorHAnsi" w:cstheme="majorHAnsi"/>
        </w:rPr>
        <w:t xml:space="preserve">there is a deeper reason not to equate </w:t>
      </w:r>
      <w:r w:rsidRPr="008617FF">
        <w:rPr>
          <w:rStyle w:val="StyleUnderline"/>
          <w:rFonts w:asciiTheme="majorHAnsi" w:hAnsiTheme="majorHAnsi" w:cstheme="majorHAnsi"/>
          <w:highlight w:val="cyan"/>
        </w:rPr>
        <w:t>Russia</w:t>
      </w:r>
      <w:r w:rsidRPr="008617FF">
        <w:rPr>
          <w:rStyle w:val="StyleUnderline"/>
          <w:rFonts w:asciiTheme="majorHAnsi" w:hAnsiTheme="majorHAnsi" w:cstheme="majorHAnsi"/>
        </w:rPr>
        <w:t xml:space="preserve">’s </w:t>
      </w:r>
      <w:r w:rsidRPr="008617FF">
        <w:rPr>
          <w:rStyle w:val="StyleUnderline"/>
          <w:rFonts w:asciiTheme="majorHAnsi" w:hAnsiTheme="majorHAnsi" w:cstheme="majorHAnsi"/>
          <w:highlight w:val="cyan"/>
        </w:rPr>
        <w:t>desire for</w:t>
      </w:r>
      <w:r w:rsidRPr="008617FF">
        <w:rPr>
          <w:rStyle w:val="StyleUnderline"/>
          <w:rFonts w:asciiTheme="majorHAnsi" w:hAnsiTheme="majorHAnsi" w:cstheme="majorHAnsi"/>
        </w:rPr>
        <w:t xml:space="preserve"> an “</w:t>
      </w:r>
      <w:r w:rsidRPr="008617FF">
        <w:rPr>
          <w:rStyle w:val="Emphasis"/>
          <w:rFonts w:asciiTheme="majorHAnsi" w:hAnsiTheme="majorHAnsi" w:cstheme="majorHAnsi"/>
          <w:highlight w:val="cyan"/>
        </w:rPr>
        <w:t>equal partnership</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with Europe</w:t>
      </w:r>
      <w:r w:rsidRPr="008617FF">
        <w:rPr>
          <w:rStyle w:val="StyleUnderline"/>
          <w:rFonts w:asciiTheme="majorHAnsi" w:hAnsiTheme="majorHAnsi" w:cstheme="majorHAnsi"/>
        </w:rPr>
        <w:t xml:space="preserve"> with a revisionist posture</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cyan"/>
        </w:rPr>
        <w:t xml:space="preserve">Moscow’s </w:t>
      </w:r>
      <w:r w:rsidRPr="008617FF">
        <w:rPr>
          <w:rStyle w:val="Emphasis"/>
          <w:rFonts w:asciiTheme="majorHAnsi" w:hAnsiTheme="majorHAnsi" w:cstheme="majorHAnsi"/>
          <w:highlight w:val="cyan"/>
        </w:rPr>
        <w:t>opposition to NATO</w:t>
      </w:r>
      <w:r w:rsidRPr="008617FF">
        <w:rPr>
          <w:rFonts w:asciiTheme="majorHAnsi" w:hAnsiTheme="majorHAnsi" w:cstheme="majorHAnsi"/>
          <w:sz w:val="16"/>
        </w:rPr>
        <w:t xml:space="preserve"> expansion in the 1990s and 2000s </w:t>
      </w:r>
      <w:r w:rsidRPr="008617FF">
        <w:rPr>
          <w:rStyle w:val="StyleUnderline"/>
          <w:rFonts w:asciiTheme="majorHAnsi" w:hAnsiTheme="majorHAnsi" w:cstheme="majorHAnsi"/>
          <w:highlight w:val="cyan"/>
        </w:rPr>
        <w:t xml:space="preserve">was rooted </w:t>
      </w:r>
      <w:r w:rsidRPr="008617FF">
        <w:rPr>
          <w:rStyle w:val="Emphasis"/>
          <w:rFonts w:asciiTheme="majorHAnsi" w:hAnsiTheme="majorHAnsi" w:cstheme="majorHAnsi"/>
        </w:rPr>
        <w:t>less in</w:t>
      </w:r>
      <w:r w:rsidRPr="008617FF">
        <w:rPr>
          <w:rFonts w:asciiTheme="majorHAnsi" w:hAnsiTheme="majorHAnsi" w:cstheme="majorHAnsi"/>
        </w:rPr>
        <w:t xml:space="preserve"> </w:t>
      </w:r>
      <w:r w:rsidRPr="008617FF">
        <w:rPr>
          <w:rFonts w:asciiTheme="majorHAnsi" w:hAnsiTheme="majorHAnsi" w:cstheme="majorHAnsi"/>
          <w:sz w:val="16"/>
        </w:rPr>
        <w:t xml:space="preserve">perceived </w:t>
      </w:r>
      <w:r w:rsidRPr="008617FF">
        <w:rPr>
          <w:rStyle w:val="Emphasis"/>
          <w:rFonts w:asciiTheme="majorHAnsi" w:hAnsiTheme="majorHAnsi" w:cstheme="majorHAnsi"/>
        </w:rPr>
        <w:t>security threats</w:t>
      </w:r>
      <w:r w:rsidRPr="008617FF">
        <w:rPr>
          <w:rStyle w:val="StyleUnderline"/>
          <w:rFonts w:asciiTheme="majorHAnsi" w:hAnsiTheme="majorHAnsi" w:cstheme="majorHAnsi"/>
        </w:rPr>
        <w:t xml:space="preserve"> and more so in</w:t>
      </w:r>
      <w:r w:rsidRPr="008617FF">
        <w:rPr>
          <w:rFonts w:asciiTheme="majorHAnsi" w:hAnsiTheme="majorHAnsi" w:cstheme="majorHAnsi"/>
          <w:sz w:val="16"/>
        </w:rPr>
        <w:t xml:space="preserve"> a sense of </w:t>
      </w:r>
      <w:r w:rsidRPr="008617FF">
        <w:rPr>
          <w:rStyle w:val="Emphasis"/>
          <w:rFonts w:asciiTheme="majorHAnsi" w:hAnsiTheme="majorHAnsi" w:cstheme="majorHAnsi"/>
          <w:highlight w:val="cyan"/>
        </w:rPr>
        <w:t>exclusion</w:t>
      </w:r>
      <w:r w:rsidRPr="008617FF">
        <w:rPr>
          <w:rFonts w:asciiTheme="majorHAnsi" w:hAnsiTheme="majorHAnsi" w:cstheme="majorHAnsi"/>
          <w:sz w:val="16"/>
        </w:rPr>
        <w:t>.</w:t>
      </w:r>
    </w:p>
    <w:p w14:paraId="0124BF3F"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In the nuclear age, the threat of a land invasion from the West has reduced in relative importance, negating the significance of “strategic depth” to a certain extent. While the presence of NATO allies on Russia’s borders is not without strategic consequences, it is the notion of a historically hostile alliance consolidating a new political and security order on the continent without Russian participation that riles Moscow the most. That this occurred precisely as Russia was planning its “return to Europe” rendered the matter even more sensitive. Disputes surrounding Kyiv’s geopolitical orientation that played out on the Maidan in 2014 further highlighted the contested nature and reach of Russian post-Soviet nationhood, raising further questions over whether Russia’s “natural home” was truly situated in Europe.</w:t>
      </w:r>
    </w:p>
    <w:p w14:paraId="79C98F87"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Yet ironically, continued disagreements between Russia and the West over Europe’s future have caused matters of identity to be downgraded in favor of a more zero-sum strategic logic. The rise of universalist ideologies in the 19th and 20th centuries led to the erosion of Europe’s shared dynastic principles, with a raw balance of power taking their place in the leadup to World War I and a Manichean contest between superpowers emerging after World War II. Similarly, now that any pretense of a “Greater Europe” from Lisbon to Vladivostok rooted in shared norms and values has been extinguished, geopolitical considerations feature prominently in the Kremlin’s thinking regarding the situation in Ukraine and now Belarus, especially given Minsk’s status as Russia’s last remaining buffer and ally in Europe.</w:t>
      </w:r>
    </w:p>
    <w:p w14:paraId="44941E5D"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Nonetheless, although the 2013-14 Ukraine crisis represents a breaking point in Russia-West relations that has inaugurated a period characterized most often by zero-sum hostility, this does not imply that Russian foreign policy has suddenly adopted a distinctly revisionist character. </w:t>
      </w:r>
      <w:r w:rsidRPr="008617FF">
        <w:rPr>
          <w:rStyle w:val="StyleUnderline"/>
          <w:rFonts w:asciiTheme="majorHAnsi" w:hAnsiTheme="majorHAnsi" w:cstheme="majorHAnsi"/>
        </w:rPr>
        <w:t xml:space="preserve">Moscow’s behavior </w:t>
      </w:r>
      <w:r w:rsidRPr="008617FF">
        <w:rPr>
          <w:rStyle w:val="Emphasis"/>
          <w:rFonts w:asciiTheme="majorHAnsi" w:hAnsiTheme="majorHAnsi" w:cstheme="majorHAnsi"/>
        </w:rPr>
        <w:t>may have</w:t>
      </w:r>
      <w:r w:rsidRPr="008617FF">
        <w:rPr>
          <w:rStyle w:val="StyleUnderline"/>
          <w:rFonts w:asciiTheme="majorHAnsi" w:hAnsiTheme="majorHAnsi" w:cstheme="majorHAnsi"/>
        </w:rPr>
        <w:t xml:space="preserve"> grown more assertive in recent years, but Russia’s </w:t>
      </w:r>
      <w:r w:rsidRPr="008617FF">
        <w:rPr>
          <w:rStyle w:val="Emphasis"/>
          <w:rFonts w:asciiTheme="majorHAnsi" w:hAnsiTheme="majorHAnsi" w:cstheme="majorHAnsi"/>
        </w:rPr>
        <w:t>overall aim</w:t>
      </w:r>
      <w:r w:rsidRPr="008617FF">
        <w:rPr>
          <w:rStyle w:val="StyleUnderline"/>
          <w:rFonts w:asciiTheme="majorHAnsi" w:hAnsiTheme="majorHAnsi" w:cstheme="majorHAnsi"/>
        </w:rPr>
        <w:t xml:space="preserve"> of restoring its national power and obtaining recognition of its rights as a great power </w:t>
      </w:r>
      <w:r w:rsidRPr="008617FF">
        <w:rPr>
          <w:rStyle w:val="Emphasis"/>
          <w:rFonts w:asciiTheme="majorHAnsi" w:hAnsiTheme="majorHAnsi" w:cstheme="majorHAnsi"/>
        </w:rPr>
        <w:t>has not changed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rPr>
        <w:lastRenderedPageBreak/>
        <w:t xml:space="preserve">Revanchism </w:t>
      </w:r>
      <w:r w:rsidRPr="008617FF">
        <w:rPr>
          <w:rStyle w:val="Emphasis"/>
          <w:rFonts w:asciiTheme="majorHAnsi" w:hAnsiTheme="majorHAnsi" w:cstheme="majorHAnsi"/>
        </w:rPr>
        <w:t>does not</w:t>
      </w:r>
      <w:r w:rsidRPr="008617FF">
        <w:rPr>
          <w:rFonts w:asciiTheme="majorHAnsi" w:hAnsiTheme="majorHAnsi" w:cstheme="majorHAnsi"/>
        </w:rPr>
        <w:t xml:space="preserve"> </w:t>
      </w:r>
      <w:r w:rsidRPr="008617FF">
        <w:rPr>
          <w:rFonts w:asciiTheme="majorHAnsi" w:hAnsiTheme="majorHAnsi" w:cstheme="majorHAnsi"/>
          <w:sz w:val="16"/>
          <w:szCs w:val="16"/>
        </w:rPr>
        <w:t>necessarily</w:t>
      </w:r>
      <w:r w:rsidRPr="008617FF">
        <w:rPr>
          <w:rFonts w:asciiTheme="majorHAnsi" w:hAnsiTheme="majorHAnsi" w:cstheme="majorHAnsi"/>
        </w:rPr>
        <w:t xml:space="preserve"> </w:t>
      </w:r>
      <w:r w:rsidRPr="008617FF">
        <w:rPr>
          <w:rStyle w:val="StyleUnderline"/>
          <w:rFonts w:asciiTheme="majorHAnsi" w:hAnsiTheme="majorHAnsi" w:cstheme="majorHAnsi"/>
        </w:rPr>
        <w:t>equate to revisionism</w:t>
      </w:r>
      <w:r w:rsidRPr="008617FF">
        <w:rPr>
          <w:rFonts w:asciiTheme="majorHAnsi" w:hAnsiTheme="majorHAnsi" w:cstheme="majorHAnsi"/>
          <w:sz w:val="16"/>
        </w:rPr>
        <w:t xml:space="preserve">. Spoiler (or even revisionist) </w:t>
      </w:r>
      <w:r w:rsidRPr="008617FF">
        <w:rPr>
          <w:rStyle w:val="StyleUnderline"/>
          <w:rFonts w:asciiTheme="majorHAnsi" w:hAnsiTheme="majorHAnsi" w:cstheme="majorHAnsi"/>
        </w:rPr>
        <w:t xml:space="preserve">tactics employed to achieve status quo aims </w:t>
      </w:r>
      <w:r w:rsidRPr="008617FF">
        <w:rPr>
          <w:rStyle w:val="Emphasis"/>
          <w:rFonts w:asciiTheme="majorHAnsi" w:hAnsiTheme="majorHAnsi" w:cstheme="majorHAnsi"/>
        </w:rPr>
        <w:t>are not</w:t>
      </w:r>
      <w:r w:rsidRPr="008617FF">
        <w:rPr>
          <w:rStyle w:val="StyleUnderline"/>
          <w:rFonts w:asciiTheme="majorHAnsi" w:hAnsiTheme="majorHAnsi" w:cstheme="majorHAnsi"/>
        </w:rPr>
        <w:t xml:space="preserve"> the same as a revisionist strategy.</w:t>
      </w:r>
      <w:r w:rsidRPr="008617FF">
        <w:rPr>
          <w:rFonts w:asciiTheme="majorHAnsi" w:hAnsiTheme="majorHAnsi" w:cstheme="majorHAnsi"/>
          <w:sz w:val="16"/>
        </w:rPr>
        <w:t xml:space="preserve"> While Moscow may be unhappy with a post-Cold War outcome that has “sidelined its security interests,” the “Western-centric system of liberal democracies” never succeeded in entrenching itself as a fully legitimate and universally accepted global order.</w:t>
      </w:r>
    </w:p>
    <w:p w14:paraId="015D9F98" w14:textId="77777777" w:rsidR="00A649AB" w:rsidRPr="008617FF" w:rsidRDefault="00A649AB" w:rsidP="00A649AB">
      <w:pPr>
        <w:rPr>
          <w:rStyle w:val="StyleUnderline"/>
          <w:rFonts w:asciiTheme="majorHAnsi" w:hAnsiTheme="majorHAnsi" w:cstheme="majorHAnsi"/>
        </w:rPr>
      </w:pPr>
      <w:r w:rsidRPr="008617FF">
        <w:rPr>
          <w:rFonts w:asciiTheme="majorHAnsi" w:hAnsiTheme="majorHAnsi" w:cstheme="majorHAnsi"/>
          <w:sz w:val="16"/>
        </w:rPr>
        <w:t xml:space="preserve">Moscow’s attentiveness to European normative pronouncements may have waned as its declared “pivot to the east” has accelerated in the years since the Ukraine crisis. However, Russia still maintains that the EEU is designed to complement the EU through a potential future integration of equals. </w:t>
      </w:r>
      <w:r w:rsidRPr="008617FF">
        <w:rPr>
          <w:rStyle w:val="Emphasis"/>
          <w:rFonts w:asciiTheme="majorHAnsi" w:hAnsiTheme="majorHAnsi" w:cstheme="majorHAnsi"/>
        </w:rPr>
        <w:t>Nor is</w:t>
      </w:r>
      <w:r w:rsidRPr="008617FF">
        <w:rPr>
          <w:rStyle w:val="StyleUnderline"/>
          <w:rFonts w:asciiTheme="majorHAnsi" w:hAnsiTheme="majorHAnsi" w:cstheme="majorHAnsi"/>
        </w:rPr>
        <w:t xml:space="preserve"> Moscow’s deepening strategic </w:t>
      </w:r>
      <w:r w:rsidRPr="008617FF">
        <w:rPr>
          <w:rStyle w:val="StyleUnderline"/>
          <w:rFonts w:asciiTheme="majorHAnsi" w:hAnsiTheme="majorHAnsi" w:cstheme="majorHAnsi"/>
          <w:highlight w:val="cyan"/>
        </w:rPr>
        <w:t>partnership with Beijing</w:t>
      </w:r>
      <w:r w:rsidRPr="008617FF">
        <w:rPr>
          <w:rStyle w:val="StyleUnderline"/>
          <w:rFonts w:asciiTheme="majorHAnsi" w:hAnsiTheme="majorHAnsi" w:cstheme="majorHAnsi"/>
        </w:rPr>
        <w:t xml:space="preserve"> necessarily a sign of a revisionist global strategy</w:t>
      </w:r>
      <w:r w:rsidRPr="008617FF">
        <w:rPr>
          <w:rFonts w:asciiTheme="majorHAnsi" w:hAnsiTheme="majorHAnsi" w:cstheme="majorHAnsi"/>
          <w:sz w:val="16"/>
        </w:rPr>
        <w:t xml:space="preserve">. While Russia and China have been pushed closer together by their respective deteriorating relations with the United States, </w:t>
      </w:r>
      <w:r w:rsidRPr="008617FF">
        <w:rPr>
          <w:rStyle w:val="StyleUnderline"/>
          <w:rFonts w:asciiTheme="majorHAnsi" w:hAnsiTheme="majorHAnsi" w:cstheme="majorHAnsi"/>
        </w:rPr>
        <w:t xml:space="preserve">the process of normalization of ties between them dates to the late Cold War period. It </w:t>
      </w:r>
      <w:r w:rsidRPr="008617FF">
        <w:rPr>
          <w:rStyle w:val="StyleUnderline"/>
          <w:rFonts w:asciiTheme="majorHAnsi" w:hAnsiTheme="majorHAnsi" w:cstheme="majorHAnsi"/>
          <w:highlight w:val="cyan"/>
        </w:rPr>
        <w:t xml:space="preserve">is in </w:t>
      </w:r>
      <w:r w:rsidRPr="008617FF">
        <w:rPr>
          <w:rStyle w:val="StyleUnderline"/>
          <w:rFonts w:asciiTheme="majorHAnsi" w:hAnsiTheme="majorHAnsi" w:cstheme="majorHAnsi"/>
        </w:rPr>
        <w:t xml:space="preserve">Moscow’s </w:t>
      </w:r>
      <w:r w:rsidRPr="008617FF">
        <w:rPr>
          <w:rStyle w:val="StyleUnderline"/>
          <w:rFonts w:asciiTheme="majorHAnsi" w:hAnsiTheme="majorHAnsi" w:cstheme="majorHAnsi"/>
          <w:highlight w:val="cyan"/>
        </w:rPr>
        <w:t xml:space="preserve">interest to </w:t>
      </w:r>
      <w:r w:rsidRPr="008617FF">
        <w:rPr>
          <w:rStyle w:val="StyleUnderline"/>
          <w:rFonts w:asciiTheme="majorHAnsi" w:hAnsiTheme="majorHAnsi" w:cstheme="majorHAnsi"/>
        </w:rPr>
        <w:t xml:space="preserve">pursue good relations with a country with which it shares a </w:t>
      </w:r>
      <w:r w:rsidRPr="008617FF">
        <w:rPr>
          <w:rStyle w:val="Emphasis"/>
          <w:rFonts w:asciiTheme="majorHAnsi" w:hAnsiTheme="majorHAnsi" w:cstheme="majorHAnsi"/>
        </w:rPr>
        <w:t>lengthy border</w:t>
      </w:r>
      <w:r w:rsidRPr="008617FF">
        <w:rPr>
          <w:rStyle w:val="StyleUnderline"/>
          <w:rFonts w:asciiTheme="majorHAnsi" w:hAnsiTheme="majorHAnsi" w:cstheme="majorHAnsi"/>
        </w:rPr>
        <w:t xml:space="preserve">, just as it is natural for Russia to seek to </w:t>
      </w:r>
      <w:r w:rsidRPr="008617FF">
        <w:rPr>
          <w:rStyle w:val="Emphasis"/>
          <w:rFonts w:asciiTheme="majorHAnsi" w:hAnsiTheme="majorHAnsi" w:cstheme="majorHAnsi"/>
          <w:highlight w:val="cyan"/>
        </w:rPr>
        <w:t>avoid isolation</w:t>
      </w:r>
      <w:r w:rsidRPr="008617FF">
        <w:rPr>
          <w:rFonts w:asciiTheme="majorHAnsi" w:hAnsiTheme="majorHAnsi" w:cstheme="majorHAnsi"/>
          <w:sz w:val="16"/>
        </w:rPr>
        <w:t xml:space="preserve"> </w:t>
      </w:r>
      <w:r w:rsidRPr="008617FF">
        <w:rPr>
          <w:rStyle w:val="StyleUnderline"/>
          <w:rFonts w:asciiTheme="majorHAnsi" w:hAnsiTheme="majorHAnsi" w:cstheme="majorHAnsi"/>
        </w:rPr>
        <w:t>in the strategic triangle</w:t>
      </w:r>
      <w:r w:rsidRPr="008617FF">
        <w:rPr>
          <w:rFonts w:asciiTheme="majorHAnsi" w:hAnsiTheme="majorHAnsi" w:cstheme="majorHAnsi"/>
          <w:sz w:val="16"/>
          <w:szCs w:val="16"/>
        </w:rPr>
        <w:t xml:space="preserve"> composed of itself, China, and the United States.</w:t>
      </w:r>
    </w:p>
    <w:p w14:paraId="7FC03A78"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Conclusion</w:t>
      </w:r>
    </w:p>
    <w:p w14:paraId="0C900CE7"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The assumption until now has been, at the very least, that the rules-based international order—marked by a universal commitment to multilateralism and the proliferation of robust international institutions—is synonymous with the contemporary world order. Yet </w:t>
      </w:r>
      <w:r w:rsidRPr="008617FF">
        <w:rPr>
          <w:rStyle w:val="StyleUnderline"/>
          <w:rFonts w:asciiTheme="majorHAnsi" w:hAnsiTheme="majorHAnsi" w:cstheme="majorHAnsi"/>
        </w:rPr>
        <w:t xml:space="preserve">the growing consensus that </w:t>
      </w:r>
      <w:r w:rsidRPr="008617FF">
        <w:rPr>
          <w:rStyle w:val="Emphasis"/>
          <w:rFonts w:asciiTheme="majorHAnsi" w:hAnsiTheme="majorHAnsi" w:cstheme="majorHAnsi"/>
        </w:rPr>
        <w:t>global multilateralism</w:t>
      </w:r>
      <w:r w:rsidRPr="008617FF">
        <w:rPr>
          <w:rStyle w:val="StyleUnderline"/>
          <w:rFonts w:asciiTheme="majorHAnsi" w:hAnsiTheme="majorHAnsi" w:cstheme="majorHAnsi"/>
        </w:rPr>
        <w:t xml:space="preserve"> is in crisis demonstrates that a </w:t>
      </w:r>
      <w:r w:rsidRPr="008617FF">
        <w:rPr>
          <w:rStyle w:val="Emphasis"/>
          <w:rFonts w:asciiTheme="majorHAnsi" w:hAnsiTheme="majorHAnsi" w:cstheme="majorHAnsi"/>
        </w:rPr>
        <w:t>plethora of divergent ideas</w:t>
      </w:r>
      <w:r w:rsidRPr="008617FF">
        <w:rPr>
          <w:rFonts w:asciiTheme="majorHAnsi" w:hAnsiTheme="majorHAnsi" w:cstheme="majorHAnsi"/>
          <w:sz w:val="16"/>
        </w:rPr>
        <w:t xml:space="preserve"> about how to organize the world continue to co-exist. </w:t>
      </w:r>
      <w:r w:rsidRPr="008617FF">
        <w:rPr>
          <w:rStyle w:val="StyleUnderline"/>
          <w:rFonts w:asciiTheme="majorHAnsi" w:hAnsiTheme="majorHAnsi" w:cstheme="majorHAnsi"/>
          <w:highlight w:val="cyan"/>
        </w:rPr>
        <w:t>This should encourage</w:t>
      </w:r>
      <w:r w:rsidRPr="008617FF">
        <w:rPr>
          <w:rStyle w:val="StyleUnderline"/>
          <w:rFonts w:asciiTheme="majorHAnsi" w:hAnsiTheme="majorHAnsi" w:cstheme="majorHAnsi"/>
        </w:rPr>
        <w:t xml:space="preserve"> Western </w:t>
      </w:r>
      <w:r w:rsidRPr="008617FF">
        <w:rPr>
          <w:rStyle w:val="StyleUnderline"/>
          <w:rFonts w:asciiTheme="majorHAnsi" w:hAnsiTheme="majorHAnsi" w:cstheme="majorHAnsi"/>
          <w:highlight w:val="cyan"/>
        </w:rPr>
        <w:t xml:space="preserve">countries to </w:t>
      </w:r>
      <w:r w:rsidRPr="008617FF">
        <w:rPr>
          <w:rStyle w:val="Emphasis"/>
          <w:rFonts w:asciiTheme="majorHAnsi" w:hAnsiTheme="majorHAnsi" w:cstheme="majorHAnsi"/>
          <w:highlight w:val="cyan"/>
        </w:rPr>
        <w:t>rethink</w:t>
      </w:r>
      <w:r w:rsidRPr="008617FF">
        <w:rPr>
          <w:rStyle w:val="StyleUnderline"/>
          <w:rFonts w:asciiTheme="majorHAnsi" w:hAnsiTheme="majorHAnsi" w:cstheme="majorHAnsi"/>
        </w:rPr>
        <w:t xml:space="preserve"> their </w:t>
      </w:r>
      <w:r w:rsidRPr="008617FF">
        <w:rPr>
          <w:rStyle w:val="StyleUnderline"/>
          <w:rFonts w:asciiTheme="majorHAnsi" w:hAnsiTheme="majorHAnsi" w:cstheme="majorHAnsi"/>
          <w:highlight w:val="cyan"/>
        </w:rPr>
        <w:t>policies toward Russia</w:t>
      </w:r>
      <w:r w:rsidRPr="008617FF">
        <w:rPr>
          <w:rFonts w:asciiTheme="majorHAnsi" w:hAnsiTheme="majorHAnsi" w:cstheme="majorHAnsi"/>
          <w:sz w:val="16"/>
        </w:rPr>
        <w:t xml:space="preserve"> and revisit some of their ingrained beliefs regarding the nature of the contemporary order.</w:t>
      </w:r>
    </w:p>
    <w:p w14:paraId="0D4BA9F3" w14:textId="77777777" w:rsidR="00A649AB" w:rsidRPr="008617FF" w:rsidRDefault="00A649AB" w:rsidP="00A649AB">
      <w:pPr>
        <w:rPr>
          <w:rStyle w:val="StyleUnderline"/>
          <w:rFonts w:asciiTheme="majorHAnsi" w:hAnsiTheme="majorHAnsi" w:cstheme="majorHAnsi"/>
        </w:rPr>
      </w:pPr>
      <w:r w:rsidRPr="008617FF">
        <w:rPr>
          <w:rStyle w:val="StyleUnderline"/>
          <w:rFonts w:asciiTheme="majorHAnsi" w:hAnsiTheme="majorHAnsi" w:cstheme="majorHAnsi"/>
        </w:rPr>
        <w:t>Questions surrounding Russia’s</w:t>
      </w:r>
      <w:r w:rsidRPr="008617FF">
        <w:rPr>
          <w:rFonts w:asciiTheme="majorHAnsi" w:hAnsiTheme="majorHAnsi" w:cstheme="majorHAnsi"/>
          <w:sz w:val="16"/>
        </w:rPr>
        <w:t xml:space="preserve"> supposed </w:t>
      </w:r>
      <w:r w:rsidRPr="008617FF">
        <w:rPr>
          <w:rStyle w:val="StyleUnderline"/>
          <w:rFonts w:asciiTheme="majorHAnsi" w:hAnsiTheme="majorHAnsi" w:cstheme="majorHAnsi"/>
        </w:rPr>
        <w:t xml:space="preserve">“European” or “Eurasian” geopolitical and </w:t>
      </w:r>
      <w:r w:rsidRPr="008617FF">
        <w:rPr>
          <w:rStyle w:val="Emphasis"/>
          <w:rFonts w:asciiTheme="majorHAnsi" w:hAnsiTheme="majorHAnsi" w:cstheme="majorHAnsi"/>
        </w:rPr>
        <w:t>cultural orientation</w:t>
      </w:r>
      <w:r w:rsidRPr="008617FF">
        <w:rPr>
          <w:rStyle w:val="StyleUnderline"/>
          <w:rFonts w:asciiTheme="majorHAnsi" w:hAnsiTheme="majorHAnsi" w:cstheme="majorHAnsi"/>
        </w:rPr>
        <w:t xml:space="preserve"> may still be relevant</w:t>
      </w:r>
      <w:r w:rsidRPr="008617FF">
        <w:rPr>
          <w:rFonts w:asciiTheme="majorHAnsi" w:hAnsiTheme="majorHAnsi" w:cstheme="majorHAnsi"/>
          <w:sz w:val="16"/>
        </w:rPr>
        <w:t xml:space="preserve"> to uncovering the nature of Moscow’s global aims, even as they inform continuing debates over the legitimate boundaries of the Russian national community. </w:t>
      </w:r>
      <w:r w:rsidRPr="008617FF">
        <w:rPr>
          <w:rStyle w:val="StyleUnderline"/>
          <w:rFonts w:asciiTheme="majorHAnsi" w:hAnsiTheme="majorHAnsi" w:cstheme="majorHAnsi"/>
        </w:rPr>
        <w:t>But a “pivot to the east”</w:t>
      </w:r>
      <w:r w:rsidRPr="008617FF">
        <w:rPr>
          <w:rFonts w:asciiTheme="majorHAnsi" w:hAnsiTheme="majorHAnsi" w:cstheme="majorHAnsi"/>
          <w:sz w:val="16"/>
        </w:rPr>
        <w:t>—</w:t>
      </w:r>
      <w:r w:rsidRPr="008617FF">
        <w:rPr>
          <w:rStyle w:val="StyleUnderline"/>
          <w:rFonts w:asciiTheme="majorHAnsi" w:hAnsiTheme="majorHAnsi" w:cstheme="majorHAnsi"/>
        </w:rPr>
        <w:t>an official shift in emphasis from the “European” in favor of the “Eurasian”</w:t>
      </w:r>
      <w:r w:rsidRPr="008617FF">
        <w:rPr>
          <w:rFonts w:asciiTheme="majorHAnsi" w:hAnsiTheme="majorHAnsi" w:cstheme="majorHAnsi"/>
          <w:sz w:val="16"/>
        </w:rPr>
        <w:t>—</w:t>
      </w:r>
      <w:r w:rsidRPr="008617FF">
        <w:rPr>
          <w:rStyle w:val="StyleUnderline"/>
          <w:rFonts w:asciiTheme="majorHAnsi" w:hAnsiTheme="majorHAnsi" w:cstheme="majorHAnsi"/>
        </w:rPr>
        <w:t>is not in itself an indication that Russia’s preferred normative arrangements for global politics have changed</w:t>
      </w:r>
      <w:r w:rsidRPr="008617FF">
        <w:rPr>
          <w:rFonts w:asciiTheme="majorHAnsi" w:hAnsiTheme="majorHAnsi" w:cstheme="majorHAnsi"/>
          <w:sz w:val="16"/>
        </w:rPr>
        <w:t xml:space="preserve">. The events of 2014 have not fully eliminated the legacies of 1945 and 1991. The implications of </w:t>
      </w:r>
      <w:r w:rsidRPr="008617FF">
        <w:rPr>
          <w:rStyle w:val="StyleUnderline"/>
          <w:rFonts w:asciiTheme="majorHAnsi" w:hAnsiTheme="majorHAnsi" w:cstheme="majorHAnsi"/>
        </w:rPr>
        <w:t>any conservative turn</w:t>
      </w:r>
      <w:r w:rsidRPr="008617FF">
        <w:rPr>
          <w:rFonts w:asciiTheme="majorHAnsi" w:hAnsiTheme="majorHAnsi" w:cstheme="majorHAnsi"/>
          <w:sz w:val="16"/>
        </w:rPr>
        <w:t xml:space="preserve"> in Russian politics </w:t>
      </w:r>
      <w:r w:rsidRPr="008617FF">
        <w:rPr>
          <w:rStyle w:val="StyleUnderline"/>
          <w:rFonts w:asciiTheme="majorHAnsi" w:hAnsiTheme="majorHAnsi" w:cstheme="majorHAnsi"/>
        </w:rPr>
        <w:t>will</w:t>
      </w:r>
      <w:r w:rsidRPr="008617FF">
        <w:rPr>
          <w:rFonts w:asciiTheme="majorHAnsi" w:hAnsiTheme="majorHAnsi" w:cstheme="majorHAnsi"/>
          <w:sz w:val="16"/>
        </w:rPr>
        <w:t xml:space="preserve"> continue to </w:t>
      </w:r>
      <w:r w:rsidRPr="008617FF">
        <w:rPr>
          <w:rStyle w:val="Emphasis"/>
          <w:rFonts w:asciiTheme="majorHAnsi" w:hAnsiTheme="majorHAnsi" w:cstheme="majorHAnsi"/>
        </w:rPr>
        <w:t>co-exist</w:t>
      </w:r>
      <w:r w:rsidRPr="008617FF">
        <w:rPr>
          <w:rStyle w:val="StyleUnderline"/>
          <w:rFonts w:asciiTheme="majorHAnsi" w:hAnsiTheme="majorHAnsi" w:cstheme="majorHAnsi"/>
        </w:rPr>
        <w:t xml:space="preserve"> alongside</w:t>
      </w:r>
      <w:r w:rsidRPr="008617FF">
        <w:rPr>
          <w:rFonts w:asciiTheme="majorHAnsi" w:hAnsiTheme="majorHAnsi" w:cstheme="majorHAnsi"/>
          <w:sz w:val="16"/>
        </w:rPr>
        <w:t xml:space="preserve"> the established Soviet and </w:t>
      </w:r>
      <w:r w:rsidRPr="008617FF">
        <w:rPr>
          <w:rStyle w:val="Emphasis"/>
          <w:rFonts w:asciiTheme="majorHAnsi" w:hAnsiTheme="majorHAnsi" w:cstheme="majorHAnsi"/>
          <w:highlight w:val="cyan"/>
        </w:rPr>
        <w:t>liberal features</w:t>
      </w:r>
      <w:r w:rsidRPr="008617FF">
        <w:rPr>
          <w:rStyle w:val="StyleUnderline"/>
          <w:rFonts w:asciiTheme="majorHAnsi" w:hAnsiTheme="majorHAnsi" w:cstheme="majorHAnsi"/>
          <w:highlight w:val="cyan"/>
        </w:rPr>
        <w:t xml:space="preserve"> of Russian governance</w:t>
      </w:r>
      <w:r w:rsidRPr="008617FF">
        <w:rPr>
          <w:rFonts w:asciiTheme="majorHAnsi" w:hAnsiTheme="majorHAnsi" w:cstheme="majorHAnsi"/>
          <w:sz w:val="16"/>
        </w:rPr>
        <w:t xml:space="preserve">, political institutions, and national identity. And while these may not be the only drivers of Russian foreign policy behavior, </w:t>
      </w:r>
      <w:r w:rsidRPr="008617FF">
        <w:rPr>
          <w:rStyle w:val="StyleUnderline"/>
          <w:rFonts w:asciiTheme="majorHAnsi" w:hAnsiTheme="majorHAnsi" w:cstheme="majorHAnsi"/>
        </w:rPr>
        <w:t>they</w:t>
      </w:r>
      <w:r w:rsidRPr="008617FF">
        <w:rPr>
          <w:rFonts w:asciiTheme="majorHAnsi" w:hAnsiTheme="majorHAnsi" w:cstheme="majorHAnsi"/>
          <w:sz w:val="16"/>
        </w:rPr>
        <w:t xml:space="preserve"> nonetheless </w:t>
      </w:r>
      <w:r w:rsidRPr="008617FF">
        <w:rPr>
          <w:rStyle w:val="Emphasis"/>
          <w:rFonts w:asciiTheme="majorHAnsi" w:hAnsiTheme="majorHAnsi" w:cstheme="majorHAnsi"/>
          <w:highlight w:val="cyan"/>
        </w:rPr>
        <w:t>cast significant</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cyan"/>
        </w:rPr>
        <w:t>doubt</w:t>
      </w:r>
      <w:r w:rsidRPr="008617FF">
        <w:rPr>
          <w:rFonts w:asciiTheme="majorHAnsi" w:hAnsiTheme="majorHAnsi" w:cstheme="majorHAnsi"/>
          <w:sz w:val="16"/>
          <w:highlight w:val="cyan"/>
        </w:rPr>
        <w:t xml:space="preserve"> </w:t>
      </w:r>
      <w:r w:rsidRPr="008617FF">
        <w:rPr>
          <w:rStyle w:val="StyleUnderline"/>
          <w:rFonts w:asciiTheme="majorHAnsi" w:hAnsiTheme="majorHAnsi" w:cstheme="majorHAnsi"/>
          <w:highlight w:val="cyan"/>
        </w:rPr>
        <w:t>on</w:t>
      </w:r>
      <w:r w:rsidRPr="008617FF">
        <w:rPr>
          <w:rStyle w:val="StyleUnderline"/>
          <w:rFonts w:asciiTheme="majorHAnsi" w:hAnsiTheme="majorHAnsi" w:cstheme="majorHAnsi"/>
        </w:rPr>
        <w:t xml:space="preserve"> the extent to which Russia is driven by “</w:t>
      </w:r>
      <w:r w:rsidRPr="008617FF">
        <w:rPr>
          <w:rStyle w:val="StyleUnderline"/>
          <w:rFonts w:asciiTheme="majorHAnsi" w:hAnsiTheme="majorHAnsi" w:cstheme="majorHAnsi"/>
          <w:highlight w:val="cyan"/>
        </w:rPr>
        <w:t>revisionist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cyan"/>
        </w:rPr>
        <w:t>impulses</w:t>
      </w:r>
      <w:r w:rsidRPr="008617FF">
        <w:rPr>
          <w:rStyle w:val="StyleUnderline"/>
          <w:rFonts w:asciiTheme="majorHAnsi" w:hAnsiTheme="majorHAnsi" w:cstheme="majorHAnsi"/>
        </w:rPr>
        <w:t>.</w:t>
      </w:r>
    </w:p>
    <w:p w14:paraId="2AC39350" w14:textId="77777777" w:rsidR="00A649AB" w:rsidRPr="008617FF" w:rsidRDefault="00A649AB" w:rsidP="00A649AB">
      <w:pPr>
        <w:pStyle w:val="Heading3"/>
        <w:rPr>
          <w:rFonts w:asciiTheme="majorHAnsi" w:hAnsiTheme="majorHAnsi" w:cstheme="majorHAnsi"/>
        </w:rPr>
      </w:pPr>
      <w:r w:rsidRPr="008617FF">
        <w:rPr>
          <w:rFonts w:asciiTheme="majorHAnsi" w:hAnsiTheme="majorHAnsi" w:cstheme="majorHAnsi"/>
        </w:rPr>
        <w:lastRenderedPageBreak/>
        <w:t>UQ – Decline Inev</w:t>
      </w:r>
    </w:p>
    <w:p w14:paraId="2BF73B35" w14:textId="77777777" w:rsidR="00A649AB" w:rsidRPr="008617FF" w:rsidRDefault="00A649AB" w:rsidP="00A649AB">
      <w:pPr>
        <w:pStyle w:val="Heading4"/>
        <w:rPr>
          <w:rFonts w:asciiTheme="majorHAnsi" w:hAnsiTheme="majorHAnsi" w:cstheme="majorHAnsi"/>
        </w:rPr>
      </w:pPr>
      <w:r w:rsidRPr="008617FF">
        <w:rPr>
          <w:rFonts w:asciiTheme="majorHAnsi" w:hAnsiTheme="majorHAnsi" w:cstheme="majorHAnsi"/>
        </w:rPr>
        <w:t xml:space="preserve">The </w:t>
      </w:r>
      <w:r w:rsidRPr="008617FF">
        <w:rPr>
          <w:rFonts w:asciiTheme="majorHAnsi" w:hAnsiTheme="majorHAnsi" w:cstheme="majorHAnsi"/>
          <w:u w:val="single"/>
        </w:rPr>
        <w:t>erosion</w:t>
      </w:r>
      <w:r w:rsidRPr="008617FF">
        <w:rPr>
          <w:rFonts w:asciiTheme="majorHAnsi" w:hAnsiTheme="majorHAnsi" w:cstheme="majorHAnsi"/>
        </w:rPr>
        <w:t xml:space="preserve"> of the </w:t>
      </w:r>
      <w:r w:rsidRPr="008617FF">
        <w:rPr>
          <w:rFonts w:asciiTheme="majorHAnsi" w:hAnsiTheme="majorHAnsi" w:cstheme="majorHAnsi"/>
          <w:u w:val="single"/>
        </w:rPr>
        <w:t>US-led unipolar order</w:t>
      </w:r>
      <w:r w:rsidRPr="008617FF">
        <w:rPr>
          <w:rFonts w:asciiTheme="majorHAnsi" w:hAnsiTheme="majorHAnsi" w:cstheme="majorHAnsi"/>
        </w:rPr>
        <w:t xml:space="preserve"> is </w:t>
      </w:r>
      <w:r w:rsidRPr="008617FF">
        <w:rPr>
          <w:rFonts w:asciiTheme="majorHAnsi" w:hAnsiTheme="majorHAnsi" w:cstheme="majorHAnsi"/>
          <w:u w:val="single"/>
        </w:rPr>
        <w:t>inevitable</w:t>
      </w:r>
      <w:r w:rsidRPr="008617FF">
        <w:rPr>
          <w:rFonts w:asciiTheme="majorHAnsi" w:hAnsiTheme="majorHAnsi" w:cstheme="majorHAnsi"/>
        </w:rPr>
        <w:t>.</w:t>
      </w:r>
    </w:p>
    <w:p w14:paraId="46A71D3F" w14:textId="77777777" w:rsidR="00A649AB" w:rsidRPr="008617FF" w:rsidRDefault="00A649AB" w:rsidP="00A649AB">
      <w:pPr>
        <w:rPr>
          <w:rFonts w:asciiTheme="majorHAnsi" w:hAnsiTheme="majorHAnsi" w:cstheme="majorHAnsi"/>
        </w:rPr>
      </w:pPr>
      <w:r w:rsidRPr="008617FF">
        <w:rPr>
          <w:rFonts w:asciiTheme="majorHAnsi" w:hAnsiTheme="majorHAnsi" w:cstheme="majorHAnsi"/>
        </w:rPr>
        <w:t xml:space="preserve">Michael J. </w:t>
      </w:r>
      <w:r w:rsidRPr="008617FF">
        <w:rPr>
          <w:rStyle w:val="Style13ptBold"/>
          <w:rFonts w:asciiTheme="majorHAnsi" w:hAnsiTheme="majorHAnsi" w:cstheme="majorHAnsi"/>
        </w:rPr>
        <w:t>Boyle 20</w:t>
      </w:r>
      <w:r w:rsidRPr="008617FF">
        <w:rPr>
          <w:rFonts w:asciiTheme="majorHAnsi" w:hAnsiTheme="majorHAnsi" w:cstheme="majorHAnsi"/>
        </w:rPr>
        <w:t>, Associate professor of political science at Rutgers University and a senior fellow at the Foreign Policy Research Institute, “America and the Illiberal Order After Trump,” Survival, Vol. 62, Issue 6, 12/02/2020, T&amp;F. language edited.</w:t>
      </w:r>
    </w:p>
    <w:p w14:paraId="1419CE2F"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liberal order, as we knew it, is gone</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network of </w:t>
      </w:r>
      <w:r w:rsidRPr="008617FF">
        <w:rPr>
          <w:rStyle w:val="Emphasis"/>
          <w:rFonts w:asciiTheme="majorHAnsi" w:hAnsiTheme="majorHAnsi" w:cstheme="majorHAnsi"/>
        </w:rPr>
        <w:t>institutions</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rules</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norms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established by the </w:t>
      </w:r>
      <w:r w:rsidRPr="008617FF">
        <w:rPr>
          <w:rStyle w:val="Emphasis"/>
          <w:rFonts w:asciiTheme="majorHAnsi" w:hAnsiTheme="majorHAnsi" w:cstheme="majorHAnsi"/>
          <w:highlight w:val="green"/>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highlight w:val="green"/>
        </w:rPr>
        <w:t>S</w:t>
      </w:r>
      <w:r w:rsidRPr="008617FF">
        <w:rPr>
          <w:rStyle w:val="StyleUnderline"/>
          <w:rFonts w:asciiTheme="majorHAnsi" w:hAnsiTheme="majorHAnsi" w:cstheme="majorHAnsi"/>
        </w:rPr>
        <w:t>tates</w:t>
      </w:r>
      <w:r w:rsidRPr="008617FF">
        <w:rPr>
          <w:rFonts w:asciiTheme="majorHAnsi" w:hAnsiTheme="majorHAnsi" w:cstheme="majorHAnsi"/>
          <w:sz w:val="16"/>
        </w:rPr>
        <w:t xml:space="preserve"> after the Second World War </w:t>
      </w:r>
      <w:r w:rsidRPr="008617FF">
        <w:rPr>
          <w:rStyle w:val="StyleUnderline"/>
          <w:rFonts w:asciiTheme="majorHAnsi" w:hAnsiTheme="majorHAnsi" w:cstheme="majorHAnsi"/>
        </w:rPr>
        <w:t>has</w:t>
      </w:r>
      <w:r w:rsidRPr="008617FF">
        <w:rPr>
          <w:rFonts w:asciiTheme="majorHAnsi" w:hAnsiTheme="majorHAnsi" w:cstheme="majorHAnsi"/>
          <w:sz w:val="16"/>
        </w:rPr>
        <w:t xml:space="preserve"> long </w:t>
      </w:r>
      <w:r w:rsidRPr="008617FF">
        <w:rPr>
          <w:rStyle w:val="Emphasis"/>
          <w:rFonts w:asciiTheme="majorHAnsi" w:hAnsiTheme="majorHAnsi" w:cstheme="majorHAnsi"/>
        </w:rPr>
        <w:t xml:space="preserve">been </w:t>
      </w:r>
      <w:r w:rsidRPr="008617FF">
        <w:rPr>
          <w:rStyle w:val="Emphasis"/>
          <w:rFonts w:asciiTheme="majorHAnsi" w:hAnsiTheme="majorHAnsi" w:cstheme="majorHAnsi"/>
          <w:highlight w:val="green"/>
        </w:rPr>
        <w:t>under siege</w:t>
      </w:r>
      <w:r w:rsidRPr="008617FF">
        <w:rPr>
          <w:rStyle w:val="StyleUnderline"/>
          <w:rFonts w:asciiTheme="majorHAnsi" w:hAnsiTheme="majorHAnsi" w:cstheme="majorHAnsi"/>
        </w:rPr>
        <w:t xml:space="preserve">, pressured from </w:t>
      </w:r>
      <w:r w:rsidRPr="008617FF">
        <w:rPr>
          <w:rStyle w:val="Emphasis"/>
          <w:rFonts w:asciiTheme="majorHAnsi" w:hAnsiTheme="majorHAnsi" w:cstheme="majorHAnsi"/>
        </w:rPr>
        <w:t>without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by</w:t>
      </w:r>
      <w:r w:rsidRPr="008617FF">
        <w:rPr>
          <w:rFonts w:asciiTheme="majorHAnsi" w:hAnsiTheme="majorHAnsi" w:cstheme="majorHAnsi"/>
          <w:sz w:val="16"/>
        </w:rPr>
        <w:t xml:space="preserve"> China and other </w:t>
      </w:r>
      <w:r w:rsidRPr="008617FF">
        <w:rPr>
          <w:rStyle w:val="Emphasis"/>
          <w:rFonts w:asciiTheme="majorHAnsi" w:hAnsiTheme="majorHAnsi" w:cstheme="majorHAnsi"/>
          <w:highlight w:val="green"/>
        </w:rPr>
        <w:t>rising powers</w:t>
      </w:r>
      <w:r w:rsidRPr="008617FF">
        <w:rPr>
          <w:rStyle w:val="StyleUnderline"/>
          <w:rFonts w:asciiTheme="majorHAnsi" w:hAnsiTheme="majorHAnsi" w:cstheme="majorHAnsi"/>
        </w:rPr>
        <w:t xml:space="preserve">, and from </w:t>
      </w:r>
      <w:r w:rsidRPr="008617FF">
        <w:rPr>
          <w:rStyle w:val="Emphasis"/>
          <w:rFonts w:asciiTheme="majorHAnsi" w:hAnsiTheme="majorHAnsi" w:cstheme="majorHAnsi"/>
        </w:rPr>
        <w:t>within</w:t>
      </w:r>
      <w:r w:rsidRPr="008617FF">
        <w:rPr>
          <w:rStyle w:val="StyleUnderline"/>
          <w:rFonts w:asciiTheme="majorHAnsi" w:hAnsiTheme="majorHAnsi" w:cstheme="majorHAnsi"/>
        </w:rPr>
        <w:t xml:space="preserve"> by</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populist</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leaders</w:t>
      </w:r>
      <w:r w:rsidRPr="008617FF">
        <w:rPr>
          <w:rFonts w:asciiTheme="majorHAnsi" w:hAnsiTheme="majorHAnsi" w:cstheme="majorHAnsi"/>
          <w:sz w:val="16"/>
        </w:rPr>
        <w:t xml:space="preserve"> who saw little value in it. The </w:t>
      </w:r>
      <w:r w:rsidRPr="008617FF">
        <w:rPr>
          <w:rStyle w:val="Emphasis"/>
          <w:rFonts w:asciiTheme="majorHAnsi" w:hAnsiTheme="majorHAnsi" w:cstheme="majorHAnsi"/>
          <w:highlight w:val="green"/>
        </w:rPr>
        <w:t>corona</w:t>
      </w:r>
      <w:r w:rsidRPr="008617FF">
        <w:rPr>
          <w:rStyle w:val="Emphasis"/>
          <w:rFonts w:asciiTheme="majorHAnsi" w:hAnsiTheme="majorHAnsi" w:cstheme="majorHAnsi"/>
        </w:rPr>
        <w:t>virus</w:t>
      </w:r>
      <w:r w:rsidRPr="008617FF">
        <w:rPr>
          <w:rFonts w:asciiTheme="majorHAnsi" w:hAnsiTheme="majorHAnsi" w:cstheme="majorHAnsi"/>
          <w:sz w:val="16"/>
        </w:rPr>
        <w:t xml:space="preserve"> pandemic has </w:t>
      </w:r>
      <w:r w:rsidRPr="008617FF">
        <w:rPr>
          <w:rStyle w:val="StyleUnderline"/>
          <w:rFonts w:asciiTheme="majorHAnsi" w:hAnsiTheme="majorHAnsi" w:cstheme="majorHAnsi"/>
          <w:highlight w:val="green"/>
        </w:rPr>
        <w:t>compounded</w:t>
      </w:r>
      <w:r w:rsidRPr="008617FF">
        <w:rPr>
          <w:rFonts w:asciiTheme="majorHAnsi" w:hAnsiTheme="majorHAnsi" w:cstheme="majorHAnsi"/>
          <w:sz w:val="16"/>
        </w:rPr>
        <w:t xml:space="preserve"> these </w:t>
      </w:r>
      <w:r w:rsidRPr="008617FF">
        <w:rPr>
          <w:rStyle w:val="StyleUnderline"/>
          <w:rFonts w:asciiTheme="majorHAnsi" w:hAnsiTheme="majorHAnsi" w:cstheme="majorHAnsi"/>
          <w:highlight w:val="green"/>
        </w:rPr>
        <w:t>pressures</w:t>
      </w:r>
      <w:r w:rsidRPr="008617FF">
        <w:rPr>
          <w:rStyle w:val="StyleUnderline"/>
          <w:rFonts w:asciiTheme="majorHAnsi" w:hAnsiTheme="majorHAnsi" w:cstheme="majorHAnsi"/>
        </w:rPr>
        <w:t xml:space="preserve"> and revealed</w:t>
      </w:r>
      <w:r w:rsidRPr="008617FF">
        <w:rPr>
          <w:rFonts w:asciiTheme="majorHAnsi" w:hAnsiTheme="majorHAnsi" w:cstheme="majorHAnsi"/>
          <w:sz w:val="16"/>
        </w:rPr>
        <w:t xml:space="preserve"> that many </w:t>
      </w:r>
      <w:r w:rsidRPr="008617FF">
        <w:rPr>
          <w:rStyle w:val="StyleUnderline"/>
          <w:rFonts w:asciiTheme="majorHAnsi" w:hAnsiTheme="majorHAnsi" w:cstheme="majorHAnsi"/>
        </w:rPr>
        <w:t xml:space="preserve">assumptions about the liberal order were </w:t>
      </w:r>
      <w:r w:rsidRPr="008617FF">
        <w:rPr>
          <w:rStyle w:val="Emphasis"/>
          <w:rFonts w:asciiTheme="majorHAnsi" w:hAnsiTheme="majorHAnsi" w:cstheme="majorHAnsi"/>
        </w:rPr>
        <w:t>false</w:t>
      </w:r>
      <w:r w:rsidRPr="008617FF">
        <w:rPr>
          <w:rFonts w:asciiTheme="majorHAnsi" w:hAnsiTheme="majorHAnsi" w:cstheme="majorHAnsi"/>
          <w:sz w:val="16"/>
        </w:rPr>
        <w:t xml:space="preserve">. </w:t>
      </w:r>
      <w:r w:rsidRPr="008617FF">
        <w:rPr>
          <w:rStyle w:val="StyleUnderline"/>
          <w:rFonts w:asciiTheme="majorHAnsi" w:hAnsiTheme="majorHAnsi" w:cstheme="majorHAnsi"/>
        </w:rPr>
        <w:t>Global institutions</w:t>
      </w:r>
      <w:r w:rsidRPr="008617FF">
        <w:rPr>
          <w:rFonts w:asciiTheme="majorHAnsi" w:hAnsiTheme="majorHAnsi" w:cstheme="majorHAnsi"/>
          <w:sz w:val="16"/>
        </w:rPr>
        <w:t xml:space="preserve"> such as the World Health Organization (WHO) </w:t>
      </w:r>
      <w:r w:rsidRPr="008617FF">
        <w:rPr>
          <w:rStyle w:val="StyleUnderline"/>
          <w:rFonts w:asciiTheme="majorHAnsi" w:hAnsiTheme="majorHAnsi" w:cstheme="majorHAnsi"/>
        </w:rPr>
        <w:t xml:space="preserve">have </w:t>
      </w:r>
      <w:r w:rsidRPr="008617FF">
        <w:rPr>
          <w:rStyle w:val="Emphasis"/>
          <w:rFonts w:asciiTheme="majorHAnsi" w:hAnsiTheme="majorHAnsi" w:cstheme="majorHAnsi"/>
        </w:rPr>
        <w:t>not proven capable</w:t>
      </w:r>
      <w:r w:rsidRPr="008617FF">
        <w:rPr>
          <w:rFonts w:asciiTheme="majorHAnsi" w:hAnsiTheme="majorHAnsi" w:cstheme="majorHAnsi"/>
          <w:sz w:val="16"/>
        </w:rPr>
        <w:t xml:space="preserve"> of coordinating governments </w:t>
      </w:r>
      <w:r w:rsidRPr="008617FF">
        <w:rPr>
          <w:rStyle w:val="StyleUnderline"/>
          <w:rFonts w:asciiTheme="majorHAnsi" w:hAnsiTheme="majorHAnsi" w:cstheme="majorHAnsi"/>
        </w:rPr>
        <w:t xml:space="preserve">to respond collectively to threats, </w:t>
      </w:r>
      <w:r w:rsidRPr="008617FF">
        <w:rPr>
          <w:rStyle w:val="Emphasis"/>
          <w:rFonts w:asciiTheme="majorHAnsi" w:hAnsiTheme="majorHAnsi" w:cstheme="majorHAnsi"/>
          <w:highlight w:val="green"/>
        </w:rPr>
        <w:t>liberal</w:t>
      </w:r>
      <w:r w:rsidRPr="008617FF">
        <w:rPr>
          <w:rStyle w:val="Emphasis"/>
          <w:rFonts w:asciiTheme="majorHAnsi" w:hAnsiTheme="majorHAnsi" w:cstheme="majorHAnsi"/>
        </w:rPr>
        <w:t>-democratic</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states</w:t>
      </w:r>
      <w:r w:rsidRPr="008617FF">
        <w:rPr>
          <w:rStyle w:val="StyleUnderline"/>
          <w:rFonts w:asciiTheme="majorHAnsi" w:hAnsiTheme="majorHAnsi" w:cstheme="majorHAnsi"/>
        </w:rPr>
        <w:t xml:space="preserve"> have </w:t>
      </w:r>
      <w:r w:rsidRPr="008617FF">
        <w:rPr>
          <w:rStyle w:val="StyleUnderline"/>
          <w:rFonts w:asciiTheme="majorHAnsi" w:hAnsiTheme="majorHAnsi" w:cstheme="majorHAnsi"/>
          <w:highlight w:val="green"/>
        </w:rPr>
        <w:t>not cooperated</w:t>
      </w:r>
      <w:r w:rsidRPr="008617FF">
        <w:rPr>
          <w:rFonts w:asciiTheme="majorHAnsi" w:hAnsiTheme="majorHAnsi" w:cstheme="majorHAnsi"/>
          <w:sz w:val="16"/>
        </w:rPr>
        <w:t xml:space="preserve"> either </w:t>
      </w:r>
      <w:r w:rsidRPr="008617FF">
        <w:rPr>
          <w:rStyle w:val="Emphasis"/>
          <w:rFonts w:asciiTheme="majorHAnsi" w:hAnsiTheme="majorHAnsi" w:cstheme="majorHAnsi"/>
        </w:rPr>
        <w:t>inside</w:t>
      </w:r>
      <w:r w:rsidRPr="008617FF">
        <w:rPr>
          <w:rStyle w:val="StyleUnderline"/>
          <w:rFonts w:asciiTheme="majorHAnsi" w:hAnsiTheme="majorHAnsi" w:cstheme="majorHAnsi"/>
        </w:rPr>
        <w:t xml:space="preserve"> or </w:t>
      </w:r>
      <w:r w:rsidRPr="008617FF">
        <w:rPr>
          <w:rStyle w:val="Emphasis"/>
          <w:rFonts w:asciiTheme="majorHAnsi" w:hAnsiTheme="majorHAnsi" w:cstheme="majorHAnsi"/>
        </w:rPr>
        <w:t>outside</w:t>
      </w:r>
      <w:r w:rsidRPr="008617FF">
        <w:rPr>
          <w:rStyle w:val="StyleUnderline"/>
          <w:rFonts w:asciiTheme="majorHAnsi" w:hAnsiTheme="majorHAnsi" w:cstheme="majorHAnsi"/>
        </w:rPr>
        <w:t xml:space="preserve"> of such institutions, and</w:t>
      </w:r>
      <w:r w:rsidRPr="008617FF">
        <w:rPr>
          <w:rFonts w:asciiTheme="majorHAnsi" w:hAnsiTheme="majorHAnsi" w:cstheme="majorHAnsi"/>
          <w:sz w:val="16"/>
        </w:rPr>
        <w:t xml:space="preserve"> the </w:t>
      </w:r>
      <w:r w:rsidRPr="008617FF">
        <w:rPr>
          <w:rStyle w:val="Emphasis"/>
          <w:rFonts w:asciiTheme="majorHAnsi" w:hAnsiTheme="majorHAnsi" w:cstheme="majorHAnsi"/>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rPr>
        <w:t>S</w:t>
      </w:r>
      <w:r w:rsidRPr="008617FF">
        <w:rPr>
          <w:rStyle w:val="StyleUnderline"/>
          <w:rFonts w:asciiTheme="majorHAnsi" w:hAnsiTheme="majorHAnsi" w:cstheme="majorHAnsi"/>
        </w:rPr>
        <w:t xml:space="preserve">tates could </w:t>
      </w:r>
      <w:r w:rsidRPr="008617FF">
        <w:rPr>
          <w:rStyle w:val="Emphasis"/>
          <w:rFonts w:asciiTheme="majorHAnsi" w:hAnsiTheme="majorHAnsi" w:cstheme="majorHAnsi"/>
        </w:rPr>
        <w:t>not be counted</w:t>
      </w:r>
      <w:r w:rsidRPr="008617FF">
        <w:rPr>
          <w:rFonts w:asciiTheme="majorHAnsi" w:hAnsiTheme="majorHAnsi" w:cstheme="majorHAnsi"/>
          <w:sz w:val="16"/>
        </w:rPr>
        <w:t xml:space="preserve"> on </w:t>
      </w:r>
      <w:r w:rsidRPr="008617FF">
        <w:rPr>
          <w:rStyle w:val="StyleUnderline"/>
          <w:rFonts w:asciiTheme="majorHAnsi" w:hAnsiTheme="majorHAnsi" w:cstheme="majorHAnsi"/>
        </w:rPr>
        <w:t>to lead others</w:t>
      </w:r>
      <w:r w:rsidRPr="008617FF">
        <w:rPr>
          <w:rFonts w:asciiTheme="majorHAnsi" w:hAnsiTheme="majorHAnsi" w:cstheme="majorHAnsi"/>
          <w:sz w:val="16"/>
        </w:rPr>
        <w:t xml:space="preserve"> through a crisis.1 </w:t>
      </w:r>
      <w:r w:rsidRPr="008617FF">
        <w:rPr>
          <w:rStyle w:val="StyleUnderline"/>
          <w:rFonts w:asciiTheme="majorHAnsi" w:hAnsiTheme="majorHAnsi" w:cstheme="majorHAnsi"/>
        </w:rPr>
        <w:t xml:space="preserve">Multinational institutions such as the </w:t>
      </w:r>
      <w:r w:rsidRPr="008617FF">
        <w:rPr>
          <w:rStyle w:val="Emphasis"/>
          <w:rFonts w:asciiTheme="majorHAnsi" w:hAnsiTheme="majorHAnsi" w:cstheme="majorHAnsi"/>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rPr>
        <w:t>N</w:t>
      </w:r>
      <w:r w:rsidRPr="008617FF">
        <w:rPr>
          <w:rStyle w:val="StyleUnderline"/>
          <w:rFonts w:asciiTheme="majorHAnsi" w:hAnsiTheme="majorHAnsi" w:cstheme="majorHAnsi"/>
        </w:rPr>
        <w:t>ations appeared irrelevant</w:t>
      </w:r>
      <w:r w:rsidRPr="008617FF">
        <w:rPr>
          <w:rFonts w:asciiTheme="majorHAnsi" w:hAnsiTheme="majorHAnsi" w:cstheme="majorHAnsi"/>
          <w:sz w:val="16"/>
        </w:rPr>
        <w:t xml:space="preserve"> as states closed their borders and chased after medical supplies with increasing desperation. The </w:t>
      </w:r>
      <w:r w:rsidRPr="008617FF">
        <w:rPr>
          <w:rStyle w:val="Emphasis"/>
          <w:rFonts w:asciiTheme="majorHAnsi" w:hAnsiTheme="majorHAnsi" w:cstheme="majorHAnsi"/>
        </w:rPr>
        <w:t>G7</w:t>
      </w:r>
      <w:r w:rsidRPr="008617FF">
        <w:rPr>
          <w:rStyle w:val="StyleUnderline"/>
          <w:rFonts w:asciiTheme="majorHAnsi" w:hAnsiTheme="majorHAnsi" w:cstheme="majorHAnsi"/>
        </w:rPr>
        <w:t xml:space="preserve"> and</w:t>
      </w:r>
      <w:r w:rsidRPr="008617FF">
        <w:rPr>
          <w:rFonts w:asciiTheme="majorHAnsi" w:hAnsiTheme="majorHAnsi" w:cstheme="majorHAnsi"/>
          <w:sz w:val="16"/>
        </w:rPr>
        <w:t xml:space="preserve"> </w:t>
      </w:r>
      <w:r w:rsidRPr="008617FF">
        <w:rPr>
          <w:rStyle w:val="Emphasis"/>
          <w:rFonts w:asciiTheme="majorHAnsi" w:hAnsiTheme="majorHAnsi" w:cstheme="majorHAnsi"/>
        </w:rPr>
        <w:t>G20</w:t>
      </w:r>
      <w:r w:rsidRPr="008617FF">
        <w:rPr>
          <w:rFonts w:asciiTheme="majorHAnsi" w:hAnsiTheme="majorHAnsi" w:cstheme="majorHAnsi"/>
          <w:sz w:val="16"/>
        </w:rPr>
        <w:t xml:space="preserve"> both </w:t>
      </w:r>
      <w:r w:rsidRPr="008617FF">
        <w:rPr>
          <w:rStyle w:val="StyleUnderline"/>
          <w:rFonts w:asciiTheme="majorHAnsi" w:hAnsiTheme="majorHAnsi" w:cstheme="majorHAnsi"/>
        </w:rPr>
        <w:t>failed to come up with</w:t>
      </w:r>
      <w:r w:rsidRPr="008617FF">
        <w:rPr>
          <w:rFonts w:asciiTheme="majorHAnsi" w:hAnsiTheme="majorHAnsi" w:cstheme="majorHAnsi"/>
          <w:sz w:val="16"/>
        </w:rPr>
        <w:t xml:space="preserve"> workable </w:t>
      </w:r>
      <w:r w:rsidRPr="008617FF">
        <w:rPr>
          <w:rStyle w:val="Emphasis"/>
          <w:rFonts w:asciiTheme="majorHAnsi" w:hAnsiTheme="majorHAnsi" w:cstheme="majorHAnsi"/>
        </w:rPr>
        <w:t>plans</w:t>
      </w:r>
      <w:r w:rsidRPr="008617FF">
        <w:rPr>
          <w:rStyle w:val="StyleUnderline"/>
          <w:rFonts w:asciiTheme="majorHAnsi" w:hAnsiTheme="majorHAnsi" w:cstheme="majorHAnsi"/>
        </w:rPr>
        <w:t xml:space="preserve">, while the </w:t>
      </w:r>
      <w:r w:rsidRPr="008617FF">
        <w:rPr>
          <w:rStyle w:val="Emphasis"/>
          <w:rFonts w:asciiTheme="majorHAnsi" w:hAnsiTheme="majorHAnsi" w:cstheme="majorHAnsi"/>
        </w:rPr>
        <w:t>WHO</w:t>
      </w:r>
      <w:r w:rsidRPr="008617FF">
        <w:rPr>
          <w:rStyle w:val="StyleUnderline"/>
          <w:rFonts w:asciiTheme="majorHAnsi" w:hAnsiTheme="majorHAnsi" w:cstheme="majorHAnsi"/>
        </w:rPr>
        <w:t xml:space="preserve"> became a </w:t>
      </w:r>
      <w:r w:rsidRPr="008617FF">
        <w:rPr>
          <w:rStyle w:val="Emphasis"/>
          <w:rFonts w:asciiTheme="majorHAnsi" w:hAnsiTheme="majorHAnsi" w:cstheme="majorHAnsi"/>
        </w:rPr>
        <w:t>battleground for influence</w:t>
      </w:r>
      <w:r w:rsidRPr="008617FF">
        <w:rPr>
          <w:rFonts w:asciiTheme="majorHAnsi" w:hAnsiTheme="majorHAnsi" w:cstheme="majorHAnsi"/>
          <w:sz w:val="16"/>
        </w:rPr>
        <w:t xml:space="preserve"> between Washington and Beijing.2 The </w:t>
      </w:r>
      <w:r w:rsidRPr="008617FF">
        <w:rPr>
          <w:rStyle w:val="StyleUnderline"/>
          <w:rFonts w:asciiTheme="majorHAnsi" w:hAnsiTheme="majorHAnsi" w:cstheme="majorHAnsi"/>
        </w:rPr>
        <w:t xml:space="preserve">greatest </w:t>
      </w:r>
      <w:r w:rsidRPr="008617FF">
        <w:rPr>
          <w:rStyle w:val="StyleUnderline"/>
          <w:rFonts w:asciiTheme="majorHAnsi" w:hAnsiTheme="majorHAnsi" w:cstheme="majorHAnsi"/>
          <w:highlight w:val="green"/>
        </w:rPr>
        <w:t>failure</w:t>
      </w:r>
      <w:r w:rsidRPr="008617FF">
        <w:rPr>
          <w:rFonts w:asciiTheme="majorHAnsi" w:hAnsiTheme="majorHAnsi" w:cstheme="majorHAnsi"/>
          <w:sz w:val="16"/>
        </w:rPr>
        <w:t xml:space="preserve">, however, </w:t>
      </w:r>
      <w:r w:rsidRPr="008617FF">
        <w:rPr>
          <w:rStyle w:val="StyleUnderline"/>
          <w:rFonts w:asciiTheme="majorHAnsi" w:hAnsiTheme="majorHAnsi" w:cstheme="majorHAnsi"/>
          <w:highlight w:val="green"/>
        </w:rPr>
        <w:t>lay with</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 xml:space="preserve">the </w:t>
      </w:r>
      <w:r w:rsidRPr="008617FF">
        <w:rPr>
          <w:rStyle w:val="Emphasis"/>
          <w:rFonts w:asciiTheme="majorHAnsi" w:hAnsiTheme="majorHAnsi" w:cstheme="majorHAnsi"/>
          <w:highlight w:val="green"/>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highlight w:val="green"/>
        </w:rPr>
        <w:t>S</w:t>
      </w:r>
      <w:r w:rsidRPr="008617FF">
        <w:rPr>
          <w:rStyle w:val="StyleUnderline"/>
          <w:rFonts w:asciiTheme="majorHAnsi" w:hAnsiTheme="majorHAnsi" w:cstheme="majorHAnsi"/>
        </w:rPr>
        <w:t xml:space="preserve">tates, which </w:t>
      </w:r>
      <w:r w:rsidRPr="008617FF">
        <w:rPr>
          <w:rStyle w:val="Emphasis"/>
          <w:rFonts w:asciiTheme="majorHAnsi" w:hAnsiTheme="majorHAnsi" w:cstheme="majorHAnsi"/>
        </w:rPr>
        <w:t>catastrophically failed</w:t>
      </w:r>
      <w:r w:rsidRPr="008617FF">
        <w:rPr>
          <w:rStyle w:val="StyleUnderline"/>
          <w:rFonts w:asciiTheme="majorHAnsi" w:hAnsiTheme="majorHAnsi" w:cstheme="majorHAnsi"/>
        </w:rPr>
        <w:t xml:space="preserve"> to </w:t>
      </w:r>
      <w:r w:rsidRPr="008617FF">
        <w:rPr>
          <w:rStyle w:val="Emphasis"/>
          <w:rFonts w:asciiTheme="majorHAnsi" w:hAnsiTheme="majorHAnsi" w:cstheme="majorHAnsi"/>
        </w:rPr>
        <w:t>manage</w:t>
      </w:r>
      <w:r w:rsidRPr="008617FF">
        <w:rPr>
          <w:rStyle w:val="StyleUnderline"/>
          <w:rFonts w:asciiTheme="majorHAnsi" w:hAnsiTheme="majorHAnsi" w:cstheme="majorHAnsi"/>
        </w:rPr>
        <w:t xml:space="preserve"> its own epidemic</w:t>
      </w:r>
      <w:r w:rsidRPr="008617FF">
        <w:rPr>
          <w:rFonts w:asciiTheme="majorHAnsi" w:hAnsiTheme="majorHAnsi" w:cstheme="majorHAnsi"/>
          <w:sz w:val="16"/>
          <w:szCs w:val="16"/>
        </w:rPr>
        <w:t>, much</w:t>
      </w:r>
      <w:r w:rsidRPr="008617FF">
        <w:rPr>
          <w:rFonts w:asciiTheme="majorHAnsi" w:hAnsiTheme="majorHAnsi" w:cstheme="majorHAnsi"/>
          <w:sz w:val="16"/>
        </w:rPr>
        <w:t xml:space="preserve"> less lead others in managing theirs.3 Against this background, any hope of a return to the previous liberal order premised on US power is now extinguished.</w:t>
      </w:r>
    </w:p>
    <w:p w14:paraId="3D07A1D0"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highlight w:val="green"/>
        </w:rPr>
        <w:t>big question is what</w:t>
      </w:r>
      <w:r w:rsidRPr="008617FF">
        <w:rPr>
          <w:rStyle w:val="StyleUnderline"/>
          <w:rFonts w:asciiTheme="majorHAnsi" w:hAnsiTheme="majorHAnsi" w:cstheme="majorHAnsi"/>
        </w:rPr>
        <w:t xml:space="preserve"> come</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next</w:t>
      </w:r>
      <w:r w:rsidRPr="008617FF">
        <w:rPr>
          <w:rFonts w:asciiTheme="majorHAnsi" w:hAnsiTheme="majorHAnsi" w:cstheme="majorHAnsi"/>
          <w:sz w:val="16"/>
        </w:rPr>
        <w:t xml:space="preserve">.4 There are three broad schools of thought. The first is that the </w:t>
      </w:r>
      <w:r w:rsidRPr="008617FF">
        <w:rPr>
          <w:rStyle w:val="StyleUnderline"/>
          <w:rFonts w:asciiTheme="majorHAnsi" w:hAnsiTheme="majorHAnsi" w:cstheme="majorHAnsi"/>
        </w:rPr>
        <w:t xml:space="preserve">United States can </w:t>
      </w:r>
      <w:r w:rsidRPr="008617FF">
        <w:rPr>
          <w:rStyle w:val="Emphasis"/>
          <w:rFonts w:asciiTheme="majorHAnsi" w:hAnsiTheme="majorHAnsi" w:cstheme="majorHAnsi"/>
        </w:rPr>
        <w:t>recover from this crisis</w:t>
      </w:r>
      <w:r w:rsidRPr="008617FF">
        <w:rPr>
          <w:rStyle w:val="StyleUnderline"/>
          <w:rFonts w:asciiTheme="majorHAnsi" w:hAnsiTheme="majorHAnsi" w:cstheme="majorHAnsi"/>
        </w:rPr>
        <w:t xml:space="preserve"> and restore</w:t>
      </w:r>
      <w:r w:rsidRPr="008617FF">
        <w:rPr>
          <w:rFonts w:asciiTheme="majorHAnsi" w:hAnsiTheme="majorHAnsi" w:cstheme="majorHAnsi"/>
          <w:sz w:val="16"/>
        </w:rPr>
        <w:t xml:space="preserve"> some version of </w:t>
      </w:r>
      <w:r w:rsidRPr="008617FF">
        <w:rPr>
          <w:rStyle w:val="StyleUnderline"/>
          <w:rFonts w:asciiTheme="majorHAnsi" w:hAnsiTheme="majorHAnsi" w:cstheme="majorHAnsi"/>
        </w:rPr>
        <w:t>the</w:t>
      </w:r>
      <w:r w:rsidRPr="008617FF">
        <w:rPr>
          <w:rFonts w:asciiTheme="majorHAnsi" w:hAnsiTheme="majorHAnsi" w:cstheme="majorHAnsi"/>
          <w:sz w:val="16"/>
        </w:rPr>
        <w:t xml:space="preserve"> </w:t>
      </w:r>
      <w:r w:rsidRPr="008617FF">
        <w:rPr>
          <w:rStyle w:val="Emphasis"/>
          <w:rFonts w:asciiTheme="majorHAnsi" w:hAnsiTheme="majorHAnsi" w:cstheme="majorHAnsi"/>
        </w:rPr>
        <w:t>liberal order</w:t>
      </w:r>
      <w:r w:rsidRPr="008617FF">
        <w:rPr>
          <w:rFonts w:asciiTheme="majorHAnsi" w:hAnsiTheme="majorHAnsi" w:cstheme="majorHAnsi"/>
          <w:sz w:val="16"/>
        </w:rPr>
        <w:t xml:space="preserve">, curtailing China’s geopolitical ascent.5 This view holds that the </w:t>
      </w:r>
      <w:r w:rsidRPr="008617FF">
        <w:rPr>
          <w:rStyle w:val="StyleUnderline"/>
          <w:rFonts w:asciiTheme="majorHAnsi" w:hAnsiTheme="majorHAnsi" w:cstheme="majorHAnsi"/>
        </w:rPr>
        <w:t>institutions</w:t>
      </w:r>
      <w:r w:rsidRPr="008617FF">
        <w:rPr>
          <w:rFonts w:asciiTheme="majorHAnsi" w:hAnsiTheme="majorHAnsi" w:cstheme="majorHAnsi"/>
          <w:sz w:val="16"/>
        </w:rPr>
        <w:t xml:space="preserve"> of the liberal order are battered but fundamentally sound, and </w:t>
      </w:r>
      <w:r w:rsidRPr="008617FF">
        <w:rPr>
          <w:rStyle w:val="StyleUnderline"/>
          <w:rFonts w:asciiTheme="majorHAnsi" w:hAnsiTheme="majorHAnsi" w:cstheme="majorHAnsi"/>
        </w:rPr>
        <w:t xml:space="preserve">can be </w:t>
      </w:r>
      <w:r w:rsidRPr="008617FF">
        <w:rPr>
          <w:rStyle w:val="Emphasis"/>
          <w:rFonts w:asciiTheme="majorHAnsi" w:hAnsiTheme="majorHAnsi" w:cstheme="majorHAnsi"/>
        </w:rPr>
        <w:t>recast</w:t>
      </w:r>
      <w:r w:rsidRPr="008617FF">
        <w:rPr>
          <w:rStyle w:val="StyleUnderline"/>
          <w:rFonts w:asciiTheme="majorHAnsi" w:hAnsiTheme="majorHAnsi" w:cstheme="majorHAnsi"/>
        </w:rPr>
        <w:t xml:space="preserve"> to </w:t>
      </w:r>
      <w:r w:rsidRPr="008617FF">
        <w:rPr>
          <w:rStyle w:val="Emphasis"/>
          <w:rFonts w:asciiTheme="majorHAnsi" w:hAnsiTheme="majorHAnsi" w:cstheme="majorHAnsi"/>
        </w:rPr>
        <w:t>take account</w:t>
      </w:r>
      <w:r w:rsidRPr="008617FF">
        <w:rPr>
          <w:rStyle w:val="StyleUnderline"/>
          <w:rFonts w:asciiTheme="majorHAnsi" w:hAnsiTheme="majorHAnsi" w:cstheme="majorHAnsi"/>
        </w:rPr>
        <w:t xml:space="preserve"> of</w:t>
      </w:r>
      <w:r w:rsidRPr="008617FF">
        <w:rPr>
          <w:rStyle w:val="Emphasis"/>
          <w:rFonts w:asciiTheme="majorHAnsi" w:hAnsiTheme="majorHAnsi" w:cstheme="majorHAnsi"/>
        </w:rPr>
        <w:t xml:space="preserve"> diminished American power</w:t>
      </w:r>
      <w:r w:rsidRPr="008617FF">
        <w:rPr>
          <w:rFonts w:asciiTheme="majorHAnsi" w:hAnsiTheme="majorHAnsi" w:cstheme="majorHAnsi"/>
          <w:sz w:val="16"/>
        </w:rPr>
        <w:t xml:space="preserve">.6 Under the second view, China will emerge victorious from the pandemic because it has successfully controlled the virus at home, albeit with draconian measures, and will use its success and a dose of propaganda to assert an increasingly dominant status.7 In a manner befitting its power, China will seek to dramatically revise or overturn the liberal order and elevate its own institutions. A third, </w:t>
      </w:r>
      <w:r w:rsidRPr="008617FF">
        <w:rPr>
          <w:rStyle w:val="StyleUnderline"/>
          <w:rFonts w:asciiTheme="majorHAnsi" w:hAnsiTheme="majorHAnsi" w:cstheme="majorHAnsi"/>
        </w:rPr>
        <w:t xml:space="preserve">more </w:t>
      </w:r>
      <w:r w:rsidRPr="008617FF">
        <w:rPr>
          <w:rStyle w:val="Emphasis"/>
          <w:rFonts w:asciiTheme="majorHAnsi" w:hAnsiTheme="majorHAnsi" w:cstheme="majorHAnsi"/>
          <w:highlight w:val="green"/>
        </w:rPr>
        <w:t>pessimistic, outlook</w:t>
      </w:r>
      <w:r w:rsidRPr="008617FF">
        <w:rPr>
          <w:rStyle w:val="StyleUnderline"/>
          <w:rFonts w:asciiTheme="majorHAnsi" w:hAnsiTheme="majorHAnsi" w:cstheme="majorHAnsi"/>
          <w:highlight w:val="green"/>
        </w:rPr>
        <w:t xml:space="preserve"> is</w:t>
      </w:r>
      <w:r w:rsidRPr="008617FF">
        <w:rPr>
          <w:rFonts w:asciiTheme="majorHAnsi" w:hAnsiTheme="majorHAnsi" w:cstheme="majorHAnsi"/>
          <w:sz w:val="16"/>
        </w:rPr>
        <w:t xml:space="preserve"> that </w:t>
      </w:r>
      <w:r w:rsidRPr="008617FF">
        <w:rPr>
          <w:rStyle w:val="StyleUnderline"/>
          <w:rFonts w:asciiTheme="majorHAnsi" w:hAnsiTheme="majorHAnsi" w:cstheme="majorHAnsi"/>
        </w:rPr>
        <w:t xml:space="preserve">the world will </w:t>
      </w:r>
      <w:r w:rsidRPr="008617FF">
        <w:rPr>
          <w:rStyle w:val="Emphasis"/>
          <w:rFonts w:asciiTheme="majorHAnsi" w:hAnsiTheme="majorHAnsi" w:cstheme="majorHAnsi"/>
        </w:rPr>
        <w:t>belong to no one</w:t>
      </w:r>
      <w:r w:rsidRPr="008617FF">
        <w:rPr>
          <w:rStyle w:val="StyleUnderline"/>
          <w:rFonts w:asciiTheme="majorHAnsi" w:hAnsiTheme="majorHAnsi" w:cstheme="majorHAnsi"/>
        </w:rPr>
        <w:t xml:space="preserve"> and</w:t>
      </w:r>
      <w:r w:rsidRPr="008617FF">
        <w:rPr>
          <w:rFonts w:asciiTheme="majorHAnsi" w:hAnsiTheme="majorHAnsi" w:cstheme="majorHAnsi"/>
          <w:sz w:val="16"/>
        </w:rPr>
        <w:t xml:space="preserve"> that </w:t>
      </w:r>
      <w:r w:rsidRPr="008617FF">
        <w:rPr>
          <w:rStyle w:val="StyleUnderline"/>
          <w:rFonts w:asciiTheme="majorHAnsi" w:hAnsiTheme="majorHAnsi" w:cstheme="majorHAnsi"/>
        </w:rPr>
        <w:t>what will</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follow this crisis is </w:t>
      </w:r>
      <w:r w:rsidRPr="008617FF">
        <w:rPr>
          <w:rStyle w:val="Emphasis"/>
          <w:rFonts w:asciiTheme="majorHAnsi" w:hAnsiTheme="majorHAnsi" w:cstheme="majorHAnsi"/>
        </w:rPr>
        <w:t>anarchy</w:t>
      </w:r>
      <w:r w:rsidRPr="008617FF">
        <w:rPr>
          <w:rStyle w:val="StyleUnderline"/>
          <w:rFonts w:asciiTheme="majorHAnsi" w:hAnsiTheme="majorHAnsi" w:cstheme="majorHAnsi"/>
        </w:rPr>
        <w:t>, closer</w:t>
      </w:r>
      <w:r w:rsidRPr="008617FF">
        <w:rPr>
          <w:rFonts w:asciiTheme="majorHAnsi" w:hAnsiTheme="majorHAnsi" w:cstheme="majorHAnsi"/>
          <w:sz w:val="16"/>
        </w:rPr>
        <w:t xml:space="preserve"> in practice </w:t>
      </w:r>
      <w:r w:rsidRPr="008617FF">
        <w:rPr>
          <w:rStyle w:val="StyleUnderline"/>
          <w:rFonts w:asciiTheme="majorHAnsi" w:hAnsiTheme="majorHAnsi" w:cstheme="majorHAnsi"/>
        </w:rPr>
        <w:t xml:space="preserve">to </w:t>
      </w:r>
      <w:r w:rsidRPr="008617FF">
        <w:rPr>
          <w:rStyle w:val="StyleUnderline"/>
          <w:rFonts w:asciiTheme="majorHAnsi" w:hAnsiTheme="majorHAnsi" w:cstheme="majorHAnsi"/>
          <w:highlight w:val="green"/>
        </w:rPr>
        <w:t xml:space="preserve">a </w:t>
      </w:r>
      <w:r w:rsidRPr="008617FF">
        <w:rPr>
          <w:rStyle w:val="Emphasis"/>
          <w:rFonts w:asciiTheme="majorHAnsi" w:hAnsiTheme="majorHAnsi" w:cstheme="majorHAnsi"/>
          <w:highlight w:val="green"/>
        </w:rPr>
        <w:t>chaotic</w:t>
      </w:r>
      <w:r w:rsidRPr="008617FF">
        <w:rPr>
          <w:rStyle w:val="Emphasis"/>
          <w:rFonts w:asciiTheme="majorHAnsi" w:hAnsiTheme="majorHAnsi" w:cstheme="majorHAnsi"/>
        </w:rPr>
        <w:t xml:space="preserve"> multipolar </w:t>
      </w:r>
      <w:r w:rsidRPr="008617FF">
        <w:rPr>
          <w:rStyle w:val="Emphasis"/>
          <w:rFonts w:asciiTheme="majorHAnsi" w:hAnsiTheme="majorHAnsi" w:cstheme="majorHAnsi"/>
          <w:highlight w:val="green"/>
        </w:rPr>
        <w:t>order</w:t>
      </w:r>
      <w:r w:rsidRPr="008617FF">
        <w:rPr>
          <w:rStyle w:val="StyleUnderline"/>
          <w:rFonts w:asciiTheme="majorHAnsi" w:hAnsiTheme="majorHAnsi" w:cstheme="majorHAnsi"/>
        </w:rPr>
        <w:t xml:space="preserve"> than to the</w:t>
      </w:r>
      <w:r w:rsidRPr="008617FF">
        <w:rPr>
          <w:rFonts w:asciiTheme="majorHAnsi" w:hAnsiTheme="majorHAnsi" w:cstheme="majorHAnsi"/>
          <w:sz w:val="16"/>
        </w:rPr>
        <w:t xml:space="preserve"> </w:t>
      </w:r>
      <w:r w:rsidRPr="008617FF">
        <w:rPr>
          <w:rStyle w:val="StyleUnderline"/>
          <w:rFonts w:asciiTheme="majorHAnsi" w:hAnsiTheme="majorHAnsi" w:cstheme="majorHAnsi"/>
        </w:rPr>
        <w:t>unipolar order that prevailed</w:t>
      </w:r>
      <w:r w:rsidRPr="008617FF">
        <w:rPr>
          <w:rFonts w:asciiTheme="majorHAnsi" w:hAnsiTheme="majorHAnsi" w:cstheme="majorHAnsi"/>
          <w:sz w:val="16"/>
        </w:rPr>
        <w:t xml:space="preserve"> following the collapse of the Soviet Union.8 In this scenario, the </w:t>
      </w:r>
      <w:r w:rsidRPr="008617FF">
        <w:rPr>
          <w:rStyle w:val="StyleUnderline"/>
          <w:rFonts w:asciiTheme="majorHAnsi" w:hAnsiTheme="majorHAnsi" w:cstheme="majorHAnsi"/>
        </w:rPr>
        <w:t xml:space="preserve">decline of the </w:t>
      </w:r>
      <w:r w:rsidRPr="008617FF">
        <w:rPr>
          <w:rStyle w:val="Emphasis"/>
          <w:rFonts w:asciiTheme="majorHAnsi" w:hAnsiTheme="majorHAnsi" w:cstheme="majorHAnsi"/>
        </w:rPr>
        <w:t>US</w:t>
      </w:r>
      <w:r w:rsidRPr="008617FF">
        <w:rPr>
          <w:rStyle w:val="StyleUnderline"/>
          <w:rFonts w:asciiTheme="majorHAnsi" w:hAnsiTheme="majorHAnsi" w:cstheme="majorHAnsi"/>
        </w:rPr>
        <w:t xml:space="preserve"> will </w:t>
      </w:r>
      <w:r w:rsidRPr="008617FF">
        <w:rPr>
          <w:rStyle w:val="Emphasis"/>
          <w:rFonts w:asciiTheme="majorHAnsi" w:hAnsiTheme="majorHAnsi" w:cstheme="majorHAnsi"/>
        </w:rPr>
        <w:t>[</w:t>
      </w:r>
      <w:r w:rsidRPr="008617FF">
        <w:rPr>
          <w:rStyle w:val="Emphasis"/>
          <w:rFonts w:asciiTheme="majorHAnsi" w:hAnsiTheme="majorHAnsi" w:cstheme="majorHAnsi"/>
          <w:highlight w:val="green"/>
        </w:rPr>
        <w:t>destroy</w:t>
      </w:r>
      <w:r w:rsidRPr="008617FF">
        <w:rPr>
          <w:rStyle w:val="Emphasis"/>
          <w:rFonts w:asciiTheme="majorHAnsi" w:hAnsiTheme="majorHAnsi" w:cstheme="majorHAnsi"/>
        </w:rPr>
        <w:t>]</w:t>
      </w:r>
      <w:r w:rsidRPr="008617FF">
        <w:rPr>
          <w:rFonts w:asciiTheme="majorHAnsi" w:hAnsiTheme="majorHAnsi" w:cstheme="majorHAnsi"/>
          <w:sz w:val="16"/>
        </w:rPr>
        <w:t xml:space="preserve"> </w:t>
      </w:r>
      <w:r w:rsidRPr="008617FF">
        <w:rPr>
          <w:rFonts w:asciiTheme="majorHAnsi" w:hAnsiTheme="majorHAnsi" w:cstheme="majorHAnsi"/>
          <w:strike/>
          <w:sz w:val="16"/>
        </w:rPr>
        <w:t>cripple</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institutions</w:t>
      </w:r>
      <w:r w:rsidRPr="008617FF">
        <w:rPr>
          <w:rStyle w:val="StyleUnderline"/>
          <w:rFonts w:asciiTheme="majorHAnsi" w:hAnsiTheme="majorHAnsi" w:cstheme="majorHAnsi"/>
        </w:rPr>
        <w:t xml:space="preserve"> such as the </w:t>
      </w:r>
      <w:r w:rsidRPr="008617FF">
        <w:rPr>
          <w:rStyle w:val="Emphasis"/>
          <w:rFonts w:asciiTheme="majorHAnsi" w:hAnsiTheme="majorHAnsi" w:cstheme="majorHAnsi"/>
        </w:rPr>
        <w:t>IMF</w:t>
      </w:r>
      <w:r w:rsidRPr="008617FF">
        <w:rPr>
          <w:rStyle w:val="StyleUnderline"/>
          <w:rFonts w:asciiTheme="majorHAnsi" w:hAnsiTheme="majorHAnsi" w:cstheme="majorHAnsi"/>
        </w:rPr>
        <w:t xml:space="preserve"> and the</w:t>
      </w:r>
      <w:r w:rsidRPr="008617FF">
        <w:rPr>
          <w:rFonts w:asciiTheme="majorHAnsi" w:hAnsiTheme="majorHAnsi" w:cstheme="majorHAnsi"/>
          <w:sz w:val="16"/>
        </w:rPr>
        <w:t xml:space="preserve"> </w:t>
      </w:r>
      <w:r w:rsidRPr="008617FF">
        <w:rPr>
          <w:rStyle w:val="Emphasis"/>
          <w:rFonts w:asciiTheme="majorHAnsi" w:hAnsiTheme="majorHAnsi" w:cstheme="majorHAnsi"/>
        </w:rPr>
        <w:t>World Bank</w:t>
      </w:r>
      <w:r w:rsidRPr="008617FF">
        <w:rPr>
          <w:rStyle w:val="StyleUnderline"/>
          <w:rFonts w:asciiTheme="majorHAnsi" w:hAnsiTheme="majorHAnsi" w:cstheme="majorHAnsi"/>
        </w:rPr>
        <w:t>, and produce</w:t>
      </w:r>
      <w:r w:rsidRPr="008617FF">
        <w:rPr>
          <w:rFonts w:asciiTheme="majorHAnsi" w:hAnsiTheme="majorHAnsi" w:cstheme="majorHAnsi"/>
          <w:sz w:val="16"/>
        </w:rPr>
        <w:t xml:space="preserve"> a patchwork of </w:t>
      </w:r>
      <w:r w:rsidRPr="008617FF">
        <w:rPr>
          <w:rStyle w:val="StyleUnderline"/>
          <w:rFonts w:asciiTheme="majorHAnsi" w:hAnsiTheme="majorHAnsi" w:cstheme="majorHAnsi"/>
        </w:rPr>
        <w:t>institutions and norms mirroring</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dispersal of power</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influence</w:t>
      </w:r>
      <w:r w:rsidRPr="008617FF">
        <w:rPr>
          <w:rStyle w:val="StyleUnderline"/>
          <w:rFonts w:asciiTheme="majorHAnsi" w:hAnsiTheme="majorHAnsi" w:cstheme="majorHAnsi"/>
        </w:rPr>
        <w:t xml:space="preserve"> in a world </w:t>
      </w:r>
      <w:r w:rsidRPr="008617FF">
        <w:rPr>
          <w:rStyle w:val="Emphasis"/>
          <w:rFonts w:asciiTheme="majorHAnsi" w:hAnsiTheme="majorHAnsi" w:cstheme="majorHAnsi"/>
        </w:rPr>
        <w:t>dominated</w:t>
      </w:r>
      <w:r w:rsidRPr="008617FF">
        <w:rPr>
          <w:rStyle w:val="StyleUnderline"/>
          <w:rFonts w:asciiTheme="majorHAnsi" w:hAnsiTheme="majorHAnsi" w:cstheme="majorHAnsi"/>
        </w:rPr>
        <w:t xml:space="preserve"> by neither</w:t>
      </w:r>
      <w:r w:rsidRPr="008617FF">
        <w:rPr>
          <w:rFonts w:asciiTheme="majorHAnsi" w:hAnsiTheme="majorHAnsi" w:cstheme="majorHAnsi"/>
          <w:sz w:val="16"/>
        </w:rPr>
        <w:t xml:space="preserve"> Washington nor Beijing.</w:t>
      </w:r>
    </w:p>
    <w:p w14:paraId="68D78000"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There is a fourth, </w:t>
      </w:r>
      <w:r w:rsidRPr="008617FF">
        <w:rPr>
          <w:rStyle w:val="StyleUnderline"/>
          <w:rFonts w:asciiTheme="majorHAnsi" w:hAnsiTheme="majorHAnsi" w:cstheme="majorHAnsi"/>
        </w:rPr>
        <w:t>worrying possibility</w:t>
      </w:r>
      <w:r w:rsidRPr="008617FF">
        <w:rPr>
          <w:rFonts w:asciiTheme="majorHAnsi" w:hAnsiTheme="majorHAnsi" w:cstheme="majorHAnsi"/>
          <w:sz w:val="16"/>
        </w:rPr>
        <w:t xml:space="preserve">: that the </w:t>
      </w:r>
      <w:r w:rsidRPr="008617FF">
        <w:rPr>
          <w:rStyle w:val="StyleUnderline"/>
          <w:rFonts w:asciiTheme="majorHAnsi" w:hAnsiTheme="majorHAnsi" w:cstheme="majorHAnsi"/>
        </w:rPr>
        <w:t xml:space="preserve">increasingly </w:t>
      </w:r>
      <w:r w:rsidRPr="008617FF">
        <w:rPr>
          <w:rStyle w:val="StyleUnderline"/>
          <w:rFonts w:asciiTheme="majorHAnsi" w:hAnsiTheme="majorHAnsi" w:cstheme="majorHAnsi"/>
          <w:highlight w:val="green"/>
        </w:rPr>
        <w:t>stark</w:t>
      </w:r>
      <w:r w:rsidRPr="008617FF">
        <w:rPr>
          <w:rStyle w:val="StyleUnderline"/>
          <w:rFonts w:asciiTheme="majorHAnsi" w:hAnsiTheme="majorHAnsi" w:cstheme="majorHAnsi"/>
        </w:rPr>
        <w:t xml:space="preserve"> geopolitical </w:t>
      </w:r>
      <w:r w:rsidRPr="008617FF">
        <w:rPr>
          <w:rStyle w:val="StyleUnderline"/>
          <w:rFonts w:asciiTheme="majorHAnsi" w:hAnsiTheme="majorHAnsi" w:cstheme="majorHAnsi"/>
          <w:highlight w:val="green"/>
        </w:rPr>
        <w:t>competition</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between</w:t>
      </w:r>
      <w:r w:rsidRPr="008617FF">
        <w:rPr>
          <w:rFonts w:asciiTheme="majorHAnsi" w:hAnsiTheme="majorHAnsi" w:cstheme="majorHAnsi"/>
          <w:sz w:val="16"/>
        </w:rPr>
        <w:t xml:space="preserve"> the </w:t>
      </w:r>
      <w:r w:rsidRPr="008617FF">
        <w:rPr>
          <w:rStyle w:val="Emphasis"/>
          <w:rFonts w:asciiTheme="majorHAnsi" w:hAnsiTheme="majorHAnsi" w:cstheme="majorHAnsi"/>
          <w:highlight w:val="green"/>
        </w:rPr>
        <w:t>US</w:t>
      </w:r>
      <w:r w:rsidRPr="008617FF">
        <w:rPr>
          <w:rStyle w:val="StyleUnderline"/>
          <w:rFonts w:asciiTheme="majorHAnsi" w:hAnsiTheme="majorHAnsi" w:cstheme="majorHAnsi"/>
          <w:highlight w:val="green"/>
        </w:rPr>
        <w:t xml:space="preserve">, </w:t>
      </w:r>
      <w:r w:rsidRPr="008617FF">
        <w:rPr>
          <w:rStyle w:val="Emphasis"/>
          <w:rFonts w:asciiTheme="majorHAnsi" w:hAnsiTheme="majorHAnsi" w:cstheme="majorHAnsi"/>
          <w:highlight w:val="green"/>
        </w:rPr>
        <w:t>Russia</w:t>
      </w:r>
      <w:r w:rsidRPr="008617FF">
        <w:rPr>
          <w:rStyle w:val="StyleUnderline"/>
          <w:rFonts w:asciiTheme="majorHAnsi" w:hAnsiTheme="majorHAnsi" w:cstheme="majorHAnsi"/>
          <w:highlight w:val="green"/>
        </w:rPr>
        <w:t xml:space="preserve"> and </w:t>
      </w:r>
      <w:r w:rsidRPr="008617FF">
        <w:rPr>
          <w:rStyle w:val="Emphasis"/>
          <w:rFonts w:asciiTheme="majorHAnsi" w:hAnsiTheme="majorHAnsi" w:cstheme="majorHAnsi"/>
          <w:highlight w:val="green"/>
        </w:rPr>
        <w:t>China</w:t>
      </w:r>
      <w:r w:rsidRPr="008617FF">
        <w:rPr>
          <w:rFonts w:asciiTheme="majorHAnsi" w:hAnsiTheme="majorHAnsi" w:cstheme="majorHAnsi"/>
          <w:sz w:val="16"/>
        </w:rPr>
        <w:t xml:space="preserve"> will </w:t>
      </w:r>
      <w:r w:rsidRPr="008617FF">
        <w:rPr>
          <w:rStyle w:val="StyleUnderline"/>
          <w:rFonts w:asciiTheme="majorHAnsi" w:hAnsiTheme="majorHAnsi" w:cstheme="majorHAnsi"/>
          <w:highlight w:val="green"/>
        </w:rPr>
        <w:t>yield</w:t>
      </w:r>
      <w:r w:rsidRPr="008617FF">
        <w:rPr>
          <w:rFonts w:asciiTheme="majorHAnsi" w:hAnsiTheme="majorHAnsi" w:cstheme="majorHAnsi"/>
          <w:sz w:val="16"/>
        </w:rPr>
        <w:t xml:space="preserve"> not anarchy but </w:t>
      </w:r>
      <w:r w:rsidRPr="008617FF">
        <w:rPr>
          <w:rStyle w:val="StyleUnderline"/>
          <w:rFonts w:asciiTheme="majorHAnsi" w:hAnsiTheme="majorHAnsi" w:cstheme="majorHAnsi"/>
        </w:rPr>
        <w:t xml:space="preserve">an </w:t>
      </w:r>
      <w:r w:rsidRPr="008617FF">
        <w:rPr>
          <w:rStyle w:val="StyleUnderline"/>
          <w:rFonts w:asciiTheme="majorHAnsi" w:hAnsiTheme="majorHAnsi" w:cstheme="majorHAnsi"/>
          <w:highlight w:val="green"/>
        </w:rPr>
        <w:t>illiberal order</w:t>
      </w:r>
      <w:r w:rsidRPr="008617FF">
        <w:rPr>
          <w:rStyle w:val="StyleUnderline"/>
          <w:rFonts w:asciiTheme="majorHAnsi" w:hAnsiTheme="majorHAnsi" w:cstheme="majorHAnsi"/>
        </w:rPr>
        <w:t>, marked</w:t>
      </w:r>
      <w:r w:rsidRPr="008617FF">
        <w:rPr>
          <w:rFonts w:asciiTheme="majorHAnsi" w:hAnsiTheme="majorHAnsi" w:cstheme="majorHAnsi"/>
          <w:sz w:val="16"/>
        </w:rPr>
        <w:t xml:space="preserve"> </w:t>
      </w:r>
      <w:r w:rsidRPr="008617FF">
        <w:rPr>
          <w:rStyle w:val="StyleUnderline"/>
          <w:rFonts w:asciiTheme="majorHAnsi" w:hAnsiTheme="majorHAnsi" w:cstheme="majorHAnsi"/>
        </w:rPr>
        <w:t>by strengthened regional hierarchies</w:t>
      </w:r>
      <w:r w:rsidRPr="008617FF">
        <w:rPr>
          <w:rFonts w:asciiTheme="majorHAnsi" w:hAnsiTheme="majorHAnsi" w:cstheme="majorHAnsi"/>
          <w:sz w:val="16"/>
        </w:rPr>
        <w:t xml:space="preserve">, the </w:t>
      </w:r>
      <w:r w:rsidRPr="008617FF">
        <w:rPr>
          <w:rStyle w:val="StyleUnderline"/>
          <w:rFonts w:asciiTheme="majorHAnsi" w:hAnsiTheme="majorHAnsi" w:cstheme="majorHAnsi"/>
        </w:rPr>
        <w:t>hollowing out of</w:t>
      </w:r>
      <w:r w:rsidRPr="008617FF">
        <w:rPr>
          <w:rFonts w:asciiTheme="majorHAnsi" w:hAnsiTheme="majorHAnsi" w:cstheme="majorHAnsi"/>
          <w:sz w:val="16"/>
        </w:rPr>
        <w:t xml:space="preserve"> the </w:t>
      </w:r>
      <w:r w:rsidRPr="008617FF">
        <w:rPr>
          <w:rStyle w:val="StyleUnderline"/>
          <w:rFonts w:asciiTheme="majorHAnsi" w:hAnsiTheme="majorHAnsi" w:cstheme="majorHAnsi"/>
        </w:rPr>
        <w:t>institutions</w:t>
      </w:r>
      <w:r w:rsidRPr="008617FF">
        <w:rPr>
          <w:rFonts w:asciiTheme="majorHAnsi" w:hAnsiTheme="majorHAnsi" w:cstheme="majorHAnsi"/>
          <w:sz w:val="16"/>
        </w:rPr>
        <w:t xml:space="preserve"> of the liberal order, </w:t>
      </w:r>
      <w:r w:rsidRPr="008617FF">
        <w:rPr>
          <w:rStyle w:val="StyleUnderline"/>
          <w:rFonts w:asciiTheme="majorHAnsi" w:hAnsiTheme="majorHAnsi" w:cstheme="majorHAnsi"/>
        </w:rPr>
        <w:t>and</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spread of </w:t>
      </w:r>
      <w:r w:rsidRPr="008617FF">
        <w:rPr>
          <w:rStyle w:val="Emphasis"/>
          <w:rFonts w:asciiTheme="majorHAnsi" w:hAnsiTheme="majorHAnsi" w:cstheme="majorHAnsi"/>
        </w:rPr>
        <w:t>illiberal practices</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values</w:t>
      </w:r>
      <w:r w:rsidRPr="008617FF">
        <w:rPr>
          <w:rFonts w:asciiTheme="majorHAnsi" w:hAnsiTheme="majorHAnsi" w:cstheme="majorHAnsi"/>
          <w:sz w:val="16"/>
        </w:rPr>
        <w:t xml:space="preserve">.9 Under this bleak scenario, the order becomes illiberal because </w:t>
      </w:r>
      <w:r w:rsidRPr="008617FF">
        <w:rPr>
          <w:rStyle w:val="StyleUnderline"/>
          <w:rFonts w:asciiTheme="majorHAnsi" w:hAnsiTheme="majorHAnsi" w:cstheme="majorHAnsi"/>
        </w:rPr>
        <w:t xml:space="preserve">it </w:t>
      </w:r>
      <w:r w:rsidRPr="008617FF">
        <w:rPr>
          <w:rStyle w:val="Emphasis"/>
          <w:rFonts w:asciiTheme="majorHAnsi" w:hAnsiTheme="majorHAnsi" w:cstheme="majorHAnsi"/>
        </w:rPr>
        <w:t>reflects</w:t>
      </w:r>
      <w:r w:rsidRPr="008617FF">
        <w:rPr>
          <w:rFonts w:asciiTheme="majorHAnsi" w:hAnsiTheme="majorHAnsi" w:cstheme="majorHAnsi"/>
          <w:sz w:val="16"/>
        </w:rPr>
        <w:t xml:space="preserve"> the </w:t>
      </w:r>
      <w:r w:rsidRPr="008617FF">
        <w:rPr>
          <w:rStyle w:val="StyleUnderline"/>
          <w:rFonts w:asciiTheme="majorHAnsi" w:hAnsiTheme="majorHAnsi" w:cstheme="majorHAnsi"/>
        </w:rPr>
        <w:t>character and foreign-policy practices of</w:t>
      </w:r>
      <w:r w:rsidRPr="008617FF">
        <w:rPr>
          <w:rFonts w:asciiTheme="majorHAnsi" w:hAnsiTheme="majorHAnsi" w:cstheme="majorHAnsi"/>
          <w:sz w:val="16"/>
        </w:rPr>
        <w:t xml:space="preserve"> </w:t>
      </w:r>
      <w:r w:rsidRPr="008617FF">
        <w:rPr>
          <w:rStyle w:val="StyleUnderline"/>
          <w:rFonts w:asciiTheme="majorHAnsi" w:hAnsiTheme="majorHAnsi" w:cstheme="majorHAnsi"/>
        </w:rPr>
        <w:t>the leading states</w:t>
      </w:r>
      <w:r w:rsidRPr="008617FF">
        <w:rPr>
          <w:rFonts w:asciiTheme="majorHAnsi" w:hAnsiTheme="majorHAnsi" w:cstheme="majorHAnsi"/>
          <w:sz w:val="16"/>
        </w:rPr>
        <w:t xml:space="preserve">: </w:t>
      </w:r>
      <w:r w:rsidRPr="008617FF">
        <w:rPr>
          <w:rStyle w:val="Emphasis"/>
          <w:rFonts w:asciiTheme="majorHAnsi" w:hAnsiTheme="majorHAnsi" w:cstheme="majorHAnsi"/>
        </w:rPr>
        <w:t>Russia</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China</w:t>
      </w:r>
      <w:r w:rsidRPr="008617FF">
        <w:rPr>
          <w:rFonts w:asciiTheme="majorHAnsi" w:hAnsiTheme="majorHAnsi" w:cstheme="majorHAnsi"/>
          <w:sz w:val="16"/>
        </w:rPr>
        <w:t xml:space="preserve">, two </w:t>
      </w:r>
      <w:r w:rsidRPr="008617FF">
        <w:rPr>
          <w:rStyle w:val="Emphasis"/>
          <w:rFonts w:asciiTheme="majorHAnsi" w:hAnsiTheme="majorHAnsi" w:cstheme="majorHAnsi"/>
        </w:rPr>
        <w:t>illiberal, authoritarian powers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and the </w:t>
      </w:r>
      <w:r w:rsidRPr="008617FF">
        <w:rPr>
          <w:rStyle w:val="Emphasis"/>
          <w:rFonts w:asciiTheme="majorHAnsi" w:hAnsiTheme="majorHAnsi" w:cstheme="majorHAnsi"/>
        </w:rPr>
        <w:t>U</w:t>
      </w:r>
      <w:r w:rsidRPr="008617FF">
        <w:rPr>
          <w:rStyle w:val="StyleUnderline"/>
          <w:rFonts w:asciiTheme="majorHAnsi" w:hAnsiTheme="majorHAnsi" w:cstheme="majorHAnsi"/>
        </w:rPr>
        <w:t>nited</w:t>
      </w:r>
      <w:r w:rsidRPr="008617FF">
        <w:rPr>
          <w:rFonts w:asciiTheme="majorHAnsi" w:hAnsiTheme="majorHAnsi" w:cstheme="majorHAnsi"/>
          <w:sz w:val="16"/>
        </w:rPr>
        <w:t xml:space="preserve"> </w:t>
      </w:r>
      <w:r w:rsidRPr="008617FF">
        <w:rPr>
          <w:rStyle w:val="Emphasis"/>
          <w:rFonts w:asciiTheme="majorHAnsi" w:hAnsiTheme="majorHAnsi" w:cstheme="majorHAnsi"/>
        </w:rPr>
        <w:t>S</w:t>
      </w:r>
      <w:r w:rsidRPr="008617FF">
        <w:rPr>
          <w:rStyle w:val="StyleUnderline"/>
          <w:rFonts w:asciiTheme="majorHAnsi" w:hAnsiTheme="majorHAnsi" w:cstheme="majorHAnsi"/>
        </w:rPr>
        <w:t xml:space="preserve">tates, which showed signs of a </w:t>
      </w:r>
      <w:r w:rsidRPr="008617FF">
        <w:rPr>
          <w:rStyle w:val="Emphasis"/>
          <w:rFonts w:asciiTheme="majorHAnsi" w:hAnsiTheme="majorHAnsi" w:cstheme="majorHAnsi"/>
        </w:rPr>
        <w:t>slide into authoritarianism</w:t>
      </w:r>
      <w:r w:rsidRPr="008617FF">
        <w:rPr>
          <w:rFonts w:asciiTheme="majorHAnsi" w:hAnsiTheme="majorHAnsi" w:cstheme="majorHAnsi"/>
          <w:sz w:val="16"/>
        </w:rPr>
        <w:t xml:space="preserve"> under President Donald Trump. A </w:t>
      </w:r>
      <w:r w:rsidRPr="008617FF">
        <w:rPr>
          <w:rStyle w:val="Emphasis"/>
          <w:rFonts w:asciiTheme="majorHAnsi" w:hAnsiTheme="majorHAnsi" w:cstheme="majorHAnsi"/>
        </w:rPr>
        <w:t>global struggle</w:t>
      </w:r>
      <w:r w:rsidRPr="008617FF">
        <w:rPr>
          <w:rFonts w:asciiTheme="majorHAnsi" w:hAnsiTheme="majorHAnsi" w:cstheme="majorHAnsi"/>
          <w:sz w:val="16"/>
        </w:rPr>
        <w:t xml:space="preserve"> involving three illiberal states would </w:t>
      </w:r>
      <w:r w:rsidRPr="008617FF">
        <w:rPr>
          <w:rStyle w:val="StyleUnderline"/>
          <w:rFonts w:asciiTheme="majorHAnsi" w:hAnsiTheme="majorHAnsi" w:cstheme="majorHAnsi"/>
        </w:rPr>
        <w:t xml:space="preserve">induce </w:t>
      </w:r>
      <w:r w:rsidRPr="008617FF">
        <w:rPr>
          <w:rStyle w:val="StyleUnderline"/>
          <w:rFonts w:asciiTheme="majorHAnsi" w:hAnsiTheme="majorHAnsi" w:cstheme="majorHAnsi"/>
          <w:highlight w:val="green"/>
        </w:rPr>
        <w:t>other states</w:t>
      </w:r>
      <w:r w:rsidRPr="008617FF">
        <w:rPr>
          <w:rStyle w:val="StyleUnderline"/>
          <w:rFonts w:asciiTheme="majorHAnsi" w:hAnsiTheme="majorHAnsi" w:cstheme="majorHAnsi"/>
        </w:rPr>
        <w:t xml:space="preserve"> to</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mimic</w:t>
      </w:r>
      <w:r w:rsidRPr="008617FF">
        <w:rPr>
          <w:rFonts w:asciiTheme="majorHAnsi" w:hAnsiTheme="majorHAnsi" w:cstheme="majorHAnsi"/>
          <w:sz w:val="16"/>
        </w:rPr>
        <w:t xml:space="preserve"> their </w:t>
      </w:r>
      <w:r w:rsidRPr="008617FF">
        <w:rPr>
          <w:rStyle w:val="StyleUnderline"/>
          <w:rFonts w:asciiTheme="majorHAnsi" w:hAnsiTheme="majorHAnsi" w:cstheme="majorHAnsi"/>
        </w:rPr>
        <w:t>foreign-policy practices and furnish</w:t>
      </w:r>
      <w:r w:rsidRPr="008617FF">
        <w:rPr>
          <w:rFonts w:asciiTheme="majorHAnsi" w:hAnsiTheme="majorHAnsi" w:cstheme="majorHAnsi"/>
          <w:sz w:val="16"/>
        </w:rPr>
        <w:t xml:space="preserve"> a </w:t>
      </w:r>
      <w:r w:rsidRPr="008617FF">
        <w:rPr>
          <w:rStyle w:val="StyleUnderline"/>
          <w:rFonts w:asciiTheme="majorHAnsi" w:hAnsiTheme="majorHAnsi" w:cstheme="majorHAnsi"/>
        </w:rPr>
        <w:t>permissive environment for</w:t>
      </w:r>
      <w:r w:rsidRPr="008617FF">
        <w:rPr>
          <w:rFonts w:asciiTheme="majorHAnsi" w:hAnsiTheme="majorHAnsi" w:cstheme="majorHAnsi"/>
          <w:sz w:val="16"/>
        </w:rPr>
        <w:t xml:space="preserve"> the growth of </w:t>
      </w:r>
      <w:r w:rsidRPr="008617FF">
        <w:rPr>
          <w:rStyle w:val="StyleUnderline"/>
          <w:rFonts w:asciiTheme="majorHAnsi" w:hAnsiTheme="majorHAnsi" w:cstheme="majorHAnsi"/>
          <w:highlight w:val="green"/>
        </w:rPr>
        <w:t>authoritarianism</w:t>
      </w:r>
      <w:r w:rsidRPr="008617FF">
        <w:rPr>
          <w:rFonts w:asciiTheme="majorHAnsi" w:hAnsiTheme="majorHAnsi" w:cstheme="majorHAnsi"/>
          <w:sz w:val="16"/>
        </w:rPr>
        <w:t xml:space="preserve"> elsewhere. This </w:t>
      </w:r>
      <w:r w:rsidRPr="008617FF">
        <w:rPr>
          <w:rStyle w:val="StyleUnderline"/>
          <w:rFonts w:asciiTheme="majorHAnsi" w:hAnsiTheme="majorHAnsi" w:cstheme="majorHAnsi"/>
        </w:rPr>
        <w:t>darker world would not be</w:t>
      </w:r>
      <w:r w:rsidRPr="008617FF">
        <w:rPr>
          <w:rFonts w:asciiTheme="majorHAnsi" w:hAnsiTheme="majorHAnsi" w:cstheme="majorHAnsi"/>
          <w:sz w:val="16"/>
        </w:rPr>
        <w:t xml:space="preserve"> an </w:t>
      </w:r>
      <w:r w:rsidRPr="008617FF">
        <w:rPr>
          <w:rStyle w:val="StyleUnderline"/>
          <w:rFonts w:asciiTheme="majorHAnsi" w:hAnsiTheme="majorHAnsi" w:cstheme="majorHAnsi"/>
        </w:rPr>
        <w:t>inevitable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consequence of </w:t>
      </w:r>
      <w:r w:rsidRPr="008617FF">
        <w:rPr>
          <w:rStyle w:val="Emphasis"/>
          <w:rFonts w:asciiTheme="majorHAnsi" w:hAnsiTheme="majorHAnsi" w:cstheme="majorHAnsi"/>
        </w:rPr>
        <w:t>China’s exporting</w:t>
      </w:r>
      <w:r w:rsidRPr="008617FF">
        <w:rPr>
          <w:rFonts w:asciiTheme="majorHAnsi" w:hAnsiTheme="majorHAnsi" w:cstheme="majorHAnsi"/>
          <w:sz w:val="16"/>
        </w:rPr>
        <w:t xml:space="preserve"> its </w:t>
      </w:r>
      <w:r w:rsidRPr="008617FF">
        <w:rPr>
          <w:rStyle w:val="Emphasis"/>
          <w:rFonts w:asciiTheme="majorHAnsi" w:hAnsiTheme="majorHAnsi" w:cstheme="majorHAnsi"/>
        </w:rPr>
        <w:t>values</w:t>
      </w:r>
      <w:r w:rsidRPr="008617FF">
        <w:rPr>
          <w:rStyle w:val="StyleUnderline"/>
          <w:rFonts w:asciiTheme="majorHAnsi" w:hAnsiTheme="majorHAnsi" w:cstheme="majorHAnsi"/>
        </w:rPr>
        <w:t>, but</w:t>
      </w:r>
      <w:r w:rsidRPr="008617FF">
        <w:rPr>
          <w:rFonts w:asciiTheme="majorHAnsi" w:hAnsiTheme="majorHAnsi" w:cstheme="majorHAnsi"/>
          <w:sz w:val="16"/>
        </w:rPr>
        <w:t xml:space="preserve"> rather </w:t>
      </w:r>
      <w:r w:rsidRPr="008617FF">
        <w:rPr>
          <w:rStyle w:val="StyleUnderline"/>
          <w:rFonts w:asciiTheme="majorHAnsi" w:hAnsiTheme="majorHAnsi" w:cstheme="majorHAnsi"/>
        </w:rPr>
        <w:t xml:space="preserve">an outcome of the </w:t>
      </w:r>
      <w:r w:rsidRPr="008617FF">
        <w:rPr>
          <w:rStyle w:val="Emphasis"/>
          <w:rFonts w:asciiTheme="majorHAnsi" w:hAnsiTheme="majorHAnsi" w:cstheme="majorHAnsi"/>
        </w:rPr>
        <w:t>U</w:t>
      </w:r>
      <w:r w:rsidRPr="008617FF">
        <w:rPr>
          <w:rStyle w:val="StyleUnderline"/>
          <w:rFonts w:asciiTheme="majorHAnsi" w:hAnsiTheme="majorHAnsi" w:cstheme="majorHAnsi"/>
        </w:rPr>
        <w:t>nited</w:t>
      </w:r>
      <w:r w:rsidRPr="008617FF">
        <w:rPr>
          <w:rFonts w:asciiTheme="majorHAnsi" w:hAnsiTheme="majorHAnsi" w:cstheme="majorHAnsi"/>
          <w:sz w:val="16"/>
        </w:rPr>
        <w:t xml:space="preserve"> </w:t>
      </w:r>
      <w:r w:rsidRPr="008617FF">
        <w:rPr>
          <w:rStyle w:val="Emphasis"/>
          <w:rFonts w:asciiTheme="majorHAnsi" w:hAnsiTheme="majorHAnsi" w:cstheme="majorHAnsi"/>
        </w:rPr>
        <w:t>S</w:t>
      </w:r>
      <w:r w:rsidRPr="008617FF">
        <w:rPr>
          <w:rStyle w:val="StyleUnderline"/>
          <w:rFonts w:asciiTheme="majorHAnsi" w:hAnsiTheme="majorHAnsi" w:cstheme="majorHAnsi"/>
        </w:rPr>
        <w:t xml:space="preserve">tates’ </w:t>
      </w:r>
      <w:r w:rsidRPr="008617FF">
        <w:rPr>
          <w:rStyle w:val="Emphasis"/>
          <w:rFonts w:asciiTheme="majorHAnsi" w:hAnsiTheme="majorHAnsi" w:cstheme="majorHAnsi"/>
        </w:rPr>
        <w:t>abandonment</w:t>
      </w:r>
      <w:r w:rsidRPr="008617FF">
        <w:rPr>
          <w:rStyle w:val="StyleUnderline"/>
          <w:rFonts w:asciiTheme="majorHAnsi" w:hAnsiTheme="majorHAnsi" w:cstheme="majorHAnsi"/>
        </w:rPr>
        <w:t xml:space="preserve"> of</w:t>
      </w:r>
      <w:r w:rsidRPr="008617FF">
        <w:rPr>
          <w:rFonts w:asciiTheme="majorHAnsi" w:hAnsiTheme="majorHAnsi" w:cstheme="majorHAnsi"/>
          <w:sz w:val="16"/>
        </w:rPr>
        <w:t xml:space="preserve"> its </w:t>
      </w:r>
      <w:r w:rsidRPr="008617FF">
        <w:rPr>
          <w:rStyle w:val="StyleUnderline"/>
          <w:rFonts w:asciiTheme="majorHAnsi" w:hAnsiTheme="majorHAnsi" w:cstheme="majorHAnsi"/>
        </w:rPr>
        <w:t>liberal values</w:t>
      </w:r>
      <w:r w:rsidRPr="008617FF">
        <w:rPr>
          <w:rFonts w:asciiTheme="majorHAnsi" w:hAnsiTheme="majorHAnsi" w:cstheme="majorHAnsi"/>
          <w:sz w:val="16"/>
        </w:rPr>
        <w:t xml:space="preserve"> and its decision to act more like Russia and China in the struggle for power and influence. The international order will consolidate around illiberalism so long as the three most powerful states in the system – the United States, Russia and China – have that character. In a 2018 speech, German Foreign Minister Heiko Maas acknowledged that due to internal changes in the three most powerful states, the ‘world order that we once knew, had become accustomed to and sometimes felt comfortable in – this world order no longer exists’.10</w:t>
      </w:r>
    </w:p>
    <w:p w14:paraId="2E567F3B"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 xml:space="preserve">consolidation of an </w:t>
      </w:r>
      <w:r w:rsidRPr="008617FF">
        <w:rPr>
          <w:rStyle w:val="Emphasis"/>
          <w:rFonts w:asciiTheme="majorHAnsi" w:hAnsiTheme="majorHAnsi" w:cstheme="majorHAnsi"/>
        </w:rPr>
        <w:t>illiberal order</w:t>
      </w:r>
      <w:r w:rsidRPr="008617FF">
        <w:rPr>
          <w:rStyle w:val="StyleUnderline"/>
          <w:rFonts w:asciiTheme="majorHAnsi" w:hAnsiTheme="majorHAnsi" w:cstheme="majorHAnsi"/>
        </w:rPr>
        <w:t xml:space="preserve"> would be</w:t>
      </w:r>
      <w:r w:rsidRPr="008617FF">
        <w:rPr>
          <w:rFonts w:asciiTheme="majorHAnsi" w:hAnsiTheme="majorHAnsi" w:cstheme="majorHAnsi"/>
          <w:sz w:val="16"/>
        </w:rPr>
        <w:t xml:space="preserve"> more </w:t>
      </w:r>
      <w:r w:rsidRPr="008617FF">
        <w:rPr>
          <w:rStyle w:val="StyleUnderline"/>
          <w:rFonts w:asciiTheme="majorHAnsi" w:hAnsiTheme="majorHAnsi" w:cstheme="majorHAnsi"/>
        </w:rPr>
        <w:t xml:space="preserve">favourable to </w:t>
      </w:r>
      <w:r w:rsidRPr="008617FF">
        <w:rPr>
          <w:rStyle w:val="Emphasis"/>
          <w:rFonts w:asciiTheme="majorHAnsi" w:hAnsiTheme="majorHAnsi" w:cstheme="majorHAnsi"/>
        </w:rPr>
        <w:t>China</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and</w:t>
      </w:r>
      <w:r w:rsidRPr="008617FF">
        <w:rPr>
          <w:rStyle w:val="StyleUnderline"/>
          <w:rFonts w:asciiTheme="majorHAnsi" w:hAnsiTheme="majorHAnsi" w:cstheme="majorHAnsi"/>
        </w:rPr>
        <w:t xml:space="preserve"> Russia, and</w:t>
      </w:r>
      <w:r w:rsidRPr="008617FF">
        <w:rPr>
          <w:rFonts w:asciiTheme="majorHAnsi" w:hAnsiTheme="majorHAnsi" w:cstheme="majorHAnsi"/>
          <w:sz w:val="16"/>
        </w:rPr>
        <w:t xml:space="preserve"> to </w:t>
      </w:r>
      <w:r w:rsidRPr="008617FF">
        <w:rPr>
          <w:rStyle w:val="Emphasis"/>
          <w:rFonts w:asciiTheme="majorHAnsi" w:hAnsiTheme="majorHAnsi" w:cstheme="majorHAnsi"/>
        </w:rPr>
        <w:t>illiberal regional powers</w:t>
      </w:r>
      <w:r w:rsidRPr="008617FF">
        <w:rPr>
          <w:rStyle w:val="StyleUnderline"/>
          <w:rFonts w:asciiTheme="majorHAnsi" w:hAnsiTheme="majorHAnsi" w:cstheme="majorHAnsi"/>
        </w:rPr>
        <w:t xml:space="preserve"> such as </w:t>
      </w:r>
      <w:r w:rsidRPr="008617FF">
        <w:rPr>
          <w:rStyle w:val="Emphasis"/>
          <w:rFonts w:asciiTheme="majorHAnsi" w:hAnsiTheme="majorHAnsi" w:cstheme="majorHAnsi"/>
        </w:rPr>
        <w:t>Turkey</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Saudi Arabia</w:t>
      </w:r>
      <w:r w:rsidRPr="008617FF">
        <w:rPr>
          <w:rStyle w:val="StyleUnderline"/>
          <w:rFonts w:asciiTheme="majorHAnsi" w:hAnsiTheme="majorHAnsi" w:cstheme="majorHAnsi"/>
        </w:rPr>
        <w:t>, than</w:t>
      </w:r>
      <w:r w:rsidRPr="008617FF">
        <w:rPr>
          <w:rFonts w:asciiTheme="majorHAnsi" w:hAnsiTheme="majorHAnsi" w:cstheme="majorHAnsi"/>
          <w:sz w:val="16"/>
        </w:rPr>
        <w:t xml:space="preserve"> to the </w:t>
      </w:r>
      <w:r w:rsidRPr="008617FF">
        <w:rPr>
          <w:rStyle w:val="StyleUnderline"/>
          <w:rFonts w:asciiTheme="majorHAnsi" w:hAnsiTheme="majorHAnsi" w:cstheme="majorHAnsi"/>
        </w:rPr>
        <w:t>remaining</w:t>
      </w:r>
      <w:r w:rsidRPr="008617FF">
        <w:rPr>
          <w:rFonts w:asciiTheme="majorHAnsi" w:hAnsiTheme="majorHAnsi" w:cstheme="majorHAnsi"/>
          <w:sz w:val="16"/>
        </w:rPr>
        <w:t xml:space="preserve"> </w:t>
      </w:r>
      <w:r w:rsidRPr="008617FF">
        <w:rPr>
          <w:rStyle w:val="StyleUnderline"/>
          <w:rFonts w:asciiTheme="majorHAnsi" w:hAnsiTheme="majorHAnsi" w:cstheme="majorHAnsi"/>
        </w:rPr>
        <w:t>liberal democracies</w:t>
      </w:r>
      <w:r w:rsidRPr="008617FF">
        <w:rPr>
          <w:rFonts w:asciiTheme="majorHAnsi" w:hAnsiTheme="majorHAnsi" w:cstheme="majorHAnsi"/>
          <w:sz w:val="16"/>
        </w:rPr>
        <w:t xml:space="preserve">. This presents </w:t>
      </w:r>
      <w:r w:rsidRPr="008617FF">
        <w:rPr>
          <w:rFonts w:asciiTheme="majorHAnsi" w:hAnsiTheme="majorHAnsi" w:cstheme="majorHAnsi"/>
          <w:sz w:val="16"/>
        </w:rPr>
        <w:lastRenderedPageBreak/>
        <w:t xml:space="preserve">some difficult choices for the next US administration. After the damage inflicted by the Trump administration, the </w:t>
      </w:r>
      <w:r w:rsidRPr="008617FF">
        <w:rPr>
          <w:rStyle w:val="StyleUnderline"/>
          <w:rFonts w:asciiTheme="majorHAnsi" w:hAnsiTheme="majorHAnsi" w:cstheme="majorHAnsi"/>
        </w:rPr>
        <w:t xml:space="preserve">world is </w:t>
      </w:r>
      <w:r w:rsidRPr="008617FF">
        <w:rPr>
          <w:rStyle w:val="Emphasis"/>
          <w:rFonts w:asciiTheme="majorHAnsi" w:hAnsiTheme="majorHAnsi" w:cstheme="majorHAnsi"/>
          <w:highlight w:val="green"/>
        </w:rPr>
        <w:t>unlikely</w:t>
      </w:r>
      <w:r w:rsidRPr="008617FF">
        <w:rPr>
          <w:rStyle w:val="StyleUnderline"/>
          <w:rFonts w:asciiTheme="majorHAnsi" w:hAnsiTheme="majorHAnsi" w:cstheme="majorHAnsi"/>
        </w:rPr>
        <w:t xml:space="preserve"> to go back </w:t>
      </w:r>
      <w:r w:rsidRPr="008617FF">
        <w:rPr>
          <w:rStyle w:val="StyleUnderline"/>
          <w:rFonts w:asciiTheme="majorHAnsi" w:hAnsiTheme="majorHAnsi" w:cstheme="majorHAnsi"/>
          <w:highlight w:val="green"/>
        </w:rPr>
        <w:t>to</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trust</w:t>
      </w:r>
      <w:r w:rsidRPr="008617FF">
        <w:rPr>
          <w:rStyle w:val="Emphasis"/>
          <w:rFonts w:asciiTheme="majorHAnsi" w:hAnsiTheme="majorHAnsi" w:cstheme="majorHAnsi"/>
        </w:rPr>
        <w:t>ing</w:t>
      </w:r>
      <w:r w:rsidRPr="008617FF">
        <w:rPr>
          <w:rFonts w:asciiTheme="majorHAnsi" w:hAnsiTheme="majorHAnsi" w:cstheme="majorHAnsi"/>
          <w:sz w:val="16"/>
          <w:szCs w:val="16"/>
        </w:rPr>
        <w:t xml:space="preserve"> the</w:t>
      </w:r>
      <w:r w:rsidRPr="008617FF">
        <w:rPr>
          <w:rFonts w:asciiTheme="majorHAnsi" w:hAnsiTheme="majorHAnsi" w:cstheme="majorHAnsi"/>
          <w:sz w:val="16"/>
        </w:rPr>
        <w:t xml:space="preserve"> </w:t>
      </w:r>
      <w:r w:rsidRPr="008617FF">
        <w:rPr>
          <w:rStyle w:val="Emphasis"/>
          <w:rFonts w:asciiTheme="majorHAnsi" w:hAnsiTheme="majorHAnsi" w:cstheme="majorHAnsi"/>
        </w:rPr>
        <w:t>leadership</w:t>
      </w:r>
      <w:r w:rsidRPr="008617FF">
        <w:rPr>
          <w:rStyle w:val="StyleUnderline"/>
          <w:rFonts w:asciiTheme="majorHAnsi" w:hAnsiTheme="majorHAnsi" w:cstheme="majorHAnsi"/>
        </w:rPr>
        <w:t xml:space="preserve"> of </w:t>
      </w:r>
      <w:r w:rsidRPr="008617FF">
        <w:rPr>
          <w:rStyle w:val="StyleUnderline"/>
          <w:rFonts w:asciiTheme="majorHAnsi" w:hAnsiTheme="majorHAnsi" w:cstheme="majorHAnsi"/>
          <w:highlight w:val="green"/>
        </w:rPr>
        <w:t>the US</w:t>
      </w:r>
      <w:r w:rsidRPr="008617FF">
        <w:rPr>
          <w:rStyle w:val="StyleUnderline"/>
          <w:rFonts w:asciiTheme="majorHAnsi" w:hAnsiTheme="majorHAnsi" w:cstheme="majorHAnsi"/>
        </w:rPr>
        <w:t xml:space="preserve"> and accepting its</w:t>
      </w:r>
      <w:r w:rsidRPr="008617FF">
        <w:rPr>
          <w:rFonts w:asciiTheme="majorHAnsi" w:hAnsiTheme="majorHAnsi" w:cstheme="majorHAnsi"/>
          <w:sz w:val="16"/>
        </w:rPr>
        <w:t xml:space="preserve"> natural </w:t>
      </w:r>
      <w:r w:rsidRPr="008617FF">
        <w:rPr>
          <w:rStyle w:val="StyleUnderline"/>
          <w:rFonts w:asciiTheme="majorHAnsi" w:hAnsiTheme="majorHAnsi" w:cstheme="majorHAnsi"/>
        </w:rPr>
        <w:t xml:space="preserve">leadership of a </w:t>
      </w:r>
      <w:r w:rsidRPr="008617FF">
        <w:rPr>
          <w:rStyle w:val="Emphasis"/>
          <w:rFonts w:asciiTheme="majorHAnsi" w:hAnsiTheme="majorHAnsi" w:cstheme="majorHAnsi"/>
        </w:rPr>
        <w:t>liberal order</w:t>
      </w:r>
      <w:r w:rsidRPr="008617FF">
        <w:rPr>
          <w:rFonts w:asciiTheme="majorHAnsi" w:hAnsiTheme="majorHAnsi" w:cstheme="majorHAnsi"/>
          <w:sz w:val="16"/>
        </w:rPr>
        <w:t xml:space="preserve">.11 At the same time, in an environment shifting to the advantage of its enemies, and with its allies increasingly weak, distrustful and divided,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highlight w:val="green"/>
        </w:rPr>
        <w:t>US</w:t>
      </w:r>
      <w:r w:rsidRPr="008617FF">
        <w:rPr>
          <w:rStyle w:val="StyleUnderline"/>
          <w:rFonts w:asciiTheme="majorHAnsi" w:hAnsiTheme="majorHAnsi" w:cstheme="majorHAnsi"/>
          <w:highlight w:val="green"/>
        </w:rPr>
        <w:t xml:space="preserve"> cannot</w:t>
      </w:r>
      <w:r w:rsidRPr="008617FF">
        <w:rPr>
          <w:rStyle w:val="StyleUnderline"/>
          <w:rFonts w:asciiTheme="majorHAnsi" w:hAnsiTheme="majorHAnsi" w:cstheme="majorHAnsi"/>
        </w:rPr>
        <w:t xml:space="preserve"> afford to </w:t>
      </w:r>
      <w:r w:rsidRPr="008617FF">
        <w:rPr>
          <w:rStyle w:val="Emphasis"/>
          <w:rFonts w:asciiTheme="majorHAnsi" w:hAnsiTheme="majorHAnsi" w:cstheme="majorHAnsi"/>
          <w:highlight w:val="green"/>
        </w:rPr>
        <w:t>withdraw</w:t>
      </w:r>
      <w:r w:rsidRPr="008617FF">
        <w:rPr>
          <w:rStyle w:val="Emphasis"/>
          <w:rFonts w:asciiTheme="majorHAnsi" w:hAnsiTheme="majorHAnsi" w:cstheme="majorHAnsi"/>
        </w:rPr>
        <w:t xml:space="preserve"> entirely</w:t>
      </w:r>
      <w:r w:rsidRPr="008617FF">
        <w:rPr>
          <w:rFonts w:asciiTheme="majorHAnsi" w:hAnsiTheme="majorHAnsi" w:cstheme="majorHAnsi"/>
          <w:sz w:val="16"/>
        </w:rPr>
        <w:t xml:space="preserve"> </w:t>
      </w:r>
      <w:r w:rsidRPr="008617FF">
        <w:rPr>
          <w:rStyle w:val="StyleUnderline"/>
          <w:rFonts w:asciiTheme="majorHAnsi" w:hAnsiTheme="majorHAnsi" w:cstheme="majorHAnsi"/>
        </w:rPr>
        <w:t>from the world</w:t>
      </w:r>
      <w:r w:rsidRPr="008617FF">
        <w:rPr>
          <w:rFonts w:asciiTheme="majorHAnsi" w:hAnsiTheme="majorHAnsi" w:cstheme="majorHAnsi"/>
          <w:sz w:val="16"/>
        </w:rPr>
        <w:t xml:space="preserve"> for fear of </w:t>
      </w:r>
      <w:r w:rsidRPr="008617FF">
        <w:rPr>
          <w:rStyle w:val="StyleUnderline"/>
          <w:rFonts w:asciiTheme="majorHAnsi" w:hAnsiTheme="majorHAnsi" w:cstheme="majorHAnsi"/>
        </w:rPr>
        <w:t xml:space="preserve">giving </w:t>
      </w:r>
      <w:r w:rsidRPr="008617FF">
        <w:rPr>
          <w:rStyle w:val="Emphasis"/>
          <w:rFonts w:asciiTheme="majorHAnsi" w:hAnsiTheme="majorHAnsi" w:cstheme="majorHAnsi"/>
        </w:rPr>
        <w:t>Russia</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China</w:t>
      </w:r>
      <w:r w:rsidRPr="008617FF">
        <w:rPr>
          <w:rStyle w:val="StyleUnderline"/>
          <w:rFonts w:asciiTheme="majorHAnsi" w:hAnsiTheme="majorHAnsi" w:cstheme="majorHAnsi"/>
        </w:rPr>
        <w:t xml:space="preserve"> opportunities to exploit</w:t>
      </w:r>
      <w:r w:rsidRPr="008617FF">
        <w:rPr>
          <w:rFonts w:asciiTheme="majorHAnsi" w:hAnsiTheme="majorHAnsi" w:cstheme="majorHAnsi"/>
          <w:sz w:val="16"/>
        </w:rPr>
        <w:t xml:space="preserve">. Facing the immense difficulty of either restoration or retrenchment, a </w:t>
      </w:r>
      <w:r w:rsidRPr="008617FF">
        <w:rPr>
          <w:rStyle w:val="Emphasis"/>
          <w:rFonts w:asciiTheme="majorHAnsi" w:hAnsiTheme="majorHAnsi" w:cstheme="majorHAnsi"/>
        </w:rPr>
        <w:t>Biden</w:t>
      </w:r>
      <w:r w:rsidRPr="008617FF">
        <w:rPr>
          <w:rFonts w:asciiTheme="majorHAnsi" w:hAnsiTheme="majorHAnsi" w:cstheme="majorHAnsi"/>
          <w:sz w:val="16"/>
        </w:rPr>
        <w:t xml:space="preserve"> administration </w:t>
      </w:r>
      <w:r w:rsidRPr="008617FF">
        <w:rPr>
          <w:rStyle w:val="StyleUnderline"/>
          <w:rFonts w:asciiTheme="majorHAnsi" w:hAnsiTheme="majorHAnsi" w:cstheme="majorHAnsi"/>
        </w:rPr>
        <w:t>must</w:t>
      </w:r>
      <w:r w:rsidRPr="008617FF">
        <w:rPr>
          <w:rFonts w:asciiTheme="majorHAnsi" w:hAnsiTheme="majorHAnsi" w:cstheme="majorHAnsi"/>
          <w:sz w:val="16"/>
        </w:rPr>
        <w:t xml:space="preserve"> </w:t>
      </w:r>
      <w:r w:rsidRPr="008617FF">
        <w:rPr>
          <w:rStyle w:val="StyleUnderline"/>
          <w:rFonts w:asciiTheme="majorHAnsi" w:hAnsiTheme="majorHAnsi" w:cstheme="majorHAnsi"/>
        </w:rPr>
        <w:t>instead engage in</w:t>
      </w:r>
      <w:r w:rsidRPr="008617FF">
        <w:rPr>
          <w:rFonts w:asciiTheme="majorHAnsi" w:hAnsiTheme="majorHAnsi" w:cstheme="majorHAnsi"/>
          <w:sz w:val="16"/>
        </w:rPr>
        <w:t xml:space="preserve"> rapid </w:t>
      </w:r>
      <w:r w:rsidRPr="008617FF">
        <w:rPr>
          <w:rStyle w:val="Emphasis"/>
          <w:rFonts w:asciiTheme="majorHAnsi" w:hAnsiTheme="majorHAnsi" w:cstheme="majorHAnsi"/>
        </w:rPr>
        <w:t>reform of American political institutions</w:t>
      </w:r>
      <w:r w:rsidRPr="008617FF">
        <w:rPr>
          <w:rFonts w:asciiTheme="majorHAnsi" w:hAnsiTheme="majorHAnsi" w:cstheme="majorHAnsi"/>
          <w:sz w:val="16"/>
        </w:rPr>
        <w:t xml:space="preserve"> in order </w:t>
      </w:r>
      <w:r w:rsidRPr="008617FF">
        <w:rPr>
          <w:rStyle w:val="StyleUnderline"/>
          <w:rFonts w:asciiTheme="majorHAnsi" w:hAnsiTheme="majorHAnsi" w:cstheme="majorHAnsi"/>
        </w:rPr>
        <w:t xml:space="preserve">to </w:t>
      </w:r>
      <w:r w:rsidRPr="008617FF">
        <w:rPr>
          <w:rStyle w:val="Emphasis"/>
          <w:rFonts w:asciiTheme="majorHAnsi" w:hAnsiTheme="majorHAnsi" w:cstheme="majorHAnsi"/>
        </w:rPr>
        <w:t>compete effectively</w:t>
      </w:r>
      <w:r w:rsidRPr="008617FF">
        <w:rPr>
          <w:rStyle w:val="StyleUnderline"/>
          <w:rFonts w:asciiTheme="majorHAnsi" w:hAnsiTheme="majorHAnsi" w:cstheme="majorHAnsi"/>
        </w:rPr>
        <w:t xml:space="preserve"> with </w:t>
      </w:r>
      <w:r w:rsidRPr="008617FF">
        <w:rPr>
          <w:rStyle w:val="Emphasis"/>
          <w:rFonts w:asciiTheme="majorHAnsi" w:hAnsiTheme="majorHAnsi" w:cstheme="majorHAnsi"/>
        </w:rPr>
        <w:t>Russia</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China</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salvage</w:t>
      </w:r>
      <w:r w:rsidRPr="008617FF">
        <w:rPr>
          <w:rFonts w:asciiTheme="majorHAnsi" w:hAnsiTheme="majorHAnsi" w:cstheme="majorHAnsi"/>
          <w:sz w:val="16"/>
        </w:rPr>
        <w:t xml:space="preserve">, in weaker forms, the </w:t>
      </w:r>
      <w:r w:rsidRPr="008617FF">
        <w:rPr>
          <w:rStyle w:val="StyleUnderline"/>
          <w:rFonts w:asciiTheme="majorHAnsi" w:hAnsiTheme="majorHAnsi" w:cstheme="majorHAnsi"/>
        </w:rPr>
        <w:t xml:space="preserve">surviving </w:t>
      </w:r>
      <w:r w:rsidRPr="008617FF">
        <w:rPr>
          <w:rStyle w:val="Emphasis"/>
          <w:rFonts w:asciiTheme="majorHAnsi" w:hAnsiTheme="majorHAnsi" w:cstheme="majorHAnsi"/>
        </w:rPr>
        <w:t>institutions</w:t>
      </w:r>
      <w:r w:rsidRPr="008617FF">
        <w:rPr>
          <w:rStyle w:val="StyleUnderline"/>
          <w:rFonts w:asciiTheme="majorHAnsi" w:hAnsiTheme="majorHAnsi" w:cstheme="majorHAnsi"/>
        </w:rPr>
        <w:t xml:space="preserve"> of the liberal order</w:t>
      </w:r>
      <w:r w:rsidRPr="008617FF">
        <w:rPr>
          <w:rFonts w:asciiTheme="majorHAnsi" w:hAnsiTheme="majorHAnsi" w:cstheme="majorHAnsi"/>
          <w:sz w:val="16"/>
        </w:rPr>
        <w:t xml:space="preserve">. To be successful, </w:t>
      </w:r>
      <w:r w:rsidRPr="008617FF">
        <w:rPr>
          <w:rStyle w:val="StyleUnderline"/>
          <w:rFonts w:asciiTheme="majorHAnsi" w:hAnsiTheme="majorHAnsi" w:cstheme="majorHAnsi"/>
        </w:rPr>
        <w:t>US foreign policy must now begin at home</w:t>
      </w:r>
      <w:r w:rsidRPr="008617FF">
        <w:rPr>
          <w:rFonts w:asciiTheme="majorHAnsi" w:hAnsiTheme="majorHAnsi" w:cstheme="majorHAnsi"/>
          <w:sz w:val="16"/>
        </w:rPr>
        <w:t xml:space="preserve">: </w:t>
      </w:r>
      <w:r w:rsidRPr="008617FF">
        <w:rPr>
          <w:rStyle w:val="StyleUnderline"/>
          <w:rFonts w:asciiTheme="majorHAnsi" w:hAnsiTheme="majorHAnsi" w:cstheme="majorHAnsi"/>
        </w:rPr>
        <w:t>the US, if it recovers, will not</w:t>
      </w:r>
      <w:r w:rsidRPr="008617FF">
        <w:rPr>
          <w:rFonts w:asciiTheme="majorHAnsi" w:hAnsiTheme="majorHAnsi" w:cstheme="majorHAnsi"/>
          <w:sz w:val="16"/>
        </w:rPr>
        <w:t xml:space="preserve"> be </w:t>
      </w:r>
      <w:r w:rsidRPr="008617FF">
        <w:rPr>
          <w:rStyle w:val="StyleUnderline"/>
          <w:rFonts w:asciiTheme="majorHAnsi" w:hAnsiTheme="majorHAnsi" w:cstheme="majorHAnsi"/>
        </w:rPr>
        <w:t xml:space="preserve">able to manage a </w:t>
      </w:r>
      <w:r w:rsidRPr="008617FF">
        <w:rPr>
          <w:rStyle w:val="Emphasis"/>
          <w:rFonts w:asciiTheme="majorHAnsi" w:hAnsiTheme="majorHAnsi" w:cstheme="majorHAnsi"/>
        </w:rPr>
        <w:t>long-term ideological struggle</w:t>
      </w:r>
      <w:r w:rsidRPr="008617FF">
        <w:rPr>
          <w:rStyle w:val="StyleUnderline"/>
          <w:rFonts w:asciiTheme="majorHAnsi" w:hAnsiTheme="majorHAnsi" w:cstheme="majorHAnsi"/>
        </w:rPr>
        <w:t xml:space="preserve"> against </w:t>
      </w:r>
      <w:r w:rsidRPr="008617FF">
        <w:rPr>
          <w:rStyle w:val="Emphasis"/>
          <w:rFonts w:asciiTheme="majorHAnsi" w:hAnsiTheme="majorHAnsi" w:cstheme="majorHAnsi"/>
        </w:rPr>
        <w:t>illiberalism</w:t>
      </w:r>
      <w:r w:rsidRPr="008617FF">
        <w:rPr>
          <w:rStyle w:val="StyleUnderline"/>
          <w:rFonts w:asciiTheme="majorHAnsi" w:hAnsiTheme="majorHAnsi" w:cstheme="majorHAnsi"/>
        </w:rPr>
        <w:t xml:space="preserve"> unless it </w:t>
      </w:r>
      <w:r w:rsidRPr="008617FF">
        <w:rPr>
          <w:rStyle w:val="Emphasis"/>
          <w:rFonts w:asciiTheme="majorHAnsi" w:hAnsiTheme="majorHAnsi" w:cstheme="majorHAnsi"/>
        </w:rPr>
        <w:t>addresses</w:t>
      </w:r>
      <w:r w:rsidRPr="008617FF">
        <w:rPr>
          <w:rStyle w:val="StyleUnderline"/>
          <w:rFonts w:asciiTheme="majorHAnsi" w:hAnsiTheme="majorHAnsi" w:cstheme="majorHAnsi"/>
        </w:rPr>
        <w:t xml:space="preserve"> illiberalism in </w:t>
      </w:r>
      <w:r w:rsidRPr="008617FF">
        <w:rPr>
          <w:rStyle w:val="Emphasis"/>
          <w:rFonts w:asciiTheme="majorHAnsi" w:hAnsiTheme="majorHAnsi" w:cstheme="majorHAnsi"/>
        </w:rPr>
        <w:t>its political institutions</w:t>
      </w:r>
      <w:r w:rsidRPr="008617FF">
        <w:rPr>
          <w:rStyle w:val="StyleUnderline"/>
          <w:rFonts w:asciiTheme="majorHAnsi" w:hAnsiTheme="majorHAnsi" w:cstheme="majorHAnsi"/>
        </w:rPr>
        <w:t xml:space="preserve"> and shows</w:t>
      </w:r>
      <w:r w:rsidRPr="008617FF">
        <w:rPr>
          <w:rFonts w:asciiTheme="majorHAnsi" w:hAnsiTheme="majorHAnsi" w:cstheme="majorHAnsi"/>
          <w:sz w:val="16"/>
        </w:rPr>
        <w:t xml:space="preserve"> that </w:t>
      </w:r>
      <w:r w:rsidRPr="008617FF">
        <w:rPr>
          <w:rStyle w:val="Emphasis"/>
          <w:rFonts w:asciiTheme="majorHAnsi" w:hAnsiTheme="majorHAnsi" w:cstheme="majorHAnsi"/>
        </w:rPr>
        <w:t>liberalism</w:t>
      </w:r>
      <w:r w:rsidRPr="008617FF">
        <w:rPr>
          <w:rStyle w:val="StyleUnderline"/>
          <w:rFonts w:asciiTheme="majorHAnsi" w:hAnsiTheme="majorHAnsi" w:cstheme="majorHAnsi"/>
        </w:rPr>
        <w:t xml:space="preserve"> has something to say</w:t>
      </w:r>
      <w:r w:rsidRPr="008617FF">
        <w:rPr>
          <w:rFonts w:asciiTheme="majorHAnsi" w:hAnsiTheme="majorHAnsi" w:cstheme="majorHAnsi"/>
          <w:sz w:val="16"/>
        </w:rPr>
        <w:t xml:space="preserve"> for itself in a world unforgiving of its weaknesses.</w:t>
      </w:r>
    </w:p>
    <w:p w14:paraId="475BBE3E"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Two and a half superpowers </w:t>
      </w:r>
    </w:p>
    <w:p w14:paraId="259E3920"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The days when US policymakers hoped that it was possible to work with China as a responsible stakeholder of the liberal order are over. Today, most </w:t>
      </w:r>
      <w:r w:rsidRPr="008617FF">
        <w:rPr>
          <w:rStyle w:val="StyleUnderline"/>
          <w:rFonts w:asciiTheme="majorHAnsi" w:hAnsiTheme="majorHAnsi" w:cstheme="majorHAnsi"/>
        </w:rPr>
        <w:t>policymakers and</w:t>
      </w:r>
      <w:r w:rsidRPr="008617FF">
        <w:rPr>
          <w:rFonts w:asciiTheme="majorHAnsi" w:hAnsiTheme="majorHAnsi" w:cstheme="majorHAnsi"/>
          <w:sz w:val="16"/>
        </w:rPr>
        <w:t xml:space="preserve"> </w:t>
      </w:r>
      <w:r w:rsidRPr="008617FF">
        <w:rPr>
          <w:rStyle w:val="StyleUnderline"/>
          <w:rFonts w:asciiTheme="majorHAnsi" w:hAnsiTheme="majorHAnsi" w:cstheme="majorHAnsi"/>
        </w:rPr>
        <w:t>analysts accept</w:t>
      </w:r>
      <w:r w:rsidRPr="008617FF">
        <w:rPr>
          <w:rFonts w:asciiTheme="majorHAnsi" w:hAnsiTheme="majorHAnsi" w:cstheme="majorHAnsi"/>
          <w:sz w:val="16"/>
        </w:rPr>
        <w:t xml:space="preserve"> that the </w:t>
      </w:r>
      <w:r w:rsidRPr="008617FF">
        <w:rPr>
          <w:rStyle w:val="Emphasis"/>
          <w:rFonts w:asciiTheme="majorHAnsi" w:hAnsiTheme="majorHAnsi" w:cstheme="majorHAnsi"/>
        </w:rPr>
        <w:t>US</w:t>
      </w:r>
      <w:r w:rsidRPr="008617FF">
        <w:rPr>
          <w:rStyle w:val="StyleUnderline"/>
          <w:rFonts w:asciiTheme="majorHAnsi" w:hAnsiTheme="majorHAnsi" w:cstheme="majorHAnsi"/>
        </w:rPr>
        <w:t xml:space="preserve"> will be </w:t>
      </w:r>
      <w:r w:rsidRPr="008617FF">
        <w:rPr>
          <w:rStyle w:val="Emphasis"/>
          <w:rFonts w:asciiTheme="majorHAnsi" w:hAnsiTheme="majorHAnsi" w:cstheme="majorHAnsi"/>
        </w:rPr>
        <w:t xml:space="preserve">locked in </w:t>
      </w:r>
      <w:r w:rsidRPr="008617FF">
        <w:rPr>
          <w:rStyle w:val="StyleUnderline"/>
          <w:rFonts w:asciiTheme="majorHAnsi" w:hAnsiTheme="majorHAnsi" w:cstheme="majorHAnsi"/>
        </w:rPr>
        <w:t xml:space="preserve">a </w:t>
      </w:r>
      <w:r w:rsidRPr="008617FF">
        <w:rPr>
          <w:rStyle w:val="Emphasis"/>
          <w:rFonts w:asciiTheme="majorHAnsi" w:hAnsiTheme="majorHAnsi" w:cstheme="majorHAnsi"/>
        </w:rPr>
        <w:t>struggle</w:t>
      </w:r>
      <w:r w:rsidRPr="008617FF">
        <w:rPr>
          <w:rStyle w:val="StyleUnderline"/>
          <w:rFonts w:asciiTheme="majorHAnsi" w:hAnsiTheme="majorHAnsi" w:cstheme="majorHAnsi"/>
        </w:rPr>
        <w:t xml:space="preserve"> against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an </w:t>
      </w:r>
      <w:r w:rsidRPr="008617FF">
        <w:rPr>
          <w:rStyle w:val="Emphasis"/>
          <w:rFonts w:asciiTheme="majorHAnsi" w:hAnsiTheme="majorHAnsi" w:cstheme="majorHAnsi"/>
        </w:rPr>
        <w:t>increasingly assertive China</w:t>
      </w:r>
      <w:r w:rsidRPr="008617FF">
        <w:rPr>
          <w:rFonts w:asciiTheme="majorHAnsi" w:hAnsiTheme="majorHAnsi" w:cstheme="majorHAnsi"/>
          <w:sz w:val="16"/>
        </w:rPr>
        <w:t xml:space="preserve"> for generations. Some have described this as the Cold War 2.0.12 The logic behind this claim is that China is a rising power, with vast economic clout and growing military strength, and is positioning itself as a counterweight to the US. China’s grey-zone operations and cyber attacks, its hostage-taking of foreign citizens and its aggressive propaganda suggest that </w:t>
      </w:r>
      <w:r w:rsidRPr="008617FF">
        <w:rPr>
          <w:rStyle w:val="Emphasis"/>
          <w:rFonts w:asciiTheme="majorHAnsi" w:hAnsiTheme="majorHAnsi" w:cstheme="majorHAnsi"/>
          <w:highlight w:val="green"/>
        </w:rPr>
        <w:t>Beijing</w:t>
      </w:r>
      <w:r w:rsidRPr="008617FF">
        <w:rPr>
          <w:rStyle w:val="StyleUnderline"/>
          <w:rFonts w:asciiTheme="majorHAnsi" w:hAnsiTheme="majorHAnsi" w:cstheme="majorHAnsi"/>
        </w:rPr>
        <w:t xml:space="preserve"> is </w:t>
      </w:r>
      <w:r w:rsidRPr="008617FF">
        <w:rPr>
          <w:rStyle w:val="StyleUnderline"/>
          <w:rFonts w:asciiTheme="majorHAnsi" w:hAnsiTheme="majorHAnsi" w:cstheme="majorHAnsi"/>
          <w:highlight w:val="green"/>
        </w:rPr>
        <w:t>seeking to expand its</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global </w:t>
      </w:r>
      <w:r w:rsidRPr="008617FF">
        <w:rPr>
          <w:rStyle w:val="Emphasis"/>
          <w:rFonts w:asciiTheme="majorHAnsi" w:hAnsiTheme="majorHAnsi" w:cstheme="majorHAnsi"/>
          <w:highlight w:val="green"/>
        </w:rPr>
        <w:t>reach</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consequences of its </w:t>
      </w:r>
      <w:r w:rsidRPr="008617FF">
        <w:rPr>
          <w:rStyle w:val="Emphasis"/>
          <w:rFonts w:asciiTheme="majorHAnsi" w:hAnsiTheme="majorHAnsi" w:cstheme="majorHAnsi"/>
          <w:highlight w:val="green"/>
        </w:rPr>
        <w:t>harsh authoritarianism</w:t>
      </w:r>
      <w:r w:rsidRPr="008617FF">
        <w:rPr>
          <w:rStyle w:val="StyleUnderline"/>
          <w:rFonts w:asciiTheme="majorHAnsi" w:hAnsiTheme="majorHAnsi" w:cstheme="majorHAnsi"/>
        </w:rPr>
        <w:t xml:space="preserve"> are</w:t>
      </w:r>
      <w:r w:rsidRPr="008617FF">
        <w:rPr>
          <w:rFonts w:asciiTheme="majorHAnsi" w:hAnsiTheme="majorHAnsi" w:cstheme="majorHAnsi"/>
          <w:sz w:val="16"/>
        </w:rPr>
        <w:t xml:space="preserve"> now </w:t>
      </w:r>
      <w:r w:rsidRPr="008617FF">
        <w:rPr>
          <w:rStyle w:val="Emphasis"/>
          <w:rFonts w:asciiTheme="majorHAnsi" w:hAnsiTheme="majorHAnsi" w:cstheme="majorHAnsi"/>
          <w:highlight w:val="green"/>
        </w:rPr>
        <w:t>undeniable</w:t>
      </w:r>
      <w:r w:rsidRPr="008617FF">
        <w:rPr>
          <w:rStyle w:val="StyleUnderline"/>
          <w:rFonts w:asciiTheme="majorHAnsi" w:hAnsiTheme="majorHAnsi" w:cstheme="majorHAnsi"/>
        </w:rPr>
        <w:t>, from</w:t>
      </w:r>
      <w:r w:rsidRPr="008617FF">
        <w:rPr>
          <w:rFonts w:asciiTheme="majorHAnsi" w:hAnsiTheme="majorHAnsi" w:cstheme="majorHAnsi"/>
          <w:sz w:val="16"/>
        </w:rPr>
        <w:t xml:space="preserve"> its </w:t>
      </w:r>
      <w:r w:rsidRPr="008617FF">
        <w:rPr>
          <w:rStyle w:val="StyleUnderline"/>
          <w:rFonts w:asciiTheme="majorHAnsi" w:hAnsiTheme="majorHAnsi" w:cstheme="majorHAnsi"/>
        </w:rPr>
        <w:t>construction of</w:t>
      </w:r>
      <w:r w:rsidRPr="008617FF">
        <w:rPr>
          <w:rFonts w:asciiTheme="majorHAnsi" w:hAnsiTheme="majorHAnsi" w:cstheme="majorHAnsi"/>
          <w:sz w:val="16"/>
        </w:rPr>
        <w:t xml:space="preserve"> vast </w:t>
      </w:r>
      <w:r w:rsidRPr="008617FF">
        <w:rPr>
          <w:rStyle w:val="StyleUnderline"/>
          <w:rFonts w:asciiTheme="majorHAnsi" w:hAnsiTheme="majorHAnsi" w:cstheme="majorHAnsi"/>
        </w:rPr>
        <w:t xml:space="preserve">concentration camps for </w:t>
      </w:r>
      <w:r w:rsidRPr="008617FF">
        <w:rPr>
          <w:rStyle w:val="Emphasis"/>
          <w:rFonts w:asciiTheme="majorHAnsi" w:hAnsiTheme="majorHAnsi" w:cstheme="majorHAnsi"/>
        </w:rPr>
        <w:t>Uighurs in Xinjiang</w:t>
      </w:r>
      <w:r w:rsidRPr="008617FF">
        <w:rPr>
          <w:rStyle w:val="StyleUnderline"/>
          <w:rFonts w:asciiTheme="majorHAnsi" w:hAnsiTheme="majorHAnsi" w:cstheme="majorHAnsi"/>
        </w:rPr>
        <w:t xml:space="preserve"> to</w:t>
      </w:r>
      <w:r w:rsidRPr="008617FF">
        <w:rPr>
          <w:rFonts w:asciiTheme="majorHAnsi" w:hAnsiTheme="majorHAnsi" w:cstheme="majorHAnsi"/>
          <w:sz w:val="16"/>
        </w:rPr>
        <w:t xml:space="preserve"> its </w:t>
      </w:r>
      <w:r w:rsidRPr="008617FF">
        <w:rPr>
          <w:rStyle w:val="StyleUnderline"/>
          <w:rFonts w:asciiTheme="majorHAnsi" w:hAnsiTheme="majorHAnsi" w:cstheme="majorHAnsi"/>
        </w:rPr>
        <w:t xml:space="preserve">brutal clampdown in </w:t>
      </w:r>
      <w:r w:rsidRPr="008617FF">
        <w:rPr>
          <w:rStyle w:val="Emphasis"/>
          <w:rFonts w:asciiTheme="majorHAnsi" w:hAnsiTheme="majorHAnsi" w:cstheme="majorHAnsi"/>
        </w:rPr>
        <w:t>Hong Kong</w:t>
      </w:r>
      <w:r w:rsidRPr="008617FF">
        <w:rPr>
          <w:rFonts w:asciiTheme="majorHAnsi" w:hAnsiTheme="majorHAnsi" w:cstheme="majorHAnsi"/>
          <w:sz w:val="16"/>
        </w:rPr>
        <w:t xml:space="preserve">. In some ways, </w:t>
      </w:r>
      <w:r w:rsidRPr="008617FF">
        <w:rPr>
          <w:rStyle w:val="StyleUnderline"/>
          <w:rFonts w:asciiTheme="majorHAnsi" w:hAnsiTheme="majorHAnsi" w:cstheme="majorHAnsi"/>
        </w:rPr>
        <w:t>China’s conduct seems to echo</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Soviet Union’s at the</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beginning</w:t>
      </w:r>
      <w:r w:rsidRPr="008617FF">
        <w:rPr>
          <w:rStyle w:val="StyleUnderline"/>
          <w:rFonts w:asciiTheme="majorHAnsi" w:hAnsiTheme="majorHAnsi" w:cstheme="majorHAnsi"/>
        </w:rPr>
        <w:t xml:space="preserve"> of its</w:t>
      </w:r>
      <w:r w:rsidRPr="008617FF">
        <w:rPr>
          <w:rFonts w:asciiTheme="majorHAnsi" w:hAnsiTheme="majorHAnsi" w:cstheme="majorHAnsi"/>
          <w:sz w:val="16"/>
        </w:rPr>
        <w:t xml:space="preserve"> </w:t>
      </w:r>
      <w:r w:rsidRPr="008617FF">
        <w:rPr>
          <w:rStyle w:val="Emphasis"/>
          <w:rFonts w:asciiTheme="majorHAnsi" w:hAnsiTheme="majorHAnsi" w:cstheme="majorHAnsi"/>
        </w:rPr>
        <w:t>advance</w:t>
      </w:r>
      <w:r w:rsidRPr="008617FF">
        <w:rPr>
          <w:rStyle w:val="StyleUnderline"/>
          <w:rFonts w:asciiTheme="majorHAnsi" w:hAnsiTheme="majorHAnsi" w:cstheme="majorHAnsi"/>
        </w:rPr>
        <w:t xml:space="preserve"> to global power</w:t>
      </w:r>
      <w:r w:rsidRPr="008617FF">
        <w:rPr>
          <w:rFonts w:asciiTheme="majorHAnsi" w:hAnsiTheme="majorHAnsi" w:cstheme="majorHAnsi"/>
          <w:sz w:val="16"/>
        </w:rPr>
        <w:t>, and to imply that more clashes between the US and China are inevitable. The Cold War 2.0 analogy is also comforting to the American foreign-policy establishment in its suggestion that the US would eventually prevail without resorting to outright war.</w:t>
      </w:r>
    </w:p>
    <w:p w14:paraId="420249FB"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Yet </w:t>
      </w:r>
      <w:r w:rsidRPr="008617FF">
        <w:rPr>
          <w:rStyle w:val="StyleUnderline"/>
          <w:rFonts w:asciiTheme="majorHAnsi" w:hAnsiTheme="majorHAnsi" w:cstheme="majorHAnsi"/>
        </w:rPr>
        <w:t xml:space="preserve">the analogy </w:t>
      </w:r>
      <w:r w:rsidRPr="008617FF">
        <w:rPr>
          <w:rStyle w:val="Emphasis"/>
          <w:rFonts w:asciiTheme="majorHAnsi" w:hAnsiTheme="majorHAnsi" w:cstheme="majorHAnsi"/>
        </w:rPr>
        <w:t>misleads</w:t>
      </w:r>
      <w:r w:rsidRPr="008617FF">
        <w:rPr>
          <w:rFonts w:asciiTheme="majorHAnsi" w:hAnsiTheme="majorHAnsi" w:cstheme="majorHAnsi"/>
          <w:sz w:val="16"/>
        </w:rPr>
        <w:t xml:space="preserve"> more than it informs, especially </w:t>
      </w:r>
      <w:r w:rsidRPr="008617FF">
        <w:rPr>
          <w:rStyle w:val="StyleUnderline"/>
          <w:rFonts w:asciiTheme="majorHAnsi" w:hAnsiTheme="majorHAnsi" w:cstheme="majorHAnsi"/>
        </w:rPr>
        <w:t>concerning the role that</w:t>
      </w:r>
      <w:r w:rsidRPr="008617FF">
        <w:rPr>
          <w:rFonts w:asciiTheme="majorHAnsi" w:hAnsiTheme="majorHAnsi" w:cstheme="majorHAnsi"/>
          <w:sz w:val="16"/>
        </w:rPr>
        <w:t xml:space="preserve"> </w:t>
      </w:r>
      <w:r w:rsidRPr="008617FF">
        <w:rPr>
          <w:rStyle w:val="Emphasis"/>
          <w:rFonts w:asciiTheme="majorHAnsi" w:hAnsiTheme="majorHAnsi" w:cstheme="majorHAnsi"/>
        </w:rPr>
        <w:t>ideology</w:t>
      </w:r>
      <w:r w:rsidRPr="008617FF">
        <w:rPr>
          <w:rStyle w:val="StyleUnderline"/>
          <w:rFonts w:asciiTheme="majorHAnsi" w:hAnsiTheme="majorHAnsi" w:cstheme="majorHAnsi"/>
        </w:rPr>
        <w:t xml:space="preserve"> will play</w:t>
      </w:r>
      <w:r w:rsidRPr="008617FF">
        <w:rPr>
          <w:rFonts w:asciiTheme="majorHAnsi" w:hAnsiTheme="majorHAnsi" w:cstheme="majorHAnsi"/>
          <w:sz w:val="16"/>
        </w:rPr>
        <w:t xml:space="preserve">. Naturally, the US and China will engage in intense geopolitical competition for some time, and China will attempt to extend its global reach, as its recent economic and security agreements with Iran indicate.13 But </w:t>
      </w:r>
      <w:r w:rsidRPr="008617FF">
        <w:rPr>
          <w:rStyle w:val="StyleUnderline"/>
          <w:rFonts w:asciiTheme="majorHAnsi" w:hAnsiTheme="majorHAnsi" w:cstheme="majorHAnsi"/>
        </w:rPr>
        <w:t>the ideological character of</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contest is different</w:t>
      </w:r>
      <w:r w:rsidRPr="008617FF">
        <w:rPr>
          <w:rStyle w:val="StyleUnderline"/>
          <w:rFonts w:asciiTheme="majorHAnsi" w:hAnsiTheme="majorHAnsi" w:cstheme="majorHAnsi"/>
        </w:rPr>
        <w:t xml:space="preserve"> from</w:t>
      </w:r>
      <w:r w:rsidRPr="008617FF">
        <w:rPr>
          <w:rFonts w:asciiTheme="majorHAnsi" w:hAnsiTheme="majorHAnsi" w:cstheme="majorHAnsi"/>
          <w:sz w:val="16"/>
        </w:rPr>
        <w:t xml:space="preserve"> that of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first Cold War</w:t>
      </w:r>
      <w:r w:rsidRPr="008617FF">
        <w:rPr>
          <w:rFonts w:asciiTheme="majorHAnsi" w:hAnsiTheme="majorHAnsi" w:cstheme="majorHAnsi"/>
          <w:sz w:val="16"/>
        </w:rPr>
        <w:t xml:space="preserve">. </w:t>
      </w:r>
      <w:r w:rsidRPr="008617FF">
        <w:rPr>
          <w:rStyle w:val="StyleUnderline"/>
          <w:rFonts w:asciiTheme="majorHAnsi" w:hAnsiTheme="majorHAnsi" w:cstheme="majorHAnsi"/>
        </w:rPr>
        <w:t>China</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does not offer an </w:t>
      </w:r>
      <w:r w:rsidRPr="008617FF">
        <w:rPr>
          <w:rStyle w:val="Emphasis"/>
          <w:rFonts w:asciiTheme="majorHAnsi" w:hAnsiTheme="majorHAnsi" w:cstheme="majorHAnsi"/>
        </w:rPr>
        <w:t>ideology</w:t>
      </w:r>
      <w:r w:rsidRPr="008617FF">
        <w:rPr>
          <w:rStyle w:val="StyleUnderline"/>
          <w:rFonts w:asciiTheme="majorHAnsi" w:hAnsiTheme="majorHAnsi" w:cstheme="majorHAnsi"/>
        </w:rPr>
        <w:t xml:space="preserve"> or</w:t>
      </w:r>
      <w:r w:rsidRPr="008617FF">
        <w:rPr>
          <w:rFonts w:asciiTheme="majorHAnsi" w:hAnsiTheme="majorHAnsi" w:cstheme="majorHAnsi"/>
          <w:sz w:val="16"/>
        </w:rPr>
        <w:t xml:space="preserve"> </w:t>
      </w:r>
      <w:r w:rsidRPr="008617FF">
        <w:rPr>
          <w:rStyle w:val="Emphasis"/>
          <w:rFonts w:asciiTheme="majorHAnsi" w:hAnsiTheme="majorHAnsi" w:cstheme="majorHAnsi"/>
        </w:rPr>
        <w:t>model of government</w:t>
      </w:r>
      <w:r w:rsidRPr="008617FF">
        <w:rPr>
          <w:rFonts w:asciiTheme="majorHAnsi" w:hAnsiTheme="majorHAnsi" w:cstheme="majorHAnsi"/>
          <w:sz w:val="16"/>
        </w:rPr>
        <w:t xml:space="preserve"> that is </w:t>
      </w:r>
      <w:r w:rsidRPr="008617FF">
        <w:rPr>
          <w:rStyle w:val="StyleUnderline"/>
          <w:rFonts w:asciiTheme="majorHAnsi" w:hAnsiTheme="majorHAnsi" w:cstheme="majorHAnsi"/>
        </w:rPr>
        <w:t xml:space="preserve">easily </w:t>
      </w:r>
      <w:r w:rsidRPr="008617FF">
        <w:rPr>
          <w:rStyle w:val="Emphasis"/>
          <w:rFonts w:asciiTheme="majorHAnsi" w:hAnsiTheme="majorHAnsi" w:cstheme="majorHAnsi"/>
        </w:rPr>
        <w:t>transferable</w:t>
      </w:r>
      <w:r w:rsidRPr="008617FF">
        <w:rPr>
          <w:rFonts w:asciiTheme="majorHAnsi" w:hAnsiTheme="majorHAnsi" w:cstheme="majorHAnsi"/>
          <w:sz w:val="16"/>
        </w:rPr>
        <w:t xml:space="preserve"> to other states. </w:t>
      </w:r>
      <w:r w:rsidRPr="008617FF">
        <w:rPr>
          <w:rStyle w:val="StyleUnderline"/>
          <w:rFonts w:asciiTheme="majorHAnsi" w:hAnsiTheme="majorHAnsi" w:cstheme="majorHAnsi"/>
        </w:rPr>
        <w:t>Its attempts to promote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Beijing consensus</w:t>
      </w:r>
      <w:r w:rsidRPr="008617FF">
        <w:rPr>
          <w:rFonts w:asciiTheme="majorHAnsi" w:hAnsiTheme="majorHAnsi" w:cstheme="majorHAnsi"/>
          <w:sz w:val="16"/>
        </w:rPr>
        <w:t xml:space="preserve"> as an alternative model of development </w:t>
      </w:r>
      <w:r w:rsidRPr="008617FF">
        <w:rPr>
          <w:rStyle w:val="StyleUnderline"/>
          <w:rFonts w:asciiTheme="majorHAnsi" w:hAnsiTheme="majorHAnsi" w:cstheme="majorHAnsi"/>
        </w:rPr>
        <w:t>has been taken up only</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by a </w:t>
      </w:r>
      <w:r w:rsidRPr="008617FF">
        <w:rPr>
          <w:rStyle w:val="Emphasis"/>
          <w:rFonts w:asciiTheme="majorHAnsi" w:hAnsiTheme="majorHAnsi" w:cstheme="majorHAnsi"/>
        </w:rPr>
        <w:t>relatively</w:t>
      </w:r>
      <w:r w:rsidRPr="008617FF">
        <w:rPr>
          <w:rStyle w:val="StyleUnderline"/>
          <w:rFonts w:asciiTheme="majorHAnsi" w:hAnsiTheme="majorHAnsi" w:cstheme="majorHAnsi"/>
        </w:rPr>
        <w:t xml:space="preserve"> small number of states</w:t>
      </w:r>
      <w:r w:rsidRPr="008617FF">
        <w:rPr>
          <w:rFonts w:asciiTheme="majorHAnsi" w:hAnsiTheme="majorHAnsi" w:cstheme="majorHAnsi"/>
          <w:sz w:val="16"/>
        </w:rPr>
        <w:t>, many of which have used it as leverage to play Washington and Beijing off one another.14 The ideological appeal of China is principally limited by the fact that it is pursuing a national vision of greatness, not a global project intended to make the world like China. The future that China offers is not the promised land of a world transformed by the abolition of private property, which the Soviet Union once appeared to offer, but rather one in which capitalist acquisition and wealth creation is made more efficient and less encumbered by democracy and human-rights concerns than what has been on offer from the West.</w:t>
      </w:r>
    </w:p>
    <w:p w14:paraId="6CDCF55A"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China’s own mistakes have also circumscribed its ideological appeal. These include, in particular, its efforts to bully and exploit states in the developing world to give it exclusive access to natural resources. Especially under President Xi Jinping, China’s assertiveness in the South China Sea has made its neighbours in Asia even more nervous. Recent border clashes with India have only reaffirmed suspicions of China’s expansionist intentions and made others harden their positions. It is increasingly clear that bandwagoning with China comes with unacceptable costs. As Australian Minister of Defence Linda Reynolds has noted, ‘in the grey zone, when the screws are tightened, influence becomes interference, economic cooperation becomes coercion and investment becomes entrapment’. 15 While China has traditionally feared encirclement by US allies, it has effectively encircled itself with enemies. 16 Its efforts to crush dissent, as well as its bungled attempt to hide the scale of the coronavirus outbreak, have also won it few friends in Europe and North America.</w:t>
      </w:r>
    </w:p>
    <w:p w14:paraId="73BD6F5C"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The Cold War 2.0 </w:t>
      </w:r>
      <w:r w:rsidRPr="008617FF">
        <w:rPr>
          <w:rStyle w:val="StyleUnderline"/>
          <w:rFonts w:asciiTheme="majorHAnsi" w:hAnsiTheme="majorHAnsi" w:cstheme="majorHAnsi"/>
        </w:rPr>
        <w:t>analogy</w:t>
      </w:r>
      <w:r w:rsidRPr="008617FF">
        <w:rPr>
          <w:rFonts w:asciiTheme="majorHAnsi" w:hAnsiTheme="majorHAnsi" w:cstheme="majorHAnsi"/>
          <w:sz w:val="16"/>
        </w:rPr>
        <w:t xml:space="preserve"> also </w:t>
      </w:r>
      <w:r w:rsidRPr="008617FF">
        <w:rPr>
          <w:rStyle w:val="StyleUnderline"/>
          <w:rFonts w:asciiTheme="majorHAnsi" w:hAnsiTheme="majorHAnsi" w:cstheme="majorHAnsi"/>
        </w:rPr>
        <w:t xml:space="preserve">ignores </w:t>
      </w:r>
      <w:r w:rsidRPr="008617FF">
        <w:rPr>
          <w:rStyle w:val="Emphasis"/>
          <w:rFonts w:asciiTheme="majorHAnsi" w:hAnsiTheme="majorHAnsi" w:cstheme="majorHAnsi"/>
        </w:rPr>
        <w:t>Russia’s substantial role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in opposing the </w:t>
      </w:r>
      <w:r w:rsidRPr="008617FF">
        <w:rPr>
          <w:rStyle w:val="Emphasis"/>
          <w:rFonts w:asciiTheme="majorHAnsi" w:hAnsiTheme="majorHAnsi" w:cstheme="majorHAnsi"/>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rPr>
        <w:t>S</w:t>
      </w:r>
      <w:r w:rsidRPr="008617FF">
        <w:rPr>
          <w:rStyle w:val="StyleUnderline"/>
          <w:rFonts w:asciiTheme="majorHAnsi" w:hAnsiTheme="majorHAnsi" w:cstheme="majorHAnsi"/>
        </w:rPr>
        <w:t xml:space="preserve">tates and joining </w:t>
      </w:r>
      <w:r w:rsidRPr="008617FF">
        <w:rPr>
          <w:rStyle w:val="Emphasis"/>
          <w:rFonts w:asciiTheme="majorHAnsi" w:hAnsiTheme="majorHAnsi" w:cstheme="majorHAnsi"/>
        </w:rPr>
        <w:t>China</w:t>
      </w:r>
      <w:r w:rsidRPr="008617FF">
        <w:rPr>
          <w:rFonts w:asciiTheme="majorHAnsi" w:hAnsiTheme="majorHAnsi" w:cstheme="majorHAnsi"/>
          <w:sz w:val="16"/>
        </w:rPr>
        <w:t xml:space="preserve"> in trying </w:t>
      </w:r>
      <w:r w:rsidRPr="008617FF">
        <w:rPr>
          <w:rStyle w:val="StyleUnderline"/>
          <w:rFonts w:asciiTheme="majorHAnsi" w:hAnsiTheme="majorHAnsi" w:cstheme="majorHAnsi"/>
        </w:rPr>
        <w:t>to undermine the liberal order</w:t>
      </w:r>
      <w:r w:rsidRPr="008617FF">
        <w:rPr>
          <w:rFonts w:asciiTheme="majorHAnsi" w:hAnsiTheme="majorHAnsi" w:cstheme="majorHAnsi"/>
          <w:sz w:val="16"/>
        </w:rPr>
        <w:t>. Critics argue that Russia should not be considered a superpower along the lines of China and the United States, with Barack Obama having once dismissed Russia as little more than a ‘regional power’. According to this view, its vestigial superpower status derives largely from its legacy nuclear arsenal rather than its ability to wield broad geopolitical power. It is certainly true that Russia is not comparable to China or the United States in many standard measures of power. Its economy is relatively small and quite weak, subject to price fluctuations in oil and gas revenues and plagued by stagnant incomes, growing unemployment and rising discontent. In 2019, the Russian Federation ranked 11th in the world in GDP, below India and Brazil. 17 It is also widely distrusted in its own region for its invasions of Georgia in 2008 and Ukraine in 2014.</w:t>
      </w:r>
    </w:p>
    <w:p w14:paraId="45660B64"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lastRenderedPageBreak/>
        <w:t xml:space="preserve">This view, though, understates how well President Vladimir </w:t>
      </w:r>
      <w:r w:rsidRPr="008617FF">
        <w:rPr>
          <w:rStyle w:val="StyleUnderline"/>
          <w:rFonts w:asciiTheme="majorHAnsi" w:hAnsiTheme="majorHAnsi" w:cstheme="majorHAnsi"/>
        </w:rPr>
        <w:t xml:space="preserve">Putin plays a </w:t>
      </w:r>
      <w:r w:rsidRPr="008617FF">
        <w:rPr>
          <w:rStyle w:val="Emphasis"/>
          <w:rFonts w:asciiTheme="majorHAnsi" w:hAnsiTheme="majorHAnsi" w:cstheme="majorHAnsi"/>
        </w:rPr>
        <w:t>weak hand</w:t>
      </w:r>
      <w:r w:rsidRPr="008617FF">
        <w:rPr>
          <w:rStyle w:val="StyleUnderline"/>
          <w:rFonts w:asciiTheme="majorHAnsi" w:hAnsiTheme="majorHAnsi" w:cstheme="majorHAnsi"/>
        </w:rPr>
        <w:t xml:space="preserve">, developing new strengths to </w:t>
      </w:r>
      <w:r w:rsidRPr="008617FF">
        <w:rPr>
          <w:rStyle w:val="Emphasis"/>
          <w:rFonts w:asciiTheme="majorHAnsi" w:hAnsiTheme="majorHAnsi" w:cstheme="majorHAnsi"/>
        </w:rPr>
        <w:t>compensate</w:t>
      </w:r>
      <w:r w:rsidRPr="008617FF">
        <w:rPr>
          <w:rStyle w:val="StyleUnderline"/>
          <w:rFonts w:asciiTheme="majorHAnsi" w:hAnsiTheme="majorHAnsi" w:cstheme="majorHAnsi"/>
        </w:rPr>
        <w:t xml:space="preserve"> for</w:t>
      </w:r>
      <w:r w:rsidRPr="008617FF">
        <w:rPr>
          <w:rFonts w:asciiTheme="majorHAnsi" w:hAnsiTheme="majorHAnsi" w:cstheme="majorHAnsi"/>
          <w:sz w:val="16"/>
        </w:rPr>
        <w:t xml:space="preserve"> Russia’s </w:t>
      </w:r>
      <w:r w:rsidRPr="008617FF">
        <w:rPr>
          <w:rStyle w:val="StyleUnderline"/>
          <w:rFonts w:asciiTheme="majorHAnsi" w:hAnsiTheme="majorHAnsi" w:cstheme="majorHAnsi"/>
        </w:rPr>
        <w:t>shortcomings</w:t>
      </w:r>
      <w:r w:rsidRPr="008617FF">
        <w:rPr>
          <w:rFonts w:asciiTheme="majorHAnsi" w:hAnsiTheme="majorHAnsi" w:cstheme="majorHAnsi"/>
          <w:sz w:val="16"/>
        </w:rPr>
        <w:t xml:space="preserve">. Unable to compete in raw military or economic power globally, </w:t>
      </w:r>
      <w:r w:rsidRPr="008617FF">
        <w:rPr>
          <w:rStyle w:val="StyleUnderline"/>
          <w:rFonts w:asciiTheme="majorHAnsi" w:hAnsiTheme="majorHAnsi" w:cstheme="majorHAnsi"/>
          <w:highlight w:val="green"/>
        </w:rPr>
        <w:t>Russia</w:t>
      </w:r>
      <w:r w:rsidRPr="008617FF">
        <w:rPr>
          <w:rFonts w:asciiTheme="majorHAnsi" w:hAnsiTheme="majorHAnsi" w:cstheme="majorHAnsi"/>
          <w:sz w:val="16"/>
        </w:rPr>
        <w:t xml:space="preserve"> has instead </w:t>
      </w:r>
      <w:r w:rsidRPr="008617FF">
        <w:rPr>
          <w:rStyle w:val="StyleUnderline"/>
          <w:rFonts w:asciiTheme="majorHAnsi" w:hAnsiTheme="majorHAnsi" w:cstheme="majorHAnsi"/>
        </w:rPr>
        <w:t>positioned itself as a</w:t>
      </w:r>
      <w:r w:rsidRPr="008617FF">
        <w:rPr>
          <w:rFonts w:asciiTheme="majorHAnsi" w:hAnsiTheme="majorHAnsi" w:cstheme="majorHAnsi"/>
          <w:sz w:val="16"/>
        </w:rPr>
        <w:t xml:space="preserve"> </w:t>
      </w:r>
      <w:r w:rsidRPr="008617FF">
        <w:rPr>
          <w:rStyle w:val="Emphasis"/>
          <w:rFonts w:asciiTheme="majorHAnsi" w:hAnsiTheme="majorHAnsi" w:cstheme="majorHAnsi"/>
        </w:rPr>
        <w:t>power broker in regions</w:t>
      </w:r>
      <w:r w:rsidRPr="008617FF">
        <w:rPr>
          <w:rStyle w:val="StyleUnderline"/>
          <w:rFonts w:asciiTheme="majorHAnsi" w:hAnsiTheme="majorHAnsi" w:cstheme="majorHAnsi"/>
        </w:rPr>
        <w:t xml:space="preserve"> such as the </w:t>
      </w:r>
      <w:r w:rsidRPr="008617FF">
        <w:rPr>
          <w:rStyle w:val="Emphasis"/>
          <w:rFonts w:asciiTheme="majorHAnsi" w:hAnsiTheme="majorHAnsi" w:cstheme="majorHAnsi"/>
        </w:rPr>
        <w:t>Mid</w:t>
      </w:r>
      <w:r w:rsidRPr="008617FF">
        <w:rPr>
          <w:rStyle w:val="StyleUnderline"/>
          <w:rFonts w:asciiTheme="majorHAnsi" w:hAnsiTheme="majorHAnsi" w:cstheme="majorHAnsi"/>
        </w:rPr>
        <w:t xml:space="preserve">dle </w:t>
      </w:r>
      <w:r w:rsidRPr="008617FF">
        <w:rPr>
          <w:rStyle w:val="Emphasis"/>
          <w:rFonts w:asciiTheme="majorHAnsi" w:hAnsiTheme="majorHAnsi" w:cstheme="majorHAnsi"/>
        </w:rPr>
        <w:t>East</w:t>
      </w:r>
      <w:r w:rsidRPr="008617FF">
        <w:rPr>
          <w:rFonts w:asciiTheme="majorHAnsi" w:hAnsiTheme="majorHAnsi" w:cstheme="majorHAnsi"/>
          <w:sz w:val="16"/>
        </w:rPr>
        <w:t xml:space="preserve">, which has no dominant one. 18 This </w:t>
      </w:r>
      <w:r w:rsidRPr="008617FF">
        <w:rPr>
          <w:rStyle w:val="StyleUnderline"/>
          <w:rFonts w:asciiTheme="majorHAnsi" w:hAnsiTheme="majorHAnsi" w:cstheme="majorHAnsi"/>
        </w:rPr>
        <w:t>explains Russia’s willingness to join</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negotiations on the </w:t>
      </w:r>
      <w:r w:rsidRPr="008617FF">
        <w:rPr>
          <w:rStyle w:val="Emphasis"/>
          <w:rFonts w:asciiTheme="majorHAnsi" w:hAnsiTheme="majorHAnsi" w:cstheme="majorHAnsi"/>
        </w:rPr>
        <w:t>Iran nuclear deal</w:t>
      </w:r>
      <w:r w:rsidRPr="008617FF">
        <w:rPr>
          <w:rStyle w:val="StyleUnderline"/>
          <w:rFonts w:asciiTheme="majorHAnsi" w:hAnsiTheme="majorHAnsi" w:cstheme="majorHAnsi"/>
        </w:rPr>
        <w:t xml:space="preserve">, to prop up </w:t>
      </w:r>
      <w:r w:rsidRPr="008617FF">
        <w:rPr>
          <w:rFonts w:asciiTheme="majorHAnsi" w:hAnsiTheme="majorHAnsi" w:cstheme="majorHAnsi"/>
          <w:sz w:val="16"/>
        </w:rPr>
        <w:t xml:space="preserve">the regime of President Bashar </w:t>
      </w:r>
      <w:r w:rsidRPr="008617FF">
        <w:rPr>
          <w:rStyle w:val="Emphasis"/>
          <w:rFonts w:asciiTheme="majorHAnsi" w:hAnsiTheme="majorHAnsi" w:cstheme="majorHAnsi"/>
        </w:rPr>
        <w:t>al-Assad</w:t>
      </w:r>
      <w:r w:rsidRPr="008617FF">
        <w:rPr>
          <w:rStyle w:val="StyleUnderline"/>
          <w:rFonts w:asciiTheme="majorHAnsi" w:hAnsiTheme="majorHAnsi" w:cstheme="majorHAnsi"/>
        </w:rPr>
        <w:t xml:space="preserve"> in Syria and to send mercenaries into </w:t>
      </w:r>
      <w:r w:rsidRPr="008617FF">
        <w:rPr>
          <w:rStyle w:val="Emphasis"/>
          <w:rFonts w:asciiTheme="majorHAnsi" w:hAnsiTheme="majorHAnsi" w:cstheme="majorHAnsi"/>
        </w:rPr>
        <w:t>Libya</w:t>
      </w:r>
      <w:r w:rsidRPr="008617FF">
        <w:rPr>
          <w:rFonts w:asciiTheme="majorHAnsi" w:hAnsiTheme="majorHAnsi" w:cstheme="majorHAnsi"/>
          <w:sz w:val="16"/>
        </w:rPr>
        <w:t xml:space="preserve">. In other regions, </w:t>
      </w:r>
      <w:r w:rsidRPr="008617FF">
        <w:rPr>
          <w:rStyle w:val="StyleUnderline"/>
          <w:rFonts w:asciiTheme="majorHAnsi" w:hAnsiTheme="majorHAnsi" w:cstheme="majorHAnsi"/>
        </w:rPr>
        <w:t>it plays</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spoiler, </w:t>
      </w:r>
      <w:r w:rsidRPr="008617FF">
        <w:rPr>
          <w:rStyle w:val="StyleUnderline"/>
          <w:rFonts w:asciiTheme="majorHAnsi" w:hAnsiTheme="majorHAnsi" w:cstheme="majorHAnsi"/>
          <w:highlight w:val="green"/>
        </w:rPr>
        <w:t>undermining</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 xml:space="preserve">the </w:t>
      </w:r>
      <w:r w:rsidRPr="008617FF">
        <w:rPr>
          <w:rStyle w:val="Emphasis"/>
          <w:rFonts w:asciiTheme="majorHAnsi" w:hAnsiTheme="majorHAnsi" w:cstheme="majorHAnsi"/>
          <w:highlight w:val="green"/>
        </w:rPr>
        <w:t>US</w:t>
      </w:r>
      <w:r w:rsidRPr="008617FF">
        <w:rPr>
          <w:rStyle w:val="StyleUnderline"/>
          <w:rFonts w:asciiTheme="majorHAnsi" w:hAnsiTheme="majorHAnsi" w:cstheme="majorHAnsi"/>
        </w:rPr>
        <w:t xml:space="preserve"> and its </w:t>
      </w:r>
      <w:r w:rsidRPr="008617FF">
        <w:rPr>
          <w:rStyle w:val="Emphasis"/>
          <w:rFonts w:asciiTheme="majorHAnsi" w:hAnsiTheme="majorHAnsi" w:cstheme="majorHAnsi"/>
        </w:rPr>
        <w:t>allies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with</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covert </w:t>
      </w:r>
      <w:r w:rsidRPr="008617FF">
        <w:rPr>
          <w:rStyle w:val="Emphasis"/>
          <w:rFonts w:asciiTheme="majorHAnsi" w:hAnsiTheme="majorHAnsi" w:cstheme="majorHAnsi"/>
          <w:highlight w:val="green"/>
        </w:rPr>
        <w:t>actions</w:t>
      </w:r>
      <w:r w:rsidRPr="008617FF">
        <w:rPr>
          <w:rStyle w:val="StyleUnderline"/>
          <w:rFonts w:asciiTheme="majorHAnsi" w:hAnsiTheme="majorHAnsi" w:cstheme="majorHAnsi"/>
          <w:highlight w:val="green"/>
        </w:rPr>
        <w:t xml:space="preserve"> that violate</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long-held </w:t>
      </w:r>
      <w:r w:rsidRPr="008617FF">
        <w:rPr>
          <w:rStyle w:val="Emphasis"/>
          <w:rFonts w:asciiTheme="majorHAnsi" w:hAnsiTheme="majorHAnsi" w:cstheme="majorHAnsi"/>
          <w:highlight w:val="green"/>
        </w:rPr>
        <w:t>norms</w:t>
      </w:r>
      <w:r w:rsidRPr="008617FF">
        <w:rPr>
          <w:rFonts w:asciiTheme="majorHAnsi" w:hAnsiTheme="majorHAnsi" w:cstheme="majorHAnsi"/>
          <w:sz w:val="16"/>
        </w:rPr>
        <w:t xml:space="preserve">, such as offering bounties to the Taliban for killing American soldiers in Afghanistan or assassinating dissidents abroad. A </w:t>
      </w:r>
      <w:r w:rsidRPr="008617FF">
        <w:rPr>
          <w:rStyle w:val="StyleUnderline"/>
          <w:rFonts w:asciiTheme="majorHAnsi" w:hAnsiTheme="majorHAnsi" w:cstheme="majorHAnsi"/>
        </w:rPr>
        <w:t>large element of its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strategy has been </w:t>
      </w:r>
      <w:r w:rsidRPr="008617FF">
        <w:rPr>
          <w:rStyle w:val="Emphasis"/>
          <w:rFonts w:asciiTheme="majorHAnsi" w:hAnsiTheme="majorHAnsi" w:cstheme="majorHAnsi"/>
          <w:highlight w:val="green"/>
        </w:rPr>
        <w:t>exploiting</w:t>
      </w:r>
      <w:r w:rsidRPr="008617FF">
        <w:rPr>
          <w:rStyle w:val="Emphasis"/>
          <w:rFonts w:asciiTheme="majorHAnsi" w:hAnsiTheme="majorHAnsi" w:cstheme="majorHAnsi"/>
        </w:rPr>
        <w:t xml:space="preserve"> institutional </w:t>
      </w:r>
      <w:r w:rsidRPr="008617FF">
        <w:rPr>
          <w:rStyle w:val="Emphasis"/>
          <w:rFonts w:asciiTheme="majorHAnsi" w:hAnsiTheme="majorHAnsi" w:cstheme="majorHAnsi"/>
          <w:highlight w:val="green"/>
        </w:rPr>
        <w:t>weaknesses</w:t>
      </w:r>
      <w:r w:rsidRPr="008617FF">
        <w:rPr>
          <w:rStyle w:val="StyleUnderline"/>
          <w:rFonts w:asciiTheme="majorHAnsi" w:hAnsiTheme="majorHAnsi" w:cstheme="majorHAnsi"/>
          <w:highlight w:val="green"/>
        </w:rPr>
        <w:t xml:space="preserve"> in democratic</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states</w:t>
      </w:r>
      <w:r w:rsidRPr="008617FF">
        <w:rPr>
          <w:rStyle w:val="StyleUnderline"/>
          <w:rFonts w:asciiTheme="majorHAnsi" w:hAnsiTheme="majorHAnsi" w:cstheme="majorHAnsi"/>
        </w:rPr>
        <w:t xml:space="preserve"> by interfering</w:t>
      </w:r>
      <w:r w:rsidRPr="008617FF">
        <w:rPr>
          <w:rFonts w:asciiTheme="majorHAnsi" w:hAnsiTheme="majorHAnsi" w:cstheme="majorHAnsi"/>
          <w:sz w:val="16"/>
        </w:rPr>
        <w:t xml:space="preserve"> </w:t>
      </w:r>
      <w:r w:rsidRPr="008617FF">
        <w:rPr>
          <w:rStyle w:val="StyleUnderline"/>
          <w:rFonts w:asciiTheme="majorHAnsi" w:hAnsiTheme="majorHAnsi" w:cstheme="majorHAnsi"/>
        </w:rPr>
        <w:t>in</w:t>
      </w:r>
      <w:r w:rsidRPr="008617FF">
        <w:rPr>
          <w:rFonts w:asciiTheme="majorHAnsi" w:hAnsiTheme="majorHAnsi" w:cstheme="majorHAnsi"/>
          <w:sz w:val="16"/>
        </w:rPr>
        <w:t xml:space="preserve"> their </w:t>
      </w:r>
      <w:r w:rsidRPr="008617FF">
        <w:rPr>
          <w:rStyle w:val="Emphasis"/>
          <w:rFonts w:asciiTheme="majorHAnsi" w:hAnsiTheme="majorHAnsi" w:cstheme="majorHAnsi"/>
        </w:rPr>
        <w:t>elections</w:t>
      </w:r>
      <w:r w:rsidRPr="008617FF">
        <w:rPr>
          <w:rStyle w:val="StyleUnderline"/>
          <w:rFonts w:asciiTheme="majorHAnsi" w:hAnsiTheme="majorHAnsi" w:cstheme="majorHAnsi"/>
        </w:rPr>
        <w:t>, hacking</w:t>
      </w:r>
      <w:r w:rsidRPr="008617FF">
        <w:rPr>
          <w:rFonts w:asciiTheme="majorHAnsi" w:hAnsiTheme="majorHAnsi" w:cstheme="majorHAnsi"/>
          <w:sz w:val="16"/>
        </w:rPr>
        <w:t xml:space="preserve"> their </w:t>
      </w:r>
      <w:r w:rsidRPr="008617FF">
        <w:rPr>
          <w:rStyle w:val="Emphasis"/>
          <w:rFonts w:asciiTheme="majorHAnsi" w:hAnsiTheme="majorHAnsi" w:cstheme="majorHAnsi"/>
        </w:rPr>
        <w:t>computer systems</w:t>
      </w:r>
      <w:r w:rsidRPr="008617FF">
        <w:rPr>
          <w:rStyle w:val="StyleUnderline"/>
          <w:rFonts w:asciiTheme="majorHAnsi" w:hAnsiTheme="majorHAnsi" w:cstheme="majorHAnsi"/>
        </w:rPr>
        <w:t>, flooding</w:t>
      </w:r>
      <w:r w:rsidRPr="008617FF">
        <w:rPr>
          <w:rFonts w:asciiTheme="majorHAnsi" w:hAnsiTheme="majorHAnsi" w:cstheme="majorHAnsi"/>
          <w:sz w:val="16"/>
        </w:rPr>
        <w:t xml:space="preserve"> their </w:t>
      </w:r>
      <w:r w:rsidRPr="008617FF">
        <w:rPr>
          <w:rStyle w:val="StyleUnderline"/>
          <w:rFonts w:asciiTheme="majorHAnsi" w:hAnsiTheme="majorHAnsi" w:cstheme="majorHAnsi"/>
        </w:rPr>
        <w:t xml:space="preserve">media </w:t>
      </w:r>
      <w:r w:rsidRPr="008617FF">
        <w:rPr>
          <w:rStyle w:val="StyleUnderline"/>
          <w:rFonts w:asciiTheme="majorHAnsi" w:hAnsiTheme="majorHAnsi" w:cstheme="majorHAnsi"/>
          <w:highlight w:val="green"/>
        </w:rPr>
        <w:t>with</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disinfo</w:t>
      </w:r>
      <w:r w:rsidRPr="008617FF">
        <w:rPr>
          <w:rStyle w:val="Emphasis"/>
          <w:rFonts w:asciiTheme="majorHAnsi" w:hAnsiTheme="majorHAnsi" w:cstheme="majorHAnsi"/>
        </w:rPr>
        <w:t>rmation</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and</w:t>
      </w:r>
      <w:r w:rsidRPr="008617FF">
        <w:rPr>
          <w:rStyle w:val="StyleUnderline"/>
          <w:rFonts w:asciiTheme="majorHAnsi" w:hAnsiTheme="majorHAnsi" w:cstheme="majorHAnsi"/>
        </w:rPr>
        <w:t xml:space="preserve"> exploiting opportunities for </w:t>
      </w:r>
      <w:r w:rsidRPr="008617FF">
        <w:rPr>
          <w:rStyle w:val="Emphasis"/>
          <w:rFonts w:asciiTheme="majorHAnsi" w:hAnsiTheme="majorHAnsi" w:cstheme="majorHAnsi"/>
          <w:highlight w:val="green"/>
        </w:rPr>
        <w:t>corruption</w:t>
      </w:r>
      <w:r w:rsidRPr="008617FF">
        <w:rPr>
          <w:rFonts w:asciiTheme="majorHAnsi" w:hAnsiTheme="majorHAnsi" w:cstheme="majorHAnsi"/>
          <w:sz w:val="16"/>
        </w:rPr>
        <w:t xml:space="preserve"> of public officials. 19 Russia does not need to compete with the US or China in every way as long as it can use corruption, disinformation, subversion and cyber warfare to inflate its influence. By doing so, Russia can preserve its strategic independence and carve out a space for manoeuvre amid two giants with global ambitions.</w:t>
      </w:r>
    </w:p>
    <w:p w14:paraId="76CFD59D"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If Russia were just an obstructionist power – albeit a nuclear-armed one – it would still be possible to dismiss it as half a superpower. But since 2014 Russia has developed a stronger relationship with China that amplifies Moscow’s power and influence. By casting them as US rivals but also minimising their potency, American foreign policy has helped to drive Russia and China closer together in an uneasy strategic partnership, creating a bloc of two powerful authoritarian states opposed to American power. 20 The Trump administration’s National Security Strategy rightly describes Russia and China as strategic rivals that together wish to ‘shape a world antithetical to US values and interests’. 21 But it also portrays both countries as having little impact outside their regions and underestimates the seriousness of their attack on the liberal order. Secretary of State Mike Pompeo’s calls for a ‘new alliance of democracies’ to balance China comes too late and ignores the role Russia plays in bolstering China. 22 Their partnership does not resolve all differences: </w:t>
      </w:r>
      <w:r w:rsidRPr="008617FF">
        <w:rPr>
          <w:rStyle w:val="StyleUnderline"/>
          <w:rFonts w:asciiTheme="majorHAnsi" w:hAnsiTheme="majorHAnsi" w:cstheme="majorHAnsi"/>
          <w:highlight w:val="green"/>
        </w:rPr>
        <w:t>Russian and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Chinese interests are</w:t>
      </w:r>
      <w:r w:rsidRPr="008617FF">
        <w:rPr>
          <w:rFonts w:asciiTheme="majorHAnsi" w:hAnsiTheme="majorHAnsi" w:cstheme="majorHAnsi"/>
          <w:sz w:val="16"/>
        </w:rPr>
        <w:t xml:space="preserve"> not always aligned, and geopolitical competition between them is regular and ongoing. But they are </w:t>
      </w:r>
      <w:r w:rsidRPr="008617FF">
        <w:rPr>
          <w:rStyle w:val="StyleUnderline"/>
          <w:rFonts w:asciiTheme="majorHAnsi" w:hAnsiTheme="majorHAnsi" w:cstheme="majorHAnsi"/>
          <w:highlight w:val="green"/>
        </w:rPr>
        <w:t>in accord about</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highlight w:val="green"/>
        </w:rPr>
        <w:t>undesirability of the liberal order</w:t>
      </w:r>
      <w:r w:rsidRPr="008617FF">
        <w:rPr>
          <w:rStyle w:val="StyleUnderline"/>
          <w:rFonts w:asciiTheme="majorHAnsi" w:hAnsiTheme="majorHAnsi" w:cstheme="majorHAnsi"/>
        </w:rPr>
        <w:t xml:space="preserve"> and</w:t>
      </w:r>
      <w:r w:rsidRPr="008617FF">
        <w:rPr>
          <w:rFonts w:asciiTheme="majorHAnsi" w:hAnsiTheme="majorHAnsi" w:cstheme="majorHAnsi"/>
          <w:sz w:val="16"/>
        </w:rPr>
        <w:t xml:space="preserve"> the </w:t>
      </w:r>
      <w:r w:rsidRPr="008617FF">
        <w:rPr>
          <w:rStyle w:val="StyleUnderline"/>
          <w:rFonts w:asciiTheme="majorHAnsi" w:hAnsiTheme="majorHAnsi" w:cstheme="majorHAnsi"/>
        </w:rPr>
        <w:t>advantages that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would flow from </w:t>
      </w:r>
      <w:r w:rsidRPr="008617FF">
        <w:rPr>
          <w:rStyle w:val="Emphasis"/>
          <w:rFonts w:asciiTheme="majorHAnsi" w:hAnsiTheme="majorHAnsi" w:cstheme="majorHAnsi"/>
        </w:rPr>
        <w:t>working</w:t>
      </w:r>
      <w:r w:rsidRPr="008617FF">
        <w:rPr>
          <w:rStyle w:val="StyleUnderline"/>
          <w:rFonts w:asciiTheme="majorHAnsi" w:hAnsiTheme="majorHAnsi" w:cstheme="majorHAnsi"/>
        </w:rPr>
        <w:t xml:space="preserve"> in concert to overturn it</w:t>
      </w:r>
      <w:r w:rsidRPr="008617FF">
        <w:rPr>
          <w:rFonts w:asciiTheme="majorHAnsi" w:hAnsiTheme="majorHAnsi" w:cstheme="majorHAnsi"/>
          <w:sz w:val="16"/>
        </w:rPr>
        <w:t xml:space="preserve">. To that end, </w:t>
      </w:r>
      <w:r w:rsidRPr="008617FF">
        <w:rPr>
          <w:rStyle w:val="StyleUnderline"/>
          <w:rFonts w:asciiTheme="majorHAnsi" w:hAnsiTheme="majorHAnsi" w:cstheme="majorHAnsi"/>
        </w:rPr>
        <w:t>practical Sino-Russian</w:t>
      </w:r>
      <w:r w:rsidRPr="008617FF">
        <w:rPr>
          <w:rFonts w:asciiTheme="majorHAnsi" w:hAnsiTheme="majorHAnsi" w:cstheme="majorHAnsi"/>
          <w:sz w:val="16"/>
        </w:rPr>
        <w:t xml:space="preserve"> </w:t>
      </w:r>
      <w:r w:rsidRPr="008617FF">
        <w:rPr>
          <w:rStyle w:val="Emphasis"/>
          <w:rFonts w:asciiTheme="majorHAnsi" w:hAnsiTheme="majorHAnsi" w:cstheme="majorHAnsi"/>
        </w:rPr>
        <w:t>cooperation has increased</w:t>
      </w:r>
      <w:r w:rsidRPr="008617FF">
        <w:rPr>
          <w:rFonts w:asciiTheme="majorHAnsi" w:hAnsiTheme="majorHAnsi" w:cstheme="majorHAnsi"/>
          <w:sz w:val="16"/>
        </w:rPr>
        <w:t xml:space="preserve"> in terms of joint military exercises and cooperation on missile defences. In 2019, trade between the two exceeded $100 billion for the first time, and today China is Russia’s largest trading partner and Russia is China’s largest oil supplier. 23 </w:t>
      </w:r>
      <w:r w:rsidRPr="008617FF">
        <w:rPr>
          <w:rStyle w:val="StyleUnderline"/>
          <w:rFonts w:asciiTheme="majorHAnsi" w:hAnsiTheme="majorHAnsi" w:cstheme="majorHAnsi"/>
        </w:rPr>
        <w:t xml:space="preserve">Their </w:t>
      </w:r>
      <w:r w:rsidRPr="008617FF">
        <w:rPr>
          <w:rStyle w:val="Emphasis"/>
          <w:rFonts w:asciiTheme="majorHAnsi" w:hAnsiTheme="majorHAnsi" w:cstheme="majorHAnsi"/>
        </w:rPr>
        <w:t>relationship</w:t>
      </w:r>
      <w:r w:rsidRPr="008617FF">
        <w:rPr>
          <w:rFonts w:asciiTheme="majorHAnsi" w:hAnsiTheme="majorHAnsi" w:cstheme="majorHAnsi"/>
          <w:sz w:val="16"/>
        </w:rPr>
        <w:t>, which Putin himself describes as ‘alliancelike’</w:t>
      </w:r>
      <w:r w:rsidRPr="008617FF">
        <w:rPr>
          <w:rStyle w:val="StyleUnderline"/>
          <w:rFonts w:asciiTheme="majorHAnsi" w:hAnsiTheme="majorHAnsi" w:cstheme="majorHAnsi"/>
        </w:rPr>
        <w:t>,</w:t>
      </w:r>
      <w:r w:rsidRPr="008617FF">
        <w:rPr>
          <w:rFonts w:asciiTheme="majorHAnsi" w:hAnsiTheme="majorHAnsi" w:cstheme="majorHAnsi"/>
          <w:sz w:val="16"/>
        </w:rPr>
        <w:t xml:space="preserve"> has some fissures, but also </w:t>
      </w:r>
      <w:r w:rsidRPr="008617FF">
        <w:rPr>
          <w:rStyle w:val="Emphasis"/>
          <w:rFonts w:asciiTheme="majorHAnsi" w:hAnsiTheme="majorHAnsi" w:cstheme="majorHAnsi"/>
        </w:rPr>
        <w:t>sufficient grounding</w:t>
      </w:r>
      <w:r w:rsidRPr="008617FF">
        <w:rPr>
          <w:rStyle w:val="StyleUnderline"/>
          <w:rFonts w:asciiTheme="majorHAnsi" w:hAnsiTheme="majorHAnsi" w:cstheme="majorHAnsi"/>
        </w:rPr>
        <w:t xml:space="preserve"> against the liberal order to keep them </w:t>
      </w:r>
      <w:r w:rsidRPr="008617FF">
        <w:rPr>
          <w:rStyle w:val="Emphasis"/>
          <w:rFonts w:asciiTheme="majorHAnsi" w:hAnsiTheme="majorHAnsi" w:cstheme="majorHAnsi"/>
        </w:rPr>
        <w:t>aligned</w:t>
      </w:r>
      <w:r w:rsidRPr="008617FF">
        <w:rPr>
          <w:rStyle w:val="StyleUnderline"/>
          <w:rFonts w:asciiTheme="majorHAnsi" w:hAnsiTheme="majorHAnsi" w:cstheme="majorHAnsi"/>
        </w:rPr>
        <w:t xml:space="preserve"> against the </w:t>
      </w:r>
      <w:r w:rsidRPr="008617FF">
        <w:rPr>
          <w:rStyle w:val="Emphasis"/>
          <w:rFonts w:asciiTheme="majorHAnsi" w:hAnsiTheme="majorHAnsi" w:cstheme="majorHAnsi"/>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rPr>
        <w:t>S</w:t>
      </w:r>
      <w:r w:rsidRPr="008617FF">
        <w:rPr>
          <w:rStyle w:val="StyleUnderline"/>
          <w:rFonts w:asciiTheme="majorHAnsi" w:hAnsiTheme="majorHAnsi" w:cstheme="majorHAnsi"/>
        </w:rPr>
        <w:t>tates</w:t>
      </w:r>
      <w:r w:rsidRPr="008617FF">
        <w:rPr>
          <w:rFonts w:asciiTheme="majorHAnsi" w:hAnsiTheme="majorHAnsi" w:cstheme="majorHAnsi"/>
          <w:sz w:val="16"/>
        </w:rPr>
        <w:t>. 24</w:t>
      </w:r>
    </w:p>
    <w:p w14:paraId="1E42E385"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An illiberal order</w:t>
      </w:r>
    </w:p>
    <w:p w14:paraId="071F25FC"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rPr>
        <w:t xml:space="preserve">Although </w:t>
      </w:r>
      <w:r w:rsidRPr="008617FF">
        <w:rPr>
          <w:rStyle w:val="Emphasis"/>
          <w:rFonts w:asciiTheme="majorHAnsi" w:hAnsiTheme="majorHAnsi" w:cstheme="majorHAnsi"/>
        </w:rPr>
        <w:t>neither country</w:t>
      </w:r>
      <w:r w:rsidRPr="008617FF">
        <w:rPr>
          <w:rStyle w:val="StyleUnderline"/>
          <w:rFonts w:asciiTheme="majorHAnsi" w:hAnsiTheme="majorHAnsi" w:cstheme="majorHAnsi"/>
        </w:rPr>
        <w:t xml:space="preserve"> can sell its</w:t>
      </w:r>
      <w:r w:rsidRPr="008617FF">
        <w:rPr>
          <w:rFonts w:asciiTheme="majorHAnsi" w:hAnsiTheme="majorHAnsi" w:cstheme="majorHAnsi"/>
          <w:sz w:val="16"/>
        </w:rPr>
        <w:t xml:space="preserve"> own </w:t>
      </w:r>
      <w:r w:rsidRPr="008617FF">
        <w:rPr>
          <w:rStyle w:val="StyleUnderline"/>
          <w:rFonts w:asciiTheme="majorHAnsi" w:hAnsiTheme="majorHAnsi" w:cstheme="majorHAnsi"/>
        </w:rPr>
        <w:t xml:space="preserve">government as a </w:t>
      </w:r>
      <w:r w:rsidRPr="008617FF">
        <w:rPr>
          <w:rStyle w:val="Emphasis"/>
          <w:rFonts w:asciiTheme="majorHAnsi" w:hAnsiTheme="majorHAnsi" w:cstheme="majorHAnsi"/>
        </w:rPr>
        <w:t>model for others</w:t>
      </w:r>
      <w:r w:rsidRPr="008617FF">
        <w:rPr>
          <w:rFonts w:asciiTheme="majorHAnsi" w:hAnsiTheme="majorHAnsi" w:cstheme="majorHAnsi"/>
          <w:sz w:val="16"/>
        </w:rPr>
        <w:t xml:space="preserve"> in the way that the Soviet Union once did, </w:t>
      </w:r>
      <w:r w:rsidRPr="008617FF">
        <w:rPr>
          <w:rStyle w:val="StyleUnderline"/>
          <w:rFonts w:asciiTheme="majorHAnsi" w:hAnsiTheme="majorHAnsi" w:cstheme="majorHAnsi"/>
        </w:rPr>
        <w:t xml:space="preserve">together they are </w:t>
      </w:r>
      <w:r w:rsidRPr="008617FF">
        <w:rPr>
          <w:rStyle w:val="Emphasis"/>
          <w:rFonts w:asciiTheme="majorHAnsi" w:hAnsiTheme="majorHAnsi" w:cstheme="majorHAnsi"/>
        </w:rPr>
        <w:t>making a</w:t>
      </w:r>
      <w:r w:rsidRPr="008617FF">
        <w:rPr>
          <w:rFonts w:asciiTheme="majorHAnsi" w:hAnsiTheme="majorHAnsi" w:cstheme="majorHAnsi"/>
          <w:sz w:val="16"/>
        </w:rPr>
        <w:t xml:space="preserve"> different </w:t>
      </w:r>
      <w:r w:rsidRPr="008617FF">
        <w:rPr>
          <w:rStyle w:val="Emphasis"/>
          <w:rFonts w:asciiTheme="majorHAnsi" w:hAnsiTheme="majorHAnsi" w:cstheme="majorHAnsi"/>
        </w:rPr>
        <w:t>kind of ideological argument</w:t>
      </w:r>
      <w:r w:rsidRPr="008617FF">
        <w:rPr>
          <w:rStyle w:val="StyleUnderline"/>
          <w:rFonts w:asciiTheme="majorHAnsi" w:hAnsiTheme="majorHAnsi" w:cstheme="majorHAnsi"/>
        </w:rPr>
        <w:t xml:space="preserve"> for replacing the </w:t>
      </w:r>
      <w:r w:rsidRPr="008617FF">
        <w:rPr>
          <w:rStyle w:val="Emphasis"/>
          <w:rFonts w:asciiTheme="majorHAnsi" w:hAnsiTheme="majorHAnsi" w:cstheme="majorHAnsi"/>
        </w:rPr>
        <w:t>liberal order</w:t>
      </w:r>
      <w:r w:rsidRPr="008617FF">
        <w:rPr>
          <w:rStyle w:val="StyleUnderline"/>
          <w:rFonts w:asciiTheme="majorHAnsi" w:hAnsiTheme="majorHAnsi" w:cstheme="majorHAnsi"/>
        </w:rPr>
        <w:t xml:space="preserve"> with an illiberal one</w:t>
      </w:r>
      <w:r w:rsidRPr="008617FF">
        <w:rPr>
          <w:rFonts w:asciiTheme="majorHAnsi" w:hAnsiTheme="majorHAnsi" w:cstheme="majorHAnsi"/>
          <w:sz w:val="16"/>
        </w:rPr>
        <w:t xml:space="preserve">. Their </w:t>
      </w:r>
      <w:r w:rsidRPr="008617FF">
        <w:rPr>
          <w:rStyle w:val="StyleUnderline"/>
          <w:rFonts w:asciiTheme="majorHAnsi" w:hAnsiTheme="majorHAnsi" w:cstheme="majorHAnsi"/>
        </w:rPr>
        <w:t xml:space="preserve">case </w:t>
      </w:r>
      <w:r w:rsidRPr="008617FF">
        <w:rPr>
          <w:rStyle w:val="Emphasis"/>
          <w:rFonts w:asciiTheme="majorHAnsi" w:hAnsiTheme="majorHAnsi" w:cstheme="majorHAnsi"/>
        </w:rPr>
        <w:t>comprises</w:t>
      </w:r>
      <w:r w:rsidRPr="008617FF">
        <w:rPr>
          <w:rFonts w:asciiTheme="majorHAnsi" w:hAnsiTheme="majorHAnsi" w:cstheme="majorHAnsi"/>
          <w:sz w:val="16"/>
          <w:szCs w:val="16"/>
        </w:rPr>
        <w:t xml:space="preserve"> three </w:t>
      </w:r>
      <w:r w:rsidRPr="008617FF">
        <w:rPr>
          <w:rStyle w:val="StyleUnderline"/>
          <w:rFonts w:asciiTheme="majorHAnsi" w:hAnsiTheme="majorHAnsi" w:cstheme="majorHAnsi"/>
        </w:rPr>
        <w:t>overlapping critiques</w:t>
      </w:r>
      <w:r w:rsidRPr="008617FF">
        <w:rPr>
          <w:rFonts w:asciiTheme="majorHAnsi" w:hAnsiTheme="majorHAnsi" w:cstheme="majorHAnsi"/>
          <w:sz w:val="16"/>
        </w:rPr>
        <w:t xml:space="preserve"> of the liberal order. Firstly, Russia has led an attack on the efforts by the United States to sidestep the restrictions on the use of force in the UN Charter and to engage in regime change. Russia’s rhetorical strategy is to present itself as a defender of ‘Charter liberalism’, specifically existing institutions such as the UN and international law, and to call for a return to first principles in their application, especially concerning the injunction against the use of force other than for self-defence. 25 Like China, it positions itself as a defender of sovereign rights of recognised states regardless of their human-rights records. The underlying idea is to reinforce the UN Charter’s restrictions on the use of force and to articulate a norm of neo-Westphalian sovereignty that will restrain the US from using military force to overthrow governments the way it did in Iraq in 2003 and Libya in 2011. 26 Russia in this way seeks to stake out the moral high ground, appearing to support a fairer and more rules-based world order and the restraint of an overbearing rival. Russian arguments against US interventionism are flagrantly hypocritical, as Russia itself has intervened in Georgia, Ukraine and Syria without UN approval. But the Russian position has still resonated with China and many rising powers, including Brazil, India and South Africa, which are protective of their sovereign rights due to long legacies of imperialism and embrace the norm of non-intervention as a way of guarding against US intervention in their affairs.</w:t>
      </w:r>
    </w:p>
    <w:p w14:paraId="5100DEA8"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Secondly, for over 20 years Russia and China have advocated a return to a multipolar order, sharing the baseline view that a world with a less dominant US and a diffusion of power to regions is consistent with their interests. 27 In 2007, speaking in Munich, Putin argued that unipolarity was inherently dangerous because it encouraged the US to behave recklessly and would eventually destroy it from within. 28 On balance, China has remained more ambiguous, hinting at various points that it would accept a unipolar order, or at least one with a more equitable relationship between the US and China. But an underlying theme of its arguments since 1992 has been a call for a multipolar world that restrains any one country from pursuing ‘gunboat diplomacy’. 29 Although it has shied away from directly targeting the US by name, it has consistently called for a ‘democratization of international relations’ and an effective end to unipolarity. 30 For more than a decade, China has positioned itself as a partner of ‘newly emerging powers’ in the developing world in hopes that their gradual development will foster a multipolar order. 31 At a minimum, it demands that non-Western countries have a greater say in setting rules and norms of the international order than they did in the US-dominated one.</w:t>
      </w:r>
    </w:p>
    <w:p w14:paraId="296AB005"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lastRenderedPageBreak/>
        <w:t xml:space="preserve">Thirdly, </w:t>
      </w:r>
      <w:r w:rsidRPr="008617FF">
        <w:rPr>
          <w:rStyle w:val="StyleUnderline"/>
          <w:rFonts w:asciiTheme="majorHAnsi" w:hAnsiTheme="majorHAnsi" w:cstheme="majorHAnsi"/>
        </w:rPr>
        <w:t xml:space="preserve">Russia and China are </w:t>
      </w:r>
      <w:r w:rsidRPr="008617FF">
        <w:rPr>
          <w:rStyle w:val="Emphasis"/>
          <w:rFonts w:asciiTheme="majorHAnsi" w:hAnsiTheme="majorHAnsi" w:cstheme="majorHAnsi"/>
          <w:highlight w:val="green"/>
        </w:rPr>
        <w:t>repudiating liberalism</w:t>
      </w:r>
      <w:r w:rsidRPr="008617FF">
        <w:rPr>
          <w:rStyle w:val="StyleUnderline"/>
          <w:rFonts w:asciiTheme="majorHAnsi" w:hAnsiTheme="majorHAnsi" w:cstheme="majorHAnsi"/>
        </w:rPr>
        <w:t xml:space="preserve"> at home and abroad, and </w:t>
      </w:r>
      <w:r w:rsidRPr="008617FF">
        <w:rPr>
          <w:rStyle w:val="Emphasis"/>
          <w:rFonts w:asciiTheme="majorHAnsi" w:hAnsiTheme="majorHAnsi" w:cstheme="majorHAnsi"/>
        </w:rPr>
        <w:t>rejecting</w:t>
      </w:r>
      <w:r w:rsidRPr="008617FF">
        <w:rPr>
          <w:rFonts w:asciiTheme="majorHAnsi" w:hAnsiTheme="majorHAnsi" w:cstheme="majorHAnsi"/>
          <w:sz w:val="16"/>
        </w:rPr>
        <w:t xml:space="preserve"> the </w:t>
      </w:r>
      <w:r w:rsidRPr="008617FF">
        <w:rPr>
          <w:rStyle w:val="Emphasis"/>
          <w:rFonts w:asciiTheme="majorHAnsi" w:hAnsiTheme="majorHAnsi" w:cstheme="majorHAnsi"/>
        </w:rPr>
        <w:t>laissez-faire free trade</w:t>
      </w:r>
      <w:r w:rsidRPr="008617FF">
        <w:rPr>
          <w:rFonts w:asciiTheme="majorHAnsi" w:hAnsiTheme="majorHAnsi" w:cstheme="majorHAnsi"/>
          <w:sz w:val="16"/>
        </w:rPr>
        <w:t xml:space="preserve"> traditionally </w:t>
      </w:r>
      <w:r w:rsidRPr="008617FF">
        <w:rPr>
          <w:rStyle w:val="StyleUnderline"/>
          <w:rFonts w:asciiTheme="majorHAnsi" w:hAnsiTheme="majorHAnsi" w:cstheme="majorHAnsi"/>
        </w:rPr>
        <w:t>associated with globalisation</w:t>
      </w:r>
      <w:r w:rsidRPr="008617FF">
        <w:rPr>
          <w:rFonts w:asciiTheme="majorHAnsi" w:hAnsiTheme="majorHAnsi" w:cstheme="majorHAnsi"/>
          <w:sz w:val="16"/>
        </w:rPr>
        <w:t xml:space="preserve">. 32 </w:t>
      </w:r>
      <w:r w:rsidRPr="008617FF">
        <w:rPr>
          <w:rStyle w:val="StyleUnderline"/>
          <w:rFonts w:asciiTheme="majorHAnsi" w:hAnsiTheme="majorHAnsi" w:cstheme="majorHAnsi"/>
        </w:rPr>
        <w:t>They depict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liberalism </w:t>
      </w:r>
      <w:r w:rsidRPr="008617FF">
        <w:rPr>
          <w:rStyle w:val="StyleUnderline"/>
          <w:rFonts w:asciiTheme="majorHAnsi" w:hAnsiTheme="majorHAnsi" w:cstheme="majorHAnsi"/>
          <w:highlight w:val="green"/>
        </w:rPr>
        <w:t>as</w:t>
      </w:r>
      <w:r w:rsidRPr="008617FF">
        <w:rPr>
          <w:rStyle w:val="StyleUnderline"/>
          <w:rFonts w:asciiTheme="majorHAnsi" w:hAnsiTheme="majorHAnsi" w:cstheme="majorHAnsi"/>
        </w:rPr>
        <w:t xml:space="preserve"> an ideology of </w:t>
      </w:r>
      <w:r w:rsidRPr="008617FF">
        <w:rPr>
          <w:rStyle w:val="Emphasis"/>
          <w:rFonts w:asciiTheme="majorHAnsi" w:hAnsiTheme="majorHAnsi" w:cstheme="majorHAnsi"/>
          <w:highlight w:val="green"/>
        </w:rPr>
        <w:t>weakness</w:t>
      </w:r>
      <w:r w:rsidRPr="008617FF">
        <w:rPr>
          <w:rStyle w:val="StyleUnderline"/>
          <w:rFonts w:asciiTheme="majorHAnsi" w:hAnsiTheme="majorHAnsi" w:cstheme="majorHAnsi"/>
        </w:rPr>
        <w:t>, enfeebling states</w:t>
      </w:r>
      <w:r w:rsidRPr="008617FF">
        <w:rPr>
          <w:rFonts w:asciiTheme="majorHAnsi" w:hAnsiTheme="majorHAnsi" w:cstheme="majorHAnsi"/>
          <w:sz w:val="16"/>
        </w:rPr>
        <w:t xml:space="preserve"> already </w:t>
      </w:r>
      <w:r w:rsidRPr="008617FF">
        <w:rPr>
          <w:rStyle w:val="Emphasis"/>
          <w:rFonts w:asciiTheme="majorHAnsi" w:hAnsiTheme="majorHAnsi" w:cstheme="majorHAnsi"/>
        </w:rPr>
        <w:t>strained</w:t>
      </w:r>
      <w:r w:rsidRPr="008617FF">
        <w:rPr>
          <w:rStyle w:val="StyleUnderline"/>
          <w:rFonts w:asciiTheme="majorHAnsi" w:hAnsiTheme="majorHAnsi" w:cstheme="majorHAnsi"/>
        </w:rPr>
        <w:t xml:space="preserve"> by the forces of globalisation and allowing</w:t>
      </w:r>
      <w:r w:rsidRPr="008617FF">
        <w:rPr>
          <w:rFonts w:asciiTheme="majorHAnsi" w:hAnsiTheme="majorHAnsi" w:cstheme="majorHAnsi"/>
          <w:sz w:val="16"/>
        </w:rPr>
        <w:t xml:space="preserve"> their </w:t>
      </w:r>
      <w:r w:rsidRPr="008617FF">
        <w:rPr>
          <w:rStyle w:val="StyleUnderline"/>
          <w:rFonts w:asciiTheme="majorHAnsi" w:hAnsiTheme="majorHAnsi" w:cstheme="majorHAnsi"/>
        </w:rPr>
        <w:t xml:space="preserve">societies to be </w:t>
      </w:r>
      <w:r w:rsidRPr="008617FF">
        <w:rPr>
          <w:rStyle w:val="Emphasis"/>
          <w:rFonts w:asciiTheme="majorHAnsi" w:hAnsiTheme="majorHAnsi" w:cstheme="majorHAnsi"/>
        </w:rPr>
        <w:t>infected by pernicious outside influences</w:t>
      </w:r>
      <w:r w:rsidRPr="008617FF">
        <w:rPr>
          <w:rFonts w:asciiTheme="majorHAnsi" w:hAnsiTheme="majorHAnsi" w:cstheme="majorHAnsi"/>
          <w:sz w:val="16"/>
        </w:rPr>
        <w:t xml:space="preserve">. </w:t>
      </w:r>
      <w:r w:rsidRPr="008617FF">
        <w:rPr>
          <w:rStyle w:val="StyleUnderline"/>
          <w:rFonts w:asciiTheme="majorHAnsi" w:hAnsiTheme="majorHAnsi" w:cstheme="majorHAnsi"/>
        </w:rPr>
        <w:t>Putin</w:t>
      </w:r>
      <w:r w:rsidRPr="008617FF">
        <w:rPr>
          <w:rFonts w:asciiTheme="majorHAnsi" w:hAnsiTheme="majorHAnsi" w:cstheme="majorHAnsi"/>
          <w:sz w:val="16"/>
        </w:rPr>
        <w:t xml:space="preserve"> has </w:t>
      </w:r>
      <w:r w:rsidRPr="008617FF">
        <w:rPr>
          <w:rStyle w:val="StyleUnderline"/>
          <w:rFonts w:asciiTheme="majorHAnsi" w:hAnsiTheme="majorHAnsi" w:cstheme="majorHAnsi"/>
        </w:rPr>
        <w:t>argued</w:t>
      </w:r>
      <w:r w:rsidRPr="008617FF">
        <w:rPr>
          <w:rFonts w:asciiTheme="majorHAnsi" w:hAnsiTheme="majorHAnsi" w:cstheme="majorHAnsi"/>
          <w:sz w:val="16"/>
        </w:rPr>
        <w:t xml:space="preserve"> that </w:t>
      </w:r>
      <w:r w:rsidRPr="008617FF">
        <w:rPr>
          <w:rStyle w:val="Emphasis"/>
          <w:rFonts w:asciiTheme="majorHAnsi" w:hAnsiTheme="majorHAnsi" w:cstheme="majorHAnsi"/>
        </w:rPr>
        <w:t>liberalism is ‘</w:t>
      </w:r>
      <w:r w:rsidRPr="008617FF">
        <w:rPr>
          <w:rStyle w:val="Emphasis"/>
          <w:rFonts w:asciiTheme="majorHAnsi" w:hAnsiTheme="majorHAnsi" w:cstheme="majorHAnsi"/>
          <w:highlight w:val="green"/>
        </w:rPr>
        <w:t>obsolete’</w:t>
      </w:r>
      <w:r w:rsidRPr="008617FF">
        <w:rPr>
          <w:rStyle w:val="StyleUnderline"/>
          <w:rFonts w:asciiTheme="majorHAnsi" w:hAnsiTheme="majorHAnsi" w:cstheme="majorHAnsi"/>
        </w:rPr>
        <w:t>, urged</w:t>
      </w:r>
      <w:r w:rsidRPr="008617FF">
        <w:rPr>
          <w:rFonts w:asciiTheme="majorHAnsi" w:hAnsiTheme="majorHAnsi" w:cstheme="majorHAnsi"/>
          <w:sz w:val="16"/>
        </w:rPr>
        <w:t xml:space="preserve"> its rej</w:t>
      </w:r>
      <w:r w:rsidRPr="008617FF">
        <w:rPr>
          <w:rStyle w:val="StyleUnderline"/>
          <w:rFonts w:asciiTheme="majorHAnsi" w:hAnsiTheme="majorHAnsi" w:cstheme="majorHAnsi"/>
        </w:rPr>
        <w:t xml:space="preserve">ection at home and sought to </w:t>
      </w:r>
      <w:r w:rsidRPr="008617FF">
        <w:rPr>
          <w:rStyle w:val="Emphasis"/>
          <w:rFonts w:asciiTheme="majorHAnsi" w:hAnsiTheme="majorHAnsi" w:cstheme="majorHAnsi"/>
        </w:rPr>
        <w:t>repel</w:t>
      </w:r>
      <w:r w:rsidRPr="008617FF">
        <w:rPr>
          <w:rStyle w:val="StyleUnderline"/>
          <w:rFonts w:asciiTheme="majorHAnsi" w:hAnsiTheme="majorHAnsi" w:cstheme="majorHAnsi"/>
        </w:rPr>
        <w:t xml:space="preserve"> American proselytising </w:t>
      </w:r>
      <w:r w:rsidRPr="008617FF">
        <w:rPr>
          <w:rFonts w:asciiTheme="majorHAnsi" w:hAnsiTheme="majorHAnsi" w:cstheme="majorHAnsi"/>
          <w:sz w:val="16"/>
        </w:rPr>
        <w:t xml:space="preserve">abroad. 33 </w:t>
      </w:r>
      <w:r w:rsidRPr="008617FF">
        <w:rPr>
          <w:rStyle w:val="StyleUnderline"/>
          <w:rFonts w:asciiTheme="majorHAnsi" w:hAnsiTheme="majorHAnsi" w:cstheme="majorHAnsi"/>
        </w:rPr>
        <w:t xml:space="preserve">China is </w:t>
      </w:r>
      <w:r w:rsidRPr="008617FF">
        <w:rPr>
          <w:rStyle w:val="Emphasis"/>
          <w:rFonts w:asciiTheme="majorHAnsi" w:hAnsiTheme="majorHAnsi" w:cstheme="majorHAnsi"/>
        </w:rPr>
        <w:t>redoubling</w:t>
      </w:r>
      <w:r w:rsidRPr="008617FF">
        <w:rPr>
          <w:rFonts w:asciiTheme="majorHAnsi" w:hAnsiTheme="majorHAnsi" w:cstheme="majorHAnsi"/>
          <w:sz w:val="16"/>
        </w:rPr>
        <w:t xml:space="preserve"> its </w:t>
      </w:r>
      <w:r w:rsidRPr="008617FF">
        <w:rPr>
          <w:rStyle w:val="Emphasis"/>
          <w:rFonts w:asciiTheme="majorHAnsi" w:hAnsiTheme="majorHAnsi" w:cstheme="majorHAnsi"/>
        </w:rPr>
        <w:t>efforts</w:t>
      </w:r>
      <w:r w:rsidRPr="008617FF">
        <w:rPr>
          <w:rStyle w:val="StyleUnderline"/>
          <w:rFonts w:asciiTheme="majorHAnsi" w:hAnsiTheme="majorHAnsi" w:cstheme="majorHAnsi"/>
        </w:rPr>
        <w:t xml:space="preserve"> to</w:t>
      </w:r>
      <w:r w:rsidRPr="008617FF">
        <w:rPr>
          <w:rFonts w:asciiTheme="majorHAnsi" w:hAnsiTheme="majorHAnsi" w:cstheme="majorHAnsi"/>
          <w:sz w:val="16"/>
        </w:rPr>
        <w:t xml:space="preserve"> </w:t>
      </w:r>
      <w:r w:rsidRPr="008617FF">
        <w:rPr>
          <w:rStyle w:val="StyleUnderline"/>
          <w:rFonts w:asciiTheme="majorHAnsi" w:hAnsiTheme="majorHAnsi" w:cstheme="majorHAnsi"/>
        </w:rPr>
        <w:t>extend</w:t>
      </w:r>
      <w:r w:rsidRPr="008617FF">
        <w:rPr>
          <w:rFonts w:asciiTheme="majorHAnsi" w:hAnsiTheme="majorHAnsi" w:cstheme="majorHAnsi"/>
          <w:sz w:val="16"/>
        </w:rPr>
        <w:t xml:space="preserve"> its </w:t>
      </w:r>
      <w:r w:rsidRPr="008617FF">
        <w:rPr>
          <w:rStyle w:val="Emphasis"/>
          <w:rFonts w:asciiTheme="majorHAnsi" w:hAnsiTheme="majorHAnsi" w:cstheme="majorHAnsi"/>
        </w:rPr>
        <w:t>‘discourse power’</w:t>
      </w:r>
      <w:r w:rsidRPr="008617FF">
        <w:rPr>
          <w:rStyle w:val="StyleUnderline"/>
          <w:rFonts w:asciiTheme="majorHAnsi" w:hAnsiTheme="majorHAnsi" w:cstheme="majorHAnsi"/>
        </w:rPr>
        <w:t xml:space="preserve"> against the West, and includes</w:t>
      </w:r>
      <w:r w:rsidRPr="008617FF">
        <w:rPr>
          <w:rFonts w:asciiTheme="majorHAnsi" w:hAnsiTheme="majorHAnsi" w:cstheme="majorHAnsi"/>
          <w:sz w:val="16"/>
        </w:rPr>
        <w:t xml:space="preserve"> several </w:t>
      </w:r>
      <w:r w:rsidRPr="008617FF">
        <w:rPr>
          <w:rStyle w:val="StyleUnderline"/>
          <w:rFonts w:asciiTheme="majorHAnsi" w:hAnsiTheme="majorHAnsi" w:cstheme="majorHAnsi"/>
        </w:rPr>
        <w:t>core values of</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liberalism – such as </w:t>
      </w:r>
      <w:r w:rsidRPr="008617FF">
        <w:rPr>
          <w:rStyle w:val="Emphasis"/>
          <w:rFonts w:asciiTheme="majorHAnsi" w:hAnsiTheme="majorHAnsi" w:cstheme="majorHAnsi"/>
        </w:rPr>
        <w:t>constitutionalism</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civil society</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universal values</w:t>
      </w:r>
      <w:r w:rsidRPr="008617FF">
        <w:rPr>
          <w:rStyle w:val="StyleUnderline"/>
          <w:rFonts w:asciiTheme="majorHAnsi" w:hAnsiTheme="majorHAnsi" w:cstheme="majorHAnsi"/>
        </w:rPr>
        <w:t xml:space="preserve"> – among its ‘seven perils</w:t>
      </w:r>
      <w:r w:rsidRPr="008617FF">
        <w:rPr>
          <w:rFonts w:asciiTheme="majorHAnsi" w:hAnsiTheme="majorHAnsi" w:cstheme="majorHAnsi"/>
          <w:sz w:val="16"/>
        </w:rPr>
        <w:t xml:space="preserve">’. 34 The </w:t>
      </w:r>
      <w:r w:rsidRPr="008617FF">
        <w:rPr>
          <w:rStyle w:val="StyleUnderline"/>
          <w:rFonts w:asciiTheme="majorHAnsi" w:hAnsiTheme="majorHAnsi" w:cstheme="majorHAnsi"/>
        </w:rPr>
        <w:t xml:space="preserve">underlying argument – </w:t>
      </w:r>
      <w:r w:rsidRPr="008617FF">
        <w:rPr>
          <w:rStyle w:val="StyleUnderline"/>
          <w:rFonts w:asciiTheme="majorHAnsi" w:hAnsiTheme="majorHAnsi" w:cstheme="majorHAnsi"/>
          <w:highlight w:val="green"/>
        </w:rPr>
        <w:t>that liberalism fails</w:t>
      </w:r>
      <w:r w:rsidRPr="008617FF">
        <w:rPr>
          <w:rFonts w:asciiTheme="majorHAnsi" w:hAnsiTheme="majorHAnsi" w:cstheme="majorHAnsi"/>
          <w:sz w:val="16"/>
        </w:rPr>
        <w:t xml:space="preserve"> at home to deal with the causes of societal disorder – </w:t>
      </w:r>
      <w:r w:rsidRPr="008617FF">
        <w:rPr>
          <w:rStyle w:val="StyleUnderline"/>
          <w:rFonts w:asciiTheme="majorHAnsi" w:hAnsiTheme="majorHAnsi" w:cstheme="majorHAnsi"/>
        </w:rPr>
        <w:t>implies</w:t>
      </w:r>
      <w:r w:rsidRPr="008617FF">
        <w:rPr>
          <w:rFonts w:asciiTheme="majorHAnsi" w:hAnsiTheme="majorHAnsi" w:cstheme="majorHAnsi"/>
          <w:sz w:val="16"/>
        </w:rPr>
        <w:t xml:space="preserve"> that global </w:t>
      </w:r>
      <w:r w:rsidRPr="008617FF">
        <w:rPr>
          <w:rStyle w:val="StyleUnderline"/>
          <w:rFonts w:asciiTheme="majorHAnsi" w:hAnsiTheme="majorHAnsi" w:cstheme="majorHAnsi"/>
        </w:rPr>
        <w:t>institutions premised on</w:t>
      </w:r>
      <w:r w:rsidRPr="008617FF">
        <w:rPr>
          <w:rFonts w:asciiTheme="majorHAnsi" w:hAnsiTheme="majorHAnsi" w:cstheme="majorHAnsi"/>
          <w:sz w:val="16"/>
        </w:rPr>
        <w:t xml:space="preserve"> Lockean </w:t>
      </w:r>
      <w:r w:rsidRPr="008617FF">
        <w:rPr>
          <w:rStyle w:val="StyleUnderline"/>
          <w:rFonts w:asciiTheme="majorHAnsi" w:hAnsiTheme="majorHAnsi" w:cstheme="majorHAnsi"/>
        </w:rPr>
        <w:t>liberalism, such as the United Nations, might</w:t>
      </w:r>
      <w:r w:rsidRPr="008617FF">
        <w:rPr>
          <w:rFonts w:asciiTheme="majorHAnsi" w:hAnsiTheme="majorHAnsi" w:cstheme="majorHAnsi"/>
          <w:sz w:val="16"/>
        </w:rPr>
        <w:t xml:space="preserve"> also </w:t>
      </w:r>
      <w:r w:rsidRPr="008617FF">
        <w:rPr>
          <w:rStyle w:val="Emphasis"/>
          <w:rFonts w:asciiTheme="majorHAnsi" w:hAnsiTheme="majorHAnsi" w:cstheme="majorHAnsi"/>
        </w:rPr>
        <w:t>fare poorly</w:t>
      </w:r>
      <w:r w:rsidRPr="008617FF">
        <w:rPr>
          <w:rStyle w:val="StyleUnderline"/>
          <w:rFonts w:asciiTheme="majorHAnsi" w:hAnsiTheme="majorHAnsi" w:cstheme="majorHAnsi"/>
        </w:rPr>
        <w:t xml:space="preserve"> against </w:t>
      </w:r>
      <w:r w:rsidRPr="008617FF">
        <w:rPr>
          <w:rStyle w:val="Emphasis"/>
          <w:rFonts w:asciiTheme="majorHAnsi" w:hAnsiTheme="majorHAnsi" w:cstheme="majorHAnsi"/>
        </w:rPr>
        <w:t>transnational threats</w:t>
      </w:r>
      <w:r w:rsidRPr="008617FF">
        <w:rPr>
          <w:rStyle w:val="StyleUnderline"/>
          <w:rFonts w:asciiTheme="majorHAnsi" w:hAnsiTheme="majorHAnsi" w:cstheme="majorHAnsi"/>
        </w:rPr>
        <w:t xml:space="preserve"> and the effects of </w:t>
      </w:r>
      <w:r w:rsidRPr="008617FF">
        <w:rPr>
          <w:rStyle w:val="Emphasis"/>
          <w:rFonts w:asciiTheme="majorHAnsi" w:hAnsiTheme="majorHAnsi" w:cstheme="majorHAnsi"/>
        </w:rPr>
        <w:t>hyper-globalisation</w:t>
      </w:r>
      <w:r w:rsidRPr="008617FF">
        <w:rPr>
          <w:rStyle w:val="StyleUnderline"/>
          <w:rFonts w:asciiTheme="majorHAnsi" w:hAnsiTheme="majorHAnsi" w:cstheme="majorHAnsi"/>
        </w:rPr>
        <w:t>, especially</w:t>
      </w:r>
      <w:r w:rsidRPr="008617FF">
        <w:rPr>
          <w:rFonts w:asciiTheme="majorHAnsi" w:hAnsiTheme="majorHAnsi" w:cstheme="majorHAnsi"/>
          <w:sz w:val="16"/>
        </w:rPr>
        <w:t xml:space="preserve"> the </w:t>
      </w:r>
      <w:r w:rsidRPr="008617FF">
        <w:rPr>
          <w:rStyle w:val="StyleUnderline"/>
          <w:rFonts w:asciiTheme="majorHAnsi" w:hAnsiTheme="majorHAnsi" w:cstheme="majorHAnsi"/>
        </w:rPr>
        <w:t>rapid movement of capital flows and people</w:t>
      </w:r>
      <w:r w:rsidRPr="008617FF">
        <w:rPr>
          <w:rFonts w:asciiTheme="majorHAnsi" w:hAnsiTheme="majorHAnsi" w:cstheme="majorHAnsi"/>
          <w:sz w:val="16"/>
        </w:rPr>
        <w:t xml:space="preserve">. </w:t>
      </w:r>
      <w:r w:rsidRPr="008617FF">
        <w:rPr>
          <w:rStyle w:val="StyleUnderline"/>
          <w:rFonts w:asciiTheme="majorHAnsi" w:hAnsiTheme="majorHAnsi" w:cstheme="majorHAnsi"/>
        </w:rPr>
        <w:t>If liberalism is falling</w:t>
      </w:r>
      <w:r w:rsidRPr="008617FF">
        <w:rPr>
          <w:rFonts w:asciiTheme="majorHAnsi" w:hAnsiTheme="majorHAnsi" w:cstheme="majorHAnsi"/>
          <w:sz w:val="16"/>
        </w:rPr>
        <w:t xml:space="preserve"> apart </w:t>
      </w:r>
      <w:r w:rsidRPr="008617FF">
        <w:rPr>
          <w:rStyle w:val="StyleUnderline"/>
          <w:rFonts w:asciiTheme="majorHAnsi" w:hAnsiTheme="majorHAnsi" w:cstheme="majorHAnsi"/>
        </w:rPr>
        <w:t xml:space="preserve">at home, the </w:t>
      </w:r>
      <w:r w:rsidRPr="008617FF">
        <w:rPr>
          <w:rStyle w:val="Emphasis"/>
          <w:rFonts w:asciiTheme="majorHAnsi" w:hAnsiTheme="majorHAnsi" w:cstheme="majorHAnsi"/>
        </w:rPr>
        <w:t>reasoning</w:t>
      </w:r>
      <w:r w:rsidRPr="008617FF">
        <w:rPr>
          <w:rFonts w:asciiTheme="majorHAnsi" w:hAnsiTheme="majorHAnsi" w:cstheme="majorHAnsi"/>
          <w:sz w:val="16"/>
        </w:rPr>
        <w:t xml:space="preserve"> also </w:t>
      </w:r>
      <w:r w:rsidRPr="008617FF">
        <w:rPr>
          <w:rStyle w:val="StyleUnderline"/>
          <w:rFonts w:asciiTheme="majorHAnsi" w:hAnsiTheme="majorHAnsi" w:cstheme="majorHAnsi"/>
        </w:rPr>
        <w:t xml:space="preserve">goes, then international institutions </w:t>
      </w:r>
      <w:r w:rsidRPr="008617FF">
        <w:rPr>
          <w:rStyle w:val="Emphasis"/>
          <w:rFonts w:asciiTheme="majorHAnsi" w:hAnsiTheme="majorHAnsi" w:cstheme="majorHAnsi"/>
        </w:rPr>
        <w:t>premised on its ethos</w:t>
      </w:r>
      <w:r w:rsidRPr="008617FF">
        <w:rPr>
          <w:rStyle w:val="StyleUnderline"/>
          <w:rFonts w:asciiTheme="majorHAnsi" w:hAnsiTheme="majorHAnsi" w:cstheme="majorHAnsi"/>
        </w:rPr>
        <w:t xml:space="preserve"> may </w:t>
      </w:r>
      <w:r w:rsidRPr="008617FF">
        <w:rPr>
          <w:rStyle w:val="Emphasis"/>
          <w:rFonts w:asciiTheme="majorHAnsi" w:hAnsiTheme="majorHAnsi" w:cstheme="majorHAnsi"/>
        </w:rPr>
        <w:t>no longer be fit</w:t>
      </w:r>
      <w:r w:rsidRPr="008617FF">
        <w:rPr>
          <w:rStyle w:val="StyleUnderline"/>
          <w:rFonts w:asciiTheme="majorHAnsi" w:hAnsiTheme="majorHAnsi" w:cstheme="majorHAnsi"/>
        </w:rPr>
        <w:t xml:space="preserve"> for purpose</w:t>
      </w:r>
      <w:r w:rsidRPr="008617FF">
        <w:rPr>
          <w:rFonts w:asciiTheme="majorHAnsi" w:hAnsiTheme="majorHAnsi" w:cstheme="majorHAnsi"/>
          <w:sz w:val="16"/>
        </w:rPr>
        <w:t xml:space="preserve">. </w:t>
      </w:r>
      <w:r w:rsidRPr="008617FF">
        <w:rPr>
          <w:rStyle w:val="Emphasis"/>
          <w:rFonts w:asciiTheme="majorHAnsi" w:hAnsiTheme="majorHAnsi" w:cstheme="majorHAnsi"/>
        </w:rPr>
        <w:t>Russia</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and </w:t>
      </w:r>
      <w:r w:rsidRPr="008617FF">
        <w:rPr>
          <w:rStyle w:val="Emphasis"/>
          <w:rFonts w:asciiTheme="majorHAnsi" w:hAnsiTheme="majorHAnsi" w:cstheme="majorHAnsi"/>
        </w:rPr>
        <w:t>China</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couple these</w:t>
      </w:r>
      <w:r w:rsidRPr="008617FF">
        <w:rPr>
          <w:rStyle w:val="StyleUnderline"/>
          <w:rFonts w:asciiTheme="majorHAnsi" w:hAnsiTheme="majorHAnsi" w:cstheme="majorHAnsi"/>
        </w:rPr>
        <w:t xml:space="preserve"> arguments </w:t>
      </w:r>
      <w:r w:rsidRPr="008617FF">
        <w:rPr>
          <w:rStyle w:val="StyleUnderline"/>
          <w:rFonts w:asciiTheme="majorHAnsi" w:hAnsiTheme="majorHAnsi" w:cstheme="majorHAnsi"/>
          <w:highlight w:val="green"/>
        </w:rPr>
        <w:t>with</w:t>
      </w:r>
      <w:r w:rsidRPr="008617FF">
        <w:rPr>
          <w:rFonts w:asciiTheme="majorHAnsi" w:hAnsiTheme="majorHAnsi" w:cstheme="majorHAnsi"/>
          <w:sz w:val="16"/>
        </w:rPr>
        <w:t xml:space="preserve"> </w:t>
      </w:r>
      <w:r w:rsidRPr="008617FF">
        <w:rPr>
          <w:rStyle w:val="Emphasis"/>
          <w:rFonts w:asciiTheme="majorHAnsi" w:hAnsiTheme="majorHAnsi" w:cstheme="majorHAnsi"/>
        </w:rPr>
        <w:t xml:space="preserve">covert </w:t>
      </w:r>
      <w:r w:rsidRPr="008617FF">
        <w:rPr>
          <w:rStyle w:val="Emphasis"/>
          <w:rFonts w:asciiTheme="majorHAnsi" w:hAnsiTheme="majorHAnsi" w:cstheme="majorHAnsi"/>
          <w:highlight w:val="green"/>
        </w:rPr>
        <w:t>efforts</w:t>
      </w:r>
      <w:r w:rsidRPr="008617FF">
        <w:rPr>
          <w:rStyle w:val="StyleUnderline"/>
          <w:rFonts w:asciiTheme="majorHAnsi" w:hAnsiTheme="majorHAnsi" w:cstheme="majorHAnsi"/>
          <w:highlight w:val="green"/>
        </w:rPr>
        <w:t xml:space="preserve"> to illustrate</w:t>
      </w:r>
      <w:r w:rsidRPr="008617FF">
        <w:rPr>
          <w:rFonts w:asciiTheme="majorHAnsi" w:hAnsiTheme="majorHAnsi" w:cstheme="majorHAnsi"/>
          <w:sz w:val="16"/>
        </w:rPr>
        <w:t xml:space="preserve"> the </w:t>
      </w:r>
      <w:r w:rsidRPr="008617FF">
        <w:rPr>
          <w:rStyle w:val="Emphasis"/>
          <w:rFonts w:asciiTheme="majorHAnsi" w:hAnsiTheme="majorHAnsi" w:cstheme="majorHAnsi"/>
          <w:highlight w:val="green"/>
        </w:rPr>
        <w:t>weaknesses</w:t>
      </w:r>
      <w:r w:rsidRPr="008617FF">
        <w:rPr>
          <w:rStyle w:val="StyleUnderline"/>
          <w:rFonts w:asciiTheme="majorHAnsi" w:hAnsiTheme="majorHAnsi" w:cstheme="majorHAnsi"/>
        </w:rPr>
        <w:t xml:space="preserve"> of liberal governments </w:t>
      </w:r>
      <w:r w:rsidRPr="008617FF">
        <w:rPr>
          <w:rStyle w:val="StyleUnderline"/>
          <w:rFonts w:asciiTheme="majorHAnsi" w:hAnsiTheme="majorHAnsi" w:cstheme="majorHAnsi"/>
          <w:highlight w:val="green"/>
        </w:rPr>
        <w:t xml:space="preserve">by </w:t>
      </w:r>
      <w:r w:rsidRPr="008617FF">
        <w:rPr>
          <w:rStyle w:val="Emphasis"/>
          <w:rFonts w:asciiTheme="majorHAnsi" w:hAnsiTheme="majorHAnsi" w:cstheme="majorHAnsi"/>
          <w:highlight w:val="green"/>
        </w:rPr>
        <w:t>means of</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disinfo</w:t>
      </w:r>
      <w:r w:rsidRPr="008617FF">
        <w:rPr>
          <w:rStyle w:val="StyleUnderline"/>
          <w:rFonts w:asciiTheme="majorHAnsi" w:hAnsiTheme="majorHAnsi" w:cstheme="majorHAnsi"/>
        </w:rPr>
        <w:t>rmation</w:t>
      </w:r>
      <w:r w:rsidRPr="008617FF">
        <w:rPr>
          <w:rFonts w:asciiTheme="majorHAnsi" w:hAnsiTheme="majorHAnsi" w:cstheme="majorHAnsi"/>
          <w:sz w:val="16"/>
        </w:rPr>
        <w:t xml:space="preserve"> and election-hacking, as well as killing or imprisoning dissidents, spies and journalists. 35</w:t>
      </w:r>
    </w:p>
    <w:p w14:paraId="7CEF7340"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The call for a return to respecting sovereignty norms, a fairer multipolar order and a rejection of liberalism as an organising principle in politics constitutes an attack on what John Mearsheimer has described as the ‘thick’ version of the liberal-international order. 36 This version, in operation from 1990 to 2019, involved a bipartisan effort to transform the order from one constrained by the boundaries of state sovereignty into something more ambitious and progressive. 37 One result was that respect for democracy and human rights became a condition of entry for many institutions of the liberal order. The West, under American leadership, wanted to spread liberal democracy around the world and to recast the order itself as truly international, based on a normative consensus in support of human rights and the responsibility of states to adhere to specific standards of liberal political and economic governance. 38</w:t>
      </w:r>
    </w:p>
    <w:p w14:paraId="09254A60"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It is this thick version of </w:t>
      </w:r>
      <w:r w:rsidRPr="008617FF">
        <w:rPr>
          <w:rStyle w:val="StyleUnderline"/>
          <w:rFonts w:asciiTheme="majorHAnsi" w:hAnsiTheme="majorHAnsi" w:cstheme="majorHAnsi"/>
        </w:rPr>
        <w:t>the liberal order</w:t>
      </w:r>
      <w:r w:rsidRPr="008617FF">
        <w:rPr>
          <w:rFonts w:asciiTheme="majorHAnsi" w:hAnsiTheme="majorHAnsi" w:cstheme="majorHAnsi"/>
          <w:sz w:val="16"/>
        </w:rPr>
        <w:t xml:space="preserve"> that </w:t>
      </w:r>
      <w:r w:rsidRPr="008617FF">
        <w:rPr>
          <w:rStyle w:val="Emphasis"/>
          <w:rFonts w:asciiTheme="majorHAnsi" w:hAnsiTheme="majorHAnsi" w:cstheme="majorHAnsi"/>
        </w:rPr>
        <w:t>China</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Russia</w:t>
      </w:r>
      <w:r w:rsidRPr="008617FF">
        <w:rPr>
          <w:rStyle w:val="StyleUnderline"/>
          <w:rFonts w:asciiTheme="majorHAnsi" w:hAnsiTheme="majorHAnsi" w:cstheme="majorHAnsi"/>
        </w:rPr>
        <w:t xml:space="preserve"> reject and seek to replace</w:t>
      </w:r>
      <w:r w:rsidRPr="008617FF">
        <w:rPr>
          <w:rFonts w:asciiTheme="majorHAnsi" w:hAnsiTheme="majorHAnsi" w:cstheme="majorHAnsi"/>
          <w:sz w:val="16"/>
        </w:rPr>
        <w:t xml:space="preserve">. Beyond that, </w:t>
      </w:r>
      <w:r w:rsidRPr="008617FF">
        <w:rPr>
          <w:rStyle w:val="StyleUnderline"/>
          <w:rFonts w:asciiTheme="majorHAnsi" w:hAnsiTheme="majorHAnsi" w:cstheme="majorHAnsi"/>
        </w:rPr>
        <w:t xml:space="preserve">their arguments </w:t>
      </w:r>
      <w:r w:rsidRPr="008617FF">
        <w:rPr>
          <w:rStyle w:val="Emphasis"/>
          <w:rFonts w:asciiTheme="majorHAnsi" w:hAnsiTheme="majorHAnsi" w:cstheme="majorHAnsi"/>
        </w:rPr>
        <w:t>articulate an alternative order</w:t>
      </w:r>
      <w:r w:rsidRPr="008617FF">
        <w:rPr>
          <w:rFonts w:asciiTheme="majorHAnsi" w:hAnsiTheme="majorHAnsi" w:cstheme="majorHAnsi"/>
          <w:sz w:val="16"/>
        </w:rPr>
        <w:t xml:space="preserve"> favourable to their interests and established by instilling illiberal values in governments around the world. The </w:t>
      </w:r>
      <w:r w:rsidRPr="008617FF">
        <w:rPr>
          <w:rStyle w:val="StyleUnderline"/>
          <w:rFonts w:asciiTheme="majorHAnsi" w:hAnsiTheme="majorHAnsi" w:cstheme="majorHAnsi"/>
        </w:rPr>
        <w:t xml:space="preserve">quid pro quo is the </w:t>
      </w:r>
      <w:r w:rsidRPr="008617FF">
        <w:rPr>
          <w:rStyle w:val="Emphasis"/>
          <w:rFonts w:asciiTheme="majorHAnsi" w:hAnsiTheme="majorHAnsi" w:cstheme="majorHAnsi"/>
        </w:rPr>
        <w:t>expansion of</w:t>
      </w:r>
      <w:r w:rsidRPr="008617FF">
        <w:rPr>
          <w:rFonts w:asciiTheme="majorHAnsi" w:hAnsiTheme="majorHAnsi" w:cstheme="majorHAnsi"/>
          <w:sz w:val="16"/>
        </w:rPr>
        <w:t xml:space="preserve"> their </w:t>
      </w:r>
      <w:r w:rsidRPr="008617FF">
        <w:rPr>
          <w:rStyle w:val="Emphasis"/>
          <w:rFonts w:asciiTheme="majorHAnsi" w:hAnsiTheme="majorHAnsi" w:cstheme="majorHAnsi"/>
        </w:rPr>
        <w:t>freedom</w:t>
      </w:r>
      <w:r w:rsidRPr="008617FF">
        <w:rPr>
          <w:rStyle w:val="StyleUnderline"/>
          <w:rFonts w:asciiTheme="majorHAnsi" w:hAnsiTheme="majorHAnsi" w:cstheme="majorHAnsi"/>
        </w:rPr>
        <w:t xml:space="preserve"> of action for</w:t>
      </w:r>
      <w:r w:rsidRPr="008617FF">
        <w:rPr>
          <w:rFonts w:asciiTheme="majorHAnsi" w:hAnsiTheme="majorHAnsi" w:cstheme="majorHAnsi"/>
          <w:sz w:val="16"/>
        </w:rPr>
        <w:t xml:space="preserve"> stronger norms against intervention and in </w:t>
      </w:r>
      <w:r w:rsidRPr="008617FF">
        <w:rPr>
          <w:rStyle w:val="StyleUnderline"/>
          <w:rFonts w:asciiTheme="majorHAnsi" w:hAnsiTheme="majorHAnsi" w:cstheme="majorHAnsi"/>
        </w:rPr>
        <w:t>support of repressing domestic enemies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This </w:t>
      </w:r>
      <w:r w:rsidRPr="008617FF">
        <w:rPr>
          <w:rStyle w:val="Emphasis"/>
          <w:rFonts w:asciiTheme="majorHAnsi" w:hAnsiTheme="majorHAnsi" w:cstheme="majorHAnsi"/>
        </w:rPr>
        <w:t>deal is attractive</w:t>
      </w:r>
      <w:r w:rsidRPr="008617FF">
        <w:rPr>
          <w:rStyle w:val="StyleUnderline"/>
          <w:rFonts w:asciiTheme="majorHAnsi" w:hAnsiTheme="majorHAnsi" w:cstheme="majorHAnsi"/>
        </w:rPr>
        <w:t xml:space="preserve"> to governments </w:t>
      </w:r>
      <w:r w:rsidRPr="008617FF">
        <w:rPr>
          <w:rStyle w:val="Emphasis"/>
          <w:rFonts w:asciiTheme="majorHAnsi" w:hAnsiTheme="majorHAnsi" w:cstheme="majorHAnsi"/>
        </w:rPr>
        <w:t>nervous</w:t>
      </w:r>
      <w:r w:rsidRPr="008617FF">
        <w:rPr>
          <w:rStyle w:val="StyleUnderline"/>
          <w:rFonts w:asciiTheme="majorHAnsi" w:hAnsiTheme="majorHAnsi" w:cstheme="majorHAnsi"/>
        </w:rPr>
        <w:t xml:space="preserve"> about</w:t>
      </w:r>
      <w:r w:rsidRPr="008617FF">
        <w:rPr>
          <w:rFonts w:asciiTheme="majorHAnsi" w:hAnsiTheme="majorHAnsi" w:cstheme="majorHAnsi"/>
          <w:sz w:val="16"/>
        </w:rPr>
        <w:t xml:space="preserve"> unchecked </w:t>
      </w:r>
      <w:r w:rsidRPr="008617FF">
        <w:rPr>
          <w:rStyle w:val="StyleUnderline"/>
          <w:rFonts w:asciiTheme="majorHAnsi" w:hAnsiTheme="majorHAnsi" w:cstheme="majorHAnsi"/>
        </w:rPr>
        <w:t>America</w:t>
      </w:r>
      <w:r w:rsidRPr="008617FF">
        <w:rPr>
          <w:rFonts w:asciiTheme="majorHAnsi" w:hAnsiTheme="majorHAnsi" w:cstheme="majorHAnsi"/>
          <w:sz w:val="16"/>
        </w:rPr>
        <w:t>n power and alarmed about the degree to which successive US administrations have swept international law aside and forcibly overthrown governments. The reassertion of the right of non-interference would end what is perceived as the United States’ exclusive prerogative, as the presumptively ‘indispensable power’, to undertake humanitarian intervention, regime change and other selective uses of force.</w:t>
      </w:r>
    </w:p>
    <w:p w14:paraId="76A2FC8B"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With the US restrained, </w:t>
      </w:r>
      <w:r w:rsidRPr="008617FF">
        <w:rPr>
          <w:rStyle w:val="StyleUnderline"/>
          <w:rFonts w:asciiTheme="majorHAnsi" w:hAnsiTheme="majorHAnsi" w:cstheme="majorHAnsi"/>
        </w:rPr>
        <w:t>Russia and China would enjoy</w:t>
      </w:r>
      <w:r w:rsidRPr="008617FF">
        <w:rPr>
          <w:rFonts w:asciiTheme="majorHAnsi" w:hAnsiTheme="majorHAnsi" w:cstheme="majorHAnsi"/>
          <w:sz w:val="16"/>
        </w:rPr>
        <w:t xml:space="preserve"> a </w:t>
      </w:r>
      <w:r w:rsidRPr="008617FF">
        <w:rPr>
          <w:rStyle w:val="Emphasis"/>
          <w:rFonts w:asciiTheme="majorHAnsi" w:hAnsiTheme="majorHAnsi" w:cstheme="majorHAnsi"/>
        </w:rPr>
        <w:t>permissive environment</w:t>
      </w:r>
      <w:r w:rsidRPr="008617FF">
        <w:rPr>
          <w:rStyle w:val="StyleUnderline"/>
          <w:rFonts w:asciiTheme="majorHAnsi" w:hAnsiTheme="majorHAnsi" w:cstheme="majorHAnsi"/>
        </w:rPr>
        <w:t xml:space="preserve"> for</w:t>
      </w:r>
      <w:r w:rsidRPr="008617FF">
        <w:rPr>
          <w:rFonts w:asciiTheme="majorHAnsi" w:hAnsiTheme="majorHAnsi" w:cstheme="majorHAnsi"/>
          <w:sz w:val="16"/>
        </w:rPr>
        <w:t xml:space="preserve"> </w:t>
      </w:r>
      <w:r w:rsidRPr="008617FF">
        <w:rPr>
          <w:rStyle w:val="Emphasis"/>
          <w:rFonts w:asciiTheme="majorHAnsi" w:hAnsiTheme="majorHAnsi" w:cstheme="majorHAnsi"/>
        </w:rPr>
        <w:t>establishing informal hierarchies</w:t>
      </w:r>
      <w:r w:rsidRPr="008617FF">
        <w:rPr>
          <w:rStyle w:val="StyleUnderline"/>
          <w:rFonts w:asciiTheme="majorHAnsi" w:hAnsiTheme="majorHAnsi" w:cstheme="majorHAnsi"/>
        </w:rPr>
        <w:t xml:space="preserve"> in</w:t>
      </w:r>
      <w:r w:rsidRPr="008617FF">
        <w:rPr>
          <w:rFonts w:asciiTheme="majorHAnsi" w:hAnsiTheme="majorHAnsi" w:cstheme="majorHAnsi"/>
          <w:sz w:val="16"/>
        </w:rPr>
        <w:t xml:space="preserve"> their </w:t>
      </w:r>
      <w:r w:rsidRPr="008617FF">
        <w:rPr>
          <w:rStyle w:val="StyleUnderline"/>
          <w:rFonts w:asciiTheme="majorHAnsi" w:hAnsiTheme="majorHAnsi" w:cstheme="majorHAnsi"/>
        </w:rPr>
        <w:t>immediate regions and extending</w:t>
      </w:r>
      <w:r w:rsidRPr="008617FF">
        <w:rPr>
          <w:rFonts w:asciiTheme="majorHAnsi" w:hAnsiTheme="majorHAnsi" w:cstheme="majorHAnsi"/>
          <w:sz w:val="16"/>
        </w:rPr>
        <w:t xml:space="preserve"> their </w:t>
      </w:r>
      <w:r w:rsidRPr="008617FF">
        <w:rPr>
          <w:rStyle w:val="StyleUnderline"/>
          <w:rFonts w:asciiTheme="majorHAnsi" w:hAnsiTheme="majorHAnsi" w:cstheme="majorHAnsi"/>
        </w:rPr>
        <w:t>influence</w:t>
      </w:r>
      <w:r w:rsidRPr="008617FF">
        <w:rPr>
          <w:rFonts w:asciiTheme="majorHAnsi" w:hAnsiTheme="majorHAnsi" w:cstheme="majorHAnsi"/>
          <w:sz w:val="16"/>
        </w:rPr>
        <w:t xml:space="preserve"> </w:t>
      </w:r>
      <w:r w:rsidRPr="008617FF">
        <w:rPr>
          <w:rStyle w:val="StyleUnderline"/>
          <w:rFonts w:asciiTheme="majorHAnsi" w:hAnsiTheme="majorHAnsi" w:cstheme="majorHAnsi"/>
        </w:rPr>
        <w:t>outward through illiberal means</w:t>
      </w:r>
      <w:r w:rsidRPr="008617FF">
        <w:rPr>
          <w:rFonts w:asciiTheme="majorHAnsi" w:hAnsiTheme="majorHAnsi" w:cstheme="majorHAnsi"/>
          <w:sz w:val="16"/>
        </w:rPr>
        <w:t xml:space="preserve">. 39 Consistent with their preferences for a neo-Westphalian conception of sovereignty, inter-state war of the old kind – declared, formal and conducted by recognised armies – and overt regime change would be rare. But beneath those thresholds, </w:t>
      </w:r>
      <w:r w:rsidRPr="008617FF">
        <w:rPr>
          <w:rStyle w:val="Emphasis"/>
          <w:rFonts w:asciiTheme="majorHAnsi" w:hAnsiTheme="majorHAnsi" w:cstheme="majorHAnsi"/>
        </w:rPr>
        <w:t>Russia</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China</w:t>
      </w:r>
      <w:r w:rsidRPr="008617FF">
        <w:rPr>
          <w:rStyle w:val="StyleUnderline"/>
          <w:rFonts w:asciiTheme="majorHAnsi" w:hAnsiTheme="majorHAnsi" w:cstheme="majorHAnsi"/>
        </w:rPr>
        <w:t xml:space="preserve"> would be free to </w:t>
      </w:r>
      <w:r w:rsidRPr="008617FF">
        <w:rPr>
          <w:rStyle w:val="Emphasis"/>
          <w:rFonts w:asciiTheme="majorHAnsi" w:hAnsiTheme="majorHAnsi" w:cstheme="majorHAnsi"/>
        </w:rPr>
        <w:t>play dirty</w:t>
      </w:r>
      <w:r w:rsidRPr="008617FF">
        <w:rPr>
          <w:rStyle w:val="StyleUnderline"/>
          <w:rFonts w:asciiTheme="majorHAnsi" w:hAnsiTheme="majorHAnsi" w:cstheme="majorHAnsi"/>
        </w:rPr>
        <w:t xml:space="preserve"> and</w:t>
      </w:r>
      <w:r w:rsidRPr="008617FF">
        <w:rPr>
          <w:rFonts w:asciiTheme="majorHAnsi" w:hAnsiTheme="majorHAnsi" w:cstheme="majorHAnsi"/>
          <w:sz w:val="16"/>
        </w:rPr>
        <w:t xml:space="preserve"> to </w:t>
      </w:r>
      <w:r w:rsidRPr="008617FF">
        <w:rPr>
          <w:rStyle w:val="StyleUnderline"/>
          <w:rFonts w:asciiTheme="majorHAnsi" w:hAnsiTheme="majorHAnsi" w:cstheme="majorHAnsi"/>
        </w:rPr>
        <w:t>extend</w:t>
      </w:r>
      <w:r w:rsidRPr="008617FF">
        <w:rPr>
          <w:rFonts w:asciiTheme="majorHAnsi" w:hAnsiTheme="majorHAnsi" w:cstheme="majorHAnsi"/>
          <w:sz w:val="16"/>
        </w:rPr>
        <w:t xml:space="preserve"> their </w:t>
      </w:r>
      <w:r w:rsidRPr="008617FF">
        <w:rPr>
          <w:rStyle w:val="StyleUnderline"/>
          <w:rFonts w:asciiTheme="majorHAnsi" w:hAnsiTheme="majorHAnsi" w:cstheme="majorHAnsi"/>
        </w:rPr>
        <w:t xml:space="preserve">influence by </w:t>
      </w:r>
      <w:r w:rsidRPr="008617FF">
        <w:rPr>
          <w:rStyle w:val="Emphasis"/>
          <w:rFonts w:asciiTheme="majorHAnsi" w:hAnsiTheme="majorHAnsi" w:cstheme="majorHAnsi"/>
        </w:rPr>
        <w:t>penetrating</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influencing</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weakening</w:t>
      </w:r>
      <w:r w:rsidRPr="008617FF">
        <w:rPr>
          <w:rFonts w:asciiTheme="majorHAnsi" w:hAnsiTheme="majorHAnsi" w:cstheme="majorHAnsi"/>
          <w:sz w:val="16"/>
        </w:rPr>
        <w:t xml:space="preserve"> the </w:t>
      </w:r>
      <w:r w:rsidRPr="008617FF">
        <w:rPr>
          <w:rStyle w:val="Emphasis"/>
          <w:rFonts w:asciiTheme="majorHAnsi" w:hAnsiTheme="majorHAnsi" w:cstheme="majorHAnsi"/>
        </w:rPr>
        <w:t>political</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systems</w:t>
      </w:r>
      <w:r w:rsidRPr="008617FF">
        <w:rPr>
          <w:rStyle w:val="StyleUnderline"/>
          <w:rFonts w:asciiTheme="majorHAnsi" w:hAnsiTheme="majorHAnsi" w:cstheme="majorHAnsi"/>
        </w:rPr>
        <w:t xml:space="preserve"> of other governments through </w:t>
      </w:r>
      <w:r w:rsidRPr="008617FF">
        <w:rPr>
          <w:rStyle w:val="Emphasis"/>
          <w:rFonts w:asciiTheme="majorHAnsi" w:hAnsiTheme="majorHAnsi" w:cstheme="majorHAnsi"/>
        </w:rPr>
        <w:t>subversion</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disinformation</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corruption</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hacking</w:t>
      </w:r>
      <w:r w:rsidRPr="008617FF">
        <w:rPr>
          <w:rFonts w:asciiTheme="majorHAnsi" w:hAnsiTheme="majorHAnsi" w:cstheme="majorHAnsi"/>
          <w:sz w:val="16"/>
        </w:rPr>
        <w:t xml:space="preserve">. </w:t>
      </w:r>
      <w:r w:rsidRPr="008617FF">
        <w:rPr>
          <w:rStyle w:val="StyleUnderline"/>
          <w:rFonts w:asciiTheme="majorHAnsi" w:hAnsiTheme="majorHAnsi" w:cstheme="majorHAnsi"/>
        </w:rPr>
        <w:t>What will</w:t>
      </w:r>
      <w:r w:rsidRPr="008617FF">
        <w:rPr>
          <w:rFonts w:asciiTheme="majorHAnsi" w:hAnsiTheme="majorHAnsi" w:cstheme="majorHAnsi"/>
          <w:sz w:val="16"/>
        </w:rPr>
        <w:t xml:space="preserve"> </w:t>
      </w:r>
      <w:r w:rsidRPr="008617FF">
        <w:rPr>
          <w:rStyle w:val="StyleUnderline"/>
          <w:rFonts w:asciiTheme="majorHAnsi" w:hAnsiTheme="majorHAnsi" w:cstheme="majorHAnsi"/>
        </w:rPr>
        <w:t>change is not the tactics</w:t>
      </w:r>
      <w:r w:rsidRPr="008617FF">
        <w:rPr>
          <w:rFonts w:asciiTheme="majorHAnsi" w:hAnsiTheme="majorHAnsi" w:cstheme="majorHAnsi"/>
          <w:sz w:val="16"/>
        </w:rPr>
        <w:t xml:space="preserve"> – these are not new – </w:t>
      </w:r>
      <w:r w:rsidRPr="008617FF">
        <w:rPr>
          <w:rStyle w:val="StyleUnderline"/>
          <w:rFonts w:asciiTheme="majorHAnsi" w:hAnsiTheme="majorHAnsi" w:cstheme="majorHAnsi"/>
        </w:rPr>
        <w:t>but</w:t>
      </w:r>
      <w:r w:rsidRPr="008617FF">
        <w:rPr>
          <w:rFonts w:asciiTheme="majorHAnsi" w:hAnsiTheme="majorHAnsi" w:cstheme="majorHAnsi"/>
          <w:sz w:val="16"/>
        </w:rPr>
        <w:t xml:space="preserve"> rather </w:t>
      </w:r>
      <w:r w:rsidRPr="008617FF">
        <w:rPr>
          <w:rStyle w:val="StyleUnderline"/>
          <w:rFonts w:asciiTheme="majorHAnsi" w:hAnsiTheme="majorHAnsi" w:cstheme="majorHAnsi"/>
        </w:rPr>
        <w:t>their scope and</w:t>
      </w:r>
      <w:r w:rsidRPr="008617FF">
        <w:rPr>
          <w:rFonts w:asciiTheme="majorHAnsi" w:hAnsiTheme="majorHAnsi" w:cstheme="majorHAnsi"/>
          <w:sz w:val="16"/>
        </w:rPr>
        <w:t xml:space="preserve"> the </w:t>
      </w:r>
      <w:r w:rsidRPr="008617FF">
        <w:rPr>
          <w:rStyle w:val="StyleUnderline"/>
          <w:rFonts w:asciiTheme="majorHAnsi" w:hAnsiTheme="majorHAnsi" w:cstheme="majorHAnsi"/>
        </w:rPr>
        <w:t>frequency</w:t>
      </w:r>
      <w:r w:rsidRPr="008617FF">
        <w:rPr>
          <w:rFonts w:asciiTheme="majorHAnsi" w:hAnsiTheme="majorHAnsi" w:cstheme="majorHAnsi"/>
          <w:sz w:val="16"/>
        </w:rPr>
        <w:t xml:space="preserve"> </w:t>
      </w:r>
      <w:r w:rsidRPr="008617FF">
        <w:rPr>
          <w:rStyle w:val="StyleUnderline"/>
          <w:rFonts w:asciiTheme="majorHAnsi" w:hAnsiTheme="majorHAnsi" w:cstheme="majorHAnsi"/>
        </w:rPr>
        <w:t>of their use, particularly against</w:t>
      </w:r>
      <w:r w:rsidRPr="008617FF">
        <w:rPr>
          <w:rFonts w:asciiTheme="majorHAnsi" w:hAnsiTheme="majorHAnsi" w:cstheme="majorHAnsi"/>
          <w:sz w:val="16"/>
        </w:rPr>
        <w:t xml:space="preserve"> the </w:t>
      </w:r>
      <w:r w:rsidRPr="008617FF">
        <w:rPr>
          <w:rStyle w:val="Emphasis"/>
          <w:rFonts w:asciiTheme="majorHAnsi" w:hAnsiTheme="majorHAnsi" w:cstheme="majorHAnsi"/>
        </w:rPr>
        <w:t>remaining</w:t>
      </w:r>
      <w:r w:rsidRPr="008617FF">
        <w:rPr>
          <w:rStyle w:val="StyleUnderline"/>
          <w:rFonts w:asciiTheme="majorHAnsi" w:hAnsiTheme="majorHAnsi" w:cstheme="majorHAnsi"/>
        </w:rPr>
        <w:t xml:space="preserve"> liberal democracies and liberal institutions, as both Russia and China </w:t>
      </w:r>
      <w:r w:rsidRPr="008617FF">
        <w:rPr>
          <w:rStyle w:val="Emphasis"/>
          <w:rFonts w:asciiTheme="majorHAnsi" w:hAnsiTheme="majorHAnsi" w:cstheme="majorHAnsi"/>
        </w:rPr>
        <w:t>reassert</w:t>
      </w:r>
      <w:r w:rsidRPr="008617FF">
        <w:rPr>
          <w:rFonts w:asciiTheme="majorHAnsi" w:hAnsiTheme="majorHAnsi" w:cstheme="majorHAnsi"/>
          <w:sz w:val="16"/>
        </w:rPr>
        <w:t xml:space="preserve"> their </w:t>
      </w:r>
      <w:r w:rsidRPr="008617FF">
        <w:rPr>
          <w:rStyle w:val="StyleUnderline"/>
          <w:rFonts w:asciiTheme="majorHAnsi" w:hAnsiTheme="majorHAnsi" w:cstheme="majorHAnsi"/>
        </w:rPr>
        <w:t>regional dominance and probe</w:t>
      </w:r>
      <w:r w:rsidRPr="008617FF">
        <w:rPr>
          <w:rFonts w:asciiTheme="majorHAnsi" w:hAnsiTheme="majorHAnsi" w:cstheme="majorHAnsi"/>
          <w:sz w:val="16"/>
        </w:rPr>
        <w:t xml:space="preserve"> the </w:t>
      </w:r>
      <w:r w:rsidRPr="008617FF">
        <w:rPr>
          <w:rStyle w:val="Emphasis"/>
          <w:rFonts w:asciiTheme="majorHAnsi" w:hAnsiTheme="majorHAnsi" w:cstheme="majorHAnsi"/>
        </w:rPr>
        <w:t>limits</w:t>
      </w:r>
      <w:r w:rsidRPr="008617FF">
        <w:rPr>
          <w:rStyle w:val="StyleUnderline"/>
          <w:rFonts w:asciiTheme="majorHAnsi" w:hAnsiTheme="majorHAnsi" w:cstheme="majorHAnsi"/>
        </w:rPr>
        <w:t xml:space="preserve"> of their geopolitical reach</w:t>
      </w:r>
      <w:r w:rsidRPr="008617FF">
        <w:rPr>
          <w:rFonts w:asciiTheme="majorHAnsi" w:hAnsiTheme="majorHAnsi" w:cstheme="majorHAnsi"/>
          <w:sz w:val="16"/>
        </w:rPr>
        <w:t>.</w:t>
      </w:r>
    </w:p>
    <w:p w14:paraId="65BF5F1F"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In this illiberal order, the contest for influence would become particularly bitter with respect to the character of institutions, with the traditional ones of the liberal order coming under the greatest pressure. As the examples of the Shanghai Cooperation Organisation, the Asian Development Bank and the Asian Infrastructure Investment Bank show, China and Russia are developing these regional institutions alongside existing US-led ones in order to weaken them and enmesh other countries in a deeper economic relationship with Moscow and Beijing. The idea is to afford these countries greater access to capital while limiting their freedom to seek other trading partners. By way of China’s Belt and Road Initiative, development would be advanced through preferential deals, but with multiple choke points built in to give China leverage against participants that might later object to their terms. These institutions weaken US leverage and the patronage networks that left many governments in the developing world beholden to Washington. 40 Within traditional institutions of the liberal order, such as the World Trade Organization and the WHO, Russia and China employ coalitions of illiberal states to stymie US initiatives, particularly in the area of human rights. Witness the duelling letters sent in 2019 to the UN Human Rights Council over China’s detention programme in Xinjiang: 22 liberal </w:t>
      </w:r>
      <w:r w:rsidRPr="008617FF">
        <w:rPr>
          <w:rFonts w:asciiTheme="majorHAnsi" w:hAnsiTheme="majorHAnsi" w:cstheme="majorHAnsi"/>
          <w:sz w:val="16"/>
        </w:rPr>
        <w:lastRenderedPageBreak/>
        <w:t>democracies (excluding the US) signed a condemnatory letter, while 37 authoritarian and illiberal states signed a supportive one. 41 Russia, China and their supporters will continue to mount other efforts to change the character of these organisations, such as changing vote allocations and influencing committee appointments.</w:t>
      </w:r>
    </w:p>
    <w:p w14:paraId="79B12790"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rPr>
        <w:t>Accompanying</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shift to an </w:t>
      </w:r>
      <w:r w:rsidRPr="008617FF">
        <w:rPr>
          <w:rStyle w:val="Emphasis"/>
          <w:rFonts w:asciiTheme="majorHAnsi" w:hAnsiTheme="majorHAnsi" w:cstheme="majorHAnsi"/>
        </w:rPr>
        <w:t>illiberal ord</w:t>
      </w:r>
      <w:r w:rsidRPr="008617FF">
        <w:rPr>
          <w:rStyle w:val="StyleUnderline"/>
          <w:rFonts w:asciiTheme="majorHAnsi" w:hAnsiTheme="majorHAnsi" w:cstheme="majorHAnsi"/>
        </w:rPr>
        <w:t>er will be</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worldwide </w:t>
      </w:r>
      <w:r w:rsidRPr="008617FF">
        <w:rPr>
          <w:rStyle w:val="Emphasis"/>
          <w:rFonts w:asciiTheme="majorHAnsi" w:hAnsiTheme="majorHAnsi" w:cstheme="majorHAnsi"/>
        </w:rPr>
        <w:t>diffusion of illiberal values</w:t>
      </w:r>
      <w:r w:rsidRPr="008617FF">
        <w:rPr>
          <w:rFonts w:asciiTheme="majorHAnsi" w:hAnsiTheme="majorHAnsi" w:cstheme="majorHAnsi"/>
          <w:sz w:val="16"/>
        </w:rPr>
        <w:t xml:space="preserve">. </w:t>
      </w:r>
      <w:r w:rsidRPr="008617FF">
        <w:rPr>
          <w:rStyle w:val="StyleUnderline"/>
          <w:rFonts w:asciiTheme="majorHAnsi" w:hAnsiTheme="majorHAnsi" w:cstheme="majorHAnsi"/>
        </w:rPr>
        <w:t>Freed from</w:t>
      </w:r>
      <w:r w:rsidRPr="008617FF">
        <w:rPr>
          <w:rFonts w:asciiTheme="majorHAnsi" w:hAnsiTheme="majorHAnsi" w:cstheme="majorHAnsi"/>
          <w:sz w:val="16"/>
        </w:rPr>
        <w:t xml:space="preserve"> respect for </w:t>
      </w:r>
      <w:r w:rsidRPr="008617FF">
        <w:rPr>
          <w:rStyle w:val="StyleUnderline"/>
          <w:rFonts w:asciiTheme="majorHAnsi" w:hAnsiTheme="majorHAnsi" w:cstheme="majorHAnsi"/>
        </w:rPr>
        <w:t>democracy and human rights as a precondition of joining</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and benefiting from global institutions, other </w:t>
      </w:r>
      <w:r w:rsidRPr="008617FF">
        <w:rPr>
          <w:rStyle w:val="StyleUnderline"/>
          <w:rFonts w:asciiTheme="majorHAnsi" w:hAnsiTheme="majorHAnsi" w:cstheme="majorHAnsi"/>
          <w:highlight w:val="green"/>
        </w:rPr>
        <w:t>states</w:t>
      </w:r>
      <w:r w:rsidRPr="008617FF">
        <w:rPr>
          <w:rFonts w:asciiTheme="majorHAnsi" w:hAnsiTheme="majorHAnsi" w:cstheme="majorHAnsi"/>
          <w:sz w:val="16"/>
        </w:rPr>
        <w:t xml:space="preserve"> could </w:t>
      </w:r>
      <w:r w:rsidRPr="008617FF">
        <w:rPr>
          <w:rStyle w:val="Emphasis"/>
          <w:rFonts w:asciiTheme="majorHAnsi" w:hAnsiTheme="majorHAnsi" w:cstheme="majorHAnsi"/>
        </w:rPr>
        <w:t>indulge</w:t>
      </w:r>
      <w:r w:rsidRPr="008617FF">
        <w:rPr>
          <w:rStyle w:val="StyleUnderline"/>
          <w:rFonts w:asciiTheme="majorHAnsi" w:hAnsiTheme="majorHAnsi" w:cstheme="majorHAnsi"/>
        </w:rPr>
        <w:t xml:space="preserve"> in illiberal governance</w:t>
      </w:r>
      <w:r w:rsidRPr="008617FF">
        <w:rPr>
          <w:rFonts w:asciiTheme="majorHAnsi" w:hAnsiTheme="majorHAnsi" w:cstheme="majorHAnsi"/>
          <w:sz w:val="16"/>
        </w:rPr>
        <w:t xml:space="preserve"> at home, </w:t>
      </w:r>
      <w:r w:rsidRPr="008617FF">
        <w:rPr>
          <w:rStyle w:val="StyleUnderline"/>
          <w:rFonts w:asciiTheme="majorHAnsi" w:hAnsiTheme="majorHAnsi" w:cstheme="majorHAnsi"/>
          <w:highlight w:val="green"/>
        </w:rPr>
        <w:t>crack</w:t>
      </w:r>
      <w:r w:rsidRPr="008617FF">
        <w:rPr>
          <w:rStyle w:val="StyleUnderline"/>
          <w:rFonts w:asciiTheme="majorHAnsi" w:hAnsiTheme="majorHAnsi" w:cstheme="majorHAnsi"/>
        </w:rPr>
        <w:t xml:space="preserve">ing </w:t>
      </w:r>
      <w:r w:rsidRPr="008617FF">
        <w:rPr>
          <w:rStyle w:val="StyleUnderline"/>
          <w:rFonts w:asciiTheme="majorHAnsi" w:hAnsiTheme="majorHAnsi" w:cstheme="majorHAnsi"/>
          <w:highlight w:val="green"/>
        </w:rPr>
        <w:t>down</w:t>
      </w:r>
      <w:r w:rsidRPr="008617FF">
        <w:rPr>
          <w:rStyle w:val="StyleUnderline"/>
          <w:rFonts w:asciiTheme="majorHAnsi" w:hAnsiTheme="majorHAnsi" w:cstheme="majorHAnsi"/>
        </w:rPr>
        <w:t xml:space="preserve"> on </w:t>
      </w:r>
      <w:r w:rsidRPr="008617FF">
        <w:rPr>
          <w:rStyle w:val="Emphasis"/>
          <w:rFonts w:asciiTheme="majorHAnsi" w:hAnsiTheme="majorHAnsi" w:cstheme="majorHAnsi"/>
        </w:rPr>
        <w:t>dissidents</w:t>
      </w:r>
      <w:r w:rsidRPr="008617FF">
        <w:rPr>
          <w:rStyle w:val="StyleUnderline"/>
          <w:rFonts w:asciiTheme="majorHAnsi" w:hAnsiTheme="majorHAnsi" w:cstheme="majorHAnsi"/>
        </w:rPr>
        <w:t xml:space="preserve">, rigging </w:t>
      </w:r>
      <w:r w:rsidRPr="008617FF">
        <w:rPr>
          <w:rStyle w:val="Emphasis"/>
          <w:rFonts w:asciiTheme="majorHAnsi" w:hAnsiTheme="majorHAnsi" w:cstheme="majorHAnsi"/>
        </w:rPr>
        <w:t>elections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and persecut</w:t>
      </w:r>
      <w:r w:rsidRPr="008617FF">
        <w:rPr>
          <w:rStyle w:val="StyleUnderline"/>
          <w:rFonts w:asciiTheme="majorHAnsi" w:hAnsiTheme="majorHAnsi" w:cstheme="majorHAnsi"/>
        </w:rPr>
        <w:t xml:space="preserve">ing </w:t>
      </w:r>
      <w:r w:rsidRPr="008617FF">
        <w:rPr>
          <w:rStyle w:val="Emphasis"/>
          <w:rFonts w:asciiTheme="majorHAnsi" w:hAnsiTheme="majorHAnsi" w:cstheme="majorHAnsi"/>
          <w:highlight w:val="green"/>
        </w:rPr>
        <w:t>minorities</w:t>
      </w:r>
      <w:r w:rsidRPr="008617FF">
        <w:rPr>
          <w:rStyle w:val="StyleUnderline"/>
          <w:rFonts w:asciiTheme="majorHAnsi" w:hAnsiTheme="majorHAnsi" w:cstheme="majorHAnsi"/>
        </w:rPr>
        <w:t>, all</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under the </w:t>
      </w:r>
      <w:r w:rsidRPr="008617FF">
        <w:rPr>
          <w:rStyle w:val="Emphasis"/>
          <w:rFonts w:asciiTheme="majorHAnsi" w:hAnsiTheme="majorHAnsi" w:cstheme="majorHAnsi"/>
        </w:rPr>
        <w:t>guise</w:t>
      </w:r>
      <w:r w:rsidRPr="008617FF">
        <w:rPr>
          <w:rStyle w:val="StyleUnderline"/>
          <w:rFonts w:asciiTheme="majorHAnsi" w:hAnsiTheme="majorHAnsi" w:cstheme="majorHAnsi"/>
        </w:rPr>
        <w:t xml:space="preserve"> of protecting sovereignty</w:t>
      </w:r>
      <w:r w:rsidRPr="008617FF">
        <w:rPr>
          <w:rFonts w:asciiTheme="majorHAnsi" w:hAnsiTheme="majorHAnsi" w:cstheme="majorHAnsi"/>
          <w:sz w:val="16"/>
        </w:rPr>
        <w:t xml:space="preserve">. Underwritten by Russian and Chinese power, and supported by norms prioritising sovereign prerogatives, </w:t>
      </w:r>
      <w:r w:rsidRPr="008617FF">
        <w:rPr>
          <w:rStyle w:val="StyleUnderline"/>
          <w:rFonts w:asciiTheme="majorHAnsi" w:hAnsiTheme="majorHAnsi" w:cstheme="majorHAnsi"/>
        </w:rPr>
        <w:t>governments</w:t>
      </w:r>
      <w:r w:rsidRPr="008617FF">
        <w:rPr>
          <w:rFonts w:asciiTheme="majorHAnsi" w:hAnsiTheme="majorHAnsi" w:cstheme="majorHAnsi"/>
          <w:sz w:val="16"/>
        </w:rPr>
        <w:t xml:space="preserve"> could </w:t>
      </w:r>
      <w:r w:rsidRPr="008617FF">
        <w:rPr>
          <w:rStyle w:val="StyleUnderline"/>
          <w:rFonts w:asciiTheme="majorHAnsi" w:hAnsiTheme="majorHAnsi" w:cstheme="majorHAnsi"/>
        </w:rPr>
        <w:t>impose</w:t>
      </w:r>
      <w:r w:rsidRPr="008617FF">
        <w:rPr>
          <w:rFonts w:asciiTheme="majorHAnsi" w:hAnsiTheme="majorHAnsi" w:cstheme="majorHAnsi"/>
          <w:sz w:val="16"/>
        </w:rPr>
        <w:t xml:space="preserve"> </w:t>
      </w:r>
      <w:r w:rsidRPr="008617FF">
        <w:rPr>
          <w:rStyle w:val="StyleUnderline"/>
          <w:rFonts w:asciiTheme="majorHAnsi" w:hAnsiTheme="majorHAnsi" w:cstheme="majorHAnsi"/>
        </w:rPr>
        <w:t>trade restrictions to withstand</w:t>
      </w:r>
      <w:r w:rsidRPr="008617FF">
        <w:rPr>
          <w:rFonts w:asciiTheme="majorHAnsi" w:hAnsiTheme="majorHAnsi" w:cstheme="majorHAnsi"/>
          <w:sz w:val="16"/>
        </w:rPr>
        <w:t xml:space="preserve"> some of the </w:t>
      </w:r>
      <w:r w:rsidRPr="008617FF">
        <w:rPr>
          <w:rStyle w:val="StyleUnderline"/>
          <w:rFonts w:asciiTheme="majorHAnsi" w:hAnsiTheme="majorHAnsi" w:cstheme="majorHAnsi"/>
        </w:rPr>
        <w:t>negative effects of globalisation while</w:t>
      </w:r>
      <w:r w:rsidRPr="008617FF">
        <w:rPr>
          <w:rFonts w:asciiTheme="majorHAnsi" w:hAnsiTheme="majorHAnsi" w:cstheme="majorHAnsi"/>
          <w:sz w:val="16"/>
        </w:rPr>
        <w:t xml:space="preserve"> </w:t>
      </w:r>
      <w:r w:rsidRPr="008617FF">
        <w:rPr>
          <w:rStyle w:val="Emphasis"/>
          <w:rFonts w:asciiTheme="majorHAnsi" w:hAnsiTheme="majorHAnsi" w:cstheme="majorHAnsi"/>
        </w:rPr>
        <w:t>celebrating</w:t>
      </w:r>
      <w:r w:rsidRPr="008617FF">
        <w:rPr>
          <w:rFonts w:asciiTheme="majorHAnsi" w:hAnsiTheme="majorHAnsi" w:cstheme="majorHAnsi"/>
          <w:sz w:val="16"/>
        </w:rPr>
        <w:t xml:space="preserve"> exemplary </w:t>
      </w:r>
      <w:r w:rsidRPr="008617FF">
        <w:rPr>
          <w:rStyle w:val="Emphasis"/>
          <w:rFonts w:asciiTheme="majorHAnsi" w:hAnsiTheme="majorHAnsi" w:cstheme="majorHAnsi"/>
        </w:rPr>
        <w:t>economic</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cultural nationalism</w:t>
      </w:r>
      <w:r w:rsidRPr="008617FF">
        <w:rPr>
          <w:rFonts w:asciiTheme="majorHAnsi" w:hAnsiTheme="majorHAnsi" w:cstheme="majorHAnsi"/>
          <w:sz w:val="16"/>
        </w:rPr>
        <w:t xml:space="preserve">. </w:t>
      </w:r>
      <w:r w:rsidRPr="008617FF">
        <w:rPr>
          <w:rStyle w:val="StyleUnderline"/>
          <w:rFonts w:asciiTheme="majorHAnsi" w:hAnsiTheme="majorHAnsi" w:cstheme="majorHAnsi"/>
        </w:rPr>
        <w:t>Liberal commitments to</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democracy and human rights would no longer impede governments from </w:t>
      </w:r>
      <w:r w:rsidRPr="008617FF">
        <w:rPr>
          <w:rStyle w:val="Emphasis"/>
          <w:rFonts w:asciiTheme="majorHAnsi" w:hAnsiTheme="majorHAnsi" w:cstheme="majorHAnsi"/>
        </w:rPr>
        <w:t>restricting</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global </w:t>
      </w:r>
      <w:r w:rsidRPr="008617FF">
        <w:rPr>
          <w:rStyle w:val="Emphasis"/>
          <w:rFonts w:asciiTheme="majorHAnsi" w:hAnsiTheme="majorHAnsi" w:cstheme="majorHAnsi"/>
        </w:rPr>
        <w:t>trade</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finance</w:t>
      </w:r>
      <w:r w:rsidRPr="008617FF">
        <w:rPr>
          <w:rStyle w:val="StyleUnderline"/>
          <w:rFonts w:asciiTheme="majorHAnsi" w:hAnsiTheme="majorHAnsi" w:cstheme="majorHAnsi"/>
        </w:rPr>
        <w:t xml:space="preserve">, or </w:t>
      </w:r>
      <w:r w:rsidRPr="008617FF">
        <w:rPr>
          <w:rStyle w:val="Emphasis"/>
          <w:rFonts w:asciiTheme="majorHAnsi" w:hAnsiTheme="majorHAnsi" w:cstheme="majorHAnsi"/>
        </w:rPr>
        <w:t>immigration flows</w:t>
      </w:r>
      <w:r w:rsidRPr="008617FF">
        <w:rPr>
          <w:rStyle w:val="StyleUnderline"/>
          <w:rFonts w:asciiTheme="majorHAnsi" w:hAnsiTheme="majorHAnsi" w:cstheme="majorHAnsi"/>
        </w:rPr>
        <w:t>, on</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pretext of surviving</w:t>
      </w:r>
      <w:r w:rsidRPr="008617FF">
        <w:rPr>
          <w:rStyle w:val="StyleUnderline"/>
          <w:rFonts w:asciiTheme="majorHAnsi" w:hAnsiTheme="majorHAnsi" w:cstheme="majorHAnsi"/>
        </w:rPr>
        <w:t xml:space="preserve"> in a world</w:t>
      </w:r>
      <w:r w:rsidRPr="008617FF">
        <w:rPr>
          <w:rFonts w:asciiTheme="majorHAnsi" w:hAnsiTheme="majorHAnsi" w:cstheme="majorHAnsi"/>
          <w:sz w:val="16"/>
        </w:rPr>
        <w:t xml:space="preserve"> </w:t>
      </w:r>
      <w:r w:rsidRPr="008617FF">
        <w:rPr>
          <w:rStyle w:val="StyleUnderline"/>
          <w:rFonts w:asciiTheme="majorHAnsi" w:hAnsiTheme="majorHAnsi" w:cstheme="majorHAnsi"/>
        </w:rPr>
        <w:t>made turbulent</w:t>
      </w:r>
      <w:r w:rsidRPr="008617FF">
        <w:rPr>
          <w:rFonts w:asciiTheme="majorHAnsi" w:hAnsiTheme="majorHAnsi" w:cstheme="majorHAnsi"/>
          <w:sz w:val="16"/>
        </w:rPr>
        <w:t xml:space="preserve"> by the rapid movement of people, ideas and capital.</w:t>
      </w:r>
    </w:p>
    <w:p w14:paraId="1C47B075"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The shift towards illiberalism was already evident in the pre-pandemic world and is likely to accelerate thereafter. According to Freedom House, 2020 was the 14th straight year of decline in global freedom, with 64 countries having experienced some deterioration in the strength of their democracy. 42 </w:t>
      </w:r>
      <w:r w:rsidRPr="008617FF">
        <w:rPr>
          <w:rStyle w:val="StyleUnderline"/>
          <w:rFonts w:asciiTheme="majorHAnsi" w:hAnsiTheme="majorHAnsi" w:cstheme="majorHAnsi"/>
        </w:rPr>
        <w:t xml:space="preserve">With support from </w:t>
      </w:r>
      <w:r w:rsidRPr="008617FF">
        <w:rPr>
          <w:rStyle w:val="Emphasis"/>
          <w:rFonts w:asciiTheme="majorHAnsi" w:hAnsiTheme="majorHAnsi" w:cstheme="majorHAnsi"/>
        </w:rPr>
        <w:t>Russia</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China</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authoritarian</w:t>
      </w:r>
      <w:r w:rsidRPr="008617FF">
        <w:rPr>
          <w:rStyle w:val="StyleUnderline"/>
          <w:rFonts w:asciiTheme="majorHAnsi" w:hAnsiTheme="majorHAnsi" w:cstheme="majorHAnsi"/>
        </w:rPr>
        <w:t xml:space="preserve"> governments and </w:t>
      </w:r>
      <w:r w:rsidRPr="008617FF">
        <w:rPr>
          <w:rStyle w:val="Emphasis"/>
          <w:rFonts w:asciiTheme="majorHAnsi" w:hAnsiTheme="majorHAnsi" w:cstheme="majorHAnsi"/>
        </w:rPr>
        <w:t>populist</w:t>
      </w:r>
      <w:r w:rsidRPr="008617FF">
        <w:rPr>
          <w:rStyle w:val="StyleUnderline"/>
          <w:rFonts w:asciiTheme="majorHAnsi" w:hAnsiTheme="majorHAnsi" w:cstheme="majorHAnsi"/>
        </w:rPr>
        <w:t xml:space="preserve"> right-wing movements</w:t>
      </w:r>
      <w:r w:rsidRPr="008617FF">
        <w:rPr>
          <w:rFonts w:asciiTheme="majorHAnsi" w:hAnsiTheme="majorHAnsi" w:cstheme="majorHAnsi"/>
          <w:sz w:val="16"/>
        </w:rPr>
        <w:t xml:space="preserve"> are </w:t>
      </w:r>
      <w:r w:rsidRPr="008617FF">
        <w:rPr>
          <w:rStyle w:val="Emphasis"/>
          <w:rFonts w:asciiTheme="majorHAnsi" w:hAnsiTheme="majorHAnsi" w:cstheme="majorHAnsi"/>
        </w:rPr>
        <w:t>find</w:t>
      </w:r>
      <w:r w:rsidRPr="008617FF">
        <w:rPr>
          <w:rFonts w:asciiTheme="majorHAnsi" w:hAnsiTheme="majorHAnsi" w:cstheme="majorHAnsi"/>
          <w:sz w:val="16"/>
        </w:rPr>
        <w:t xml:space="preserve">ing </w:t>
      </w:r>
      <w:r w:rsidRPr="008617FF">
        <w:rPr>
          <w:rStyle w:val="StyleUnderline"/>
          <w:rFonts w:asciiTheme="majorHAnsi" w:hAnsiTheme="majorHAnsi" w:cstheme="majorHAnsi"/>
        </w:rPr>
        <w:t>common cause</w:t>
      </w:r>
      <w:r w:rsidRPr="008617FF">
        <w:rPr>
          <w:rFonts w:asciiTheme="majorHAnsi" w:hAnsiTheme="majorHAnsi" w:cstheme="majorHAnsi"/>
          <w:sz w:val="16"/>
        </w:rPr>
        <w:t xml:space="preserve">. As Bruce Jones and Torrey Taussig have written, ‘worryingly </w:t>
      </w:r>
      <w:r w:rsidRPr="008617FF">
        <w:rPr>
          <w:rStyle w:val="StyleUnderline"/>
          <w:rFonts w:asciiTheme="majorHAnsi" w:hAnsiTheme="majorHAnsi" w:cstheme="majorHAnsi"/>
        </w:rPr>
        <w:t>for</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Western institutions in which they operate, </w:t>
      </w:r>
      <w:r w:rsidRPr="008617FF">
        <w:rPr>
          <w:rStyle w:val="Emphasis"/>
          <w:rFonts w:asciiTheme="majorHAnsi" w:hAnsiTheme="majorHAnsi" w:cstheme="majorHAnsi"/>
        </w:rPr>
        <w:t>illiberal actors</w:t>
      </w:r>
      <w:r w:rsidRPr="008617FF">
        <w:rPr>
          <w:rFonts w:asciiTheme="majorHAnsi" w:hAnsiTheme="majorHAnsi" w:cstheme="majorHAnsi"/>
          <w:sz w:val="16"/>
        </w:rPr>
        <w:t xml:space="preserve"> across the West and beyond at times </w:t>
      </w:r>
      <w:r w:rsidRPr="008617FF">
        <w:rPr>
          <w:rStyle w:val="StyleUnderline"/>
          <w:rFonts w:asciiTheme="majorHAnsi" w:hAnsiTheme="majorHAnsi" w:cstheme="majorHAnsi"/>
        </w:rPr>
        <w:t>appear to be forging a</w:t>
      </w:r>
      <w:r w:rsidRPr="008617FF">
        <w:rPr>
          <w:rFonts w:asciiTheme="majorHAnsi" w:hAnsiTheme="majorHAnsi" w:cstheme="majorHAnsi"/>
          <w:sz w:val="16"/>
        </w:rPr>
        <w:t xml:space="preserve"> </w:t>
      </w:r>
      <w:r w:rsidRPr="008617FF">
        <w:rPr>
          <w:rStyle w:val="Emphasis"/>
          <w:rFonts w:asciiTheme="majorHAnsi" w:hAnsiTheme="majorHAnsi" w:cstheme="majorHAnsi"/>
        </w:rPr>
        <w:t>loose “nationalist international”</w:t>
      </w:r>
      <w:r w:rsidRPr="008617FF">
        <w:rPr>
          <w:rStyle w:val="StyleUnderline"/>
          <w:rFonts w:asciiTheme="majorHAnsi" w:hAnsiTheme="majorHAnsi" w:cstheme="majorHAnsi"/>
        </w:rPr>
        <w:t>, with shared disdain for liberal</w:t>
      </w:r>
      <w:r w:rsidRPr="008617FF">
        <w:rPr>
          <w:rFonts w:asciiTheme="majorHAnsi" w:hAnsiTheme="majorHAnsi" w:cstheme="majorHAnsi"/>
          <w:sz w:val="16"/>
        </w:rPr>
        <w:t xml:space="preserve"> domestic and multilateral </w:t>
      </w:r>
      <w:r w:rsidRPr="008617FF">
        <w:rPr>
          <w:rStyle w:val="StyleUnderline"/>
          <w:rFonts w:asciiTheme="majorHAnsi" w:hAnsiTheme="majorHAnsi" w:cstheme="majorHAnsi"/>
        </w:rPr>
        <w:t>arrangements’</w:t>
      </w:r>
      <w:r w:rsidRPr="008617FF">
        <w:rPr>
          <w:rFonts w:asciiTheme="majorHAnsi" w:hAnsiTheme="majorHAnsi" w:cstheme="majorHAnsi"/>
          <w:sz w:val="16"/>
        </w:rPr>
        <w:t xml:space="preserve">. 43 </w:t>
      </w:r>
      <w:r w:rsidRPr="008617FF">
        <w:rPr>
          <w:rStyle w:val="StyleUnderline"/>
          <w:rFonts w:asciiTheme="majorHAnsi" w:hAnsiTheme="majorHAnsi" w:cstheme="majorHAnsi"/>
        </w:rPr>
        <w:t>Transnational links</w:t>
      </w:r>
      <w:r w:rsidRPr="008617FF">
        <w:rPr>
          <w:rFonts w:asciiTheme="majorHAnsi" w:hAnsiTheme="majorHAnsi" w:cstheme="majorHAnsi"/>
          <w:sz w:val="16"/>
        </w:rPr>
        <w:t xml:space="preserve">, now </w:t>
      </w:r>
      <w:r w:rsidRPr="008617FF">
        <w:rPr>
          <w:rStyle w:val="StyleUnderline"/>
          <w:rFonts w:asciiTheme="majorHAnsi" w:hAnsiTheme="majorHAnsi" w:cstheme="majorHAnsi"/>
        </w:rPr>
        <w:t xml:space="preserve">in </w:t>
      </w:r>
      <w:r w:rsidRPr="008617FF">
        <w:rPr>
          <w:rStyle w:val="Emphasis"/>
          <w:rFonts w:asciiTheme="majorHAnsi" w:hAnsiTheme="majorHAnsi" w:cstheme="majorHAnsi"/>
        </w:rPr>
        <w:t>evidence</w:t>
      </w:r>
      <w:r w:rsidRPr="008617FF">
        <w:rPr>
          <w:rStyle w:val="StyleUnderline"/>
          <w:rFonts w:asciiTheme="majorHAnsi" w:hAnsiTheme="majorHAnsi" w:cstheme="majorHAnsi"/>
        </w:rPr>
        <w:t xml:space="preserve"> among</w:t>
      </w:r>
      <w:r w:rsidRPr="008617FF">
        <w:rPr>
          <w:rFonts w:asciiTheme="majorHAnsi" w:hAnsiTheme="majorHAnsi" w:cstheme="majorHAnsi"/>
          <w:sz w:val="16"/>
        </w:rPr>
        <w:t xml:space="preserve"> right-wing </w:t>
      </w:r>
      <w:r w:rsidRPr="008617FF">
        <w:rPr>
          <w:rStyle w:val="StyleUnderline"/>
          <w:rFonts w:asciiTheme="majorHAnsi" w:hAnsiTheme="majorHAnsi" w:cstheme="majorHAnsi"/>
        </w:rPr>
        <w:t>parties worldwide</w:t>
      </w:r>
      <w:r w:rsidRPr="008617FF">
        <w:rPr>
          <w:rFonts w:asciiTheme="majorHAnsi" w:hAnsiTheme="majorHAnsi" w:cstheme="majorHAnsi"/>
          <w:sz w:val="16"/>
        </w:rPr>
        <w:t xml:space="preserve">, have </w:t>
      </w:r>
      <w:r w:rsidRPr="008617FF">
        <w:rPr>
          <w:rStyle w:val="Emphasis"/>
          <w:rFonts w:asciiTheme="majorHAnsi" w:hAnsiTheme="majorHAnsi" w:cstheme="majorHAnsi"/>
        </w:rPr>
        <w:t>opened up space</w:t>
      </w:r>
      <w:r w:rsidRPr="008617FF">
        <w:rPr>
          <w:rStyle w:val="StyleUnderline"/>
          <w:rFonts w:asciiTheme="majorHAnsi" w:hAnsiTheme="majorHAnsi" w:cstheme="majorHAnsi"/>
        </w:rPr>
        <w:t xml:space="preserve"> for Russia or China to intervene, offering assistance</w:t>
      </w:r>
      <w:r w:rsidRPr="008617FF">
        <w:rPr>
          <w:rFonts w:asciiTheme="majorHAnsi" w:hAnsiTheme="majorHAnsi" w:cstheme="majorHAnsi"/>
          <w:sz w:val="16"/>
        </w:rPr>
        <w:t xml:space="preserve"> ranging from overt endorsement to covert support for elements aligned with their interests.</w:t>
      </w:r>
    </w:p>
    <w:p w14:paraId="054936C6"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Both </w:t>
      </w:r>
      <w:r w:rsidRPr="008617FF">
        <w:rPr>
          <w:rStyle w:val="StyleUnderline"/>
          <w:rFonts w:asciiTheme="majorHAnsi" w:hAnsiTheme="majorHAnsi" w:cstheme="majorHAnsi"/>
        </w:rPr>
        <w:t>China and Russia</w:t>
      </w:r>
      <w:r w:rsidRPr="008617FF">
        <w:rPr>
          <w:rFonts w:asciiTheme="majorHAnsi" w:hAnsiTheme="majorHAnsi" w:cstheme="majorHAnsi"/>
          <w:sz w:val="16"/>
        </w:rPr>
        <w:t xml:space="preserve"> present a vision of the world attractive to governments weary of fighting the coronavirus. It </w:t>
      </w:r>
      <w:r w:rsidRPr="008617FF">
        <w:rPr>
          <w:rStyle w:val="Emphasis"/>
          <w:rFonts w:asciiTheme="majorHAnsi" w:hAnsiTheme="majorHAnsi" w:cstheme="majorHAnsi"/>
          <w:highlight w:val="green"/>
        </w:rPr>
        <w:t>prioritise</w:t>
      </w:r>
      <w:r w:rsidRPr="008617FF">
        <w:rPr>
          <w:rFonts w:asciiTheme="majorHAnsi" w:hAnsiTheme="majorHAnsi" w:cstheme="majorHAnsi"/>
          <w:sz w:val="16"/>
        </w:rPr>
        <w:t xml:space="preserve">s </w:t>
      </w:r>
      <w:r w:rsidRPr="008617FF">
        <w:rPr>
          <w:rStyle w:val="StyleUnderline"/>
          <w:rFonts w:asciiTheme="majorHAnsi" w:hAnsiTheme="majorHAnsi" w:cstheme="majorHAnsi"/>
        </w:rPr>
        <w:t xml:space="preserve">a </w:t>
      </w:r>
      <w:r w:rsidRPr="008617FF">
        <w:rPr>
          <w:rStyle w:val="Emphasis"/>
          <w:rFonts w:asciiTheme="majorHAnsi" w:hAnsiTheme="majorHAnsi" w:cstheme="majorHAnsi"/>
          <w:highlight w:val="green"/>
        </w:rPr>
        <w:t>neo-Westphalian approach</w:t>
      </w:r>
      <w:r w:rsidRPr="008617FF">
        <w:rPr>
          <w:rStyle w:val="StyleUnderline"/>
          <w:rFonts w:asciiTheme="majorHAnsi" w:hAnsiTheme="majorHAnsi" w:cstheme="majorHAnsi"/>
        </w:rPr>
        <w:t xml:space="preserve"> to sovereignty, </w:t>
      </w:r>
      <w:r w:rsidRPr="008617FF">
        <w:rPr>
          <w:rStyle w:val="StyleUnderline"/>
          <w:rFonts w:asciiTheme="majorHAnsi" w:hAnsiTheme="majorHAnsi" w:cstheme="majorHAnsi"/>
          <w:highlight w:val="green"/>
        </w:rPr>
        <w:t xml:space="preserve">insisting on </w:t>
      </w:r>
      <w:r w:rsidRPr="008617FF">
        <w:rPr>
          <w:rStyle w:val="Emphasis"/>
          <w:rFonts w:asciiTheme="majorHAnsi" w:hAnsiTheme="majorHAnsi" w:cstheme="majorHAnsi"/>
          <w:highlight w:val="green"/>
        </w:rPr>
        <w:t>strong</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gov</w:t>
      </w:r>
      <w:r w:rsidRPr="008617FF">
        <w:rPr>
          <w:rStyle w:val="Emphasis"/>
          <w:rFonts w:asciiTheme="majorHAnsi" w:hAnsiTheme="majorHAnsi" w:cstheme="majorHAnsi"/>
        </w:rPr>
        <w:t>ernment</w:t>
      </w:r>
      <w:r w:rsidRPr="008617FF">
        <w:rPr>
          <w:rStyle w:val="Emphasis"/>
          <w:rFonts w:asciiTheme="majorHAnsi" w:hAnsiTheme="majorHAnsi" w:cstheme="majorHAnsi"/>
          <w:highlight w:val="green"/>
        </w:rPr>
        <w:t>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 xml:space="preserve">against threats that </w:t>
      </w:r>
      <w:r w:rsidRPr="008617FF">
        <w:rPr>
          <w:rStyle w:val="Emphasis"/>
          <w:rFonts w:asciiTheme="majorHAnsi" w:hAnsiTheme="majorHAnsi" w:cstheme="majorHAnsi"/>
          <w:highlight w:val="green"/>
        </w:rPr>
        <w:t>move</w:t>
      </w:r>
      <w:r w:rsidRPr="008617FF">
        <w:rPr>
          <w:rStyle w:val="Emphasis"/>
          <w:rFonts w:asciiTheme="majorHAnsi" w:hAnsiTheme="majorHAnsi" w:cstheme="majorHAnsi"/>
        </w:rPr>
        <w:t xml:space="preserve"> easily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across borders</w:t>
      </w:r>
      <w:r w:rsidRPr="008617FF">
        <w:rPr>
          <w:rFonts w:asciiTheme="majorHAnsi" w:hAnsiTheme="majorHAnsi" w:cstheme="majorHAnsi"/>
          <w:sz w:val="16"/>
        </w:rPr>
        <w:t xml:space="preserve">. It </w:t>
      </w:r>
      <w:r w:rsidRPr="008617FF">
        <w:rPr>
          <w:rStyle w:val="StyleUnderline"/>
          <w:rFonts w:asciiTheme="majorHAnsi" w:hAnsiTheme="majorHAnsi" w:cstheme="majorHAnsi"/>
        </w:rPr>
        <w:t>offers</w:t>
      </w:r>
      <w:r w:rsidRPr="008617FF">
        <w:rPr>
          <w:rFonts w:asciiTheme="majorHAnsi" w:hAnsiTheme="majorHAnsi" w:cstheme="majorHAnsi"/>
          <w:sz w:val="16"/>
        </w:rPr>
        <w:t xml:space="preserve"> tight control over immigration and the </w:t>
      </w:r>
      <w:r w:rsidRPr="008617FF">
        <w:rPr>
          <w:rStyle w:val="Emphasis"/>
          <w:rFonts w:asciiTheme="majorHAnsi" w:hAnsiTheme="majorHAnsi" w:cstheme="majorHAnsi"/>
          <w:highlight w:val="green"/>
        </w:rPr>
        <w:t>use</w:t>
      </w:r>
      <w:r w:rsidRPr="008617FF">
        <w:rPr>
          <w:rStyle w:val="Emphasis"/>
          <w:rFonts w:asciiTheme="majorHAnsi" w:hAnsiTheme="majorHAnsi" w:cstheme="majorHAnsi"/>
        </w:rPr>
        <w:t xml:space="preserve"> of </w:t>
      </w:r>
      <w:r w:rsidRPr="008617FF">
        <w:rPr>
          <w:rStyle w:val="Emphasis"/>
          <w:rFonts w:asciiTheme="majorHAnsi" w:hAnsiTheme="majorHAnsi" w:cstheme="majorHAnsi"/>
          <w:highlight w:val="green"/>
        </w:rPr>
        <w:t>digital surveillance</w:t>
      </w:r>
      <w:r w:rsidRPr="008617FF">
        <w:rPr>
          <w:rStyle w:val="StyleUnderline"/>
          <w:rFonts w:asciiTheme="majorHAnsi" w:hAnsiTheme="majorHAnsi" w:cstheme="majorHAnsi"/>
          <w:highlight w:val="green"/>
        </w:rPr>
        <w:t xml:space="preserve"> to control</w:t>
      </w:r>
      <w:r w:rsidRPr="008617FF">
        <w:rPr>
          <w:rStyle w:val="StyleUnderline"/>
          <w:rFonts w:asciiTheme="majorHAnsi" w:hAnsiTheme="majorHAnsi" w:cstheme="majorHAnsi"/>
        </w:rPr>
        <w:t xml:space="preserve"> unseen </w:t>
      </w:r>
      <w:r w:rsidRPr="008617FF">
        <w:rPr>
          <w:rStyle w:val="StyleUnderline"/>
          <w:rFonts w:asciiTheme="majorHAnsi" w:hAnsiTheme="majorHAnsi" w:cstheme="majorHAnsi"/>
          <w:highlight w:val="green"/>
        </w:rPr>
        <w:t>risks</w:t>
      </w:r>
      <w:r w:rsidRPr="008617FF">
        <w:rPr>
          <w:rFonts w:asciiTheme="majorHAnsi" w:hAnsiTheme="majorHAnsi" w:cstheme="majorHAnsi"/>
          <w:sz w:val="16"/>
        </w:rPr>
        <w:t xml:space="preserve"> from </w:t>
      </w:r>
      <w:r w:rsidRPr="008617FF">
        <w:rPr>
          <w:rStyle w:val="StyleUnderline"/>
          <w:rFonts w:asciiTheme="majorHAnsi" w:hAnsiTheme="majorHAnsi" w:cstheme="majorHAnsi"/>
        </w:rPr>
        <w:t>within their populations</w:t>
      </w:r>
      <w:r w:rsidRPr="008617FF">
        <w:rPr>
          <w:rFonts w:asciiTheme="majorHAnsi" w:hAnsiTheme="majorHAnsi" w:cstheme="majorHAnsi"/>
          <w:sz w:val="16"/>
        </w:rPr>
        <w:t xml:space="preserve">. To a world increasingly worried about dispersed and congested supply lines, an </w:t>
      </w:r>
      <w:r w:rsidRPr="008617FF">
        <w:rPr>
          <w:rStyle w:val="StyleUnderline"/>
          <w:rFonts w:asciiTheme="majorHAnsi" w:hAnsiTheme="majorHAnsi" w:cstheme="majorHAnsi"/>
        </w:rPr>
        <w:t xml:space="preserve">illiberal order stresses </w:t>
      </w:r>
      <w:r w:rsidRPr="008617FF">
        <w:rPr>
          <w:rStyle w:val="Emphasis"/>
          <w:rFonts w:asciiTheme="majorHAnsi" w:hAnsiTheme="majorHAnsi" w:cstheme="majorHAnsi"/>
        </w:rPr>
        <w:t>self-reliance</w:t>
      </w:r>
      <w:r w:rsidRPr="008617FF">
        <w:rPr>
          <w:rStyle w:val="StyleUnderline"/>
          <w:rFonts w:asciiTheme="majorHAnsi" w:hAnsiTheme="majorHAnsi" w:cstheme="majorHAnsi"/>
        </w:rPr>
        <w:t xml:space="preserve"> against</w:t>
      </w:r>
      <w:r w:rsidRPr="008617FF">
        <w:rPr>
          <w:rFonts w:asciiTheme="majorHAnsi" w:hAnsiTheme="majorHAnsi" w:cstheme="majorHAnsi"/>
          <w:sz w:val="16"/>
        </w:rPr>
        <w:t xml:space="preserve"> the </w:t>
      </w:r>
      <w:r w:rsidRPr="008617FF">
        <w:rPr>
          <w:rStyle w:val="StyleUnderline"/>
          <w:rFonts w:asciiTheme="majorHAnsi" w:hAnsiTheme="majorHAnsi" w:cstheme="majorHAnsi"/>
        </w:rPr>
        <w:t>evils of</w:t>
      </w:r>
      <w:r w:rsidRPr="008617FF">
        <w:rPr>
          <w:rFonts w:asciiTheme="majorHAnsi" w:hAnsiTheme="majorHAnsi" w:cstheme="majorHAnsi"/>
          <w:sz w:val="16"/>
        </w:rPr>
        <w:t xml:space="preserve"> </w:t>
      </w:r>
      <w:r w:rsidRPr="008617FF">
        <w:rPr>
          <w:rStyle w:val="Emphasis"/>
          <w:rFonts w:asciiTheme="majorHAnsi" w:hAnsiTheme="majorHAnsi" w:cstheme="majorHAnsi"/>
        </w:rPr>
        <w:t>globalisation</w:t>
      </w:r>
      <w:r w:rsidRPr="008617FF">
        <w:rPr>
          <w:rStyle w:val="StyleUnderline"/>
          <w:rFonts w:asciiTheme="majorHAnsi" w:hAnsiTheme="majorHAnsi" w:cstheme="majorHAnsi"/>
        </w:rPr>
        <w:t xml:space="preserve"> and justifies </w:t>
      </w:r>
      <w:r w:rsidRPr="008617FF">
        <w:rPr>
          <w:rStyle w:val="Emphasis"/>
          <w:rFonts w:asciiTheme="majorHAnsi" w:hAnsiTheme="majorHAnsi" w:cstheme="majorHAnsi"/>
        </w:rPr>
        <w:t>closing borders</w:t>
      </w:r>
      <w:r w:rsidRPr="008617FF">
        <w:rPr>
          <w:rFonts w:asciiTheme="majorHAnsi" w:hAnsiTheme="majorHAnsi" w:cstheme="majorHAnsi"/>
          <w:sz w:val="16"/>
        </w:rPr>
        <w:t xml:space="preserve"> to people and goods in the name of economic and cultural nationalism. It </w:t>
      </w:r>
      <w:r w:rsidRPr="008617FF">
        <w:rPr>
          <w:rStyle w:val="StyleUnderline"/>
          <w:rFonts w:asciiTheme="majorHAnsi" w:hAnsiTheme="majorHAnsi" w:cstheme="majorHAnsi"/>
        </w:rPr>
        <w:t xml:space="preserve">rejects global institutions based on </w:t>
      </w:r>
      <w:r w:rsidRPr="008617FF">
        <w:rPr>
          <w:rStyle w:val="Emphasis"/>
          <w:rFonts w:asciiTheme="majorHAnsi" w:hAnsiTheme="majorHAnsi" w:cstheme="majorHAnsi"/>
        </w:rPr>
        <w:t>shaky US leadership</w:t>
      </w:r>
      <w:r w:rsidRPr="008617FF">
        <w:rPr>
          <w:rStyle w:val="StyleUnderline"/>
          <w:rFonts w:asciiTheme="majorHAnsi" w:hAnsiTheme="majorHAnsi" w:cstheme="majorHAnsi"/>
        </w:rPr>
        <w:t xml:space="preserve"> in favour of less </w:t>
      </w:r>
      <w:r w:rsidRPr="008617FF">
        <w:rPr>
          <w:rStyle w:val="Emphasis"/>
          <w:rFonts w:asciiTheme="majorHAnsi" w:hAnsiTheme="majorHAnsi" w:cstheme="majorHAnsi"/>
        </w:rPr>
        <w:t>demanding</w:t>
      </w:r>
      <w:r w:rsidRPr="008617FF">
        <w:rPr>
          <w:rStyle w:val="StyleUnderline"/>
          <w:rFonts w:asciiTheme="majorHAnsi" w:hAnsiTheme="majorHAnsi" w:cstheme="majorHAnsi"/>
        </w:rPr>
        <w:t xml:space="preserve"> regional institutions</w:t>
      </w:r>
      <w:r w:rsidRPr="008617FF">
        <w:rPr>
          <w:rFonts w:asciiTheme="majorHAnsi" w:hAnsiTheme="majorHAnsi" w:cstheme="majorHAnsi"/>
          <w:sz w:val="16"/>
        </w:rPr>
        <w:t>. In a world that has been reminded of the need for capable, insulated governments against unpredictable perils, an illiberal order, even at a steep price, might seem attractive.</w:t>
      </w:r>
    </w:p>
    <w:p w14:paraId="64C6FB3B"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Illiberal America</w:t>
      </w:r>
    </w:p>
    <w:p w14:paraId="40A0F434"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 xml:space="preserve">democratic </w:t>
      </w:r>
      <w:r w:rsidRPr="008617FF">
        <w:rPr>
          <w:rStyle w:val="StyleUnderline"/>
          <w:rFonts w:asciiTheme="majorHAnsi" w:hAnsiTheme="majorHAnsi" w:cstheme="majorHAnsi"/>
          <w:highlight w:val="green"/>
        </w:rPr>
        <w:t xml:space="preserve">decay of the </w:t>
      </w:r>
      <w:r w:rsidRPr="008617FF">
        <w:rPr>
          <w:rStyle w:val="Emphasis"/>
          <w:rFonts w:asciiTheme="majorHAnsi" w:hAnsiTheme="majorHAnsi" w:cstheme="majorHAnsi"/>
          <w:highlight w:val="green"/>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highlight w:val="green"/>
        </w:rPr>
        <w:t>S</w:t>
      </w:r>
      <w:r w:rsidRPr="008617FF">
        <w:rPr>
          <w:rStyle w:val="StyleUnderline"/>
          <w:rFonts w:asciiTheme="majorHAnsi" w:hAnsiTheme="majorHAnsi" w:cstheme="majorHAnsi"/>
        </w:rPr>
        <w:t>tates</w:t>
      </w:r>
      <w:r w:rsidRPr="008617FF">
        <w:rPr>
          <w:rFonts w:asciiTheme="majorHAnsi" w:hAnsiTheme="majorHAnsi" w:cstheme="majorHAnsi"/>
          <w:sz w:val="16"/>
        </w:rPr>
        <w:t xml:space="preserve"> itself has </w:t>
      </w:r>
      <w:r w:rsidRPr="008617FF">
        <w:rPr>
          <w:rStyle w:val="StyleUnderline"/>
          <w:rFonts w:asciiTheme="majorHAnsi" w:hAnsiTheme="majorHAnsi" w:cstheme="majorHAnsi"/>
          <w:highlight w:val="green"/>
        </w:rPr>
        <w:t>lent momentum</w:t>
      </w:r>
      <w:r w:rsidRPr="008617FF">
        <w:rPr>
          <w:rStyle w:val="StyleUnderline"/>
          <w:rFonts w:asciiTheme="majorHAnsi" w:hAnsiTheme="majorHAnsi" w:cstheme="majorHAnsi"/>
        </w:rPr>
        <w:t xml:space="preserve"> to the development</w:t>
      </w:r>
      <w:r w:rsidRPr="008617FF">
        <w:rPr>
          <w:rFonts w:asciiTheme="majorHAnsi" w:hAnsiTheme="majorHAnsi" w:cstheme="majorHAnsi"/>
          <w:sz w:val="16"/>
        </w:rPr>
        <w:t xml:space="preserve"> </w:t>
      </w:r>
      <w:r w:rsidRPr="008617FF">
        <w:rPr>
          <w:rStyle w:val="StyleUnderline"/>
          <w:rFonts w:asciiTheme="majorHAnsi" w:hAnsiTheme="majorHAnsi" w:cstheme="majorHAnsi"/>
        </w:rPr>
        <w:t>of an illiberal order</w:t>
      </w:r>
      <w:r w:rsidRPr="008617FF">
        <w:rPr>
          <w:rFonts w:asciiTheme="majorHAnsi" w:hAnsiTheme="majorHAnsi" w:cstheme="majorHAnsi"/>
          <w:sz w:val="16"/>
        </w:rPr>
        <w:t xml:space="preserve">. Much of the blame rests with Trump, who was elected as the American embodiment of the illiberal values espoused by an increasingly reactionary Republican Party. But </w:t>
      </w:r>
      <w:r w:rsidRPr="008617FF">
        <w:rPr>
          <w:rStyle w:val="StyleUnderline"/>
          <w:rFonts w:asciiTheme="majorHAnsi" w:hAnsiTheme="majorHAnsi" w:cstheme="majorHAnsi"/>
          <w:highlight w:val="green"/>
        </w:rPr>
        <w:t xml:space="preserve">Trump is a </w:t>
      </w:r>
      <w:r w:rsidRPr="008617FF">
        <w:rPr>
          <w:rStyle w:val="Emphasis"/>
          <w:rFonts w:asciiTheme="majorHAnsi" w:hAnsiTheme="majorHAnsi" w:cstheme="majorHAnsi"/>
          <w:highlight w:val="green"/>
        </w:rPr>
        <w:t>symptom</w:t>
      </w:r>
      <w:r w:rsidRPr="008617FF">
        <w:rPr>
          <w:rStyle w:val="StyleUnderline"/>
          <w:rFonts w:asciiTheme="majorHAnsi" w:hAnsiTheme="majorHAnsi" w:cstheme="majorHAnsi"/>
        </w:rPr>
        <w:t xml:space="preserve"> as well as a </w:t>
      </w:r>
      <w:r w:rsidRPr="008617FF">
        <w:rPr>
          <w:rStyle w:val="Emphasis"/>
          <w:rFonts w:asciiTheme="majorHAnsi" w:hAnsiTheme="majorHAnsi" w:cstheme="majorHAnsi"/>
        </w:rPr>
        <w:t>cause</w:t>
      </w:r>
      <w:r w:rsidRPr="008617FF">
        <w:rPr>
          <w:rStyle w:val="StyleUnderline"/>
          <w:rFonts w:asciiTheme="majorHAnsi" w:hAnsiTheme="majorHAnsi" w:cstheme="majorHAnsi"/>
        </w:rPr>
        <w:t>, given</w:t>
      </w:r>
      <w:r w:rsidRPr="008617FF">
        <w:rPr>
          <w:rFonts w:asciiTheme="majorHAnsi" w:hAnsiTheme="majorHAnsi" w:cstheme="majorHAnsi"/>
          <w:sz w:val="16"/>
        </w:rPr>
        <w:t xml:space="preserve"> that </w:t>
      </w:r>
      <w:r w:rsidRPr="008617FF">
        <w:rPr>
          <w:rStyle w:val="Emphasis"/>
          <w:rFonts w:asciiTheme="majorHAnsi" w:hAnsiTheme="majorHAnsi" w:cstheme="majorHAnsi"/>
        </w:rPr>
        <w:t>many drivers</w:t>
      </w:r>
      <w:r w:rsidRPr="008617FF">
        <w:rPr>
          <w:rFonts w:asciiTheme="majorHAnsi" w:hAnsiTheme="majorHAnsi" w:cstheme="majorHAnsi"/>
          <w:sz w:val="16"/>
        </w:rPr>
        <w:t xml:space="preserve"> </w:t>
      </w:r>
      <w:r w:rsidRPr="008617FF">
        <w:rPr>
          <w:rStyle w:val="StyleUnderline"/>
          <w:rFonts w:asciiTheme="majorHAnsi" w:hAnsiTheme="majorHAnsi" w:cstheme="majorHAnsi"/>
        </w:rPr>
        <w:t>of democratic decay</w:t>
      </w:r>
      <w:r w:rsidRPr="008617FF">
        <w:rPr>
          <w:rFonts w:asciiTheme="majorHAnsi" w:hAnsiTheme="majorHAnsi" w:cstheme="majorHAnsi"/>
          <w:sz w:val="16"/>
        </w:rPr>
        <w:t xml:space="preserve"> in the US – the influence of money in its politics, gerrymandering and a hyper-partisan media – </w:t>
      </w:r>
      <w:r w:rsidRPr="008617FF">
        <w:rPr>
          <w:rStyle w:val="StyleUnderline"/>
          <w:rFonts w:asciiTheme="majorHAnsi" w:hAnsiTheme="majorHAnsi" w:cstheme="majorHAnsi"/>
        </w:rPr>
        <w:t xml:space="preserve">long predate </w:t>
      </w:r>
      <w:r w:rsidRPr="008617FF">
        <w:rPr>
          <w:rStyle w:val="Emphasis"/>
          <w:rFonts w:asciiTheme="majorHAnsi" w:hAnsiTheme="majorHAnsi" w:cstheme="majorHAnsi"/>
        </w:rPr>
        <w:t>his entry into politics</w:t>
      </w:r>
      <w:r w:rsidRPr="008617FF">
        <w:rPr>
          <w:rFonts w:asciiTheme="majorHAnsi" w:hAnsiTheme="majorHAnsi" w:cstheme="majorHAnsi"/>
          <w:sz w:val="16"/>
        </w:rPr>
        <w:t xml:space="preserve">. Even so, </w:t>
      </w:r>
      <w:r w:rsidRPr="008617FF">
        <w:rPr>
          <w:rStyle w:val="StyleUnderline"/>
          <w:rFonts w:asciiTheme="majorHAnsi" w:hAnsiTheme="majorHAnsi" w:cstheme="majorHAnsi"/>
        </w:rPr>
        <w:t xml:space="preserve">political and social </w:t>
      </w:r>
      <w:r w:rsidRPr="008617FF">
        <w:rPr>
          <w:rStyle w:val="Emphasis"/>
          <w:rFonts w:asciiTheme="majorHAnsi" w:hAnsiTheme="majorHAnsi" w:cstheme="majorHAnsi"/>
          <w:highlight w:val="green"/>
        </w:rPr>
        <w:t>polarisation</w:t>
      </w:r>
      <w:r w:rsidRPr="008617FF">
        <w:rPr>
          <w:rFonts w:asciiTheme="majorHAnsi" w:hAnsiTheme="majorHAnsi" w:cstheme="majorHAnsi"/>
          <w:sz w:val="16"/>
        </w:rPr>
        <w:t xml:space="preserve"> has now </w:t>
      </w:r>
      <w:r w:rsidRPr="008617FF">
        <w:rPr>
          <w:rStyle w:val="StyleUnderline"/>
          <w:rFonts w:asciiTheme="majorHAnsi" w:hAnsiTheme="majorHAnsi" w:cstheme="majorHAnsi"/>
          <w:highlight w:val="green"/>
        </w:rPr>
        <w:t>reached levels</w:t>
      </w:r>
      <w:r w:rsidRPr="008617FF">
        <w:rPr>
          <w:rFonts w:asciiTheme="majorHAnsi" w:hAnsiTheme="majorHAnsi" w:cstheme="majorHAnsi"/>
          <w:sz w:val="16"/>
        </w:rPr>
        <w:t xml:space="preserve"> in the US </w:t>
      </w:r>
      <w:r w:rsidRPr="008617FF">
        <w:rPr>
          <w:rStyle w:val="StyleUnderline"/>
          <w:rFonts w:asciiTheme="majorHAnsi" w:hAnsiTheme="majorHAnsi" w:cstheme="majorHAnsi"/>
          <w:highlight w:val="green"/>
        </w:rPr>
        <w:t>not seen since Reconstruction</w:t>
      </w:r>
      <w:r w:rsidRPr="008617FF">
        <w:rPr>
          <w:rFonts w:asciiTheme="majorHAnsi" w:hAnsiTheme="majorHAnsi" w:cstheme="majorHAnsi"/>
          <w:sz w:val="16"/>
        </w:rPr>
        <w:t xml:space="preserve">. 44 Authoritarian instincts, particularly among Republican voters, have grown. 45 Since the emergence of the Tea Party, the Republican Party has drifted farther to the right than most of its European counterparts, making US politics largely a contest between a centrist party and a far-right one. 46 </w:t>
      </w:r>
      <w:r w:rsidRPr="008617FF">
        <w:rPr>
          <w:rStyle w:val="Emphasis"/>
          <w:rFonts w:asciiTheme="majorHAnsi" w:hAnsiTheme="majorHAnsi" w:cstheme="majorHAnsi"/>
        </w:rPr>
        <w:t>Corruption</w:t>
      </w:r>
      <w:r w:rsidRPr="008617FF">
        <w:rPr>
          <w:rFonts w:asciiTheme="majorHAnsi" w:hAnsiTheme="majorHAnsi" w:cstheme="majorHAnsi"/>
          <w:sz w:val="16"/>
        </w:rPr>
        <w:t xml:space="preserve"> under Trump </w:t>
      </w:r>
      <w:r w:rsidRPr="008617FF">
        <w:rPr>
          <w:rStyle w:val="StyleUnderline"/>
          <w:rFonts w:asciiTheme="majorHAnsi" w:hAnsiTheme="majorHAnsi" w:cstheme="majorHAnsi"/>
        </w:rPr>
        <w:t xml:space="preserve">has soared, with the US ranking </w:t>
      </w:r>
      <w:r w:rsidRPr="008617FF">
        <w:rPr>
          <w:rStyle w:val="Emphasis"/>
          <w:rFonts w:asciiTheme="majorHAnsi" w:hAnsiTheme="majorHAnsi" w:cstheme="majorHAnsi"/>
        </w:rPr>
        <w:t>23rd out of 180 countries</w:t>
      </w:r>
      <w:r w:rsidRPr="008617FF">
        <w:rPr>
          <w:rFonts w:asciiTheme="majorHAnsi" w:hAnsiTheme="majorHAnsi" w:cstheme="majorHAnsi"/>
          <w:sz w:val="16"/>
        </w:rPr>
        <w:t xml:space="preserve"> on Transparency International’s 2019 index. 47 </w:t>
      </w:r>
      <w:r w:rsidRPr="008617FF">
        <w:rPr>
          <w:rStyle w:val="StyleUnderline"/>
          <w:rFonts w:asciiTheme="majorHAnsi" w:hAnsiTheme="majorHAnsi" w:cstheme="majorHAnsi"/>
        </w:rPr>
        <w:t xml:space="preserve">Democratic </w:t>
      </w:r>
      <w:r w:rsidRPr="008617FF">
        <w:rPr>
          <w:rStyle w:val="StyleUnderline"/>
          <w:rFonts w:asciiTheme="majorHAnsi" w:hAnsiTheme="majorHAnsi" w:cstheme="majorHAnsi"/>
          <w:highlight w:val="green"/>
        </w:rPr>
        <w:t>norms</w:t>
      </w:r>
      <w:r w:rsidRPr="008617FF">
        <w:rPr>
          <w:rFonts w:asciiTheme="majorHAnsi" w:hAnsiTheme="majorHAnsi" w:cstheme="majorHAnsi"/>
          <w:sz w:val="16"/>
        </w:rPr>
        <w:t xml:space="preserve"> that have </w:t>
      </w:r>
      <w:r w:rsidRPr="008617FF">
        <w:rPr>
          <w:rStyle w:val="StyleUnderline"/>
          <w:rFonts w:asciiTheme="majorHAnsi" w:hAnsiTheme="majorHAnsi" w:cstheme="majorHAnsi"/>
        </w:rPr>
        <w:t xml:space="preserve">traditionally restrained the political parties </w:t>
      </w:r>
      <w:r w:rsidRPr="008617FF">
        <w:rPr>
          <w:rStyle w:val="StyleUnderline"/>
          <w:rFonts w:asciiTheme="majorHAnsi" w:hAnsiTheme="majorHAnsi" w:cstheme="majorHAnsi"/>
          <w:highlight w:val="green"/>
        </w:rPr>
        <w:t>have been</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shattered</w:t>
      </w:r>
      <w:r w:rsidRPr="008617FF">
        <w:rPr>
          <w:rStyle w:val="StyleUnderline"/>
          <w:rFonts w:asciiTheme="majorHAnsi" w:hAnsiTheme="majorHAnsi" w:cstheme="majorHAnsi"/>
        </w:rPr>
        <w:t>, and Republicans</w:t>
      </w:r>
      <w:r w:rsidRPr="008617FF">
        <w:rPr>
          <w:rFonts w:asciiTheme="majorHAnsi" w:hAnsiTheme="majorHAnsi" w:cstheme="majorHAnsi"/>
          <w:sz w:val="16"/>
        </w:rPr>
        <w:t xml:space="preserve"> have </w:t>
      </w:r>
      <w:r w:rsidRPr="008617FF">
        <w:rPr>
          <w:rStyle w:val="StyleUnderline"/>
          <w:rFonts w:asciiTheme="majorHAnsi" w:hAnsiTheme="majorHAnsi" w:cstheme="majorHAnsi"/>
        </w:rPr>
        <w:t xml:space="preserve">sought to use </w:t>
      </w:r>
      <w:r w:rsidRPr="008617FF">
        <w:rPr>
          <w:rStyle w:val="Emphasis"/>
          <w:rFonts w:asciiTheme="majorHAnsi" w:hAnsiTheme="majorHAnsi" w:cstheme="majorHAnsi"/>
        </w:rPr>
        <w:t>any lever of power</w:t>
      </w:r>
      <w:r w:rsidRPr="008617FF">
        <w:rPr>
          <w:rStyle w:val="StyleUnderline"/>
          <w:rFonts w:asciiTheme="majorHAnsi" w:hAnsiTheme="majorHAnsi" w:cstheme="majorHAnsi"/>
        </w:rPr>
        <w:t xml:space="preserve"> necessary to stack</w:t>
      </w:r>
      <w:r w:rsidRPr="008617FF">
        <w:rPr>
          <w:rFonts w:asciiTheme="majorHAnsi" w:hAnsiTheme="majorHAnsi" w:cstheme="majorHAnsi"/>
          <w:sz w:val="16"/>
        </w:rPr>
        <w:t xml:space="preserve"> </w:t>
      </w:r>
      <w:r w:rsidRPr="008617FF">
        <w:rPr>
          <w:rStyle w:val="StyleUnderline"/>
          <w:rFonts w:asciiTheme="majorHAnsi" w:hAnsiTheme="majorHAnsi" w:cstheme="majorHAnsi"/>
        </w:rPr>
        <w:t>institutions</w:t>
      </w:r>
      <w:r w:rsidRPr="008617FF">
        <w:rPr>
          <w:rFonts w:asciiTheme="majorHAnsi" w:hAnsiTheme="majorHAnsi" w:cstheme="majorHAnsi"/>
          <w:sz w:val="16"/>
        </w:rPr>
        <w:t xml:space="preserve"> such as the federal judiciary </w:t>
      </w:r>
      <w:r w:rsidRPr="008617FF">
        <w:rPr>
          <w:rStyle w:val="StyleUnderline"/>
          <w:rFonts w:asciiTheme="majorHAnsi" w:hAnsiTheme="majorHAnsi" w:cstheme="majorHAnsi"/>
        </w:rPr>
        <w:t>to their advantage</w:t>
      </w:r>
      <w:r w:rsidRPr="008617FF">
        <w:rPr>
          <w:rFonts w:asciiTheme="majorHAnsi" w:hAnsiTheme="majorHAnsi" w:cstheme="majorHAnsi"/>
          <w:sz w:val="16"/>
        </w:rPr>
        <w:t>. 48</w:t>
      </w:r>
    </w:p>
    <w:p w14:paraId="79C54CB3" w14:textId="77777777" w:rsidR="00A649AB" w:rsidRPr="008617FF" w:rsidRDefault="00A649AB" w:rsidP="00A649AB">
      <w:pPr>
        <w:rPr>
          <w:rFonts w:asciiTheme="majorHAnsi" w:hAnsiTheme="majorHAnsi" w:cstheme="majorHAnsi"/>
          <w:sz w:val="12"/>
          <w:szCs w:val="12"/>
        </w:rPr>
      </w:pPr>
      <w:r w:rsidRPr="008617FF">
        <w:rPr>
          <w:rFonts w:asciiTheme="majorHAnsi" w:hAnsiTheme="majorHAnsi" w:cstheme="majorHAnsi"/>
          <w:sz w:val="12"/>
          <w:szCs w:val="12"/>
        </w:rPr>
        <w:t>As a result, American institutions are growing more dysfunctional. Polarisation has hobbled the effectiveness of the US Congress in conducting effective oversight of presidential actions. 49 Appointments to major positions in the executive and judicial branches are routinely held up by Republican Senate leaders for political gain. Relations between the executive and the legislative branches are increasingly rancorous, with each side denying the legitimacy of the other to act in various domains, including foreign policy. 50 Due to Republican obstructionism, Congress often cannot pass an annual budget and must resort to last-minute emergency appropriations. 51 This has increased doubt about the ability of the US government to honour its debt, which in April 2020, before the full effect of the pandemic was known, was estimated to be a cumulative $24 trillion. 52</w:t>
      </w:r>
    </w:p>
    <w:p w14:paraId="211C58C1" w14:textId="77777777" w:rsidR="00A649AB" w:rsidRPr="008617FF" w:rsidRDefault="00A649AB" w:rsidP="00A649AB">
      <w:pPr>
        <w:rPr>
          <w:rFonts w:asciiTheme="majorHAnsi" w:hAnsiTheme="majorHAnsi" w:cstheme="majorHAnsi"/>
          <w:sz w:val="12"/>
          <w:szCs w:val="12"/>
        </w:rPr>
      </w:pPr>
      <w:r w:rsidRPr="008617FF">
        <w:rPr>
          <w:rFonts w:asciiTheme="majorHAnsi" w:hAnsiTheme="majorHAnsi" w:cstheme="majorHAnsi"/>
          <w:sz w:val="12"/>
          <w:szCs w:val="12"/>
        </w:rPr>
        <w:lastRenderedPageBreak/>
        <w:t>The election of Donald Trump marked an important change in American foreign policy. Despite efforts to explain him through the Jacksonian tradition, Trump represents something different: an attempt to extend American dominance through predominantly illiberal means. 53 Trump’s foreign policy is not isolationist, and despite various glosses on ‘America First’, it does not articulate a radically new foreign policy. 54 Instead, it echoes many of the presumptions of his predecessors – in particular, that the US is the leader of a unipolar order, that alliances and institutions are useless without it, that it can use force as needed. What is different with Trump is the centrality of illiberalism to his thinking. He praises the illiberal elements of George W. Bush’s policy – for example, preventive war, torture and extraordinary rendition – and amplifies them with new ones borrowed from authoritarian governments. His endorsement of crackdowns on dissidents worldwide and his willingness to solicit bribes for policy changes are closer to the behaviour of Russia and China than to that of any Republican predecessors. Such emulation has made the boasts of a new ‘swagger’ in American foreign policy all the more pathetic, because under Trump the US has become more of a value-taker from authoritarians than a global value-maker.</w:t>
      </w:r>
    </w:p>
    <w:p w14:paraId="5785A2FA" w14:textId="77777777" w:rsidR="00A649AB" w:rsidRPr="008617FF" w:rsidRDefault="00A649AB" w:rsidP="00A649AB">
      <w:pPr>
        <w:rPr>
          <w:rFonts w:asciiTheme="majorHAnsi" w:hAnsiTheme="majorHAnsi" w:cstheme="majorHAnsi"/>
          <w:sz w:val="12"/>
          <w:szCs w:val="12"/>
        </w:rPr>
      </w:pPr>
      <w:r w:rsidRPr="008617FF">
        <w:rPr>
          <w:rFonts w:asciiTheme="majorHAnsi" w:hAnsiTheme="majorHAnsi" w:cstheme="majorHAnsi"/>
          <w:sz w:val="12"/>
          <w:szCs w:val="12"/>
        </w:rPr>
        <w:t>The influence of illiberalism in Trump’s foreign policy can be seen in his approach to democratic allies and authoritarian rivals. Many critics have noted that he effectively reversed the traditional pattern of supporting friendly democracies and isolating authoritarian rivals. He treats long-standing allies such as Canada, France and the United Kingdom as if they have accepted a subordinate status in a hierarchy dominated by the United States. When Trump threatens firm allies like Germany for their failure to ‘pay’ for their defence, he belittles them as though they were mere appendages of American power. In adopting an entirely transactional approach to alliances, he echoes his predecessors’ discomforts about burden-sharing without making any conscientious effort to persuade allies to increase their commitments. Thus, Trump’s behaviour erodes the hierarchical element of the liberal order, abandoning the procedures and atmospherics of consent that rendered it tolerable and disregarding the autonomy and preferences of other states, much as authoritarian great powers like China have treated their tributary states.</w:t>
      </w:r>
    </w:p>
    <w:p w14:paraId="3CCA39DF" w14:textId="77777777" w:rsidR="00A649AB" w:rsidRPr="008617FF" w:rsidRDefault="00A649AB" w:rsidP="00A649AB">
      <w:pPr>
        <w:rPr>
          <w:rFonts w:asciiTheme="majorHAnsi" w:hAnsiTheme="majorHAnsi" w:cstheme="majorHAnsi"/>
          <w:sz w:val="12"/>
          <w:szCs w:val="12"/>
        </w:rPr>
      </w:pPr>
      <w:r w:rsidRPr="008617FF">
        <w:rPr>
          <w:rFonts w:asciiTheme="majorHAnsi" w:hAnsiTheme="majorHAnsi" w:cstheme="majorHAnsi"/>
          <w:sz w:val="12"/>
          <w:szCs w:val="12"/>
        </w:rPr>
        <w:t>Trump has also shown far greater contempt for established institutions than his predecessors have done. Granted, many presidents have sidelined the UN and other multilateral institutions when they have stood in the way of American objectives, and when expeditious have sought to extend American influence through such institutions. Trump, however, has tried to hold them hostage to American demands by denying their legitimacy, threatening their funding or withdrawing from them outright. His approach derives from the illiberal presumption that dominant states call all the shots all the time. Trump sees value in international institutions only insofar as they act in accord with and amplify American power. 55</w:t>
      </w:r>
    </w:p>
    <w:p w14:paraId="351AECD0" w14:textId="77777777" w:rsidR="00A649AB" w:rsidRPr="008617FF" w:rsidRDefault="00A649AB" w:rsidP="00A649AB">
      <w:pPr>
        <w:rPr>
          <w:rFonts w:asciiTheme="majorHAnsi" w:hAnsiTheme="majorHAnsi" w:cstheme="majorHAnsi"/>
          <w:sz w:val="12"/>
          <w:szCs w:val="12"/>
        </w:rPr>
      </w:pPr>
      <w:r w:rsidRPr="008617FF">
        <w:rPr>
          <w:rFonts w:asciiTheme="majorHAnsi" w:hAnsiTheme="majorHAnsi" w:cstheme="majorHAnsi"/>
          <w:sz w:val="12"/>
          <w:szCs w:val="12"/>
        </w:rPr>
        <w:t>Finally, Trump’s conduct appeared to mimic the illiberalism of Russia, China and other authoritarian states in his celebration of nationalism and naked self-interest. Some have described Trump’s foreign policy as ‘illiberal hegemony’ because it abandoned efforts to spread democracy. 56 Trump did not accept the traditional liberal presupposition that a state’s regime type is relevant to its foreign-policy orientation, according no special status to democracies or the US itself. In 2017, President Trump remarked in a CNN interview that ‘there are a lot of killers. You think our country’s so innocent?’ 57 Implicitly, Trump’s foreign policy emphasised an organic conception of the nation and defended any actions to protect it as natural and inevitable. This explains Trump’s call for a ‘great awakening of nations, for the revival of their spirits, their pride, their people and their patriotism’. 58 A corollary was that, as one of his advisers remarked, liberal internationalism was ‘well past the point of diminishing returns’ and that states should act unashamedly in the interest of their nation. 59 This is more than just cold-blooded realism; in Trump’s hands, it amounts to a licence to do whatever is needed to protect the dominant group, including restrictions on immigration or crackdowns on minorities. Trump’s denial of liberal norms in favour of a chauvinistic conception of the nation also was at the root of US Secretary of State Pompeo’s making the validity of human rights conditional on their alignment with foundational American beliefs. 60 This redefinition places the US closer to China and other illiberal states, many of which have rejected universal definitions of human rights on the same grounds.</w:t>
      </w:r>
    </w:p>
    <w:p w14:paraId="64FBC85E"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While </w:t>
      </w:r>
      <w:r w:rsidRPr="008617FF">
        <w:rPr>
          <w:rStyle w:val="StyleUnderline"/>
          <w:rFonts w:asciiTheme="majorHAnsi" w:hAnsiTheme="majorHAnsi" w:cstheme="majorHAnsi"/>
          <w:highlight w:val="green"/>
        </w:rPr>
        <w:t>illiberalism</w:t>
      </w:r>
      <w:r w:rsidRPr="008617FF">
        <w:rPr>
          <w:rFonts w:asciiTheme="majorHAnsi" w:hAnsiTheme="majorHAnsi" w:cstheme="majorHAnsi"/>
          <w:sz w:val="16"/>
        </w:rPr>
        <w:t xml:space="preserve"> has manifested itself during previous administrations, only with Trump did it become the central thrust of US foreign policy. It has </w:t>
      </w:r>
      <w:r w:rsidRPr="008617FF">
        <w:rPr>
          <w:rStyle w:val="StyleUnderline"/>
          <w:rFonts w:asciiTheme="majorHAnsi" w:hAnsiTheme="majorHAnsi" w:cstheme="majorHAnsi"/>
          <w:highlight w:val="green"/>
        </w:rPr>
        <w:t xml:space="preserve">diminished </w:t>
      </w:r>
      <w:r w:rsidRPr="008617FF">
        <w:rPr>
          <w:rStyle w:val="Emphasis"/>
          <w:rFonts w:asciiTheme="majorHAnsi" w:hAnsiTheme="majorHAnsi" w:cstheme="majorHAnsi"/>
          <w:highlight w:val="green"/>
        </w:rPr>
        <w:t>America’s rep</w:t>
      </w:r>
      <w:r w:rsidRPr="008617FF">
        <w:rPr>
          <w:rStyle w:val="Emphasis"/>
          <w:rFonts w:asciiTheme="majorHAnsi" w:hAnsiTheme="majorHAnsi" w:cstheme="majorHAnsi"/>
        </w:rPr>
        <w:t>utation</w:t>
      </w:r>
      <w:r w:rsidRPr="008617FF">
        <w:rPr>
          <w:rStyle w:val="StyleUnderline"/>
          <w:rFonts w:asciiTheme="majorHAnsi" w:hAnsiTheme="majorHAnsi" w:cstheme="majorHAnsi"/>
        </w:rPr>
        <w:t xml:space="preserve"> but also its </w:t>
      </w:r>
      <w:r w:rsidRPr="008617FF">
        <w:rPr>
          <w:rStyle w:val="Emphasis"/>
          <w:rFonts w:asciiTheme="majorHAnsi" w:hAnsiTheme="majorHAnsi" w:cstheme="majorHAnsi"/>
        </w:rPr>
        <w:t>power</w:t>
      </w:r>
      <w:r w:rsidRPr="008617FF">
        <w:rPr>
          <w:rStyle w:val="StyleUnderline"/>
          <w:rFonts w:asciiTheme="majorHAnsi" w:hAnsiTheme="majorHAnsi" w:cstheme="majorHAnsi"/>
        </w:rPr>
        <w:t>, for as</w:t>
      </w:r>
      <w:r w:rsidRPr="008617FF">
        <w:rPr>
          <w:rFonts w:asciiTheme="majorHAnsi" w:hAnsiTheme="majorHAnsi" w:cstheme="majorHAnsi"/>
          <w:sz w:val="16"/>
        </w:rPr>
        <w:t xml:space="preserve"> Hannah </w:t>
      </w:r>
      <w:r w:rsidRPr="008617FF">
        <w:rPr>
          <w:rStyle w:val="Emphasis"/>
          <w:rFonts w:asciiTheme="majorHAnsi" w:hAnsiTheme="majorHAnsi" w:cstheme="majorHAnsi"/>
        </w:rPr>
        <w:t>Arendt</w:t>
      </w:r>
      <w:r w:rsidRPr="008617FF">
        <w:rPr>
          <w:rFonts w:asciiTheme="majorHAnsi" w:hAnsiTheme="majorHAnsi" w:cstheme="majorHAnsi"/>
          <w:sz w:val="16"/>
        </w:rPr>
        <w:t xml:space="preserve"> long ago </w:t>
      </w:r>
      <w:r w:rsidRPr="008617FF">
        <w:rPr>
          <w:rStyle w:val="StyleUnderline"/>
          <w:rFonts w:asciiTheme="majorHAnsi" w:hAnsiTheme="majorHAnsi" w:cstheme="majorHAnsi"/>
        </w:rPr>
        <w:t>noted, power diminishes</w:t>
      </w:r>
      <w:r w:rsidRPr="008617FF">
        <w:rPr>
          <w:rFonts w:asciiTheme="majorHAnsi" w:hAnsiTheme="majorHAnsi" w:cstheme="majorHAnsi"/>
          <w:sz w:val="16"/>
        </w:rPr>
        <w:t xml:space="preserve"> </w:t>
      </w:r>
      <w:r w:rsidRPr="008617FF">
        <w:rPr>
          <w:rStyle w:val="StyleUnderline"/>
          <w:rFonts w:asciiTheme="majorHAnsi" w:hAnsiTheme="majorHAnsi" w:cstheme="majorHAnsi"/>
        </w:rPr>
        <w:t>when it is used for domination</w:t>
      </w:r>
      <w:r w:rsidRPr="008617FF">
        <w:rPr>
          <w:rFonts w:asciiTheme="majorHAnsi" w:hAnsiTheme="majorHAnsi" w:cstheme="majorHAnsi"/>
          <w:sz w:val="16"/>
        </w:rPr>
        <w:t xml:space="preserve">. </w:t>
      </w:r>
      <w:r w:rsidRPr="008617FF">
        <w:rPr>
          <w:rStyle w:val="StyleUnderline"/>
          <w:rFonts w:asciiTheme="majorHAnsi" w:hAnsiTheme="majorHAnsi" w:cstheme="majorHAnsi"/>
        </w:rPr>
        <w:t>Its gravest effect has been on the liberal order</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Shredding</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norms</w:t>
      </w:r>
      <w:r w:rsidRPr="008617FF">
        <w:rPr>
          <w:rStyle w:val="StyleUnderline"/>
          <w:rFonts w:asciiTheme="majorHAnsi" w:hAnsiTheme="majorHAnsi" w:cstheme="majorHAnsi"/>
        </w:rPr>
        <w:t xml:space="preserve"> and institutions, </w:t>
      </w:r>
      <w:r w:rsidRPr="008617FF">
        <w:rPr>
          <w:rStyle w:val="StyleUnderline"/>
          <w:rFonts w:asciiTheme="majorHAnsi" w:hAnsiTheme="majorHAnsi" w:cstheme="majorHAnsi"/>
          <w:highlight w:val="green"/>
        </w:rPr>
        <w:t>denigrating</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value of </w:t>
      </w:r>
      <w:r w:rsidRPr="008617FF">
        <w:rPr>
          <w:rStyle w:val="Emphasis"/>
          <w:rFonts w:asciiTheme="majorHAnsi" w:hAnsiTheme="majorHAnsi" w:cstheme="majorHAnsi"/>
        </w:rPr>
        <w:t xml:space="preserve">international </w:t>
      </w:r>
      <w:r w:rsidRPr="008617FF">
        <w:rPr>
          <w:rStyle w:val="Emphasis"/>
          <w:rFonts w:asciiTheme="majorHAnsi" w:hAnsiTheme="majorHAnsi" w:cstheme="majorHAnsi"/>
          <w:highlight w:val="green"/>
        </w:rPr>
        <w:t>public goods</w:t>
      </w:r>
      <w:r w:rsidRPr="008617FF">
        <w:rPr>
          <w:rStyle w:val="StyleUnderline"/>
          <w:rFonts w:asciiTheme="majorHAnsi" w:hAnsiTheme="majorHAnsi" w:cstheme="majorHAnsi"/>
        </w:rPr>
        <w:t xml:space="preserve"> and</w:t>
      </w:r>
      <w:r w:rsidRPr="008617FF">
        <w:rPr>
          <w:rFonts w:asciiTheme="majorHAnsi" w:hAnsiTheme="majorHAnsi" w:cstheme="majorHAnsi"/>
          <w:sz w:val="16"/>
        </w:rPr>
        <w:t xml:space="preserve"> </w:t>
      </w:r>
      <w:r w:rsidRPr="008617FF">
        <w:rPr>
          <w:rStyle w:val="StyleUnderline"/>
          <w:rFonts w:asciiTheme="majorHAnsi" w:hAnsiTheme="majorHAnsi" w:cstheme="majorHAnsi"/>
        </w:rPr>
        <w:t>celebrating</w:t>
      </w:r>
      <w:r w:rsidRPr="008617FF">
        <w:rPr>
          <w:rFonts w:asciiTheme="majorHAnsi" w:hAnsiTheme="majorHAnsi" w:cstheme="majorHAnsi"/>
          <w:sz w:val="16"/>
        </w:rPr>
        <w:t xml:space="preserve"> America’s </w:t>
      </w:r>
      <w:r w:rsidRPr="008617FF">
        <w:rPr>
          <w:rStyle w:val="Emphasis"/>
          <w:rFonts w:asciiTheme="majorHAnsi" w:hAnsiTheme="majorHAnsi" w:cstheme="majorHAnsi"/>
        </w:rPr>
        <w:t>unilateral military power</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Trump offered </w:t>
      </w:r>
      <w:r w:rsidRPr="008617FF">
        <w:rPr>
          <w:rStyle w:val="Emphasis"/>
          <w:rFonts w:asciiTheme="majorHAnsi" w:hAnsiTheme="majorHAnsi" w:cstheme="majorHAnsi"/>
        </w:rPr>
        <w:t>little incentive</w:t>
      </w:r>
      <w:r w:rsidRPr="008617FF">
        <w:rPr>
          <w:rFonts w:asciiTheme="majorHAnsi" w:hAnsiTheme="majorHAnsi" w:cstheme="majorHAnsi"/>
          <w:sz w:val="16"/>
        </w:rPr>
        <w:t xml:space="preserve"> for states </w:t>
      </w:r>
      <w:r w:rsidRPr="008617FF">
        <w:rPr>
          <w:rStyle w:val="StyleUnderline"/>
          <w:rFonts w:asciiTheme="majorHAnsi" w:hAnsiTheme="majorHAnsi" w:cstheme="majorHAnsi"/>
        </w:rPr>
        <w:t>to</w:t>
      </w:r>
      <w:r w:rsidRPr="008617FF">
        <w:rPr>
          <w:rFonts w:asciiTheme="majorHAnsi" w:hAnsiTheme="majorHAnsi" w:cstheme="majorHAnsi"/>
          <w:sz w:val="16"/>
        </w:rPr>
        <w:t xml:space="preserve"> </w:t>
      </w:r>
      <w:r w:rsidRPr="008617FF">
        <w:rPr>
          <w:rStyle w:val="StyleUnderline"/>
          <w:rFonts w:asciiTheme="majorHAnsi" w:hAnsiTheme="majorHAnsi" w:cstheme="majorHAnsi"/>
        </w:rPr>
        <w:t>accede to a</w:t>
      </w:r>
      <w:r w:rsidRPr="008617FF">
        <w:rPr>
          <w:rFonts w:asciiTheme="majorHAnsi" w:hAnsiTheme="majorHAnsi" w:cstheme="majorHAnsi"/>
          <w:sz w:val="16"/>
        </w:rPr>
        <w:t xml:space="preserve"> thick </w:t>
      </w:r>
      <w:r w:rsidRPr="008617FF">
        <w:rPr>
          <w:rStyle w:val="StyleUnderline"/>
          <w:rFonts w:asciiTheme="majorHAnsi" w:hAnsiTheme="majorHAnsi" w:cstheme="majorHAnsi"/>
        </w:rPr>
        <w:t>liberal order</w:t>
      </w:r>
      <w:r w:rsidRPr="008617FF">
        <w:rPr>
          <w:rFonts w:asciiTheme="majorHAnsi" w:hAnsiTheme="majorHAnsi" w:cstheme="majorHAnsi"/>
          <w:sz w:val="16"/>
        </w:rPr>
        <w:t xml:space="preserve"> that grants exceptional privileges to the United States. 61 In effect, he allowed the mask to slip, advertising the liberal order’s brutality but offering few reasons to accept its continuance.</w:t>
      </w:r>
    </w:p>
    <w:p w14:paraId="2A42B210"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The case for reform</w:t>
      </w:r>
    </w:p>
    <w:p w14:paraId="5BB5E993"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Emphasis"/>
          <w:rFonts w:asciiTheme="majorHAnsi" w:hAnsiTheme="majorHAnsi" w:cstheme="majorHAnsi"/>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rPr>
        <w:t>S</w:t>
      </w:r>
      <w:r w:rsidRPr="008617FF">
        <w:rPr>
          <w:rStyle w:val="StyleUnderline"/>
          <w:rFonts w:asciiTheme="majorHAnsi" w:hAnsiTheme="majorHAnsi" w:cstheme="majorHAnsi"/>
        </w:rPr>
        <w:t xml:space="preserve">tates’ </w:t>
      </w:r>
      <w:r w:rsidRPr="008617FF">
        <w:rPr>
          <w:rStyle w:val="StyleUnderline"/>
          <w:rFonts w:asciiTheme="majorHAnsi" w:hAnsiTheme="majorHAnsi" w:cstheme="majorHAnsi"/>
          <w:highlight w:val="green"/>
        </w:rPr>
        <w:t>descent</w:t>
      </w:r>
      <w:r w:rsidRPr="008617FF">
        <w:rPr>
          <w:rStyle w:val="StyleUnderline"/>
          <w:rFonts w:asciiTheme="majorHAnsi" w:hAnsiTheme="majorHAnsi" w:cstheme="majorHAnsi"/>
        </w:rPr>
        <w:t xml:space="preserve"> into</w:t>
      </w:r>
      <w:r w:rsidRPr="008617FF">
        <w:rPr>
          <w:rStyle w:val="Emphasis"/>
          <w:rFonts w:asciiTheme="majorHAnsi" w:hAnsiTheme="majorHAnsi" w:cstheme="majorHAnsi"/>
        </w:rPr>
        <w:t xml:space="preserve"> illiberalism</w:t>
      </w:r>
      <w:r w:rsidRPr="008617FF">
        <w:rPr>
          <w:rStyle w:val="StyleUnderline"/>
          <w:rFonts w:asciiTheme="majorHAnsi" w:hAnsiTheme="majorHAnsi" w:cstheme="majorHAnsi"/>
        </w:rPr>
        <w:t xml:space="preserve"> and</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growing </w:t>
      </w:r>
      <w:r w:rsidRPr="008617FF">
        <w:rPr>
          <w:rStyle w:val="Emphasis"/>
          <w:rFonts w:asciiTheme="majorHAnsi" w:hAnsiTheme="majorHAnsi" w:cstheme="majorHAnsi"/>
        </w:rPr>
        <w:t>assertiveness</w:t>
      </w:r>
      <w:r w:rsidRPr="008617FF">
        <w:rPr>
          <w:rStyle w:val="StyleUnderline"/>
          <w:rFonts w:asciiTheme="majorHAnsi" w:hAnsiTheme="majorHAnsi" w:cstheme="majorHAnsi"/>
        </w:rPr>
        <w:t xml:space="preserve"> of Russia and China are yielding an illiberal order </w:t>
      </w:r>
      <w:r w:rsidRPr="008617FF">
        <w:rPr>
          <w:rStyle w:val="Emphasis"/>
          <w:rFonts w:asciiTheme="majorHAnsi" w:hAnsiTheme="majorHAnsi" w:cstheme="majorHAnsi"/>
        </w:rPr>
        <w:t>distinguished by renewed</w:t>
      </w:r>
      <w:r w:rsidRPr="008617FF">
        <w:rPr>
          <w:rStyle w:val="StyleUnderline"/>
          <w:rFonts w:asciiTheme="majorHAnsi" w:hAnsiTheme="majorHAnsi" w:cstheme="majorHAnsi"/>
        </w:rPr>
        <w:t xml:space="preserve"> efforts to establish </w:t>
      </w:r>
      <w:r w:rsidRPr="008617FF">
        <w:rPr>
          <w:rStyle w:val="Emphasis"/>
          <w:rFonts w:asciiTheme="majorHAnsi" w:hAnsiTheme="majorHAnsi" w:cstheme="majorHAnsi"/>
        </w:rPr>
        <w:t>regional hierarchies</w:t>
      </w:r>
      <w:r w:rsidRPr="008617FF">
        <w:rPr>
          <w:rFonts w:asciiTheme="majorHAnsi" w:hAnsiTheme="majorHAnsi" w:cstheme="majorHAnsi"/>
          <w:sz w:val="16"/>
        </w:rPr>
        <w:t xml:space="preserve">, the </w:t>
      </w:r>
      <w:r w:rsidRPr="008617FF">
        <w:rPr>
          <w:rStyle w:val="StyleUnderline"/>
          <w:rFonts w:asciiTheme="majorHAnsi" w:hAnsiTheme="majorHAnsi" w:cstheme="majorHAnsi"/>
        </w:rPr>
        <w:t>weakening and supplanting</w:t>
      </w:r>
      <w:r w:rsidRPr="008617FF">
        <w:rPr>
          <w:rFonts w:asciiTheme="majorHAnsi" w:hAnsiTheme="majorHAnsi" w:cstheme="majorHAnsi"/>
          <w:sz w:val="16"/>
        </w:rPr>
        <w:t xml:space="preserve"> of US-led </w:t>
      </w:r>
      <w:r w:rsidRPr="008617FF">
        <w:rPr>
          <w:rStyle w:val="StyleUnderline"/>
          <w:rFonts w:asciiTheme="majorHAnsi" w:hAnsiTheme="majorHAnsi" w:cstheme="majorHAnsi"/>
        </w:rPr>
        <w:t>global institutions, and the</w:t>
      </w:r>
      <w:r w:rsidRPr="008617FF">
        <w:rPr>
          <w:rFonts w:asciiTheme="majorHAnsi" w:hAnsiTheme="majorHAnsi" w:cstheme="majorHAnsi"/>
          <w:sz w:val="16"/>
        </w:rPr>
        <w:t xml:space="preserve"> </w:t>
      </w:r>
      <w:r w:rsidRPr="008617FF">
        <w:rPr>
          <w:rStyle w:val="StyleUnderline"/>
          <w:rFonts w:asciiTheme="majorHAnsi" w:hAnsiTheme="majorHAnsi" w:cstheme="majorHAnsi"/>
        </w:rPr>
        <w:t>propagation of illiberal values</w:t>
      </w:r>
      <w:r w:rsidRPr="008617FF">
        <w:rPr>
          <w:rFonts w:asciiTheme="majorHAnsi" w:hAnsiTheme="majorHAnsi" w:cstheme="majorHAnsi"/>
          <w:sz w:val="16"/>
        </w:rPr>
        <w:t xml:space="preserve">. These </w:t>
      </w:r>
      <w:r w:rsidRPr="008617FF">
        <w:rPr>
          <w:rStyle w:val="StyleUnderline"/>
          <w:rFonts w:asciiTheme="majorHAnsi" w:hAnsiTheme="majorHAnsi" w:cstheme="majorHAnsi"/>
        </w:rPr>
        <w:t xml:space="preserve">changes are </w:t>
      </w:r>
      <w:r w:rsidRPr="008617FF">
        <w:rPr>
          <w:rStyle w:val="Emphasis"/>
          <w:rFonts w:asciiTheme="majorHAnsi" w:hAnsiTheme="majorHAnsi" w:cstheme="majorHAnsi"/>
          <w:highlight w:val="green"/>
        </w:rPr>
        <w:t>reset</w:t>
      </w:r>
      <w:r w:rsidRPr="008617FF">
        <w:rPr>
          <w:rStyle w:val="Emphasis"/>
          <w:rFonts w:asciiTheme="majorHAnsi" w:hAnsiTheme="majorHAnsi" w:cstheme="majorHAnsi"/>
        </w:rPr>
        <w:t>ting</w:t>
      </w:r>
      <w:r w:rsidRPr="008617FF">
        <w:rPr>
          <w:rFonts w:asciiTheme="majorHAnsi" w:hAnsiTheme="majorHAnsi" w:cstheme="majorHAnsi"/>
          <w:sz w:val="16"/>
        </w:rPr>
        <w:t xml:space="preserve"> the </w:t>
      </w:r>
      <w:r w:rsidRPr="008617FF">
        <w:rPr>
          <w:rStyle w:val="StyleUnderline"/>
          <w:rFonts w:asciiTheme="majorHAnsi" w:hAnsiTheme="majorHAnsi" w:cstheme="majorHAnsi"/>
        </w:rPr>
        <w:t>ways in which states</w:t>
      </w:r>
      <w:r w:rsidRPr="008617FF">
        <w:rPr>
          <w:rFonts w:asciiTheme="majorHAnsi" w:hAnsiTheme="majorHAnsi" w:cstheme="majorHAnsi"/>
          <w:sz w:val="16"/>
        </w:rPr>
        <w:t xml:space="preserve"> </w:t>
      </w:r>
      <w:r w:rsidRPr="008617FF">
        <w:rPr>
          <w:rStyle w:val="StyleUnderline"/>
          <w:rFonts w:asciiTheme="majorHAnsi" w:hAnsiTheme="majorHAnsi" w:cstheme="majorHAnsi"/>
        </w:rPr>
        <w:t>compete</w:t>
      </w:r>
      <w:r w:rsidRPr="008617FF">
        <w:rPr>
          <w:rFonts w:asciiTheme="majorHAnsi" w:hAnsiTheme="majorHAnsi" w:cstheme="majorHAnsi"/>
          <w:sz w:val="16"/>
        </w:rPr>
        <w:t xml:space="preserve">, as evidenced by the increase in scope and frequency of tactics such as cyber warfare, subversion and disinformation, designed to sow discord in democratic political systems. 62 Over time, the </w:t>
      </w:r>
      <w:r w:rsidRPr="008617FF">
        <w:rPr>
          <w:rStyle w:val="StyleUnderline"/>
          <w:rFonts w:asciiTheme="majorHAnsi" w:hAnsiTheme="majorHAnsi" w:cstheme="majorHAnsi"/>
        </w:rPr>
        <w:t xml:space="preserve">rules, norms and institutions that </w:t>
      </w:r>
      <w:r w:rsidRPr="008617FF">
        <w:rPr>
          <w:rStyle w:val="Emphasis"/>
          <w:rFonts w:asciiTheme="majorHAnsi" w:hAnsiTheme="majorHAnsi" w:cstheme="majorHAnsi"/>
        </w:rPr>
        <w:t xml:space="preserve">marked </w:t>
      </w:r>
      <w:r w:rsidRPr="008617FF">
        <w:rPr>
          <w:rStyle w:val="Emphasis"/>
          <w:rFonts w:asciiTheme="majorHAnsi" w:hAnsiTheme="majorHAnsi" w:cstheme="majorHAnsi"/>
          <w:highlight w:val="green"/>
        </w:rPr>
        <w:t>the liberal order</w:t>
      </w:r>
      <w:r w:rsidRPr="008617FF">
        <w:rPr>
          <w:rFonts w:asciiTheme="majorHAnsi" w:hAnsiTheme="majorHAnsi" w:cstheme="majorHAnsi"/>
          <w:sz w:val="16"/>
        </w:rPr>
        <w:t xml:space="preserve"> will </w:t>
      </w:r>
      <w:r w:rsidRPr="008617FF">
        <w:rPr>
          <w:rStyle w:val="StyleUnderline"/>
          <w:rFonts w:asciiTheme="majorHAnsi" w:hAnsiTheme="majorHAnsi" w:cstheme="majorHAnsi"/>
        </w:rPr>
        <w:t>atrophy and give way</w:t>
      </w:r>
      <w:r w:rsidRPr="008617FF">
        <w:rPr>
          <w:rFonts w:asciiTheme="majorHAnsi" w:hAnsiTheme="majorHAnsi" w:cstheme="majorHAnsi"/>
          <w:sz w:val="16"/>
        </w:rPr>
        <w:t xml:space="preserve"> to ones that formally protect state sovereignty but turn a blind eye to subversion.</w:t>
      </w:r>
    </w:p>
    <w:p w14:paraId="6CCE9D77"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For the United States, already marked by deep dysfunction and an illiberal Republican Party, </w:t>
      </w:r>
      <w:r w:rsidRPr="008617FF">
        <w:rPr>
          <w:rStyle w:val="StyleUnderline"/>
          <w:rFonts w:asciiTheme="majorHAnsi" w:hAnsiTheme="majorHAnsi" w:cstheme="majorHAnsi"/>
        </w:rPr>
        <w:t xml:space="preserve">such a world presents a </w:t>
      </w:r>
      <w:r w:rsidRPr="008617FF">
        <w:rPr>
          <w:rStyle w:val="Emphasis"/>
          <w:rFonts w:asciiTheme="majorHAnsi" w:hAnsiTheme="majorHAnsi" w:cstheme="majorHAnsi"/>
        </w:rPr>
        <w:t>dangerous temptation</w:t>
      </w:r>
      <w:r w:rsidRPr="008617FF">
        <w:rPr>
          <w:rFonts w:asciiTheme="majorHAnsi" w:hAnsiTheme="majorHAnsi" w:cstheme="majorHAnsi"/>
          <w:sz w:val="16"/>
        </w:rPr>
        <w:t xml:space="preserve">. The </w:t>
      </w:r>
      <w:r w:rsidRPr="008617FF">
        <w:rPr>
          <w:rStyle w:val="StyleUnderline"/>
          <w:rFonts w:asciiTheme="majorHAnsi" w:hAnsiTheme="majorHAnsi" w:cstheme="majorHAnsi"/>
          <w:highlight w:val="green"/>
        </w:rPr>
        <w:t xml:space="preserve">country could continue to </w:t>
      </w:r>
      <w:r w:rsidRPr="008617FF">
        <w:rPr>
          <w:rStyle w:val="Emphasis"/>
          <w:rFonts w:asciiTheme="majorHAnsi" w:hAnsiTheme="majorHAnsi" w:cstheme="majorHAnsi"/>
          <w:highlight w:val="green"/>
        </w:rPr>
        <w:t>drift</w:t>
      </w:r>
      <w:r w:rsidRPr="008617FF">
        <w:rPr>
          <w:rStyle w:val="Emphasis"/>
          <w:rFonts w:asciiTheme="majorHAnsi" w:hAnsiTheme="majorHAnsi" w:cstheme="majorHAnsi"/>
        </w:rPr>
        <w:t xml:space="preserve"> in an illiberal</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direction</w:t>
      </w:r>
      <w:r w:rsidRPr="008617FF">
        <w:rPr>
          <w:rStyle w:val="StyleUnderline"/>
          <w:rFonts w:asciiTheme="majorHAnsi" w:hAnsiTheme="majorHAnsi" w:cstheme="majorHAnsi"/>
        </w:rPr>
        <w:t>, becoming</w:t>
      </w:r>
      <w:r w:rsidRPr="008617FF">
        <w:rPr>
          <w:rFonts w:asciiTheme="majorHAnsi" w:hAnsiTheme="majorHAnsi" w:cstheme="majorHAnsi"/>
          <w:sz w:val="16"/>
        </w:rPr>
        <w:t xml:space="preserve"> more </w:t>
      </w:r>
      <w:r w:rsidRPr="008617FF">
        <w:rPr>
          <w:rStyle w:val="StyleUnderline"/>
          <w:rFonts w:asciiTheme="majorHAnsi" w:hAnsiTheme="majorHAnsi" w:cstheme="majorHAnsi"/>
        </w:rPr>
        <w:t xml:space="preserve">like </w:t>
      </w:r>
      <w:r w:rsidRPr="008617FF">
        <w:rPr>
          <w:rStyle w:val="Emphasis"/>
          <w:rFonts w:asciiTheme="majorHAnsi" w:hAnsiTheme="majorHAnsi" w:cstheme="majorHAnsi"/>
        </w:rPr>
        <w:t>Russia</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China</w:t>
      </w:r>
      <w:r w:rsidRPr="008617FF">
        <w:rPr>
          <w:rFonts w:asciiTheme="majorHAnsi" w:hAnsiTheme="majorHAnsi" w:cstheme="majorHAnsi"/>
          <w:sz w:val="16"/>
        </w:rPr>
        <w:t xml:space="preserve"> in the contest for global influence </w:t>
      </w:r>
      <w:r w:rsidRPr="008617FF">
        <w:rPr>
          <w:rStyle w:val="StyleUnderline"/>
          <w:rFonts w:asciiTheme="majorHAnsi" w:hAnsiTheme="majorHAnsi" w:cstheme="majorHAnsi"/>
        </w:rPr>
        <w:t>as it ceases to uphold and defend existing institutions</w:t>
      </w:r>
      <w:r w:rsidRPr="008617FF">
        <w:rPr>
          <w:rFonts w:asciiTheme="majorHAnsi" w:hAnsiTheme="majorHAnsi" w:cstheme="majorHAnsi"/>
          <w:sz w:val="16"/>
        </w:rPr>
        <w:t xml:space="preserve">. Doing so might yield some short-term benefits: an unconstrained US could shake down allies for greater burden-sharing and more advantageous trade deals, manipulate global institutions and – as it often did in the Cold War – underwrite authoritarian and illiberal governments to advance its own interests. Such </w:t>
      </w:r>
      <w:r w:rsidRPr="008617FF">
        <w:rPr>
          <w:rStyle w:val="StyleUnderline"/>
          <w:rFonts w:asciiTheme="majorHAnsi" w:hAnsiTheme="majorHAnsi" w:cstheme="majorHAnsi"/>
        </w:rPr>
        <w:t>measures might</w:t>
      </w:r>
      <w:r w:rsidRPr="008617FF">
        <w:rPr>
          <w:rFonts w:asciiTheme="majorHAnsi" w:hAnsiTheme="majorHAnsi" w:cstheme="majorHAnsi"/>
          <w:sz w:val="16"/>
        </w:rPr>
        <w:t xml:space="preserve"> allow it to </w:t>
      </w:r>
      <w:r w:rsidRPr="008617FF">
        <w:rPr>
          <w:rStyle w:val="Emphasis"/>
          <w:rFonts w:asciiTheme="majorHAnsi" w:hAnsiTheme="majorHAnsi" w:cstheme="majorHAnsi"/>
        </w:rPr>
        <w:t>compete</w:t>
      </w:r>
      <w:r w:rsidRPr="008617FF">
        <w:rPr>
          <w:rFonts w:asciiTheme="majorHAnsi" w:hAnsiTheme="majorHAnsi" w:cstheme="majorHAnsi"/>
          <w:sz w:val="16"/>
        </w:rPr>
        <w:t xml:space="preserve"> with Russia and China effectively, </w:t>
      </w:r>
      <w:r w:rsidRPr="008617FF">
        <w:rPr>
          <w:rStyle w:val="StyleUnderline"/>
          <w:rFonts w:asciiTheme="majorHAnsi" w:hAnsiTheme="majorHAnsi" w:cstheme="majorHAnsi"/>
        </w:rPr>
        <w:t xml:space="preserve">but </w:t>
      </w:r>
      <w:r w:rsidRPr="008617FF">
        <w:rPr>
          <w:rStyle w:val="StyleUnderline"/>
          <w:rFonts w:asciiTheme="majorHAnsi" w:hAnsiTheme="majorHAnsi" w:cstheme="majorHAnsi"/>
          <w:highlight w:val="green"/>
        </w:rPr>
        <w:t>at the cost of</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consolidating</w:t>
      </w:r>
      <w:r w:rsidRPr="008617FF">
        <w:rPr>
          <w:rStyle w:val="StyleUnderline"/>
          <w:rFonts w:asciiTheme="majorHAnsi" w:hAnsiTheme="majorHAnsi" w:cstheme="majorHAnsi"/>
        </w:rPr>
        <w:t xml:space="preserve"> the</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illiberal order</w:t>
      </w:r>
      <w:r w:rsidRPr="008617FF">
        <w:rPr>
          <w:rStyle w:val="StyleUnderline"/>
          <w:rFonts w:asciiTheme="majorHAnsi" w:hAnsiTheme="majorHAnsi" w:cstheme="majorHAnsi"/>
          <w:highlight w:val="green"/>
        </w:rPr>
        <w:t>, fracturing</w:t>
      </w:r>
      <w:r w:rsidRPr="008617FF">
        <w:rPr>
          <w:rStyle w:val="Emphasis"/>
          <w:rFonts w:asciiTheme="majorHAnsi" w:hAnsiTheme="majorHAnsi" w:cstheme="majorHAnsi"/>
          <w:highlight w:val="green"/>
        </w:rPr>
        <w:t xml:space="preserve"> alliances</w:t>
      </w:r>
      <w:r w:rsidRPr="008617FF">
        <w:rPr>
          <w:rStyle w:val="StyleUnderline"/>
          <w:rFonts w:asciiTheme="majorHAnsi" w:hAnsiTheme="majorHAnsi" w:cstheme="majorHAnsi"/>
          <w:highlight w:val="green"/>
        </w:rPr>
        <w:t>, permanently [destroying]</w:t>
      </w:r>
      <w:r w:rsidRPr="008617FF">
        <w:rPr>
          <w:rFonts w:asciiTheme="majorHAnsi" w:hAnsiTheme="majorHAnsi" w:cstheme="majorHAnsi"/>
          <w:sz w:val="16"/>
        </w:rPr>
        <w:t xml:space="preserve"> </w:t>
      </w:r>
      <w:r w:rsidRPr="008617FF">
        <w:rPr>
          <w:rFonts w:asciiTheme="majorHAnsi" w:hAnsiTheme="majorHAnsi" w:cstheme="majorHAnsi"/>
          <w:strike/>
          <w:sz w:val="16"/>
        </w:rPr>
        <w:t>disabling</w:t>
      </w:r>
      <w:r w:rsidRPr="008617FF">
        <w:rPr>
          <w:rFonts w:asciiTheme="majorHAnsi" w:hAnsiTheme="majorHAnsi" w:cstheme="majorHAnsi"/>
          <w:sz w:val="16"/>
        </w:rPr>
        <w:t xml:space="preserve"> many </w:t>
      </w:r>
      <w:r w:rsidRPr="008617FF">
        <w:rPr>
          <w:rStyle w:val="Emphasis"/>
          <w:rFonts w:asciiTheme="majorHAnsi" w:hAnsiTheme="majorHAnsi" w:cstheme="majorHAnsi"/>
          <w:highlight w:val="green"/>
        </w:rPr>
        <w:t>global institutions</w:t>
      </w:r>
      <w:r w:rsidRPr="008617FF">
        <w:rPr>
          <w:rStyle w:val="StyleUnderline"/>
          <w:rFonts w:asciiTheme="majorHAnsi" w:hAnsiTheme="majorHAnsi" w:cstheme="majorHAnsi"/>
        </w:rPr>
        <w:t xml:space="preserve"> and squandering</w:t>
      </w:r>
      <w:r w:rsidRPr="008617FF">
        <w:rPr>
          <w:rFonts w:asciiTheme="majorHAnsi" w:hAnsiTheme="majorHAnsi" w:cstheme="majorHAnsi"/>
          <w:sz w:val="16"/>
        </w:rPr>
        <w:t xml:space="preserve"> whatever </w:t>
      </w:r>
      <w:r w:rsidRPr="008617FF">
        <w:rPr>
          <w:rStyle w:val="Emphasis"/>
          <w:rFonts w:asciiTheme="majorHAnsi" w:hAnsiTheme="majorHAnsi" w:cstheme="majorHAnsi"/>
        </w:rPr>
        <w:t>moral legitimacy</w:t>
      </w:r>
      <w:r w:rsidRPr="008617FF">
        <w:rPr>
          <w:rFonts w:asciiTheme="majorHAnsi" w:hAnsiTheme="majorHAnsi" w:cstheme="majorHAnsi"/>
          <w:sz w:val="16"/>
        </w:rPr>
        <w:t xml:space="preserve"> the US still possesses.</w:t>
      </w:r>
    </w:p>
    <w:p w14:paraId="4D7BE21B"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 xml:space="preserve">obvious </w:t>
      </w:r>
      <w:r w:rsidRPr="008617FF">
        <w:rPr>
          <w:rStyle w:val="StyleUnderline"/>
          <w:rFonts w:asciiTheme="majorHAnsi" w:hAnsiTheme="majorHAnsi" w:cstheme="majorHAnsi"/>
          <w:highlight w:val="green"/>
        </w:rPr>
        <w:t>alt</w:t>
      </w:r>
      <w:r w:rsidRPr="008617FF">
        <w:rPr>
          <w:rStyle w:val="StyleUnderline"/>
          <w:rFonts w:asciiTheme="majorHAnsi" w:hAnsiTheme="majorHAnsi" w:cstheme="majorHAnsi"/>
        </w:rPr>
        <w:t xml:space="preserve">ernative </w:t>
      </w:r>
      <w:r w:rsidRPr="008617FF">
        <w:rPr>
          <w:rStyle w:val="StyleUnderline"/>
          <w:rFonts w:asciiTheme="majorHAnsi" w:hAnsiTheme="majorHAnsi" w:cstheme="majorHAnsi"/>
          <w:highlight w:val="green"/>
        </w:rPr>
        <w:t>is</w:t>
      </w:r>
      <w:r w:rsidRPr="008617FF">
        <w:rPr>
          <w:rStyle w:val="StyleUnderline"/>
          <w:rFonts w:asciiTheme="majorHAnsi" w:hAnsiTheme="majorHAnsi" w:cstheme="majorHAnsi"/>
        </w:rPr>
        <w:t xml:space="preserve"> to attempt to </w:t>
      </w:r>
      <w:r w:rsidRPr="008617FF">
        <w:rPr>
          <w:rStyle w:val="Emphasis"/>
          <w:rFonts w:asciiTheme="majorHAnsi" w:hAnsiTheme="majorHAnsi" w:cstheme="majorHAnsi"/>
        </w:rPr>
        <w:t xml:space="preserve">return to </w:t>
      </w:r>
      <w:r w:rsidRPr="008617FF">
        <w:rPr>
          <w:rStyle w:val="Emphasis"/>
          <w:rFonts w:asciiTheme="majorHAnsi" w:hAnsiTheme="majorHAnsi" w:cstheme="majorHAnsi"/>
          <w:highlight w:val="green"/>
        </w:rPr>
        <w:t>the status quo ante</w:t>
      </w:r>
      <w:r w:rsidRPr="008617FF">
        <w:rPr>
          <w:rStyle w:val="StyleUnderline"/>
          <w:rFonts w:asciiTheme="majorHAnsi" w:hAnsiTheme="majorHAnsi" w:cstheme="majorHAnsi"/>
        </w:rPr>
        <w:t xml:space="preserve"> and restore the</w:t>
      </w:r>
      <w:r w:rsidRPr="008617FF">
        <w:rPr>
          <w:rFonts w:asciiTheme="majorHAnsi" w:hAnsiTheme="majorHAnsi" w:cstheme="majorHAnsi"/>
          <w:sz w:val="16"/>
        </w:rPr>
        <w:t xml:space="preserve"> </w:t>
      </w:r>
      <w:r w:rsidRPr="008617FF">
        <w:rPr>
          <w:rStyle w:val="StyleUnderline"/>
          <w:rFonts w:asciiTheme="majorHAnsi" w:hAnsiTheme="majorHAnsi" w:cstheme="majorHAnsi"/>
        </w:rPr>
        <w:t>liberal order</w:t>
      </w:r>
      <w:r w:rsidRPr="008617FF">
        <w:rPr>
          <w:rFonts w:asciiTheme="majorHAnsi" w:hAnsiTheme="majorHAnsi" w:cstheme="majorHAnsi"/>
          <w:sz w:val="16"/>
        </w:rPr>
        <w:t xml:space="preserve"> that existed during the Obama administration, </w:t>
      </w:r>
      <w:r w:rsidRPr="008617FF">
        <w:rPr>
          <w:rStyle w:val="StyleUnderline"/>
          <w:rFonts w:asciiTheme="majorHAnsi" w:hAnsiTheme="majorHAnsi" w:cstheme="majorHAnsi"/>
        </w:rPr>
        <w:t>as</w:t>
      </w:r>
      <w:r w:rsidRPr="008617FF">
        <w:rPr>
          <w:rFonts w:asciiTheme="majorHAnsi" w:hAnsiTheme="majorHAnsi" w:cstheme="majorHAnsi"/>
          <w:sz w:val="16"/>
        </w:rPr>
        <w:t xml:space="preserve"> Joe </w:t>
      </w:r>
      <w:r w:rsidRPr="008617FF">
        <w:rPr>
          <w:rStyle w:val="Emphasis"/>
          <w:rFonts w:asciiTheme="majorHAnsi" w:hAnsiTheme="majorHAnsi" w:cstheme="majorHAnsi"/>
        </w:rPr>
        <w:t>Biden</w:t>
      </w:r>
      <w:r w:rsidRPr="008617FF">
        <w:rPr>
          <w:rFonts w:asciiTheme="majorHAnsi" w:hAnsiTheme="majorHAnsi" w:cstheme="majorHAnsi"/>
          <w:sz w:val="16"/>
        </w:rPr>
        <w:t xml:space="preserve"> has </w:t>
      </w:r>
      <w:r w:rsidRPr="008617FF">
        <w:rPr>
          <w:rStyle w:val="StyleUnderline"/>
          <w:rFonts w:asciiTheme="majorHAnsi" w:hAnsiTheme="majorHAnsi" w:cstheme="majorHAnsi"/>
        </w:rPr>
        <w:t>pledged to</w:t>
      </w:r>
      <w:r w:rsidRPr="008617FF">
        <w:rPr>
          <w:rFonts w:asciiTheme="majorHAnsi" w:hAnsiTheme="majorHAnsi" w:cstheme="majorHAnsi"/>
          <w:sz w:val="16"/>
        </w:rPr>
        <w:t xml:space="preserve"> </w:t>
      </w:r>
      <w:r w:rsidRPr="008617FF">
        <w:rPr>
          <w:rFonts w:asciiTheme="majorHAnsi" w:hAnsiTheme="majorHAnsi" w:cstheme="majorHAnsi"/>
          <w:sz w:val="16"/>
          <w:szCs w:val="16"/>
        </w:rPr>
        <w:t>do. This</w:t>
      </w:r>
      <w:r w:rsidRPr="008617FF">
        <w:rPr>
          <w:rFonts w:asciiTheme="majorHAnsi" w:hAnsiTheme="majorHAnsi" w:cstheme="majorHAnsi"/>
          <w:sz w:val="16"/>
        </w:rPr>
        <w:t xml:space="preserve"> policy of </w:t>
      </w:r>
      <w:r w:rsidRPr="008617FF">
        <w:rPr>
          <w:rStyle w:val="StyleUnderline"/>
          <w:rFonts w:asciiTheme="majorHAnsi" w:hAnsiTheme="majorHAnsi" w:cstheme="majorHAnsi"/>
        </w:rPr>
        <w:t xml:space="preserve">restoration is </w:t>
      </w:r>
      <w:r w:rsidRPr="008617FF">
        <w:rPr>
          <w:rStyle w:val="Emphasis"/>
          <w:rFonts w:asciiTheme="majorHAnsi" w:hAnsiTheme="majorHAnsi" w:cstheme="majorHAnsi"/>
        </w:rPr>
        <w:t>naturally</w:t>
      </w:r>
      <w:r w:rsidRPr="008617FF">
        <w:rPr>
          <w:rStyle w:val="StyleUnderline"/>
          <w:rFonts w:asciiTheme="majorHAnsi" w:hAnsiTheme="majorHAnsi" w:cstheme="majorHAnsi"/>
        </w:rPr>
        <w:t xml:space="preserve"> attractive</w:t>
      </w:r>
      <w:r w:rsidRPr="008617FF">
        <w:rPr>
          <w:rFonts w:asciiTheme="majorHAnsi" w:hAnsiTheme="majorHAnsi" w:cstheme="majorHAnsi"/>
          <w:sz w:val="16"/>
        </w:rPr>
        <w:t xml:space="preserve">, as it casts Trump as an aberration and allows the US to reclaim the mantle of world leadership. </w:t>
      </w:r>
      <w:r w:rsidRPr="008617FF">
        <w:rPr>
          <w:rStyle w:val="StyleUnderline"/>
          <w:rFonts w:asciiTheme="majorHAnsi" w:hAnsiTheme="majorHAnsi" w:cstheme="majorHAnsi"/>
        </w:rPr>
        <w:t xml:space="preserve">But it is </w:t>
      </w:r>
      <w:r w:rsidRPr="008617FF">
        <w:rPr>
          <w:rStyle w:val="StyleUnderline"/>
          <w:rFonts w:asciiTheme="majorHAnsi" w:hAnsiTheme="majorHAnsi" w:cstheme="majorHAnsi"/>
          <w:highlight w:val="green"/>
        </w:rPr>
        <w:t>not clear that</w:t>
      </w:r>
      <w:r w:rsidRPr="008617FF">
        <w:rPr>
          <w:rFonts w:asciiTheme="majorHAnsi" w:hAnsiTheme="majorHAnsi" w:cstheme="majorHAnsi"/>
          <w:sz w:val="16"/>
        </w:rPr>
        <w:t xml:space="preserve"> </w:t>
      </w:r>
      <w:r w:rsidRPr="008617FF">
        <w:rPr>
          <w:rStyle w:val="Emphasis"/>
          <w:rFonts w:asciiTheme="majorHAnsi" w:hAnsiTheme="majorHAnsi" w:cstheme="majorHAnsi"/>
        </w:rPr>
        <w:t xml:space="preserve">durable </w:t>
      </w:r>
      <w:r w:rsidRPr="008617FF">
        <w:rPr>
          <w:rStyle w:val="Emphasis"/>
          <w:rFonts w:asciiTheme="majorHAnsi" w:hAnsiTheme="majorHAnsi" w:cstheme="majorHAnsi"/>
        </w:rPr>
        <w:lastRenderedPageBreak/>
        <w:t xml:space="preserve">restoration </w:t>
      </w:r>
      <w:r w:rsidRPr="008617FF">
        <w:rPr>
          <w:rStyle w:val="Emphasis"/>
          <w:rFonts w:asciiTheme="majorHAnsi" w:hAnsiTheme="majorHAnsi" w:cstheme="majorHAnsi"/>
          <w:highlight w:val="green"/>
        </w:rPr>
        <w:t>is possible</w:t>
      </w:r>
      <w:r w:rsidRPr="008617FF">
        <w:rPr>
          <w:rFonts w:asciiTheme="majorHAnsi" w:hAnsiTheme="majorHAnsi" w:cstheme="majorHAnsi"/>
          <w:sz w:val="16"/>
        </w:rPr>
        <w:t xml:space="preserve">. Many allies have come to distrust the US due to its erratic policies and contemptuous behaviour. Given the current levels of domestic political polarisation and institutional dysfunction, there is also no reason to believe that a future Republican president would not repudiate many of the policies of a restorationist Biden administration. The </w:t>
      </w:r>
      <w:r w:rsidRPr="008617FF">
        <w:rPr>
          <w:rStyle w:val="StyleUnderline"/>
          <w:rFonts w:asciiTheme="majorHAnsi" w:hAnsiTheme="majorHAnsi" w:cstheme="majorHAnsi"/>
        </w:rPr>
        <w:t xml:space="preserve">breakdown of the </w:t>
      </w:r>
      <w:r w:rsidRPr="008617FF">
        <w:rPr>
          <w:rStyle w:val="Emphasis"/>
          <w:rFonts w:asciiTheme="majorHAnsi" w:hAnsiTheme="majorHAnsi" w:cstheme="majorHAnsi"/>
        </w:rPr>
        <w:t xml:space="preserve">Cold War-era bipartisan strategic consensus </w:t>
      </w:r>
      <w:r w:rsidRPr="008617FF">
        <w:rPr>
          <w:rStyle w:val="StyleUnderline"/>
          <w:rFonts w:asciiTheme="majorHAnsi" w:hAnsiTheme="majorHAnsi" w:cstheme="majorHAnsi"/>
        </w:rPr>
        <w:t>has</w:t>
      </w:r>
      <w:r w:rsidRPr="008617FF">
        <w:rPr>
          <w:rFonts w:asciiTheme="majorHAnsi" w:hAnsiTheme="majorHAnsi" w:cstheme="majorHAnsi"/>
          <w:sz w:val="16"/>
        </w:rPr>
        <w:t xml:space="preserve"> </w:t>
      </w:r>
      <w:r w:rsidRPr="008617FF">
        <w:rPr>
          <w:rStyle w:val="Emphasis"/>
          <w:rFonts w:asciiTheme="majorHAnsi" w:hAnsiTheme="majorHAnsi" w:cstheme="majorHAnsi"/>
        </w:rPr>
        <w:t>reduced</w:t>
      </w:r>
      <w:r w:rsidRPr="008617FF">
        <w:rPr>
          <w:rFonts w:asciiTheme="majorHAnsi" w:hAnsiTheme="majorHAnsi" w:cstheme="majorHAnsi"/>
          <w:sz w:val="16"/>
        </w:rPr>
        <w:t xml:space="preserve"> the </w:t>
      </w:r>
      <w:r w:rsidRPr="008617FF">
        <w:rPr>
          <w:rStyle w:val="Emphasis"/>
          <w:rFonts w:asciiTheme="majorHAnsi" w:hAnsiTheme="majorHAnsi" w:cstheme="majorHAnsi"/>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rPr>
        <w:t>S</w:t>
      </w:r>
      <w:r w:rsidRPr="008617FF">
        <w:rPr>
          <w:rStyle w:val="StyleUnderline"/>
          <w:rFonts w:asciiTheme="majorHAnsi" w:hAnsiTheme="majorHAnsi" w:cstheme="majorHAnsi"/>
        </w:rPr>
        <w:t xml:space="preserve">tates’ </w:t>
      </w:r>
      <w:r w:rsidRPr="008617FF">
        <w:rPr>
          <w:rStyle w:val="Emphasis"/>
          <w:rFonts w:asciiTheme="majorHAnsi" w:hAnsiTheme="majorHAnsi" w:cstheme="majorHAnsi"/>
        </w:rPr>
        <w:t>capacity</w:t>
      </w:r>
      <w:r w:rsidRPr="008617FF">
        <w:rPr>
          <w:rStyle w:val="StyleUnderline"/>
          <w:rFonts w:asciiTheme="majorHAnsi" w:hAnsiTheme="majorHAnsi" w:cstheme="majorHAnsi"/>
        </w:rPr>
        <w:t xml:space="preserve"> to maintain</w:t>
      </w:r>
      <w:r w:rsidRPr="008617FF">
        <w:rPr>
          <w:rFonts w:asciiTheme="majorHAnsi" w:hAnsiTheme="majorHAnsi" w:cstheme="majorHAnsi"/>
          <w:sz w:val="16"/>
        </w:rPr>
        <w:t xml:space="preserve"> </w:t>
      </w:r>
      <w:r w:rsidRPr="008617FF">
        <w:rPr>
          <w:rStyle w:val="StyleUnderline"/>
          <w:rFonts w:asciiTheme="majorHAnsi" w:hAnsiTheme="majorHAnsi" w:cstheme="majorHAnsi"/>
        </w:rPr>
        <w:t>a stable and predictable foreign policy</w:t>
      </w:r>
      <w:r w:rsidRPr="008617FF">
        <w:rPr>
          <w:rFonts w:asciiTheme="majorHAnsi" w:hAnsiTheme="majorHAnsi" w:cstheme="majorHAnsi"/>
          <w:sz w:val="16"/>
        </w:rPr>
        <w:t xml:space="preserve">. 63 The </w:t>
      </w:r>
      <w:r w:rsidRPr="008617FF">
        <w:rPr>
          <w:rStyle w:val="StyleUnderline"/>
          <w:rFonts w:asciiTheme="majorHAnsi" w:hAnsiTheme="majorHAnsi" w:cstheme="majorHAnsi"/>
        </w:rPr>
        <w:t xml:space="preserve">prescription for </w:t>
      </w:r>
      <w:r w:rsidRPr="008617FF">
        <w:rPr>
          <w:rStyle w:val="Emphasis"/>
          <w:rFonts w:asciiTheme="majorHAnsi" w:hAnsiTheme="majorHAnsi" w:cstheme="majorHAnsi"/>
        </w:rPr>
        <w:t>remedying</w:t>
      </w:r>
      <w:r w:rsidRPr="008617FF">
        <w:rPr>
          <w:rStyle w:val="StyleUnderline"/>
          <w:rFonts w:asciiTheme="majorHAnsi" w:hAnsiTheme="majorHAnsi" w:cstheme="majorHAnsi"/>
        </w:rPr>
        <w:t xml:space="preserve"> US foreign policy</w:t>
      </w:r>
      <w:r w:rsidRPr="008617FF">
        <w:rPr>
          <w:rFonts w:asciiTheme="majorHAnsi" w:hAnsiTheme="majorHAnsi" w:cstheme="majorHAnsi"/>
          <w:sz w:val="16"/>
        </w:rPr>
        <w:t xml:space="preserve"> probably </w:t>
      </w:r>
      <w:r w:rsidRPr="008617FF">
        <w:rPr>
          <w:rStyle w:val="StyleUnderline"/>
          <w:rFonts w:asciiTheme="majorHAnsi" w:hAnsiTheme="majorHAnsi" w:cstheme="majorHAnsi"/>
        </w:rPr>
        <w:t xml:space="preserve">cannot be just </w:t>
      </w:r>
      <w:r w:rsidRPr="008617FF">
        <w:rPr>
          <w:rStyle w:val="Emphasis"/>
          <w:rFonts w:asciiTheme="majorHAnsi" w:hAnsiTheme="majorHAnsi" w:cstheme="majorHAnsi"/>
        </w:rPr>
        <w:t>more US leadership</w:t>
      </w:r>
      <w:r w:rsidRPr="008617FF">
        <w:rPr>
          <w:rFonts w:asciiTheme="majorHAnsi" w:hAnsiTheme="majorHAnsi" w:cstheme="majorHAnsi"/>
          <w:sz w:val="16"/>
        </w:rPr>
        <w:t>. 64</w:t>
      </w:r>
    </w:p>
    <w:p w14:paraId="249DF3A9" w14:textId="77777777" w:rsidR="00A649AB" w:rsidRPr="008617FF" w:rsidRDefault="00A649AB" w:rsidP="00A649AB">
      <w:pPr>
        <w:rPr>
          <w:rFonts w:asciiTheme="majorHAnsi" w:hAnsiTheme="majorHAnsi" w:cstheme="majorHAnsi"/>
          <w:sz w:val="16"/>
          <w:szCs w:val="16"/>
        </w:rPr>
      </w:pPr>
      <w:r w:rsidRPr="008617FF">
        <w:rPr>
          <w:rFonts w:asciiTheme="majorHAnsi" w:hAnsiTheme="majorHAnsi" w:cstheme="majorHAnsi"/>
          <w:sz w:val="16"/>
          <w:szCs w:val="16"/>
        </w:rPr>
        <w:t>Another option would be for the US to retrench, scaling back its military commitments abroad in the hopes of reallocating resources to domestic policy. There are powerful arguments for this approach. The Pentagon budget is bloated with enormous waste while healthcare, education and infrastructure remain chronically underfunded. The US military interventions in Afghanistan and Iraq have cost $6.4trn, to little if any strategic advantage. 65 There is a growing consensus in Washington that continued immersion in the Middle East would produce diminishing returns. 66 The pursuit of hegemony and the defence of the liberal order has led the US to incur high political and economic costs while allowing other threats, such as climate change, to grow. 67</w:t>
      </w:r>
    </w:p>
    <w:p w14:paraId="5A9969AB" w14:textId="77777777" w:rsidR="00A649AB" w:rsidRPr="008617FF" w:rsidRDefault="00A649AB" w:rsidP="00A649AB">
      <w:pPr>
        <w:rPr>
          <w:rFonts w:asciiTheme="majorHAnsi" w:hAnsiTheme="majorHAnsi" w:cstheme="majorHAnsi"/>
          <w:strike/>
          <w:sz w:val="16"/>
          <w:szCs w:val="16"/>
        </w:rPr>
      </w:pPr>
      <w:r w:rsidRPr="008617FF">
        <w:rPr>
          <w:rFonts w:asciiTheme="majorHAnsi" w:hAnsiTheme="majorHAnsi" w:cstheme="majorHAnsi"/>
          <w:sz w:val="16"/>
          <w:szCs w:val="16"/>
        </w:rPr>
        <w:t xml:space="preserve">A strategy of retrenchment, however, also carries risks. In regions like Europe and Asia, it could signal to Russia and China that US alliances are vulnerable. US </w:t>
      </w:r>
      <w:r w:rsidRPr="008617FF">
        <w:rPr>
          <w:rStyle w:val="StyleUnderline"/>
          <w:rFonts w:asciiTheme="majorHAnsi" w:hAnsiTheme="majorHAnsi" w:cstheme="majorHAnsi"/>
          <w:highlight w:val="green"/>
        </w:rPr>
        <w:t>allies</w:t>
      </w:r>
      <w:r w:rsidRPr="008617FF">
        <w:rPr>
          <w:rFonts w:asciiTheme="majorHAnsi" w:hAnsiTheme="majorHAnsi" w:cstheme="majorHAnsi"/>
          <w:sz w:val="16"/>
          <w:szCs w:val="16"/>
        </w:rPr>
        <w:t xml:space="preserve">, in turn, would </w:t>
      </w:r>
      <w:r w:rsidRPr="008617FF">
        <w:rPr>
          <w:rStyle w:val="StyleUnderline"/>
          <w:rFonts w:asciiTheme="majorHAnsi" w:hAnsiTheme="majorHAnsi" w:cstheme="majorHAnsi"/>
          <w:highlight w:val="green"/>
        </w:rPr>
        <w:t xml:space="preserve">have </w:t>
      </w:r>
      <w:r w:rsidRPr="008617FF">
        <w:rPr>
          <w:rStyle w:val="Emphasis"/>
          <w:rFonts w:asciiTheme="majorHAnsi" w:hAnsiTheme="majorHAnsi" w:cstheme="majorHAnsi"/>
          <w:highlight w:val="green"/>
        </w:rPr>
        <w:t>fewer reasons</w:t>
      </w:r>
      <w:r w:rsidRPr="008617FF">
        <w:rPr>
          <w:rStyle w:val="StyleUnderline"/>
          <w:rFonts w:asciiTheme="majorHAnsi" w:hAnsiTheme="majorHAnsi" w:cstheme="majorHAnsi"/>
          <w:highlight w:val="green"/>
        </w:rPr>
        <w:t xml:space="preserve"> to</w:t>
      </w:r>
      <w:r w:rsidRPr="008617FF">
        <w:rPr>
          <w:rStyle w:val="StyleUnderline"/>
          <w:rFonts w:asciiTheme="majorHAnsi" w:hAnsiTheme="majorHAnsi" w:cstheme="majorHAnsi"/>
        </w:rPr>
        <w:t xml:space="preserve"> honour US leadership and </w:t>
      </w:r>
      <w:r w:rsidRPr="008617FF">
        <w:rPr>
          <w:rStyle w:val="StyleUnderline"/>
          <w:rFonts w:asciiTheme="majorHAnsi" w:hAnsiTheme="majorHAnsi" w:cstheme="majorHAnsi"/>
          <w:highlight w:val="green"/>
        </w:rPr>
        <w:t xml:space="preserve">join </w:t>
      </w:r>
      <w:r w:rsidRPr="008617FF">
        <w:rPr>
          <w:rStyle w:val="Emphasis"/>
          <w:rFonts w:asciiTheme="majorHAnsi" w:hAnsiTheme="majorHAnsi" w:cstheme="majorHAnsi"/>
          <w:highlight w:val="green"/>
        </w:rPr>
        <w:t>coalitions</w:t>
      </w:r>
      <w:r w:rsidRPr="008617FF">
        <w:rPr>
          <w:rStyle w:val="StyleUnderline"/>
          <w:rFonts w:asciiTheme="majorHAnsi" w:hAnsiTheme="majorHAnsi" w:cstheme="majorHAnsi"/>
        </w:rPr>
        <w:t xml:space="preserve"> when needed</w:t>
      </w:r>
      <w:r w:rsidRPr="008617FF">
        <w:rPr>
          <w:rFonts w:asciiTheme="majorHAnsi" w:hAnsiTheme="majorHAnsi" w:cstheme="majorHAnsi"/>
          <w:sz w:val="16"/>
          <w:szCs w:val="16"/>
        </w:rPr>
        <w:t xml:space="preserve">. Retrenchment would thus </w:t>
      </w:r>
      <w:r w:rsidRPr="008617FF">
        <w:rPr>
          <w:rStyle w:val="Emphasis"/>
          <w:rFonts w:asciiTheme="majorHAnsi" w:hAnsiTheme="majorHAnsi" w:cstheme="majorHAnsi"/>
        </w:rPr>
        <w:t>create permissive</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conditions</w:t>
      </w:r>
      <w:r w:rsidRPr="008617FF">
        <w:rPr>
          <w:rStyle w:val="StyleUnderline"/>
          <w:rFonts w:asciiTheme="majorHAnsi" w:hAnsiTheme="majorHAnsi" w:cstheme="majorHAnsi"/>
        </w:rPr>
        <w:t xml:space="preserve"> for</w:t>
      </w:r>
      <w:r w:rsidRPr="008617FF">
        <w:rPr>
          <w:rFonts w:asciiTheme="majorHAnsi" w:hAnsiTheme="majorHAnsi" w:cstheme="majorHAnsi"/>
          <w:sz w:val="16"/>
          <w:szCs w:val="16"/>
        </w:rPr>
        <w:t xml:space="preserve"> the </w:t>
      </w:r>
      <w:r w:rsidRPr="008617FF">
        <w:rPr>
          <w:rStyle w:val="Emphasis"/>
          <w:rFonts w:asciiTheme="majorHAnsi" w:hAnsiTheme="majorHAnsi" w:cstheme="majorHAnsi"/>
        </w:rPr>
        <w:t>regional hierarchies</w:t>
      </w:r>
      <w:r w:rsidRPr="008617FF">
        <w:rPr>
          <w:rFonts w:asciiTheme="majorHAnsi" w:hAnsiTheme="majorHAnsi" w:cstheme="majorHAnsi"/>
          <w:sz w:val="16"/>
          <w:szCs w:val="16"/>
        </w:rPr>
        <w:t xml:space="preserve"> that Russia and China are seeking to establish and allow them to expand their reach outwards, </w:t>
      </w:r>
      <w:r w:rsidRPr="008617FF">
        <w:rPr>
          <w:rStyle w:val="StyleUnderline"/>
          <w:rFonts w:asciiTheme="majorHAnsi" w:hAnsiTheme="majorHAnsi" w:cstheme="majorHAnsi"/>
        </w:rPr>
        <w:t>accelerating</w:t>
      </w:r>
      <w:r w:rsidRPr="008617FF">
        <w:rPr>
          <w:rFonts w:asciiTheme="majorHAnsi" w:hAnsiTheme="majorHAnsi" w:cstheme="majorHAnsi"/>
          <w:sz w:val="16"/>
          <w:szCs w:val="16"/>
        </w:rPr>
        <w:t xml:space="preserve"> rather than restraining </w:t>
      </w:r>
      <w:r w:rsidRPr="008617FF">
        <w:rPr>
          <w:rStyle w:val="StyleUnderline"/>
          <w:rFonts w:asciiTheme="majorHAnsi" w:hAnsiTheme="majorHAnsi" w:cstheme="majorHAnsi"/>
        </w:rPr>
        <w:t>the development of an illiberal order</w:t>
      </w:r>
      <w:r w:rsidRPr="008617FF">
        <w:rPr>
          <w:rFonts w:asciiTheme="majorHAnsi" w:hAnsiTheme="majorHAnsi" w:cstheme="majorHAnsi"/>
          <w:sz w:val="16"/>
          <w:szCs w:val="16"/>
        </w:rPr>
        <w:t xml:space="preserve">. 68 It </w:t>
      </w:r>
      <w:r w:rsidRPr="008617FF">
        <w:rPr>
          <w:rStyle w:val="StyleUnderline"/>
          <w:rFonts w:asciiTheme="majorHAnsi" w:hAnsiTheme="majorHAnsi" w:cstheme="majorHAnsi"/>
        </w:rPr>
        <w:t>might</w:t>
      </w:r>
      <w:r w:rsidRPr="008617FF">
        <w:rPr>
          <w:rFonts w:asciiTheme="majorHAnsi" w:hAnsiTheme="majorHAnsi" w:cstheme="majorHAnsi"/>
          <w:sz w:val="16"/>
          <w:szCs w:val="16"/>
        </w:rPr>
        <w:t xml:space="preserve"> also </w:t>
      </w:r>
      <w:r w:rsidRPr="008617FF">
        <w:rPr>
          <w:rStyle w:val="Emphasis"/>
          <w:rFonts w:asciiTheme="majorHAnsi" w:hAnsiTheme="majorHAnsi" w:cstheme="majorHAnsi"/>
        </w:rPr>
        <w:t>[destroy]</w:t>
      </w:r>
      <w:r w:rsidRPr="008617FF">
        <w:rPr>
          <w:rFonts w:asciiTheme="majorHAnsi" w:hAnsiTheme="majorHAnsi" w:cstheme="majorHAnsi"/>
          <w:sz w:val="16"/>
          <w:szCs w:val="16"/>
        </w:rPr>
        <w:t xml:space="preserve"> </w:t>
      </w:r>
      <w:r w:rsidRPr="008617FF">
        <w:rPr>
          <w:rFonts w:asciiTheme="majorHAnsi" w:hAnsiTheme="majorHAnsi" w:cstheme="majorHAnsi"/>
          <w:strike/>
          <w:sz w:val="16"/>
          <w:szCs w:val="16"/>
        </w:rPr>
        <w:t>cripple</w:t>
      </w:r>
      <w:r w:rsidRPr="008617FF">
        <w:rPr>
          <w:rFonts w:asciiTheme="majorHAnsi" w:hAnsiTheme="majorHAnsi" w:cstheme="majorHAnsi"/>
          <w:sz w:val="16"/>
          <w:szCs w:val="16"/>
        </w:rPr>
        <w:t xml:space="preserve"> some of the </w:t>
      </w:r>
      <w:r w:rsidRPr="008617FF">
        <w:rPr>
          <w:rStyle w:val="StyleUnderline"/>
          <w:rFonts w:asciiTheme="majorHAnsi" w:hAnsiTheme="majorHAnsi" w:cstheme="majorHAnsi"/>
        </w:rPr>
        <w:t xml:space="preserve">key global institutions, thus </w:t>
      </w:r>
      <w:r w:rsidRPr="008617FF">
        <w:rPr>
          <w:rStyle w:val="Emphasis"/>
          <w:rFonts w:asciiTheme="majorHAnsi" w:hAnsiTheme="majorHAnsi" w:cstheme="majorHAnsi"/>
          <w:highlight w:val="green"/>
        </w:rPr>
        <w:t>undercutting</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ability</w:t>
      </w:r>
      <w:r w:rsidRPr="008617FF">
        <w:rPr>
          <w:rStyle w:val="StyleUnderline"/>
          <w:rFonts w:asciiTheme="majorHAnsi" w:hAnsiTheme="majorHAnsi" w:cstheme="majorHAnsi"/>
        </w:rPr>
        <w:t xml:space="preserve"> of the </w:t>
      </w:r>
      <w:r w:rsidRPr="008617FF">
        <w:rPr>
          <w:rStyle w:val="Emphasis"/>
          <w:rFonts w:asciiTheme="majorHAnsi" w:hAnsiTheme="majorHAnsi" w:cstheme="majorHAnsi"/>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rPr>
        <w:t>S</w:t>
      </w:r>
      <w:r w:rsidRPr="008617FF">
        <w:rPr>
          <w:rStyle w:val="StyleUnderline"/>
          <w:rFonts w:asciiTheme="majorHAnsi" w:hAnsiTheme="majorHAnsi" w:cstheme="majorHAnsi"/>
        </w:rPr>
        <w:t xml:space="preserve">tates </w:t>
      </w:r>
      <w:r w:rsidRPr="008617FF">
        <w:rPr>
          <w:rStyle w:val="StyleUnderline"/>
          <w:rFonts w:asciiTheme="majorHAnsi" w:hAnsiTheme="majorHAnsi" w:cstheme="majorHAnsi"/>
          <w:highlight w:val="green"/>
        </w:rPr>
        <w:t xml:space="preserve">to </w:t>
      </w:r>
      <w:r w:rsidRPr="008617FF">
        <w:rPr>
          <w:rStyle w:val="Emphasis"/>
          <w:rFonts w:asciiTheme="majorHAnsi" w:hAnsiTheme="majorHAnsi" w:cstheme="majorHAnsi"/>
          <w:highlight w:val="green"/>
        </w:rPr>
        <w:t>manage</w:t>
      </w:r>
      <w:r w:rsidRPr="008617FF">
        <w:rPr>
          <w:rStyle w:val="StyleUnderline"/>
          <w:rFonts w:asciiTheme="majorHAnsi" w:hAnsiTheme="majorHAnsi" w:cstheme="majorHAnsi"/>
        </w:rPr>
        <w:t xml:space="preserve"> transnational </w:t>
      </w:r>
      <w:r w:rsidRPr="008617FF">
        <w:rPr>
          <w:rStyle w:val="StyleUnderline"/>
          <w:rFonts w:asciiTheme="majorHAnsi" w:hAnsiTheme="majorHAnsi" w:cstheme="majorHAnsi"/>
          <w:highlight w:val="green"/>
        </w:rPr>
        <w:t>threats</w:t>
      </w:r>
      <w:r w:rsidRPr="008617FF">
        <w:rPr>
          <w:rStyle w:val="StyleUnderline"/>
          <w:rFonts w:asciiTheme="majorHAnsi" w:hAnsiTheme="majorHAnsi" w:cstheme="majorHAnsi"/>
        </w:rPr>
        <w:t xml:space="preserve"> </w:t>
      </w:r>
      <w:r w:rsidRPr="008617FF">
        <w:rPr>
          <w:rFonts w:asciiTheme="majorHAnsi" w:hAnsiTheme="majorHAnsi" w:cstheme="majorHAnsi"/>
          <w:sz w:val="16"/>
          <w:szCs w:val="16"/>
        </w:rPr>
        <w:t>such as climate change and nuclear proliferation. 69</w:t>
      </w:r>
    </w:p>
    <w:p w14:paraId="4A77A5B4" w14:textId="77777777" w:rsidR="00A649AB" w:rsidRPr="008617FF" w:rsidRDefault="00A649AB" w:rsidP="00A649AB">
      <w:pPr>
        <w:rPr>
          <w:rFonts w:asciiTheme="majorHAnsi" w:hAnsiTheme="majorHAnsi" w:cstheme="majorHAnsi"/>
          <w:sz w:val="16"/>
          <w:szCs w:val="16"/>
        </w:rPr>
      </w:pPr>
      <w:r w:rsidRPr="008617FF">
        <w:rPr>
          <w:rStyle w:val="StyleUnderline"/>
          <w:rFonts w:asciiTheme="majorHAnsi" w:hAnsiTheme="majorHAnsi" w:cstheme="majorHAnsi"/>
        </w:rPr>
        <w:t xml:space="preserve">Neither </w:t>
      </w:r>
      <w:r w:rsidRPr="008617FF">
        <w:rPr>
          <w:rStyle w:val="Emphasis"/>
          <w:rFonts w:asciiTheme="majorHAnsi" w:hAnsiTheme="majorHAnsi" w:cstheme="majorHAnsi"/>
        </w:rPr>
        <w:t>restoration</w:t>
      </w:r>
      <w:r w:rsidRPr="008617FF">
        <w:rPr>
          <w:rStyle w:val="StyleUnderline"/>
          <w:rFonts w:asciiTheme="majorHAnsi" w:hAnsiTheme="majorHAnsi" w:cstheme="majorHAnsi"/>
        </w:rPr>
        <w:t xml:space="preserve"> nor </w:t>
      </w:r>
      <w:r w:rsidRPr="008617FF">
        <w:rPr>
          <w:rStyle w:val="Emphasis"/>
          <w:rFonts w:asciiTheme="majorHAnsi" w:hAnsiTheme="majorHAnsi" w:cstheme="majorHAnsi"/>
        </w:rPr>
        <w:t>retrenchment</w:t>
      </w:r>
      <w:r w:rsidRPr="008617FF">
        <w:rPr>
          <w:rStyle w:val="StyleUnderline"/>
          <w:rFonts w:asciiTheme="majorHAnsi" w:hAnsiTheme="majorHAnsi" w:cstheme="majorHAnsi"/>
        </w:rPr>
        <w:t xml:space="preserve"> would halt or reverse</w:t>
      </w:r>
      <w:r w:rsidRPr="008617FF">
        <w:rPr>
          <w:rFonts w:asciiTheme="majorHAnsi" w:hAnsiTheme="majorHAnsi" w:cstheme="majorHAnsi"/>
          <w:sz w:val="16"/>
          <w:szCs w:val="16"/>
        </w:rPr>
        <w:t xml:space="preserve"> the </w:t>
      </w:r>
      <w:r w:rsidRPr="008617FF">
        <w:rPr>
          <w:rStyle w:val="Emphasis"/>
          <w:rFonts w:asciiTheme="majorHAnsi" w:hAnsiTheme="majorHAnsi" w:cstheme="majorHAnsi"/>
        </w:rPr>
        <w:t>emergence of an illiberal</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order</w:t>
      </w:r>
      <w:r w:rsidRPr="008617FF">
        <w:rPr>
          <w:rStyle w:val="StyleUnderline"/>
          <w:rFonts w:asciiTheme="majorHAnsi" w:hAnsiTheme="majorHAnsi" w:cstheme="majorHAnsi"/>
        </w:rPr>
        <w:t xml:space="preserve"> without the reform of </w:t>
      </w:r>
      <w:r w:rsidRPr="008617FF">
        <w:rPr>
          <w:rStyle w:val="Emphasis"/>
          <w:rFonts w:asciiTheme="majorHAnsi" w:hAnsiTheme="majorHAnsi" w:cstheme="majorHAnsi"/>
        </w:rPr>
        <w:t>America’s own illiberalism</w:t>
      </w:r>
      <w:r w:rsidRPr="008617FF">
        <w:rPr>
          <w:rFonts w:asciiTheme="majorHAnsi" w:hAnsiTheme="majorHAnsi" w:cstheme="majorHAnsi"/>
          <w:sz w:val="16"/>
          <w:szCs w:val="16"/>
        </w:rPr>
        <w:t xml:space="preserve">. Its </w:t>
      </w:r>
      <w:r w:rsidRPr="008617FF">
        <w:rPr>
          <w:rStyle w:val="StyleUnderline"/>
          <w:rFonts w:asciiTheme="majorHAnsi" w:hAnsiTheme="majorHAnsi" w:cstheme="majorHAnsi"/>
          <w:highlight w:val="green"/>
        </w:rPr>
        <w:t>urgent</w:t>
      </w:r>
      <w:r w:rsidRPr="008617FF">
        <w:rPr>
          <w:rFonts w:asciiTheme="majorHAnsi" w:hAnsiTheme="majorHAnsi" w:cstheme="majorHAnsi"/>
          <w:sz w:val="16"/>
          <w:szCs w:val="16"/>
        </w:rPr>
        <w:t xml:space="preserve"> foreign-policy </w:t>
      </w:r>
      <w:r w:rsidRPr="008617FF">
        <w:rPr>
          <w:rStyle w:val="StyleUnderline"/>
          <w:rFonts w:asciiTheme="majorHAnsi" w:hAnsiTheme="majorHAnsi" w:cstheme="majorHAnsi"/>
          <w:highlight w:val="green"/>
        </w:rPr>
        <w:t>challenge is</w:t>
      </w:r>
      <w:r w:rsidRPr="008617FF">
        <w:rPr>
          <w:rStyle w:val="StyleUnderline"/>
          <w:rFonts w:asciiTheme="majorHAnsi" w:hAnsiTheme="majorHAnsi" w:cstheme="majorHAnsi"/>
        </w:rPr>
        <w:t xml:space="preserve"> at least</w:t>
      </w:r>
      <w:r w:rsidRPr="008617FF">
        <w:rPr>
          <w:rFonts w:asciiTheme="majorHAnsi" w:hAnsiTheme="majorHAnsi" w:cstheme="majorHAnsi"/>
          <w:sz w:val="16"/>
          <w:szCs w:val="16"/>
        </w:rPr>
        <w:t xml:space="preserve"> partially </w:t>
      </w:r>
      <w:r w:rsidRPr="008617FF">
        <w:rPr>
          <w:rStyle w:val="Emphasis"/>
          <w:rFonts w:asciiTheme="majorHAnsi" w:hAnsiTheme="majorHAnsi" w:cstheme="majorHAnsi"/>
        </w:rPr>
        <w:t>ideological</w:t>
      </w:r>
      <w:r w:rsidRPr="008617FF">
        <w:rPr>
          <w:rFonts w:asciiTheme="majorHAnsi" w:hAnsiTheme="majorHAnsi" w:cstheme="majorHAnsi"/>
          <w:sz w:val="16"/>
          <w:szCs w:val="16"/>
        </w:rPr>
        <w:t xml:space="preserve">: </w:t>
      </w:r>
      <w:r w:rsidRPr="008617FF">
        <w:rPr>
          <w:rStyle w:val="StyleUnderline"/>
          <w:rFonts w:asciiTheme="majorHAnsi" w:hAnsiTheme="majorHAnsi" w:cstheme="majorHAnsi"/>
          <w:highlight w:val="green"/>
        </w:rPr>
        <w:t>to prove</w:t>
      </w:r>
      <w:r w:rsidRPr="008617FF">
        <w:rPr>
          <w:rFonts w:asciiTheme="majorHAnsi" w:hAnsiTheme="majorHAnsi" w:cstheme="majorHAnsi"/>
          <w:sz w:val="16"/>
          <w:szCs w:val="16"/>
        </w:rPr>
        <w:t xml:space="preserve"> </w:t>
      </w:r>
      <w:r w:rsidRPr="008617FF">
        <w:rPr>
          <w:rStyle w:val="StyleUnderline"/>
          <w:rFonts w:asciiTheme="majorHAnsi" w:hAnsiTheme="majorHAnsi" w:cstheme="majorHAnsi"/>
        </w:rPr>
        <w:t xml:space="preserve">that liberal </w:t>
      </w:r>
      <w:r w:rsidRPr="008617FF">
        <w:rPr>
          <w:rStyle w:val="StyleUnderline"/>
          <w:rFonts w:asciiTheme="majorHAnsi" w:hAnsiTheme="majorHAnsi" w:cstheme="majorHAnsi"/>
          <w:highlight w:val="green"/>
        </w:rPr>
        <w:t>democracy</w:t>
      </w:r>
      <w:r w:rsidRPr="008617FF">
        <w:rPr>
          <w:rStyle w:val="StyleUnderline"/>
          <w:rFonts w:asciiTheme="majorHAnsi" w:hAnsiTheme="majorHAnsi" w:cstheme="majorHAnsi"/>
        </w:rPr>
        <w:t xml:space="preserve"> can </w:t>
      </w:r>
      <w:r w:rsidRPr="008617FF">
        <w:rPr>
          <w:rStyle w:val="Emphasis"/>
          <w:rFonts w:asciiTheme="majorHAnsi" w:hAnsiTheme="majorHAnsi" w:cstheme="majorHAnsi"/>
          <w:highlight w:val="green"/>
        </w:rPr>
        <w:t>compete</w:t>
      </w:r>
      <w:r w:rsidRPr="008617FF">
        <w:rPr>
          <w:rStyle w:val="StyleUnderline"/>
          <w:rFonts w:asciiTheme="majorHAnsi" w:hAnsiTheme="majorHAnsi" w:cstheme="majorHAnsi"/>
          <w:highlight w:val="green"/>
        </w:rPr>
        <w:t xml:space="preserve"> in</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w:t>
      </w:r>
      <w:r w:rsidRPr="008617FF">
        <w:rPr>
          <w:rStyle w:val="StyleUnderline"/>
          <w:rFonts w:asciiTheme="majorHAnsi" w:hAnsiTheme="majorHAnsi" w:cstheme="majorHAnsi"/>
        </w:rPr>
        <w:t xml:space="preserve">n increasingly </w:t>
      </w:r>
      <w:r w:rsidRPr="008617FF">
        <w:rPr>
          <w:rStyle w:val="StyleUnderline"/>
          <w:rFonts w:asciiTheme="majorHAnsi" w:hAnsiTheme="majorHAnsi" w:cstheme="majorHAnsi"/>
          <w:highlight w:val="green"/>
        </w:rPr>
        <w:t>illiberal world</w:t>
      </w:r>
      <w:r w:rsidRPr="008617FF">
        <w:rPr>
          <w:rFonts w:asciiTheme="majorHAnsi" w:hAnsiTheme="majorHAnsi" w:cstheme="majorHAnsi"/>
          <w:sz w:val="16"/>
          <w:szCs w:val="16"/>
        </w:rPr>
        <w:t>. For this, domestic institutional reforms are required. First, however, the Biden administration needs to stop the current bleeding at the international level. To do so, it should immediately seek to reassure allies in Europe and Asia of its military support and guarantees, and reaffirm commitments to institutions such as the WHO and to various existing trade deals. In particular, it should renegotiate the Trans-Pacific Partnership, as Biden has pledged to do. More broadly, the US should advocate a ‘flexible coordinator’ model of international collective action rather than presumptively defaulting to American leadership in all areas. Such a model would allow allies greater diplomatic autonomy and leverage over a particular issue. A post-Trump foreign policy must forsake the default assumption that the US retains primus inter pares rank over all issues and decisions, and go beyond the atmospherics of consent to provide genuine issue ownership for allies. Doing so would set the US apart from Russia and China as a liberal-international steward. Such an approach would not forsake American power – the US would still enjoy military superiority and political influence – but would rather apply it so as to enable flexible and adaptive coalitions of partners to take the lead over different issues.</w:t>
      </w:r>
    </w:p>
    <w:p w14:paraId="6B1CC966" w14:textId="77777777" w:rsidR="00A649AB" w:rsidRPr="008617FF" w:rsidRDefault="00A649AB" w:rsidP="00A649AB">
      <w:pPr>
        <w:rPr>
          <w:rFonts w:asciiTheme="majorHAnsi" w:hAnsiTheme="majorHAnsi" w:cstheme="majorHAnsi"/>
          <w:sz w:val="16"/>
          <w:szCs w:val="16"/>
        </w:rPr>
      </w:pPr>
      <w:r w:rsidRPr="008617FF">
        <w:rPr>
          <w:rFonts w:asciiTheme="majorHAnsi" w:hAnsiTheme="majorHAnsi" w:cstheme="majorHAnsi"/>
          <w:sz w:val="16"/>
          <w:szCs w:val="16"/>
        </w:rPr>
        <w:t>In addition, the United States should recast its approach to Russia and China. Neither is a suitable or willing US ally, and their long-term goal – an illiberal order conducive to their geopolitical expansion – is not in the US interest. This does not mean that the US should be unrelentingly hostile to them, which would only drive them closer together. Cooperation over common threats like climate change is possible, and should be pursued. But cooperation with Moscow or Beijing will not happen until both recognise that the US is no longer on the defensive and is capable of reasserting itself after experiencing what Putin has described as a ‘deep internal crisis’. 70 One way to signal this reassertion is to make Russia and China pay a larger, more public cost for interference in US elections and attempts to subvert American democracy. To do so, it goes almost without saying that the White House cannot publicly deny the reality of such efforts or task the US intelligence community’s leadership to downplay them, as Trump has done. Nor can it merely treat such attacks as garden-variety aspects of spycraft. Instead, it must confront them as overt security threats. More muscular retaliatory policies could include sanctions on governments or individuals, trade penalties, the limitation of access to US banks and covert reprisal. 71</w:t>
      </w:r>
    </w:p>
    <w:p w14:paraId="4A67342F"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With these policy adjustments made, the </w:t>
      </w:r>
      <w:r w:rsidRPr="008617FF">
        <w:rPr>
          <w:rStyle w:val="Emphasis"/>
          <w:rFonts w:asciiTheme="majorHAnsi" w:hAnsiTheme="majorHAnsi" w:cstheme="majorHAnsi"/>
        </w:rPr>
        <w:t>Biden</w:t>
      </w:r>
      <w:r w:rsidRPr="008617FF">
        <w:rPr>
          <w:rFonts w:asciiTheme="majorHAnsi" w:hAnsiTheme="majorHAnsi" w:cstheme="majorHAnsi"/>
          <w:sz w:val="16"/>
        </w:rPr>
        <w:t xml:space="preserve"> administration </w:t>
      </w:r>
      <w:r w:rsidRPr="008617FF">
        <w:rPr>
          <w:rStyle w:val="StyleUnderline"/>
          <w:rFonts w:asciiTheme="majorHAnsi" w:hAnsiTheme="majorHAnsi" w:cstheme="majorHAnsi"/>
        </w:rPr>
        <w:t xml:space="preserve">can </w:t>
      </w:r>
      <w:r w:rsidRPr="008617FF">
        <w:rPr>
          <w:rStyle w:val="Emphasis"/>
          <w:rFonts w:asciiTheme="majorHAnsi" w:hAnsiTheme="majorHAnsi" w:cstheme="majorHAnsi"/>
        </w:rPr>
        <w:t>turn to the paramount element</w:t>
      </w:r>
      <w:r w:rsidRPr="008617FF">
        <w:rPr>
          <w:rStyle w:val="StyleUnderline"/>
          <w:rFonts w:asciiTheme="majorHAnsi" w:hAnsiTheme="majorHAnsi" w:cstheme="majorHAnsi"/>
        </w:rPr>
        <w:t xml:space="preserve"> of a reoriented US foreign policy</w:t>
      </w:r>
      <w:r w:rsidRPr="008617FF">
        <w:rPr>
          <w:rFonts w:asciiTheme="majorHAnsi" w:hAnsiTheme="majorHAnsi" w:cstheme="majorHAnsi"/>
          <w:sz w:val="16"/>
        </w:rPr>
        <w:t xml:space="preserve">: </w:t>
      </w:r>
      <w:r w:rsidRPr="008617FF">
        <w:rPr>
          <w:rStyle w:val="Emphasis"/>
          <w:rFonts w:asciiTheme="majorHAnsi" w:hAnsiTheme="majorHAnsi" w:cstheme="majorHAnsi"/>
        </w:rPr>
        <w:t>domestic reform</w:t>
      </w:r>
      <w:r w:rsidRPr="008617FF">
        <w:rPr>
          <w:rFonts w:asciiTheme="majorHAnsi" w:hAnsiTheme="majorHAnsi" w:cstheme="majorHAnsi"/>
          <w:sz w:val="16"/>
        </w:rPr>
        <w:t xml:space="preserve">. There are many </w:t>
      </w:r>
      <w:r w:rsidRPr="008617FF">
        <w:rPr>
          <w:rStyle w:val="Emphasis"/>
          <w:rFonts w:asciiTheme="majorHAnsi" w:hAnsiTheme="majorHAnsi" w:cstheme="majorHAnsi"/>
        </w:rPr>
        <w:t>area</w:t>
      </w:r>
      <w:r w:rsidRPr="008617FF">
        <w:rPr>
          <w:rFonts w:asciiTheme="majorHAnsi" w:hAnsiTheme="majorHAnsi" w:cstheme="majorHAnsi"/>
          <w:sz w:val="16"/>
        </w:rPr>
        <w:t xml:space="preserve">s </w:t>
      </w:r>
      <w:r w:rsidRPr="008617FF">
        <w:rPr>
          <w:rStyle w:val="StyleUnderline"/>
          <w:rFonts w:asciiTheme="majorHAnsi" w:hAnsiTheme="majorHAnsi" w:cstheme="majorHAnsi"/>
        </w:rPr>
        <w:t>in</w:t>
      </w:r>
      <w:r w:rsidRPr="008617FF">
        <w:rPr>
          <w:rFonts w:asciiTheme="majorHAnsi" w:hAnsiTheme="majorHAnsi" w:cstheme="majorHAnsi"/>
          <w:sz w:val="16"/>
        </w:rPr>
        <w:t xml:space="preserve"> </w:t>
      </w:r>
      <w:r w:rsidRPr="008617FF">
        <w:rPr>
          <w:rStyle w:val="StyleUnderline"/>
          <w:rFonts w:asciiTheme="majorHAnsi" w:hAnsiTheme="majorHAnsi" w:cstheme="majorHAnsi"/>
        </w:rPr>
        <w:t>pressing need</w:t>
      </w:r>
      <w:r w:rsidRPr="008617FF">
        <w:rPr>
          <w:rFonts w:asciiTheme="majorHAnsi" w:hAnsiTheme="majorHAnsi" w:cstheme="majorHAnsi"/>
          <w:sz w:val="16"/>
        </w:rPr>
        <w:t xml:space="preserve"> of it, </w:t>
      </w:r>
      <w:r w:rsidRPr="008617FF">
        <w:rPr>
          <w:rStyle w:val="StyleUnderline"/>
          <w:rFonts w:asciiTheme="majorHAnsi" w:hAnsiTheme="majorHAnsi" w:cstheme="majorHAnsi"/>
        </w:rPr>
        <w:t>includ</w:t>
      </w:r>
      <w:r w:rsidRPr="008617FF">
        <w:rPr>
          <w:rFonts w:asciiTheme="majorHAnsi" w:hAnsiTheme="majorHAnsi" w:cstheme="majorHAnsi"/>
          <w:sz w:val="16"/>
        </w:rPr>
        <w:t xml:space="preserve">ing healthcare, economic inequality, education and </w:t>
      </w:r>
      <w:r w:rsidRPr="008617FF">
        <w:rPr>
          <w:rStyle w:val="Emphasis"/>
          <w:rFonts w:asciiTheme="majorHAnsi" w:hAnsiTheme="majorHAnsi" w:cstheme="majorHAnsi"/>
        </w:rPr>
        <w:t>policing</w:t>
      </w:r>
      <w:r w:rsidRPr="008617FF">
        <w:rPr>
          <w:rFonts w:asciiTheme="majorHAnsi" w:hAnsiTheme="majorHAnsi" w:cstheme="majorHAnsi"/>
          <w:sz w:val="16"/>
        </w:rPr>
        <w:t xml:space="preserve">. From a foreign-policy perspective, however, the </w:t>
      </w:r>
      <w:r w:rsidRPr="008617FF">
        <w:rPr>
          <w:rStyle w:val="StyleUnderline"/>
          <w:rFonts w:asciiTheme="majorHAnsi" w:hAnsiTheme="majorHAnsi" w:cstheme="majorHAnsi"/>
        </w:rPr>
        <w:t xml:space="preserve">most </w:t>
      </w:r>
      <w:r w:rsidRPr="008617FF">
        <w:rPr>
          <w:rStyle w:val="Emphasis"/>
          <w:rFonts w:asciiTheme="majorHAnsi" w:hAnsiTheme="majorHAnsi" w:cstheme="majorHAnsi"/>
        </w:rPr>
        <w:t>profound</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urgent need is to fix</w:t>
      </w:r>
      <w:r w:rsidRPr="008617FF">
        <w:rPr>
          <w:rStyle w:val="StyleUnderline"/>
          <w:rFonts w:asciiTheme="majorHAnsi" w:hAnsiTheme="majorHAnsi" w:cstheme="majorHAnsi"/>
        </w:rPr>
        <w:t xml:space="preserve"> the institutions of democratic governance</w:t>
      </w:r>
      <w:r w:rsidRPr="008617FF">
        <w:rPr>
          <w:rFonts w:asciiTheme="majorHAnsi" w:hAnsiTheme="majorHAnsi" w:cstheme="majorHAnsi"/>
          <w:sz w:val="16"/>
        </w:rPr>
        <w:t xml:space="preserve"> itself. Much as the civil-rights movement in the 1960s galvanised Americans to believe that the US had a fixable if flawed political system, sustained efforts to fix American institutions today would renew faith in the United States and give other countries a reason to join it in opposing the consolidation of an illiberal order. To this end, the Biden administration should seek the swift passage of a new Voting Rights Act, named after the late US congressman John Lewis, which would address the racial discrimination that underlies voter suppression, especially in poor and minority areas. 72 It should also back statehood for both Washington DC and Puerto Rico, thus changing the Electoral College map in a way that will compel the Republican Party to stop catering to a minority of white voters and abandon the illiberalism embraced by the party during the Trump years. In addition, </w:t>
      </w:r>
      <w:r w:rsidRPr="008617FF">
        <w:rPr>
          <w:rStyle w:val="StyleUnderline"/>
          <w:rFonts w:asciiTheme="majorHAnsi" w:hAnsiTheme="majorHAnsi" w:cstheme="majorHAnsi"/>
        </w:rPr>
        <w:t xml:space="preserve">Congress should </w:t>
      </w:r>
      <w:r w:rsidRPr="008617FF">
        <w:rPr>
          <w:rStyle w:val="Emphasis"/>
          <w:rFonts w:asciiTheme="majorHAnsi" w:hAnsiTheme="majorHAnsi" w:cstheme="majorHAnsi"/>
        </w:rPr>
        <w:t>tighten US laws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against </w:t>
      </w:r>
      <w:r w:rsidRPr="008617FF">
        <w:rPr>
          <w:rStyle w:val="StyleUnderline"/>
          <w:rFonts w:asciiTheme="majorHAnsi" w:hAnsiTheme="majorHAnsi" w:cstheme="majorHAnsi"/>
        </w:rPr>
        <w:lastRenderedPageBreak/>
        <w:t>corruption</w:t>
      </w:r>
      <w:r w:rsidRPr="008617FF">
        <w:rPr>
          <w:rFonts w:asciiTheme="majorHAnsi" w:hAnsiTheme="majorHAnsi" w:cstheme="majorHAnsi"/>
          <w:sz w:val="16"/>
        </w:rPr>
        <w:t xml:space="preserve"> to reduce foreign influence in the US political process. In addition </w:t>
      </w:r>
      <w:r w:rsidRPr="008617FF">
        <w:rPr>
          <w:rStyle w:val="StyleUnderline"/>
          <w:rFonts w:asciiTheme="majorHAnsi" w:hAnsiTheme="majorHAnsi" w:cstheme="majorHAnsi"/>
        </w:rPr>
        <w:t>to</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diminishing </w:t>
      </w:r>
      <w:r w:rsidRPr="008617FF">
        <w:rPr>
          <w:rStyle w:val="Emphasis"/>
          <w:rFonts w:asciiTheme="majorHAnsi" w:hAnsiTheme="majorHAnsi" w:cstheme="majorHAnsi"/>
        </w:rPr>
        <w:t>public trust</w:t>
      </w:r>
      <w:r w:rsidRPr="008617FF">
        <w:rPr>
          <w:rStyle w:val="StyleUnderline"/>
          <w:rFonts w:asciiTheme="majorHAnsi" w:hAnsiTheme="majorHAnsi" w:cstheme="majorHAnsi"/>
        </w:rPr>
        <w:t>, an American political system</w:t>
      </w:r>
      <w:r w:rsidRPr="008617FF">
        <w:rPr>
          <w:rFonts w:asciiTheme="majorHAnsi" w:hAnsiTheme="majorHAnsi" w:cstheme="majorHAnsi"/>
          <w:sz w:val="16"/>
        </w:rPr>
        <w:t xml:space="preserve"> </w:t>
      </w:r>
      <w:r w:rsidRPr="008617FF">
        <w:rPr>
          <w:rStyle w:val="Emphasis"/>
          <w:rFonts w:asciiTheme="majorHAnsi" w:hAnsiTheme="majorHAnsi" w:cstheme="majorHAnsi"/>
        </w:rPr>
        <w:t>penetrated</w:t>
      </w:r>
      <w:r w:rsidRPr="008617FF">
        <w:rPr>
          <w:rStyle w:val="StyleUnderline"/>
          <w:rFonts w:asciiTheme="majorHAnsi" w:hAnsiTheme="majorHAnsi" w:cstheme="majorHAnsi"/>
        </w:rPr>
        <w:t xml:space="preserve"> by foreign powers can lower</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confidence of allies and partners in </w:t>
      </w:r>
      <w:r w:rsidRPr="008617FF">
        <w:rPr>
          <w:rStyle w:val="Emphasis"/>
          <w:rFonts w:asciiTheme="majorHAnsi" w:hAnsiTheme="majorHAnsi" w:cstheme="majorHAnsi"/>
        </w:rPr>
        <w:t>shared intelligence</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jointly undertaken action</w:t>
      </w:r>
      <w:r w:rsidRPr="008617FF">
        <w:rPr>
          <w:rStyle w:val="StyleUnderline"/>
          <w:rFonts w:asciiTheme="majorHAnsi" w:hAnsiTheme="majorHAnsi" w:cstheme="majorHAnsi"/>
        </w:rPr>
        <w:t xml:space="preserve">, and impel them to </w:t>
      </w:r>
      <w:r w:rsidRPr="008617FF">
        <w:rPr>
          <w:rStyle w:val="Emphasis"/>
          <w:rFonts w:asciiTheme="majorHAnsi" w:hAnsiTheme="majorHAnsi" w:cstheme="majorHAnsi"/>
        </w:rPr>
        <w:t>distance</w:t>
      </w:r>
      <w:r w:rsidRPr="008617FF">
        <w:rPr>
          <w:rStyle w:val="StyleUnderline"/>
          <w:rFonts w:asciiTheme="majorHAnsi" w:hAnsiTheme="majorHAnsi" w:cstheme="majorHAnsi"/>
        </w:rPr>
        <w:t xml:space="preserve"> themselves from the </w:t>
      </w:r>
      <w:r w:rsidRPr="008617FF">
        <w:rPr>
          <w:rStyle w:val="Emphasis"/>
          <w:rFonts w:asciiTheme="majorHAnsi" w:hAnsiTheme="majorHAnsi" w:cstheme="majorHAnsi"/>
        </w:rPr>
        <w:t>U</w:t>
      </w:r>
      <w:r w:rsidRPr="008617FF">
        <w:rPr>
          <w:rStyle w:val="StyleUnderline"/>
          <w:rFonts w:asciiTheme="majorHAnsi" w:hAnsiTheme="majorHAnsi" w:cstheme="majorHAnsi"/>
        </w:rPr>
        <w:t xml:space="preserve">nited </w:t>
      </w:r>
      <w:r w:rsidRPr="008617FF">
        <w:rPr>
          <w:rStyle w:val="Emphasis"/>
          <w:rFonts w:asciiTheme="majorHAnsi" w:hAnsiTheme="majorHAnsi" w:cstheme="majorHAnsi"/>
        </w:rPr>
        <w:t>S</w:t>
      </w:r>
      <w:r w:rsidRPr="008617FF">
        <w:rPr>
          <w:rStyle w:val="StyleUnderline"/>
          <w:rFonts w:asciiTheme="majorHAnsi" w:hAnsiTheme="majorHAnsi" w:cstheme="majorHAnsi"/>
        </w:rPr>
        <w:t>tates</w:t>
      </w:r>
      <w:r w:rsidRPr="008617FF">
        <w:rPr>
          <w:rFonts w:asciiTheme="majorHAnsi" w:hAnsiTheme="majorHAnsi" w:cstheme="majorHAnsi"/>
          <w:sz w:val="16"/>
        </w:rPr>
        <w:t xml:space="preserve">. The Biden administration needs to propose legislation to close the loopholes opened by the US Supreme Court’s Citizens United decision that allow money to pour into the US system through corporations. 73 It also needs to tighten regulations on lobbying for foreign entities and close the revolving door through which US national-security officials can capitalise on their experience and connections to lobby for other governments. </w:t>
      </w:r>
      <w:r w:rsidRPr="008617FF">
        <w:rPr>
          <w:rStyle w:val="StyleUnderline"/>
          <w:rFonts w:asciiTheme="majorHAnsi" w:hAnsiTheme="majorHAnsi" w:cstheme="majorHAnsi"/>
        </w:rPr>
        <w:t>Cutting</w:t>
      </w:r>
      <w:r w:rsidRPr="008617FF">
        <w:rPr>
          <w:rFonts w:asciiTheme="majorHAnsi" w:hAnsiTheme="majorHAnsi" w:cstheme="majorHAnsi"/>
          <w:sz w:val="16"/>
        </w:rPr>
        <w:t xml:space="preserve"> off these </w:t>
      </w:r>
      <w:r w:rsidRPr="008617FF">
        <w:rPr>
          <w:rStyle w:val="Emphasis"/>
          <w:rFonts w:asciiTheme="majorHAnsi" w:hAnsiTheme="majorHAnsi" w:cstheme="majorHAnsi"/>
        </w:rPr>
        <w:t>pathways of</w:t>
      </w:r>
      <w:r w:rsidRPr="008617FF">
        <w:rPr>
          <w:rFonts w:asciiTheme="majorHAnsi" w:hAnsiTheme="majorHAnsi" w:cstheme="majorHAnsi"/>
          <w:sz w:val="16"/>
        </w:rPr>
        <w:t xml:space="preserve"> corporate and foreign </w:t>
      </w:r>
      <w:r w:rsidRPr="008617FF">
        <w:rPr>
          <w:rStyle w:val="Emphasis"/>
          <w:rFonts w:asciiTheme="majorHAnsi" w:hAnsiTheme="majorHAnsi" w:cstheme="majorHAnsi"/>
        </w:rPr>
        <w:t>influence</w:t>
      </w:r>
      <w:r w:rsidRPr="008617FF">
        <w:rPr>
          <w:rStyle w:val="StyleUnderline"/>
          <w:rFonts w:asciiTheme="majorHAnsi" w:hAnsiTheme="majorHAnsi" w:cstheme="majorHAnsi"/>
        </w:rPr>
        <w:t xml:space="preserve"> in American politics will </w:t>
      </w:r>
      <w:r w:rsidRPr="008617FF">
        <w:rPr>
          <w:rStyle w:val="Emphasis"/>
          <w:rFonts w:asciiTheme="majorHAnsi" w:hAnsiTheme="majorHAnsi" w:cstheme="majorHAnsi"/>
        </w:rPr>
        <w:t>boost faith in</w:t>
      </w:r>
      <w:r w:rsidRPr="008617FF">
        <w:rPr>
          <w:rFonts w:asciiTheme="majorHAnsi" w:hAnsiTheme="majorHAnsi" w:cstheme="majorHAnsi"/>
          <w:sz w:val="16"/>
        </w:rPr>
        <w:t xml:space="preserve"> the </w:t>
      </w:r>
      <w:r w:rsidRPr="008617FF">
        <w:rPr>
          <w:rStyle w:val="Emphasis"/>
          <w:rFonts w:asciiTheme="majorHAnsi" w:hAnsiTheme="majorHAnsi" w:cstheme="majorHAnsi"/>
        </w:rPr>
        <w:t>integrity</w:t>
      </w:r>
      <w:r w:rsidRPr="008617FF">
        <w:rPr>
          <w:rStyle w:val="StyleUnderline"/>
          <w:rFonts w:asciiTheme="majorHAnsi" w:hAnsiTheme="majorHAnsi" w:cstheme="majorHAnsi"/>
        </w:rPr>
        <w:t xml:space="preserve"> of the </w:t>
      </w:r>
      <w:r w:rsidRPr="008617FF">
        <w:rPr>
          <w:rStyle w:val="Emphasis"/>
          <w:rFonts w:asciiTheme="majorHAnsi" w:hAnsiTheme="majorHAnsi" w:cstheme="majorHAnsi"/>
        </w:rPr>
        <w:t>political system</w:t>
      </w:r>
      <w:r w:rsidRPr="008617FF">
        <w:rPr>
          <w:rStyle w:val="StyleUnderline"/>
          <w:rFonts w:asciiTheme="majorHAnsi" w:hAnsiTheme="majorHAnsi" w:cstheme="majorHAnsi"/>
        </w:rPr>
        <w:t xml:space="preserve"> and thwart efforts by </w:t>
      </w:r>
      <w:r w:rsidRPr="008617FF">
        <w:rPr>
          <w:rStyle w:val="Emphasis"/>
          <w:rFonts w:asciiTheme="majorHAnsi" w:hAnsiTheme="majorHAnsi" w:cstheme="majorHAnsi"/>
        </w:rPr>
        <w:t>Russia</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China</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other illiberal states</w:t>
      </w:r>
      <w:r w:rsidRPr="008617FF">
        <w:rPr>
          <w:rStyle w:val="StyleUnderline"/>
          <w:rFonts w:asciiTheme="majorHAnsi" w:hAnsiTheme="majorHAnsi" w:cstheme="majorHAnsi"/>
        </w:rPr>
        <w:t xml:space="preserve"> to </w:t>
      </w:r>
      <w:r w:rsidRPr="008617FF">
        <w:rPr>
          <w:rStyle w:val="Emphasis"/>
          <w:rFonts w:asciiTheme="majorHAnsi" w:hAnsiTheme="majorHAnsi" w:cstheme="majorHAnsi"/>
        </w:rPr>
        <w:t>influence</w:t>
      </w:r>
      <w:r w:rsidRPr="008617FF">
        <w:rPr>
          <w:rStyle w:val="StyleUnderline"/>
          <w:rFonts w:asciiTheme="majorHAnsi" w:hAnsiTheme="majorHAnsi" w:cstheme="majorHAnsi"/>
        </w:rPr>
        <w:t xml:space="preserve"> policy outcomes</w:t>
      </w:r>
      <w:r w:rsidRPr="008617FF">
        <w:rPr>
          <w:rFonts w:asciiTheme="majorHAnsi" w:hAnsiTheme="majorHAnsi" w:cstheme="majorHAnsi"/>
          <w:sz w:val="16"/>
        </w:rPr>
        <w:t>.</w:t>
      </w:r>
    </w:p>
    <w:p w14:paraId="7449B8BA"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A difficult third step for a Biden administration would involve rolling back the vast executive powers that the White House has accumulated. Presidents are generally and perhaps understandably loath to shrink the powers of the office, but now it is necessary. An over-endowed executive branch – and, in particular, tolerance for the profligate use of the executive order – is the primary reason that Trump has been able to inflict so much damage on the American polity over the past four years. He is not unique: both George W. Bush and Obama relied heavily on executive orders to govern in the face of a deadlocked Congress. Like many authoritarians, however, Trump has inordinately relied on special powers deriving from national emergencies to enact policies that Congress would never have approved. According to the Brennan Center for Justice, the president can now invoke 136 statutory emergency powers, many of which are obscure and have rarely been used. 74 The fact that the US government is substantially ruled by decree, with each president imposing or repealing previous executive orders, makes the government less predictable and credible to allies. It also allows illiberal policies to flourish when someone like Trump is elected. If Biden wants to enhance the democratic credibility of the United States abroad, efforts to abolish some emergency powers, to strengthen the oversight powers of Congress and to reduce the sweeping executive powers of the presidency are necessary.</w:t>
      </w:r>
    </w:p>
    <w:p w14:paraId="4B40A69D"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*  *  *</w:t>
      </w:r>
    </w:p>
    <w:p w14:paraId="0A44B65F"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It </w:t>
      </w:r>
      <w:r w:rsidRPr="008617FF">
        <w:rPr>
          <w:rStyle w:val="StyleUnderline"/>
          <w:rFonts w:asciiTheme="majorHAnsi" w:hAnsiTheme="majorHAnsi" w:cstheme="majorHAnsi"/>
        </w:rPr>
        <w:t xml:space="preserve">seems </w:t>
      </w:r>
      <w:r w:rsidRPr="008617FF">
        <w:rPr>
          <w:rStyle w:val="Emphasis"/>
          <w:rFonts w:asciiTheme="majorHAnsi" w:hAnsiTheme="majorHAnsi" w:cstheme="majorHAnsi"/>
        </w:rPr>
        <w:t>counter-intuitive</w:t>
      </w:r>
      <w:r w:rsidRPr="008617FF">
        <w:rPr>
          <w:rFonts w:asciiTheme="majorHAnsi" w:hAnsiTheme="majorHAnsi" w:cstheme="majorHAnsi"/>
          <w:sz w:val="16"/>
        </w:rPr>
        <w:t xml:space="preserve"> that </w:t>
      </w:r>
      <w:r w:rsidRPr="008617FF">
        <w:rPr>
          <w:rStyle w:val="StyleUnderline"/>
          <w:rFonts w:asciiTheme="majorHAnsi" w:hAnsiTheme="majorHAnsi" w:cstheme="majorHAnsi"/>
        </w:rPr>
        <w:t xml:space="preserve">in a time of great danger </w:t>
      </w:r>
      <w:r w:rsidRPr="008617FF">
        <w:rPr>
          <w:rStyle w:val="Emphasis"/>
          <w:rFonts w:asciiTheme="majorHAnsi" w:hAnsiTheme="majorHAnsi" w:cstheme="majorHAnsi"/>
        </w:rPr>
        <w:t>US foreign policy</w:t>
      </w:r>
      <w:r w:rsidRPr="008617FF">
        <w:rPr>
          <w:rStyle w:val="StyleUnderline"/>
          <w:rFonts w:asciiTheme="majorHAnsi" w:hAnsiTheme="majorHAnsi" w:cstheme="majorHAnsi"/>
        </w:rPr>
        <w:t xml:space="preserve"> must </w:t>
      </w:r>
      <w:r w:rsidRPr="008617FF">
        <w:rPr>
          <w:rStyle w:val="Emphasis"/>
          <w:rFonts w:asciiTheme="majorHAnsi" w:hAnsiTheme="majorHAnsi" w:cstheme="majorHAnsi"/>
        </w:rPr>
        <w:t>begin at</w:t>
      </w:r>
      <w:r w:rsidRPr="008617FF">
        <w:rPr>
          <w:rFonts w:asciiTheme="majorHAnsi" w:hAnsiTheme="majorHAnsi" w:cstheme="majorHAnsi"/>
          <w:sz w:val="16"/>
        </w:rPr>
        <w:t xml:space="preserve"> </w:t>
      </w:r>
      <w:r w:rsidRPr="008617FF">
        <w:rPr>
          <w:rStyle w:val="Emphasis"/>
          <w:rFonts w:asciiTheme="majorHAnsi" w:hAnsiTheme="majorHAnsi" w:cstheme="majorHAnsi"/>
        </w:rPr>
        <w:t>home</w:t>
      </w:r>
      <w:r w:rsidRPr="008617FF">
        <w:rPr>
          <w:rFonts w:asciiTheme="majorHAnsi" w:hAnsiTheme="majorHAnsi" w:cstheme="majorHAnsi"/>
          <w:sz w:val="16"/>
        </w:rPr>
        <w:t xml:space="preserve">. It also seems jarring that to meet the challenge of illiberalism the US needs to limit the powers of the executive branch. But </w:t>
      </w:r>
      <w:r w:rsidRPr="008617FF">
        <w:rPr>
          <w:rStyle w:val="StyleUnderline"/>
          <w:rFonts w:asciiTheme="majorHAnsi" w:hAnsiTheme="majorHAnsi" w:cstheme="majorHAnsi"/>
        </w:rPr>
        <w:t xml:space="preserve">the hard </w:t>
      </w:r>
      <w:r w:rsidRPr="008617FF">
        <w:rPr>
          <w:rStyle w:val="StyleUnderline"/>
          <w:rFonts w:asciiTheme="majorHAnsi" w:hAnsiTheme="majorHAnsi" w:cstheme="majorHAnsi"/>
          <w:highlight w:val="green"/>
        </w:rPr>
        <w:t>reality</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of the </w:t>
      </w:r>
      <w:r w:rsidRPr="008617FF">
        <w:rPr>
          <w:rStyle w:val="Emphasis"/>
          <w:rFonts w:asciiTheme="majorHAnsi" w:hAnsiTheme="majorHAnsi" w:cstheme="majorHAnsi"/>
        </w:rPr>
        <w:t>post-Trump moment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is</w:t>
      </w:r>
      <w:r w:rsidRPr="008617FF">
        <w:rPr>
          <w:rStyle w:val="StyleUnderline"/>
          <w:rFonts w:asciiTheme="majorHAnsi" w:hAnsiTheme="majorHAnsi" w:cstheme="majorHAnsi"/>
        </w:rPr>
        <w:t xml:space="preserve"> that an </w:t>
      </w:r>
      <w:r w:rsidRPr="008617FF">
        <w:rPr>
          <w:rStyle w:val="Emphasis"/>
          <w:rFonts w:asciiTheme="majorHAnsi" w:hAnsiTheme="majorHAnsi" w:cstheme="majorHAnsi"/>
        </w:rPr>
        <w:t>illiberal order</w:t>
      </w:r>
      <w:r w:rsidRPr="008617FF">
        <w:rPr>
          <w:rStyle w:val="StyleUnderline"/>
          <w:rFonts w:asciiTheme="majorHAnsi" w:hAnsiTheme="majorHAnsi" w:cstheme="majorHAnsi"/>
        </w:rPr>
        <w:t xml:space="preserve"> is </w:t>
      </w:r>
      <w:r w:rsidRPr="008617FF">
        <w:rPr>
          <w:rStyle w:val="Emphasis"/>
          <w:rFonts w:asciiTheme="majorHAnsi" w:hAnsiTheme="majorHAnsi" w:cstheme="majorHAnsi"/>
        </w:rPr>
        <w:t>coalescing</w:t>
      </w:r>
      <w:r w:rsidRPr="008617FF">
        <w:rPr>
          <w:rStyle w:val="StyleUnderline"/>
          <w:rFonts w:asciiTheme="majorHAnsi" w:hAnsiTheme="majorHAnsi" w:cstheme="majorHAnsi"/>
        </w:rPr>
        <w:t xml:space="preserve"> around</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preferences of </w:t>
      </w:r>
      <w:r w:rsidRPr="008617FF">
        <w:rPr>
          <w:rStyle w:val="Emphasis"/>
          <w:rFonts w:asciiTheme="majorHAnsi" w:hAnsiTheme="majorHAnsi" w:cstheme="majorHAnsi"/>
        </w:rPr>
        <w:t>Russia</w:t>
      </w:r>
      <w:r w:rsidRPr="008617FF">
        <w:rPr>
          <w:rStyle w:val="StyleUnderline"/>
          <w:rFonts w:asciiTheme="majorHAnsi" w:hAnsiTheme="majorHAnsi" w:cstheme="majorHAnsi"/>
        </w:rPr>
        <w:t xml:space="preserve"> and</w:t>
      </w:r>
      <w:r w:rsidRPr="008617FF">
        <w:rPr>
          <w:rFonts w:asciiTheme="majorHAnsi" w:hAnsiTheme="majorHAnsi" w:cstheme="majorHAnsi"/>
          <w:sz w:val="16"/>
        </w:rPr>
        <w:t xml:space="preserve"> </w:t>
      </w:r>
      <w:r w:rsidRPr="008617FF">
        <w:rPr>
          <w:rStyle w:val="Emphasis"/>
          <w:rFonts w:asciiTheme="majorHAnsi" w:hAnsiTheme="majorHAnsi" w:cstheme="majorHAnsi"/>
        </w:rPr>
        <w:t>China</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 xml:space="preserve">Liberalism is </w:t>
      </w:r>
      <w:r w:rsidRPr="008617FF">
        <w:rPr>
          <w:rStyle w:val="Emphasis"/>
          <w:rFonts w:asciiTheme="majorHAnsi" w:hAnsiTheme="majorHAnsi" w:cstheme="majorHAnsi"/>
          <w:highlight w:val="green"/>
        </w:rPr>
        <w:t>failing</w:t>
      </w:r>
      <w:r w:rsidRPr="008617FF">
        <w:rPr>
          <w:rStyle w:val="StyleUnderline"/>
          <w:rFonts w:asciiTheme="majorHAnsi" w:hAnsiTheme="majorHAnsi" w:cstheme="majorHAnsi"/>
          <w:highlight w:val="green"/>
        </w:rPr>
        <w:t xml:space="preserve"> at home</w:t>
      </w:r>
      <w:r w:rsidRPr="008617FF">
        <w:rPr>
          <w:rFonts w:asciiTheme="majorHAnsi" w:hAnsiTheme="majorHAnsi" w:cstheme="majorHAnsi"/>
          <w:sz w:val="16"/>
        </w:rPr>
        <w:t xml:space="preserve"> and abroad. Addressing this requires admitting that the unipolar moment is over and that a ‘thick’ liberal order is out of reach. But </w:t>
      </w:r>
      <w:r w:rsidRPr="008617FF">
        <w:rPr>
          <w:rStyle w:val="StyleUnderline"/>
          <w:rFonts w:asciiTheme="majorHAnsi" w:hAnsiTheme="majorHAnsi" w:cstheme="majorHAnsi"/>
        </w:rPr>
        <w:t>it does not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mean </w:t>
      </w:r>
      <w:r w:rsidRPr="008617FF">
        <w:rPr>
          <w:rStyle w:val="Emphasis"/>
          <w:rFonts w:asciiTheme="majorHAnsi" w:hAnsiTheme="majorHAnsi" w:cstheme="majorHAnsi"/>
        </w:rPr>
        <w:t xml:space="preserve">abandoning </w:t>
      </w:r>
      <w:r w:rsidRPr="008617FF">
        <w:rPr>
          <w:rStyle w:val="StyleUnderline"/>
          <w:rFonts w:asciiTheme="majorHAnsi" w:hAnsiTheme="majorHAnsi" w:cstheme="majorHAnsi"/>
        </w:rPr>
        <w:t xml:space="preserve">liberalism or </w:t>
      </w:r>
      <w:r w:rsidRPr="008617FF">
        <w:rPr>
          <w:rStyle w:val="Emphasis"/>
          <w:rFonts w:asciiTheme="majorHAnsi" w:hAnsiTheme="majorHAnsi" w:cstheme="majorHAnsi"/>
        </w:rPr>
        <w:t>pretending</w:t>
      </w:r>
      <w:r w:rsidRPr="008617FF">
        <w:rPr>
          <w:rFonts w:asciiTheme="majorHAnsi" w:hAnsiTheme="majorHAnsi" w:cstheme="majorHAnsi"/>
          <w:sz w:val="16"/>
        </w:rPr>
        <w:t xml:space="preserve"> that </w:t>
      </w:r>
      <w:r w:rsidRPr="008617FF">
        <w:rPr>
          <w:rStyle w:val="StyleUnderline"/>
          <w:rFonts w:asciiTheme="majorHAnsi" w:hAnsiTheme="majorHAnsi" w:cstheme="majorHAnsi"/>
        </w:rPr>
        <w:t>there is no ideological dimension</w:t>
      </w:r>
      <w:r w:rsidRPr="008617FF">
        <w:rPr>
          <w:rFonts w:asciiTheme="majorHAnsi" w:hAnsiTheme="majorHAnsi" w:cstheme="majorHAnsi"/>
          <w:sz w:val="16"/>
        </w:rPr>
        <w:t xml:space="preserve"> to the threat. While not succumbing to the temptation of behaving as if it faces a second cold war, the </w:t>
      </w:r>
      <w:r w:rsidRPr="008617FF">
        <w:rPr>
          <w:rStyle w:val="Emphasis"/>
          <w:rFonts w:asciiTheme="majorHAnsi" w:hAnsiTheme="majorHAnsi" w:cstheme="majorHAnsi"/>
        </w:rPr>
        <w:t>US</w:t>
      </w:r>
      <w:r w:rsidRPr="008617FF">
        <w:rPr>
          <w:rStyle w:val="StyleUnderline"/>
          <w:rFonts w:asciiTheme="majorHAnsi" w:hAnsiTheme="majorHAnsi" w:cstheme="majorHAnsi"/>
        </w:rPr>
        <w:t xml:space="preserve"> must </w:t>
      </w:r>
      <w:r w:rsidRPr="008617FF">
        <w:rPr>
          <w:rStyle w:val="Emphasis"/>
          <w:rFonts w:asciiTheme="majorHAnsi" w:hAnsiTheme="majorHAnsi" w:cstheme="majorHAnsi"/>
        </w:rPr>
        <w:t>toughen its line</w:t>
      </w:r>
      <w:r w:rsidRPr="008617FF">
        <w:rPr>
          <w:rStyle w:val="StyleUnderline"/>
          <w:rFonts w:asciiTheme="majorHAnsi" w:hAnsiTheme="majorHAnsi" w:cstheme="majorHAnsi"/>
        </w:rPr>
        <w:t xml:space="preserve"> against</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efforts of </w:t>
      </w:r>
      <w:r w:rsidRPr="008617FF">
        <w:rPr>
          <w:rStyle w:val="Emphasis"/>
          <w:rFonts w:asciiTheme="majorHAnsi" w:hAnsiTheme="majorHAnsi" w:cstheme="majorHAnsi"/>
        </w:rPr>
        <w:t>Russia</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China</w:t>
      </w:r>
      <w:r w:rsidRPr="008617FF">
        <w:rPr>
          <w:rStyle w:val="StyleUnderline"/>
          <w:rFonts w:asciiTheme="majorHAnsi" w:hAnsiTheme="majorHAnsi" w:cstheme="majorHAnsi"/>
        </w:rPr>
        <w:t xml:space="preserve"> to </w:t>
      </w:r>
      <w:r w:rsidRPr="008617FF">
        <w:rPr>
          <w:rStyle w:val="Emphasis"/>
          <w:rFonts w:asciiTheme="majorHAnsi" w:hAnsiTheme="majorHAnsi" w:cstheme="majorHAnsi"/>
        </w:rPr>
        <w:t>sow discord in</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democratic governments</w:t>
      </w:r>
      <w:r w:rsidRPr="008617FF">
        <w:rPr>
          <w:rStyle w:val="StyleUnderline"/>
          <w:rFonts w:asciiTheme="majorHAnsi" w:hAnsiTheme="majorHAnsi" w:cstheme="majorHAnsi"/>
        </w:rPr>
        <w:t xml:space="preserve"> while</w:t>
      </w:r>
      <w:r w:rsidRPr="008617FF">
        <w:rPr>
          <w:rFonts w:asciiTheme="majorHAnsi" w:hAnsiTheme="majorHAnsi" w:cstheme="majorHAnsi"/>
          <w:sz w:val="16"/>
        </w:rPr>
        <w:t xml:space="preserve"> also </w:t>
      </w:r>
      <w:r w:rsidRPr="008617FF">
        <w:rPr>
          <w:rStyle w:val="StyleUnderline"/>
          <w:rFonts w:asciiTheme="majorHAnsi" w:hAnsiTheme="majorHAnsi" w:cstheme="majorHAnsi"/>
        </w:rPr>
        <w:t xml:space="preserve">urgently </w:t>
      </w:r>
      <w:r w:rsidRPr="008617FF">
        <w:rPr>
          <w:rStyle w:val="Emphasis"/>
          <w:rFonts w:asciiTheme="majorHAnsi" w:hAnsiTheme="majorHAnsi" w:cstheme="majorHAnsi"/>
        </w:rPr>
        <w:t>fixing its</w:t>
      </w:r>
      <w:r w:rsidRPr="008617FF">
        <w:rPr>
          <w:rFonts w:asciiTheme="majorHAnsi" w:hAnsiTheme="majorHAnsi" w:cstheme="majorHAnsi"/>
          <w:sz w:val="16"/>
        </w:rPr>
        <w:t xml:space="preserve"> </w:t>
      </w:r>
      <w:r w:rsidRPr="008617FF">
        <w:rPr>
          <w:rStyle w:val="StyleUnderline"/>
          <w:rFonts w:asciiTheme="majorHAnsi" w:hAnsiTheme="majorHAnsi" w:cstheme="majorHAnsi"/>
        </w:rPr>
        <w:t>own</w:t>
      </w:r>
      <w:r w:rsidRPr="008617FF">
        <w:rPr>
          <w:rFonts w:asciiTheme="majorHAnsi" w:hAnsiTheme="majorHAnsi" w:cstheme="majorHAnsi"/>
          <w:sz w:val="16"/>
        </w:rPr>
        <w:t xml:space="preserve"> </w:t>
      </w:r>
      <w:r w:rsidRPr="008617FF">
        <w:rPr>
          <w:rStyle w:val="Emphasis"/>
          <w:rFonts w:asciiTheme="majorHAnsi" w:hAnsiTheme="majorHAnsi" w:cstheme="majorHAnsi"/>
        </w:rPr>
        <w:t>political institutions</w:t>
      </w:r>
      <w:r w:rsidRPr="008617FF">
        <w:rPr>
          <w:rFonts w:asciiTheme="majorHAnsi" w:hAnsiTheme="majorHAnsi" w:cstheme="majorHAnsi"/>
          <w:sz w:val="16"/>
        </w:rPr>
        <w:t xml:space="preserve">. A </w:t>
      </w:r>
      <w:r w:rsidRPr="008617FF">
        <w:rPr>
          <w:rStyle w:val="StyleUnderline"/>
          <w:rFonts w:asciiTheme="majorHAnsi" w:hAnsiTheme="majorHAnsi" w:cstheme="majorHAnsi"/>
        </w:rPr>
        <w:t xml:space="preserve">foreign policy of reform is the </w:t>
      </w:r>
      <w:r w:rsidRPr="008617FF">
        <w:rPr>
          <w:rStyle w:val="Emphasis"/>
          <w:rFonts w:asciiTheme="majorHAnsi" w:hAnsiTheme="majorHAnsi" w:cstheme="majorHAnsi"/>
        </w:rPr>
        <w:t>best way</w:t>
      </w:r>
      <w:r w:rsidRPr="008617FF">
        <w:rPr>
          <w:rStyle w:val="StyleUnderline"/>
          <w:rFonts w:asciiTheme="majorHAnsi" w:hAnsiTheme="majorHAnsi" w:cstheme="majorHAnsi"/>
        </w:rPr>
        <w:t xml:space="preserve"> to rise to the threat and</w:t>
      </w:r>
      <w:r w:rsidRPr="008617FF">
        <w:rPr>
          <w:rFonts w:asciiTheme="majorHAnsi" w:hAnsiTheme="majorHAnsi" w:cstheme="majorHAnsi"/>
          <w:sz w:val="16"/>
        </w:rPr>
        <w:t xml:space="preserve"> to </w:t>
      </w:r>
      <w:r w:rsidRPr="008617FF">
        <w:rPr>
          <w:rStyle w:val="StyleUnderline"/>
          <w:rFonts w:asciiTheme="majorHAnsi" w:hAnsiTheme="majorHAnsi" w:cstheme="majorHAnsi"/>
        </w:rPr>
        <w:t>show a fearful world</w:t>
      </w:r>
      <w:r w:rsidRPr="008617FF">
        <w:rPr>
          <w:rFonts w:asciiTheme="majorHAnsi" w:hAnsiTheme="majorHAnsi" w:cstheme="majorHAnsi"/>
          <w:sz w:val="16"/>
        </w:rPr>
        <w:t xml:space="preserve"> that </w:t>
      </w:r>
      <w:r w:rsidRPr="008617FF">
        <w:rPr>
          <w:rStyle w:val="Emphasis"/>
          <w:rFonts w:asciiTheme="majorHAnsi" w:hAnsiTheme="majorHAnsi" w:cstheme="majorHAnsi"/>
        </w:rPr>
        <w:t>liberalism</w:t>
      </w:r>
      <w:r w:rsidRPr="008617FF">
        <w:rPr>
          <w:rStyle w:val="StyleUnderline"/>
          <w:rFonts w:asciiTheme="majorHAnsi" w:hAnsiTheme="majorHAnsi" w:cstheme="majorHAnsi"/>
        </w:rPr>
        <w:t xml:space="preserve"> is not a </w:t>
      </w:r>
      <w:r w:rsidRPr="008617FF">
        <w:rPr>
          <w:rStyle w:val="Emphasis"/>
          <w:rFonts w:asciiTheme="majorHAnsi" w:hAnsiTheme="majorHAnsi" w:cstheme="majorHAnsi"/>
        </w:rPr>
        <w:t>defunct</w:t>
      </w:r>
      <w:r w:rsidRPr="008617FF">
        <w:rPr>
          <w:rStyle w:val="StyleUnderline"/>
          <w:rFonts w:asciiTheme="majorHAnsi" w:hAnsiTheme="majorHAnsi" w:cstheme="majorHAnsi"/>
        </w:rPr>
        <w:t xml:space="preserve"> value system</w:t>
      </w:r>
      <w:r w:rsidRPr="008617FF">
        <w:rPr>
          <w:rFonts w:asciiTheme="majorHAnsi" w:hAnsiTheme="majorHAnsi" w:cstheme="majorHAnsi"/>
          <w:sz w:val="16"/>
        </w:rPr>
        <w:t>.</w:t>
      </w:r>
    </w:p>
    <w:p w14:paraId="09150C1E" w14:textId="77777777" w:rsidR="00A649AB" w:rsidRPr="008617FF" w:rsidRDefault="00A649AB" w:rsidP="00A649AB">
      <w:pPr>
        <w:rPr>
          <w:rFonts w:asciiTheme="majorHAnsi" w:hAnsiTheme="majorHAnsi" w:cstheme="majorHAnsi"/>
        </w:rPr>
      </w:pPr>
    </w:p>
    <w:p w14:paraId="077E97D2" w14:textId="77777777" w:rsidR="00A649AB" w:rsidRPr="008617FF" w:rsidRDefault="00A649AB" w:rsidP="00A649AB">
      <w:pPr>
        <w:pStyle w:val="Heading3"/>
        <w:rPr>
          <w:rFonts w:asciiTheme="majorHAnsi" w:hAnsiTheme="majorHAnsi" w:cstheme="majorHAnsi"/>
        </w:rPr>
      </w:pPr>
      <w:r w:rsidRPr="008617FF">
        <w:rPr>
          <w:rFonts w:asciiTheme="majorHAnsi" w:hAnsiTheme="majorHAnsi" w:cstheme="majorHAnsi"/>
        </w:rPr>
        <w:lastRenderedPageBreak/>
        <w:t xml:space="preserve">M – China Containment Bad </w:t>
      </w:r>
    </w:p>
    <w:p w14:paraId="1E92FA41" w14:textId="77777777" w:rsidR="00A649AB" w:rsidRPr="008617FF" w:rsidRDefault="00A649AB" w:rsidP="00A649AB">
      <w:pPr>
        <w:pStyle w:val="Heading4"/>
        <w:rPr>
          <w:rFonts w:asciiTheme="majorHAnsi" w:hAnsiTheme="majorHAnsi" w:cstheme="majorHAnsi"/>
        </w:rPr>
      </w:pPr>
      <w:r w:rsidRPr="008617FF">
        <w:rPr>
          <w:rFonts w:asciiTheme="majorHAnsi" w:hAnsiTheme="majorHAnsi" w:cstheme="majorHAnsi"/>
          <w:u w:val="single"/>
        </w:rPr>
        <w:t>No</w:t>
      </w:r>
      <w:r w:rsidRPr="008617FF">
        <w:rPr>
          <w:rFonts w:asciiTheme="majorHAnsi" w:hAnsiTheme="majorHAnsi" w:cstheme="majorHAnsi"/>
        </w:rPr>
        <w:t xml:space="preserve"> US-China war – unless the US adopts a </w:t>
      </w:r>
      <w:r w:rsidRPr="008617FF">
        <w:rPr>
          <w:rFonts w:asciiTheme="majorHAnsi" w:hAnsiTheme="majorHAnsi" w:cstheme="majorHAnsi"/>
          <w:u w:val="single"/>
        </w:rPr>
        <w:t>containment</w:t>
      </w:r>
      <w:r w:rsidRPr="008617FF">
        <w:rPr>
          <w:rFonts w:asciiTheme="majorHAnsi" w:hAnsiTheme="majorHAnsi" w:cstheme="majorHAnsi"/>
        </w:rPr>
        <w:t xml:space="preserve"> strategy which </w:t>
      </w:r>
      <w:r w:rsidRPr="008617FF">
        <w:rPr>
          <w:rFonts w:asciiTheme="majorHAnsi" w:hAnsiTheme="majorHAnsi" w:cstheme="majorHAnsi"/>
          <w:u w:val="single"/>
        </w:rPr>
        <w:t>breaks</w:t>
      </w:r>
      <w:r w:rsidRPr="008617FF">
        <w:rPr>
          <w:rFonts w:asciiTheme="majorHAnsi" w:hAnsiTheme="majorHAnsi" w:cstheme="majorHAnsi"/>
        </w:rPr>
        <w:t xml:space="preserve"> down deterrence.</w:t>
      </w:r>
    </w:p>
    <w:p w14:paraId="0797547A" w14:textId="77777777" w:rsidR="00A649AB" w:rsidRPr="008617FF" w:rsidRDefault="00A649AB" w:rsidP="00A649AB">
      <w:pPr>
        <w:rPr>
          <w:rFonts w:asciiTheme="majorHAnsi" w:hAnsiTheme="majorHAnsi" w:cstheme="majorHAnsi"/>
        </w:rPr>
      </w:pPr>
      <w:r w:rsidRPr="008617FF">
        <w:rPr>
          <w:rFonts w:asciiTheme="majorHAnsi" w:hAnsiTheme="majorHAnsi" w:cstheme="majorHAnsi"/>
        </w:rPr>
        <w:t>No war</w:t>
      </w:r>
    </w:p>
    <w:p w14:paraId="53907D06" w14:textId="77777777" w:rsidR="00A649AB" w:rsidRPr="008617FF" w:rsidRDefault="00A649AB" w:rsidP="00A649AB">
      <w:pPr>
        <w:pStyle w:val="ListParagraph"/>
        <w:numPr>
          <w:ilvl w:val="0"/>
          <w:numId w:val="21"/>
        </w:numPr>
        <w:rPr>
          <w:rFonts w:asciiTheme="majorHAnsi" w:hAnsiTheme="majorHAnsi" w:cstheme="majorHAnsi"/>
        </w:rPr>
      </w:pPr>
      <w:r w:rsidRPr="008617FF">
        <w:rPr>
          <w:rFonts w:asciiTheme="majorHAnsi" w:hAnsiTheme="majorHAnsi" w:cstheme="majorHAnsi"/>
        </w:rPr>
        <w:t>Maritime disputes don’t escalate</w:t>
      </w:r>
    </w:p>
    <w:p w14:paraId="69192B90" w14:textId="77777777" w:rsidR="00A649AB" w:rsidRPr="008617FF" w:rsidRDefault="00A649AB" w:rsidP="00A649AB">
      <w:pPr>
        <w:pStyle w:val="ListParagraph"/>
        <w:numPr>
          <w:ilvl w:val="0"/>
          <w:numId w:val="21"/>
        </w:numPr>
        <w:rPr>
          <w:rFonts w:asciiTheme="majorHAnsi" w:hAnsiTheme="majorHAnsi" w:cstheme="majorHAnsi"/>
        </w:rPr>
      </w:pPr>
      <w:r w:rsidRPr="008617FF">
        <w:rPr>
          <w:rFonts w:asciiTheme="majorHAnsi" w:hAnsiTheme="majorHAnsi" w:cstheme="majorHAnsi"/>
        </w:rPr>
        <w:t xml:space="preserve">China isn’t trying to export ideology </w:t>
      </w:r>
    </w:p>
    <w:p w14:paraId="05A93218" w14:textId="77777777" w:rsidR="00A649AB" w:rsidRPr="008617FF" w:rsidRDefault="00A649AB" w:rsidP="00A649AB">
      <w:pPr>
        <w:pStyle w:val="ListParagraph"/>
        <w:numPr>
          <w:ilvl w:val="0"/>
          <w:numId w:val="21"/>
        </w:numPr>
        <w:rPr>
          <w:rFonts w:asciiTheme="majorHAnsi" w:hAnsiTheme="majorHAnsi" w:cstheme="majorHAnsi"/>
        </w:rPr>
      </w:pPr>
      <w:r w:rsidRPr="008617FF">
        <w:rPr>
          <w:rFonts w:asciiTheme="majorHAnsi" w:hAnsiTheme="majorHAnsi" w:cstheme="majorHAnsi"/>
        </w:rPr>
        <w:t>China benefits from the current international order</w:t>
      </w:r>
    </w:p>
    <w:p w14:paraId="46F38315" w14:textId="77777777" w:rsidR="00A649AB" w:rsidRPr="008617FF" w:rsidRDefault="00A649AB" w:rsidP="00A649AB">
      <w:pPr>
        <w:pStyle w:val="ListParagraph"/>
        <w:numPr>
          <w:ilvl w:val="0"/>
          <w:numId w:val="21"/>
        </w:numPr>
        <w:rPr>
          <w:rFonts w:asciiTheme="majorHAnsi" w:hAnsiTheme="majorHAnsi" w:cstheme="majorHAnsi"/>
        </w:rPr>
      </w:pPr>
      <w:r w:rsidRPr="008617FF">
        <w:rPr>
          <w:rFonts w:asciiTheme="majorHAnsi" w:hAnsiTheme="majorHAnsi" w:cstheme="majorHAnsi"/>
        </w:rPr>
        <w:t>Interdependence</w:t>
      </w:r>
    </w:p>
    <w:p w14:paraId="06F89798" w14:textId="77777777" w:rsidR="00A649AB" w:rsidRPr="008617FF" w:rsidRDefault="00A649AB" w:rsidP="00A649AB">
      <w:pPr>
        <w:pStyle w:val="ListParagraph"/>
        <w:numPr>
          <w:ilvl w:val="0"/>
          <w:numId w:val="21"/>
        </w:numPr>
        <w:rPr>
          <w:rFonts w:asciiTheme="majorHAnsi" w:hAnsiTheme="majorHAnsi" w:cstheme="majorHAnsi"/>
        </w:rPr>
      </w:pPr>
      <w:r w:rsidRPr="008617FF">
        <w:rPr>
          <w:rFonts w:asciiTheme="majorHAnsi" w:hAnsiTheme="majorHAnsi" w:cstheme="majorHAnsi"/>
        </w:rPr>
        <w:t>Overwhelming American alliance structures limit Chinese power projection</w:t>
      </w:r>
    </w:p>
    <w:p w14:paraId="09DC6954" w14:textId="77777777" w:rsidR="00A649AB" w:rsidRPr="008617FF" w:rsidRDefault="00A649AB" w:rsidP="00A649AB">
      <w:pPr>
        <w:rPr>
          <w:rFonts w:asciiTheme="majorHAnsi" w:hAnsiTheme="majorHAnsi" w:cstheme="majorHAnsi"/>
        </w:rPr>
      </w:pPr>
      <w:r w:rsidRPr="008617FF">
        <w:rPr>
          <w:rFonts w:asciiTheme="majorHAnsi" w:hAnsiTheme="majorHAnsi" w:cstheme="majorHAnsi"/>
        </w:rPr>
        <w:t>Containment bad</w:t>
      </w:r>
    </w:p>
    <w:p w14:paraId="67C17D73" w14:textId="77777777" w:rsidR="00A649AB" w:rsidRPr="008617FF" w:rsidRDefault="00A649AB" w:rsidP="00A649AB">
      <w:pPr>
        <w:pStyle w:val="ListParagraph"/>
        <w:numPr>
          <w:ilvl w:val="0"/>
          <w:numId w:val="21"/>
        </w:numPr>
        <w:rPr>
          <w:rFonts w:asciiTheme="majorHAnsi" w:hAnsiTheme="majorHAnsi" w:cstheme="majorHAnsi"/>
        </w:rPr>
      </w:pPr>
      <w:r w:rsidRPr="008617FF">
        <w:rPr>
          <w:rFonts w:asciiTheme="majorHAnsi" w:hAnsiTheme="majorHAnsi" w:cstheme="majorHAnsi"/>
        </w:rPr>
        <w:t>Pushes allies away</w:t>
      </w:r>
    </w:p>
    <w:p w14:paraId="04F69EFD" w14:textId="77777777" w:rsidR="00A649AB" w:rsidRPr="008617FF" w:rsidRDefault="00A649AB" w:rsidP="00A649AB">
      <w:pPr>
        <w:pStyle w:val="ListParagraph"/>
        <w:numPr>
          <w:ilvl w:val="0"/>
          <w:numId w:val="21"/>
        </w:numPr>
        <w:rPr>
          <w:rFonts w:asciiTheme="majorHAnsi" w:hAnsiTheme="majorHAnsi" w:cstheme="majorHAnsi"/>
        </w:rPr>
      </w:pPr>
      <w:r w:rsidRPr="008617FF">
        <w:rPr>
          <w:rFonts w:asciiTheme="majorHAnsi" w:hAnsiTheme="majorHAnsi" w:cstheme="majorHAnsi"/>
        </w:rPr>
        <w:t>Causes Chinese aggression</w:t>
      </w:r>
    </w:p>
    <w:p w14:paraId="043E0D35" w14:textId="77777777" w:rsidR="00A649AB" w:rsidRPr="008617FF" w:rsidRDefault="00A649AB" w:rsidP="00A649AB">
      <w:pPr>
        <w:pStyle w:val="ListParagraph"/>
        <w:numPr>
          <w:ilvl w:val="0"/>
          <w:numId w:val="21"/>
        </w:numPr>
        <w:rPr>
          <w:rFonts w:asciiTheme="majorHAnsi" w:hAnsiTheme="majorHAnsi" w:cstheme="majorHAnsi"/>
        </w:rPr>
      </w:pPr>
      <w:r w:rsidRPr="008617FF">
        <w:rPr>
          <w:rFonts w:asciiTheme="majorHAnsi" w:hAnsiTheme="majorHAnsi" w:cstheme="majorHAnsi"/>
        </w:rPr>
        <w:t>Brings Russia and China together</w:t>
      </w:r>
    </w:p>
    <w:p w14:paraId="5B8D4DB2" w14:textId="77777777" w:rsidR="00A649AB" w:rsidRPr="008617FF" w:rsidRDefault="00A649AB" w:rsidP="00A649AB">
      <w:pPr>
        <w:rPr>
          <w:rFonts w:asciiTheme="majorHAnsi" w:hAnsiTheme="majorHAnsi" w:cstheme="majorHAnsi"/>
        </w:rPr>
      </w:pPr>
      <w:r w:rsidRPr="008617FF">
        <w:rPr>
          <w:rStyle w:val="Style13ptBold"/>
          <w:rFonts w:asciiTheme="majorHAnsi" w:hAnsiTheme="majorHAnsi" w:cstheme="majorHAnsi"/>
        </w:rPr>
        <w:t>Christensen 21</w:t>
      </w:r>
      <w:r w:rsidRPr="008617FF">
        <w:rPr>
          <w:rFonts w:asciiTheme="majorHAnsi" w:hAnsiTheme="majorHAnsi" w:cstheme="majorHAnsi"/>
        </w:rPr>
        <w:t xml:space="preserve"> [Thomas J. Christensen; Professor of International and Public Affairs at Columbia University; There Will Not Be a New Cold War; Foreign Affairs; 3-24-2021; Accessible Online at https://www.foreignaffairs.com/articles/united-states/2021-03-24/there-will-not-be-new-cold-war] DL 4-14-2021</w:t>
      </w:r>
    </w:p>
    <w:p w14:paraId="56EA7C48"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For the past few decades, Chinese scholars, pundits, and diplomats have often falsely accused the United States of adopting a “cold war mentality” toward China. They usually level these accusations when Washington enhances the U.S. military’s position in Asia or bolsters the military capabilities of its allies and partners in East Asia.</w:t>
      </w:r>
    </w:p>
    <w:p w14:paraId="7CAEAF18"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It is true that in the post–Cold War era, the United States and its allies and partners in the Asia-Pacific have been engaged in a strategic competition in the military sphere with China, which has been modernizing its forces and increasing their power projection capabilities. Thus far, the United States has successfully deterred mainland China from settling its many sovereignty disputes in the East China Sea, in the South China Sea, and across the Taiwan Strait through the use of force. It is also true that the United States and its closest allies have banned the sale of weapons and have tried to limit the transfer of certain military technologies to China.</w:t>
      </w:r>
    </w:p>
    <w:p w14:paraId="54801CDC"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Until very recently, that is as far as a cold war analogy could fly. The United States’ Cold War containment of the Soviet Union and its allies in the 1950s and 1960s was a full-spectrum effort that went beyond the military realm. That effort was designed to limit economic contact with those countries and cripple their economies at home while frustrating their diplomacy abroad. In stark contrast, since the beginning of China’s reform era in 1978, </w:t>
      </w:r>
      <w:r w:rsidRPr="008617FF">
        <w:rPr>
          <w:rStyle w:val="StyleUnderline"/>
          <w:rFonts w:asciiTheme="majorHAnsi" w:hAnsiTheme="majorHAnsi" w:cstheme="majorHAnsi"/>
        </w:rPr>
        <w:t>no actor other than the Chinese</w:t>
      </w:r>
      <w:r w:rsidRPr="008617FF">
        <w:rPr>
          <w:rFonts w:asciiTheme="majorHAnsi" w:hAnsiTheme="majorHAnsi" w:cstheme="majorHAnsi"/>
          <w:sz w:val="16"/>
        </w:rPr>
        <w:t xml:space="preserve"> people themselves </w:t>
      </w:r>
      <w:r w:rsidRPr="008617FF">
        <w:rPr>
          <w:rStyle w:val="Emphasis"/>
          <w:rFonts w:asciiTheme="majorHAnsi" w:hAnsiTheme="majorHAnsi" w:cstheme="majorHAnsi"/>
        </w:rPr>
        <w:t>has done more</w:t>
      </w:r>
      <w:r w:rsidRPr="008617FF">
        <w:rPr>
          <w:rStyle w:val="StyleUnderline"/>
          <w:rFonts w:asciiTheme="majorHAnsi" w:hAnsiTheme="majorHAnsi" w:cstheme="majorHAnsi"/>
        </w:rPr>
        <w:t xml:space="preserve"> to assist China’s broad economic development than the United States</w:t>
      </w:r>
      <w:r w:rsidRPr="008617FF">
        <w:rPr>
          <w:rFonts w:asciiTheme="majorHAnsi" w:hAnsiTheme="majorHAnsi" w:cstheme="majorHAnsi"/>
          <w:sz w:val="16"/>
        </w:rPr>
        <w:t xml:space="preserve">. </w:t>
      </w:r>
      <w:r w:rsidRPr="008617FF">
        <w:rPr>
          <w:rStyle w:val="Emphasis"/>
          <w:rFonts w:asciiTheme="majorHAnsi" w:hAnsiTheme="majorHAnsi" w:cstheme="majorHAnsi"/>
        </w:rPr>
        <w:t>Open U.S. markets</w:t>
      </w:r>
      <w:r w:rsidRPr="008617FF">
        <w:rPr>
          <w:rFonts w:asciiTheme="majorHAnsi" w:hAnsiTheme="majorHAnsi" w:cstheme="majorHAnsi"/>
          <w:sz w:val="16"/>
        </w:rPr>
        <w:t xml:space="preserve"> </w:t>
      </w:r>
      <w:r w:rsidRPr="008617FF">
        <w:rPr>
          <w:rStyle w:val="StyleUnderline"/>
          <w:rFonts w:asciiTheme="majorHAnsi" w:hAnsiTheme="majorHAnsi" w:cstheme="majorHAnsi"/>
        </w:rPr>
        <w:t>for Chinese exports</w:t>
      </w:r>
      <w:r w:rsidRPr="008617FF">
        <w:rPr>
          <w:rFonts w:asciiTheme="majorHAnsi" w:hAnsiTheme="majorHAnsi" w:cstheme="majorHAnsi"/>
          <w:sz w:val="16"/>
        </w:rPr>
        <w:t xml:space="preserve">, </w:t>
      </w:r>
      <w:r w:rsidRPr="008617FF">
        <w:rPr>
          <w:rStyle w:val="Emphasis"/>
          <w:rFonts w:asciiTheme="majorHAnsi" w:hAnsiTheme="majorHAnsi" w:cstheme="majorHAnsi"/>
        </w:rPr>
        <w:t>large-scale U.S. investment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in Chinese industry, and hundreds of thousands of </w:t>
      </w:r>
      <w:r w:rsidRPr="008617FF">
        <w:rPr>
          <w:rStyle w:val="Emphasis"/>
          <w:rFonts w:asciiTheme="majorHAnsi" w:hAnsiTheme="majorHAnsi" w:cstheme="majorHAnsi"/>
        </w:rPr>
        <w:t>Chinese students</w:t>
      </w:r>
      <w:r w:rsidRPr="008617FF">
        <w:rPr>
          <w:rFonts w:asciiTheme="majorHAnsi" w:hAnsiTheme="majorHAnsi" w:cstheme="majorHAnsi"/>
          <w:sz w:val="16"/>
        </w:rPr>
        <w:t xml:space="preserve"> </w:t>
      </w:r>
      <w:r w:rsidRPr="008617FF">
        <w:rPr>
          <w:rStyle w:val="StyleUnderline"/>
          <w:rFonts w:asciiTheme="majorHAnsi" w:hAnsiTheme="majorHAnsi" w:cstheme="majorHAnsi"/>
        </w:rPr>
        <w:t>in American universities were all essential to China’s fast-paced growth</w:t>
      </w:r>
      <w:r w:rsidRPr="008617FF">
        <w:rPr>
          <w:rFonts w:asciiTheme="majorHAnsi" w:hAnsiTheme="majorHAnsi" w:cstheme="majorHAnsi"/>
          <w:sz w:val="16"/>
        </w:rPr>
        <w:t xml:space="preserve"> and technological modernization. Moreover, </w:t>
      </w:r>
      <w:r w:rsidRPr="008617FF">
        <w:rPr>
          <w:rStyle w:val="StyleUnderline"/>
          <w:rFonts w:asciiTheme="majorHAnsi" w:hAnsiTheme="majorHAnsi" w:cstheme="majorHAnsi"/>
        </w:rPr>
        <w:t>the United States</w:t>
      </w:r>
      <w:r w:rsidRPr="008617FF">
        <w:rPr>
          <w:rFonts w:asciiTheme="majorHAnsi" w:hAnsiTheme="majorHAnsi" w:cstheme="majorHAnsi"/>
          <w:sz w:val="16"/>
        </w:rPr>
        <w:t xml:space="preserve"> has </w:t>
      </w:r>
      <w:r w:rsidRPr="008617FF">
        <w:rPr>
          <w:rStyle w:val="StyleUnderline"/>
          <w:rFonts w:asciiTheme="majorHAnsi" w:hAnsiTheme="majorHAnsi" w:cstheme="majorHAnsi"/>
        </w:rPr>
        <w:t>asked China to play a</w:t>
      </w:r>
      <w:r w:rsidRPr="008617FF">
        <w:rPr>
          <w:rFonts w:asciiTheme="majorHAnsi" w:hAnsiTheme="majorHAnsi" w:cstheme="majorHAnsi"/>
          <w:sz w:val="16"/>
        </w:rPr>
        <w:t xml:space="preserve"> </w:t>
      </w:r>
      <w:r w:rsidRPr="008617FF">
        <w:rPr>
          <w:rStyle w:val="Emphasis"/>
          <w:rFonts w:asciiTheme="majorHAnsi" w:hAnsiTheme="majorHAnsi" w:cstheme="majorHAnsi"/>
        </w:rPr>
        <w:t>more active role</w:t>
      </w:r>
      <w:r w:rsidRPr="008617FF">
        <w:rPr>
          <w:rFonts w:asciiTheme="majorHAnsi" w:hAnsiTheme="majorHAnsi" w:cstheme="majorHAnsi"/>
          <w:sz w:val="16"/>
        </w:rPr>
        <w:t xml:space="preserve"> </w:t>
      </w:r>
      <w:r w:rsidRPr="008617FF">
        <w:rPr>
          <w:rStyle w:val="StyleUnderline"/>
          <w:rFonts w:asciiTheme="majorHAnsi" w:hAnsiTheme="majorHAnsi" w:cstheme="majorHAnsi"/>
        </w:rPr>
        <w:t>in international diplomacy</w:t>
      </w:r>
      <w:r w:rsidRPr="008617FF">
        <w:rPr>
          <w:rFonts w:asciiTheme="majorHAnsi" w:hAnsiTheme="majorHAnsi" w:cstheme="majorHAnsi"/>
          <w:sz w:val="16"/>
        </w:rPr>
        <w:t>, or, as former Deputy Secretary of State Robert Zoellick put it, to pull its weight as a “responsible stakeholder” on the international stage. China has answered the invitation only in fits and starts, but Zoellick’s entreaty belies the notion that Washington has been trying to prevent Beijing from gaining greater international influence for decades.</w:t>
      </w:r>
    </w:p>
    <w:p w14:paraId="51E0088D"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All this may now be changing as Washington’s political circles grow more hawkish. Especially since President Donald Trump took office in 2017, many U.S. commentators have been predicting a new Cold War between the United States and China. They cite as evidence not only the intensifying military competition in the Indo-Pacific (which is not really new) but also more novel phenomena: the U.S.-Chinese trade war and calls for broad-scale economic decoupling; Washington’s placement of Huawei and many other Chinese companies and institutions on the Commerce Department’s so-called export control entities list and the Treasury Department’s Office of Foreign Assets Control list, which together prevent U.S. firms and institutions from engaging in business activities with those Chinese entities without a license; the December 2017 National Security Strategy lumping China and Russia together as adversaries; and the Trump administration’s sweeping description of China’s international economic policies as “predatory.” COVID-19 has hardly helped the bilateral relationship. Rather than cooperating to tackle </w:t>
      </w:r>
      <w:r w:rsidRPr="008617FF">
        <w:rPr>
          <w:rFonts w:asciiTheme="majorHAnsi" w:hAnsiTheme="majorHAnsi" w:cstheme="majorHAnsi"/>
          <w:sz w:val="16"/>
        </w:rPr>
        <w:lastRenderedPageBreak/>
        <w:t>a common problem, the United States and China have battled over who is to blame for the pandemic and which political system is more capable of responding to it.</w:t>
      </w:r>
    </w:p>
    <w:p w14:paraId="1AB4E0E4"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In the second half of 2020, in various speeches, government documents, articles, and tweets, the Trump administration basically declared a cold war on China. China’s behavior, it argued, was designed to overthrow the existing liberal international order and replace it with Chinese hegemony. Trump administration officials portrayed China as an existential threat to the United States and the basic freedoms that Washington has traditionally defended. As was the case with the Soviet Union, they argued, the only credible long-term solution was for the United States to lead a global alliance of like-minded states to weaken China abroad and to foster fundamental political change within China.</w:t>
      </w:r>
    </w:p>
    <w:p w14:paraId="2824523D"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Critics of such a policy might say that </w:t>
      </w:r>
      <w:r w:rsidRPr="008617FF">
        <w:rPr>
          <w:rStyle w:val="StyleUnderline"/>
          <w:rFonts w:asciiTheme="majorHAnsi" w:hAnsiTheme="majorHAnsi" w:cstheme="majorHAnsi"/>
          <w:highlight w:val="green"/>
        </w:rPr>
        <w:t>the U</w:t>
      </w:r>
      <w:r w:rsidRPr="008617FF">
        <w:rPr>
          <w:rFonts w:asciiTheme="majorHAnsi" w:hAnsiTheme="majorHAnsi" w:cstheme="majorHAnsi"/>
          <w:sz w:val="16"/>
        </w:rPr>
        <w:t xml:space="preserve">nited </w:t>
      </w:r>
      <w:r w:rsidRPr="008617FF">
        <w:rPr>
          <w:rStyle w:val="StyleUnderline"/>
          <w:rFonts w:asciiTheme="majorHAnsi" w:hAnsiTheme="majorHAnsi" w:cstheme="majorHAnsi"/>
          <w:highlight w:val="green"/>
        </w:rPr>
        <w:t>S</w:t>
      </w:r>
      <w:r w:rsidRPr="008617FF">
        <w:rPr>
          <w:rFonts w:asciiTheme="majorHAnsi" w:hAnsiTheme="majorHAnsi" w:cstheme="majorHAnsi"/>
          <w:sz w:val="16"/>
        </w:rPr>
        <w:t xml:space="preserve">tates </w:t>
      </w:r>
      <w:r w:rsidRPr="008617FF">
        <w:rPr>
          <w:rStyle w:val="StyleUnderline"/>
          <w:rFonts w:asciiTheme="majorHAnsi" w:hAnsiTheme="majorHAnsi" w:cstheme="majorHAnsi"/>
          <w:highlight w:val="green"/>
        </w:rPr>
        <w:t xml:space="preserve">is creating a </w:t>
      </w:r>
      <w:r w:rsidRPr="008617FF">
        <w:rPr>
          <w:rStyle w:val="Emphasis"/>
          <w:rFonts w:asciiTheme="majorHAnsi" w:hAnsiTheme="majorHAnsi" w:cstheme="majorHAnsi"/>
          <w:highlight w:val="green"/>
        </w:rPr>
        <w:t>self-fulfilling prophecy</w:t>
      </w:r>
      <w:r w:rsidRPr="008617FF">
        <w:rPr>
          <w:rStyle w:val="StyleUnderline"/>
          <w:rFonts w:asciiTheme="majorHAnsi" w:hAnsiTheme="majorHAnsi" w:cstheme="majorHAnsi"/>
        </w:rPr>
        <w:t xml:space="preserve">: by declaring a cold war, Washington is unnecessarily </w:t>
      </w:r>
      <w:r w:rsidRPr="008617FF">
        <w:rPr>
          <w:rStyle w:val="Emphasis"/>
          <w:rFonts w:asciiTheme="majorHAnsi" w:hAnsiTheme="majorHAnsi" w:cstheme="majorHAnsi"/>
        </w:rPr>
        <w:t>creating one</w:t>
      </w:r>
      <w:r w:rsidRPr="008617FF">
        <w:rPr>
          <w:rFonts w:asciiTheme="majorHAnsi" w:hAnsiTheme="majorHAnsi" w:cstheme="majorHAnsi"/>
          <w:sz w:val="16"/>
        </w:rPr>
        <w:t xml:space="preserve">. But </w:t>
      </w:r>
      <w:r w:rsidRPr="008617FF">
        <w:rPr>
          <w:rStyle w:val="Emphasis"/>
          <w:rFonts w:asciiTheme="majorHAnsi" w:hAnsiTheme="majorHAnsi" w:cstheme="majorHAnsi"/>
          <w:highlight w:val="green"/>
        </w:rPr>
        <w:t>nothing akin</w:t>
      </w:r>
      <w:r w:rsidRPr="008617FF">
        <w:rPr>
          <w:rStyle w:val="StyleUnderline"/>
          <w:rFonts w:asciiTheme="majorHAnsi" w:hAnsiTheme="majorHAnsi" w:cstheme="majorHAnsi"/>
          <w:highlight w:val="green"/>
        </w:rPr>
        <w:t xml:space="preserve"> to the</w:t>
      </w:r>
      <w:r w:rsidRPr="008617FF">
        <w:rPr>
          <w:rFonts w:asciiTheme="majorHAnsi" w:hAnsiTheme="majorHAnsi" w:cstheme="majorHAnsi"/>
          <w:sz w:val="16"/>
        </w:rPr>
        <w:t xml:space="preserve"> U.S.-Soviet and U.S.-Chinese </w:t>
      </w:r>
      <w:r w:rsidRPr="008617FF">
        <w:rPr>
          <w:rStyle w:val="StyleUnderline"/>
          <w:rFonts w:asciiTheme="majorHAnsi" w:hAnsiTheme="majorHAnsi" w:cstheme="majorHAnsi"/>
          <w:highlight w:val="green"/>
        </w:rPr>
        <w:t>Cold War</w:t>
      </w:r>
      <w:r w:rsidRPr="008617FF">
        <w:rPr>
          <w:rFonts w:asciiTheme="majorHAnsi" w:hAnsiTheme="majorHAnsi" w:cstheme="majorHAnsi"/>
          <w:sz w:val="16"/>
        </w:rPr>
        <w:t xml:space="preserve"> of the 1950s and 1960s </w:t>
      </w:r>
      <w:r w:rsidRPr="008617FF">
        <w:rPr>
          <w:rStyle w:val="StyleUnderline"/>
          <w:rFonts w:asciiTheme="majorHAnsi" w:hAnsiTheme="majorHAnsi" w:cstheme="majorHAnsi"/>
          <w:highlight w:val="green"/>
        </w:rPr>
        <w:t xml:space="preserve">is in the offing, </w:t>
      </w:r>
      <w:r w:rsidRPr="008617FF">
        <w:rPr>
          <w:rStyle w:val="Emphasis"/>
          <w:rFonts w:asciiTheme="majorHAnsi" w:hAnsiTheme="majorHAnsi" w:cstheme="majorHAnsi"/>
        </w:rPr>
        <w:t>regardless</w:t>
      </w:r>
      <w:r w:rsidRPr="008617FF">
        <w:rPr>
          <w:rStyle w:val="StyleUnderline"/>
          <w:rFonts w:asciiTheme="majorHAnsi" w:hAnsiTheme="majorHAnsi" w:cstheme="majorHAnsi"/>
        </w:rPr>
        <w:t xml:space="preserve"> of what strategies the United States</w:t>
      </w:r>
      <w:r w:rsidRPr="008617FF">
        <w:rPr>
          <w:rFonts w:asciiTheme="majorHAnsi" w:hAnsiTheme="majorHAnsi" w:cstheme="majorHAnsi"/>
          <w:sz w:val="16"/>
        </w:rPr>
        <w:t xml:space="preserve"> itself </w:t>
      </w:r>
      <w:r w:rsidRPr="008617FF">
        <w:rPr>
          <w:rStyle w:val="StyleUnderline"/>
          <w:rFonts w:asciiTheme="majorHAnsi" w:hAnsiTheme="majorHAnsi" w:cstheme="majorHAnsi"/>
        </w:rPr>
        <w:t>adopts</w:t>
      </w:r>
      <w:r w:rsidRPr="008617FF">
        <w:rPr>
          <w:rFonts w:asciiTheme="majorHAnsi" w:hAnsiTheme="majorHAnsi" w:cstheme="majorHAnsi"/>
          <w:sz w:val="16"/>
        </w:rPr>
        <w:t xml:space="preserve">. The Cold War was a complex set of relationships involving many countries. </w:t>
      </w:r>
      <w:r w:rsidRPr="008617FF">
        <w:rPr>
          <w:rStyle w:val="StyleUnderline"/>
          <w:rFonts w:asciiTheme="majorHAnsi" w:hAnsiTheme="majorHAnsi" w:cstheme="majorHAnsi"/>
        </w:rPr>
        <w:t>No single power</w:t>
      </w:r>
      <w:r w:rsidRPr="008617FF">
        <w:rPr>
          <w:rFonts w:asciiTheme="majorHAnsi" w:hAnsiTheme="majorHAnsi" w:cstheme="majorHAnsi"/>
          <w:sz w:val="16"/>
        </w:rPr>
        <w:t xml:space="preserve">, no matter how mighty, </w:t>
      </w:r>
      <w:r w:rsidRPr="008617FF">
        <w:rPr>
          <w:rStyle w:val="StyleUnderline"/>
          <w:rFonts w:asciiTheme="majorHAnsi" w:hAnsiTheme="majorHAnsi" w:cstheme="majorHAnsi"/>
        </w:rPr>
        <w:t>can create a cold war</w:t>
      </w:r>
      <w:r w:rsidRPr="008617FF">
        <w:rPr>
          <w:rFonts w:asciiTheme="majorHAnsi" w:hAnsiTheme="majorHAnsi" w:cstheme="majorHAnsi"/>
          <w:sz w:val="16"/>
        </w:rPr>
        <w:t xml:space="preserve"> on its own.</w:t>
      </w:r>
    </w:p>
    <w:p w14:paraId="1473A59C"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NOT A COLD WAR</w:t>
      </w:r>
    </w:p>
    <w:p w14:paraId="33A51509" w14:textId="77777777" w:rsidR="00A649AB" w:rsidRPr="008617FF" w:rsidRDefault="00A649AB" w:rsidP="00A649AB">
      <w:pPr>
        <w:rPr>
          <w:rStyle w:val="StyleUnderline"/>
          <w:rFonts w:asciiTheme="majorHAnsi" w:hAnsiTheme="majorHAnsi" w:cstheme="majorHAnsi"/>
        </w:rPr>
      </w:pPr>
      <w:r w:rsidRPr="008617FF">
        <w:rPr>
          <w:rStyle w:val="StyleUnderline"/>
          <w:rFonts w:asciiTheme="majorHAnsi" w:hAnsiTheme="majorHAnsi" w:cstheme="majorHAnsi"/>
        </w:rPr>
        <w:t xml:space="preserve">U.S.-Chinese strategic </w:t>
      </w:r>
      <w:r w:rsidRPr="008617FF">
        <w:rPr>
          <w:rStyle w:val="StyleUnderline"/>
          <w:rFonts w:asciiTheme="majorHAnsi" w:hAnsiTheme="majorHAnsi" w:cstheme="majorHAnsi"/>
          <w:highlight w:val="green"/>
        </w:rPr>
        <w:t>competition</w:t>
      </w:r>
      <w:r w:rsidRPr="008617FF">
        <w:rPr>
          <w:rFonts w:asciiTheme="majorHAnsi" w:hAnsiTheme="majorHAnsi" w:cstheme="majorHAnsi"/>
          <w:sz w:val="16"/>
        </w:rPr>
        <w:t xml:space="preserve">, which is real and carries dangers, </w:t>
      </w:r>
      <w:r w:rsidRPr="008617FF">
        <w:rPr>
          <w:rStyle w:val="Emphasis"/>
          <w:rFonts w:asciiTheme="majorHAnsi" w:hAnsiTheme="majorHAnsi" w:cstheme="majorHAnsi"/>
          <w:highlight w:val="green"/>
        </w:rPr>
        <w:t>lacks</w:t>
      </w:r>
      <w:r w:rsidRPr="008617FF">
        <w:rPr>
          <w:rStyle w:val="Emphasis"/>
          <w:rFonts w:asciiTheme="majorHAnsi" w:hAnsiTheme="majorHAnsi" w:cstheme="majorHAnsi"/>
        </w:rPr>
        <w:t xml:space="preserve"> three essential</w:t>
      </w:r>
      <w:r w:rsidRPr="008617FF">
        <w:rPr>
          <w:rFonts w:asciiTheme="majorHAnsi" w:hAnsiTheme="majorHAnsi" w:cstheme="majorHAnsi"/>
          <w:sz w:val="16"/>
        </w:rPr>
        <w:t xml:space="preserve"> and interrelated </w:t>
      </w:r>
      <w:r w:rsidRPr="008617FF">
        <w:rPr>
          <w:rStyle w:val="StyleUnderline"/>
          <w:rFonts w:asciiTheme="majorHAnsi" w:hAnsiTheme="majorHAnsi" w:cstheme="majorHAnsi"/>
        </w:rPr>
        <w:t>elements of the</w:t>
      </w:r>
      <w:r w:rsidRPr="008617FF">
        <w:rPr>
          <w:rFonts w:asciiTheme="majorHAnsi" w:hAnsiTheme="majorHAnsi" w:cstheme="majorHAnsi"/>
          <w:sz w:val="16"/>
        </w:rPr>
        <w:t xml:space="preserve"> United States’ </w:t>
      </w:r>
      <w:r w:rsidRPr="008617FF">
        <w:rPr>
          <w:rStyle w:val="StyleUnderline"/>
          <w:rFonts w:asciiTheme="majorHAnsi" w:hAnsiTheme="majorHAnsi" w:cstheme="majorHAnsi"/>
        </w:rPr>
        <w:t>Cold War</w:t>
      </w:r>
      <w:r w:rsidRPr="008617FF">
        <w:rPr>
          <w:rFonts w:asciiTheme="majorHAnsi" w:hAnsiTheme="majorHAnsi" w:cstheme="majorHAnsi"/>
          <w:sz w:val="16"/>
        </w:rPr>
        <w:t xml:space="preserve"> with the Soviet Union and its allies: </w:t>
      </w:r>
      <w:r w:rsidRPr="008617FF">
        <w:rPr>
          <w:rStyle w:val="StyleUnderline"/>
          <w:rFonts w:asciiTheme="majorHAnsi" w:hAnsiTheme="majorHAnsi" w:cstheme="majorHAnsi"/>
        </w:rPr>
        <w:t>the U</w:t>
      </w:r>
      <w:r w:rsidRPr="008617FF">
        <w:rPr>
          <w:rFonts w:asciiTheme="majorHAnsi" w:hAnsiTheme="majorHAnsi" w:cstheme="majorHAnsi"/>
          <w:sz w:val="16"/>
        </w:rPr>
        <w:t xml:space="preserve">nited </w:t>
      </w:r>
      <w:r w:rsidRPr="008617FF">
        <w:rPr>
          <w:rStyle w:val="StyleUnderline"/>
          <w:rFonts w:asciiTheme="majorHAnsi" w:hAnsiTheme="majorHAnsi" w:cstheme="majorHAnsi"/>
        </w:rPr>
        <w:t>S</w:t>
      </w:r>
      <w:r w:rsidRPr="008617FF">
        <w:rPr>
          <w:rFonts w:asciiTheme="majorHAnsi" w:hAnsiTheme="majorHAnsi" w:cstheme="majorHAnsi"/>
          <w:sz w:val="16"/>
        </w:rPr>
        <w:t xml:space="preserve">tates </w:t>
      </w:r>
      <w:r w:rsidRPr="008617FF">
        <w:rPr>
          <w:rStyle w:val="StyleUnderline"/>
          <w:rFonts w:asciiTheme="majorHAnsi" w:hAnsiTheme="majorHAnsi" w:cstheme="majorHAnsi"/>
        </w:rPr>
        <w:t xml:space="preserve">and China are not involved in </w:t>
      </w:r>
      <w:r w:rsidRPr="008617FF">
        <w:rPr>
          <w:rStyle w:val="Emphasis"/>
          <w:rFonts w:asciiTheme="majorHAnsi" w:hAnsiTheme="majorHAnsi" w:cstheme="majorHAnsi"/>
        </w:rPr>
        <w:t xml:space="preserve">a global </w:t>
      </w:r>
      <w:r w:rsidRPr="008617FF">
        <w:rPr>
          <w:rStyle w:val="Emphasis"/>
          <w:rFonts w:asciiTheme="majorHAnsi" w:hAnsiTheme="majorHAnsi" w:cstheme="majorHAnsi"/>
          <w:highlight w:val="green"/>
        </w:rPr>
        <w:t>ideological struggle</w:t>
      </w:r>
      <w:r w:rsidRPr="008617FF">
        <w:rPr>
          <w:rFonts w:asciiTheme="majorHAnsi" w:hAnsiTheme="majorHAnsi" w:cstheme="majorHAnsi"/>
          <w:sz w:val="16"/>
        </w:rPr>
        <w:t xml:space="preserve"> for the hearts and minds of third parties; </w:t>
      </w:r>
      <w:r w:rsidRPr="008617FF">
        <w:rPr>
          <w:rStyle w:val="StyleUnderline"/>
          <w:rFonts w:asciiTheme="majorHAnsi" w:hAnsiTheme="majorHAnsi" w:cstheme="majorHAnsi"/>
        </w:rPr>
        <w:t>today’s highly globalized world is not</w:t>
      </w:r>
      <w:r w:rsidRPr="008617FF">
        <w:rPr>
          <w:rFonts w:asciiTheme="majorHAnsi" w:hAnsiTheme="majorHAnsi" w:cstheme="majorHAnsi"/>
          <w:sz w:val="16"/>
        </w:rPr>
        <w:t xml:space="preserve"> and cannot easily be </w:t>
      </w:r>
      <w:r w:rsidRPr="008617FF">
        <w:rPr>
          <w:rStyle w:val="StyleUnderline"/>
          <w:rFonts w:asciiTheme="majorHAnsi" w:hAnsiTheme="majorHAnsi" w:cstheme="majorHAnsi"/>
        </w:rPr>
        <w:t xml:space="preserve">divided into </w:t>
      </w:r>
      <w:r w:rsidRPr="008617FF">
        <w:rPr>
          <w:rStyle w:val="Emphasis"/>
          <w:rFonts w:asciiTheme="majorHAnsi" w:hAnsiTheme="majorHAnsi" w:cstheme="majorHAnsi"/>
        </w:rPr>
        <w:t>starkly separated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economic</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blocs</w:t>
      </w:r>
      <w:r w:rsidRPr="008617FF">
        <w:rPr>
          <w:rFonts w:asciiTheme="majorHAnsi" w:hAnsiTheme="majorHAnsi" w:cstheme="majorHAnsi"/>
          <w:sz w:val="16"/>
        </w:rPr>
        <w:t xml:space="preserve">; and </w:t>
      </w:r>
      <w:r w:rsidRPr="008617FF">
        <w:rPr>
          <w:rStyle w:val="StyleUnderline"/>
          <w:rFonts w:asciiTheme="majorHAnsi" w:hAnsiTheme="majorHAnsi" w:cstheme="majorHAnsi"/>
        </w:rPr>
        <w:t>the U</w:t>
      </w:r>
      <w:r w:rsidRPr="008617FF">
        <w:rPr>
          <w:rFonts w:asciiTheme="majorHAnsi" w:hAnsiTheme="majorHAnsi" w:cstheme="majorHAnsi"/>
          <w:sz w:val="16"/>
        </w:rPr>
        <w:t xml:space="preserve">nited </w:t>
      </w:r>
      <w:r w:rsidRPr="008617FF">
        <w:rPr>
          <w:rStyle w:val="StyleUnderline"/>
          <w:rFonts w:asciiTheme="majorHAnsi" w:hAnsiTheme="majorHAnsi" w:cstheme="majorHAnsi"/>
        </w:rPr>
        <w:t>S</w:t>
      </w:r>
      <w:r w:rsidRPr="008617FF">
        <w:rPr>
          <w:rFonts w:asciiTheme="majorHAnsi" w:hAnsiTheme="majorHAnsi" w:cstheme="majorHAnsi"/>
          <w:sz w:val="16"/>
        </w:rPr>
        <w:t xml:space="preserve">tates </w:t>
      </w:r>
      <w:r w:rsidRPr="008617FF">
        <w:rPr>
          <w:rStyle w:val="StyleUnderline"/>
          <w:rFonts w:asciiTheme="majorHAnsi" w:hAnsiTheme="majorHAnsi" w:cstheme="majorHAnsi"/>
          <w:highlight w:val="green"/>
        </w:rPr>
        <w:t>and</w:t>
      </w:r>
      <w:r w:rsidRPr="008617FF">
        <w:rPr>
          <w:rStyle w:val="StyleUnderline"/>
          <w:rFonts w:asciiTheme="majorHAnsi" w:hAnsiTheme="majorHAnsi" w:cstheme="majorHAnsi"/>
        </w:rPr>
        <w:t xml:space="preserve"> China are not leading </w:t>
      </w:r>
      <w:r w:rsidRPr="008617FF">
        <w:rPr>
          <w:rStyle w:val="Emphasis"/>
          <w:rFonts w:asciiTheme="majorHAnsi" w:hAnsiTheme="majorHAnsi" w:cstheme="majorHAnsi"/>
          <w:highlight w:val="green"/>
        </w:rPr>
        <w:t>opposing alliance systems</w:t>
      </w:r>
      <w:r w:rsidRPr="008617FF">
        <w:rPr>
          <w:rFonts w:asciiTheme="majorHAnsi" w:hAnsiTheme="majorHAnsi" w:cstheme="majorHAnsi"/>
          <w:sz w:val="16"/>
        </w:rPr>
        <w:t xml:space="preserve"> such as those that fought bloody proxy wars in the mid-twentieth century in Korea and Vietnam and created nuclear crises in places such as Berlin and Cuba. </w:t>
      </w:r>
      <w:r w:rsidRPr="008617FF">
        <w:rPr>
          <w:rStyle w:val="StyleUnderline"/>
          <w:rFonts w:asciiTheme="majorHAnsi" w:hAnsiTheme="majorHAnsi" w:cstheme="majorHAnsi"/>
        </w:rPr>
        <w:t>Without any one of these</w:t>
      </w:r>
      <w:r w:rsidRPr="008617FF">
        <w:rPr>
          <w:rFonts w:asciiTheme="majorHAnsi" w:hAnsiTheme="majorHAnsi" w:cstheme="majorHAnsi"/>
          <w:sz w:val="16"/>
        </w:rPr>
        <w:t xml:space="preserve"> three factors, </w:t>
      </w:r>
      <w:r w:rsidRPr="008617FF">
        <w:rPr>
          <w:rStyle w:val="StyleUnderline"/>
          <w:rFonts w:asciiTheme="majorHAnsi" w:hAnsiTheme="majorHAnsi" w:cstheme="majorHAnsi"/>
        </w:rPr>
        <w:t>the</w:t>
      </w:r>
      <w:r w:rsidRPr="008617FF">
        <w:rPr>
          <w:rFonts w:asciiTheme="majorHAnsi" w:hAnsiTheme="majorHAnsi" w:cstheme="majorHAnsi"/>
          <w:sz w:val="16"/>
        </w:rPr>
        <w:t xml:space="preserve"> U.S.-Soviet </w:t>
      </w:r>
      <w:r w:rsidRPr="008617FF">
        <w:rPr>
          <w:rStyle w:val="StyleUnderline"/>
          <w:rFonts w:asciiTheme="majorHAnsi" w:hAnsiTheme="majorHAnsi" w:cstheme="majorHAnsi"/>
        </w:rPr>
        <w:t>Cold War would have been much less</w:t>
      </w:r>
      <w:r w:rsidRPr="008617FF">
        <w:rPr>
          <w:rFonts w:asciiTheme="majorHAnsi" w:hAnsiTheme="majorHAnsi" w:cstheme="majorHAnsi"/>
          <w:sz w:val="16"/>
        </w:rPr>
        <w:t xml:space="preserve"> violent and </w:t>
      </w:r>
      <w:r w:rsidRPr="008617FF">
        <w:rPr>
          <w:rStyle w:val="StyleUnderline"/>
          <w:rFonts w:asciiTheme="majorHAnsi" w:hAnsiTheme="majorHAnsi" w:cstheme="majorHAnsi"/>
        </w:rPr>
        <w:t>dangerous</w:t>
      </w:r>
      <w:r w:rsidRPr="008617FF">
        <w:rPr>
          <w:rFonts w:asciiTheme="majorHAnsi" w:hAnsiTheme="majorHAnsi" w:cstheme="majorHAnsi"/>
          <w:sz w:val="16"/>
        </w:rPr>
        <w:t xml:space="preserve"> than it actually was. So </w:t>
      </w:r>
      <w:r w:rsidRPr="008617FF">
        <w:rPr>
          <w:rStyle w:val="StyleUnderline"/>
          <w:rFonts w:asciiTheme="majorHAnsi" w:hAnsiTheme="majorHAnsi" w:cstheme="majorHAnsi"/>
        </w:rPr>
        <w:t>although China’s rise carries</w:t>
      </w:r>
      <w:r w:rsidRPr="008617FF">
        <w:rPr>
          <w:rFonts w:asciiTheme="majorHAnsi" w:hAnsiTheme="majorHAnsi" w:cstheme="majorHAnsi"/>
          <w:sz w:val="16"/>
        </w:rPr>
        <w:t xml:space="preserve"> real </w:t>
      </w:r>
      <w:r w:rsidRPr="008617FF">
        <w:rPr>
          <w:rStyle w:val="StyleUnderline"/>
          <w:rFonts w:asciiTheme="majorHAnsi" w:hAnsiTheme="majorHAnsi" w:cstheme="majorHAnsi"/>
        </w:rPr>
        <w:t>challenges</w:t>
      </w:r>
      <w:r w:rsidRPr="008617FF">
        <w:rPr>
          <w:rFonts w:asciiTheme="majorHAnsi" w:hAnsiTheme="majorHAnsi" w:cstheme="majorHAnsi"/>
          <w:sz w:val="16"/>
        </w:rPr>
        <w:t xml:space="preserve"> for the United States, its allies, and its partners, </w:t>
      </w:r>
      <w:r w:rsidRPr="008617FF">
        <w:rPr>
          <w:rStyle w:val="StyleUnderline"/>
          <w:rFonts w:asciiTheme="majorHAnsi" w:hAnsiTheme="majorHAnsi" w:cstheme="majorHAnsi"/>
        </w:rPr>
        <w:t xml:space="preserve">the threat </w:t>
      </w:r>
      <w:r w:rsidRPr="008617FF">
        <w:rPr>
          <w:rStyle w:val="Emphasis"/>
          <w:rFonts w:asciiTheme="majorHAnsi" w:hAnsiTheme="majorHAnsi" w:cstheme="majorHAnsi"/>
        </w:rPr>
        <w:t>should not be misconstrued</w:t>
      </w:r>
      <w:r w:rsidRPr="008617FF">
        <w:rPr>
          <w:rFonts w:asciiTheme="majorHAnsi" w:hAnsiTheme="majorHAnsi" w:cstheme="majorHAnsi"/>
          <w:sz w:val="16"/>
        </w:rPr>
        <w:t xml:space="preserve">. The voices calling for a </w:t>
      </w:r>
      <w:r w:rsidRPr="008617FF">
        <w:rPr>
          <w:rStyle w:val="StyleUnderline"/>
          <w:rFonts w:asciiTheme="majorHAnsi" w:hAnsiTheme="majorHAnsi" w:cstheme="majorHAnsi"/>
        </w:rPr>
        <w:t>cold war containment</w:t>
      </w:r>
      <w:r w:rsidRPr="008617FF">
        <w:rPr>
          <w:rFonts w:asciiTheme="majorHAnsi" w:hAnsiTheme="majorHAnsi" w:cstheme="majorHAnsi"/>
          <w:sz w:val="16"/>
        </w:rPr>
        <w:t xml:space="preserve"> strategy </w:t>
      </w:r>
      <w:r w:rsidRPr="008617FF">
        <w:rPr>
          <w:rStyle w:val="StyleUnderline"/>
          <w:rFonts w:asciiTheme="majorHAnsi" w:hAnsiTheme="majorHAnsi" w:cstheme="majorHAnsi"/>
        </w:rPr>
        <w:t xml:space="preserve">toward China </w:t>
      </w:r>
      <w:r w:rsidRPr="008617FF">
        <w:rPr>
          <w:rStyle w:val="Emphasis"/>
          <w:rFonts w:asciiTheme="majorHAnsi" w:hAnsiTheme="majorHAnsi" w:cstheme="majorHAnsi"/>
        </w:rPr>
        <w:t>misunderstand</w:t>
      </w:r>
      <w:r w:rsidRPr="008617FF">
        <w:rPr>
          <w:rFonts w:asciiTheme="majorHAnsi" w:hAnsiTheme="majorHAnsi" w:cstheme="majorHAnsi"/>
          <w:sz w:val="16"/>
        </w:rPr>
        <w:t xml:space="preserve"> the nature of </w:t>
      </w:r>
      <w:r w:rsidRPr="008617FF">
        <w:rPr>
          <w:rStyle w:val="StyleUnderline"/>
          <w:rFonts w:asciiTheme="majorHAnsi" w:hAnsiTheme="majorHAnsi" w:cstheme="majorHAnsi"/>
        </w:rPr>
        <w:t>the China challenge and</w:t>
      </w:r>
      <w:r w:rsidRPr="008617FF">
        <w:rPr>
          <w:rFonts w:asciiTheme="majorHAnsi" w:hAnsiTheme="majorHAnsi" w:cstheme="majorHAnsi"/>
          <w:sz w:val="16"/>
        </w:rPr>
        <w:t xml:space="preserve"> therefore prescribe responses that </w:t>
      </w:r>
      <w:r w:rsidRPr="008617FF">
        <w:rPr>
          <w:rStyle w:val="Emphasis"/>
          <w:rFonts w:asciiTheme="majorHAnsi" w:hAnsiTheme="majorHAnsi" w:cstheme="majorHAnsi"/>
        </w:rPr>
        <w:t>will only weaken</w:t>
      </w:r>
      <w:r w:rsidRPr="008617FF">
        <w:rPr>
          <w:rStyle w:val="StyleUnderline"/>
          <w:rFonts w:asciiTheme="majorHAnsi" w:hAnsiTheme="majorHAnsi" w:cstheme="majorHAnsi"/>
        </w:rPr>
        <w:t xml:space="preserve"> the United States. </w:t>
      </w:r>
    </w:p>
    <w:p w14:paraId="5F24B90F"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highlight w:val="green"/>
        </w:rPr>
        <w:t>If Washington</w:t>
      </w:r>
      <w:r w:rsidRPr="008617FF">
        <w:rPr>
          <w:rFonts w:asciiTheme="majorHAnsi" w:hAnsiTheme="majorHAnsi" w:cstheme="majorHAnsi"/>
          <w:sz w:val="16"/>
        </w:rPr>
        <w:t xml:space="preserve"> unilaterally </w:t>
      </w:r>
      <w:r w:rsidRPr="008617FF">
        <w:rPr>
          <w:rStyle w:val="StyleUnderline"/>
          <w:rFonts w:asciiTheme="majorHAnsi" w:hAnsiTheme="majorHAnsi" w:cstheme="majorHAnsi"/>
          <w:highlight w:val="green"/>
        </w:rPr>
        <w:t>adopts a</w:t>
      </w:r>
      <w:r w:rsidRPr="008617FF">
        <w:rPr>
          <w:rFonts w:asciiTheme="majorHAnsi" w:hAnsiTheme="majorHAnsi" w:cstheme="majorHAnsi"/>
          <w:sz w:val="16"/>
        </w:rPr>
        <w:t xml:space="preserve">n anachronistic </w:t>
      </w:r>
      <w:r w:rsidRPr="008617FF">
        <w:rPr>
          <w:rStyle w:val="StyleUnderline"/>
          <w:rFonts w:asciiTheme="majorHAnsi" w:hAnsiTheme="majorHAnsi" w:cstheme="majorHAnsi"/>
          <w:highlight w:val="green"/>
        </w:rPr>
        <w:t>cold war stance</w:t>
      </w:r>
      <w:r w:rsidRPr="008617FF">
        <w:rPr>
          <w:rFonts w:asciiTheme="majorHAnsi" w:hAnsiTheme="majorHAnsi" w:cstheme="majorHAnsi"/>
          <w:sz w:val="16"/>
        </w:rPr>
        <w:t xml:space="preserve"> toward China, </w:t>
      </w:r>
      <w:r w:rsidRPr="008617FF">
        <w:rPr>
          <w:rStyle w:val="StyleUnderline"/>
          <w:rFonts w:asciiTheme="majorHAnsi" w:hAnsiTheme="majorHAnsi" w:cstheme="majorHAnsi"/>
          <w:highlight w:val="green"/>
        </w:rPr>
        <w:t>the U</w:t>
      </w:r>
      <w:r w:rsidRPr="008617FF">
        <w:rPr>
          <w:rStyle w:val="StyleUnderline"/>
          <w:rFonts w:asciiTheme="majorHAnsi" w:hAnsiTheme="majorHAnsi" w:cstheme="majorHAnsi"/>
        </w:rPr>
        <w:t xml:space="preserve">nited </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tates will</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alienate allies</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that are</w:t>
      </w:r>
      <w:r w:rsidRPr="008617FF">
        <w:rPr>
          <w:rStyle w:val="StyleUnderline"/>
          <w:rFonts w:asciiTheme="majorHAnsi" w:hAnsiTheme="majorHAnsi" w:cstheme="majorHAnsi"/>
        </w:rPr>
        <w:t xml:space="preserve"> too economically </w:t>
      </w:r>
      <w:r w:rsidRPr="008617FF">
        <w:rPr>
          <w:rStyle w:val="Emphasis"/>
          <w:rFonts w:asciiTheme="majorHAnsi" w:hAnsiTheme="majorHAnsi" w:cstheme="majorHAnsi"/>
          <w:highlight w:val="green"/>
        </w:rPr>
        <w:t>dependent on China</w:t>
      </w:r>
      <w:r w:rsidRPr="008617FF">
        <w:rPr>
          <w:rFonts w:asciiTheme="majorHAnsi" w:hAnsiTheme="majorHAnsi" w:cstheme="majorHAnsi"/>
          <w:sz w:val="16"/>
        </w:rPr>
        <w:t xml:space="preserve"> to adopt entirely hostile policies. Although these allies share many of Washington’s legitimate concerns about Beijing’s policies, most U.S. </w:t>
      </w:r>
      <w:r w:rsidRPr="008617FF">
        <w:rPr>
          <w:rStyle w:val="StyleUnderline"/>
          <w:rFonts w:asciiTheme="majorHAnsi" w:hAnsiTheme="majorHAnsi" w:cstheme="majorHAnsi"/>
          <w:highlight w:val="green"/>
        </w:rPr>
        <w:t>allies</w:t>
      </w:r>
      <w:r w:rsidRPr="008617FF">
        <w:rPr>
          <w:rStyle w:val="StyleUnderline"/>
          <w:rFonts w:asciiTheme="majorHAnsi" w:hAnsiTheme="majorHAnsi" w:cstheme="majorHAnsi"/>
        </w:rPr>
        <w:t xml:space="preserve"> and partners </w:t>
      </w:r>
      <w:r w:rsidRPr="008617FF">
        <w:rPr>
          <w:rStyle w:val="Emphasis"/>
          <w:rFonts w:asciiTheme="majorHAnsi" w:hAnsiTheme="majorHAnsi" w:cstheme="majorHAnsi"/>
          <w:highlight w:val="green"/>
        </w:rPr>
        <w:t>do not view</w:t>
      </w:r>
      <w:r w:rsidRPr="008617FF">
        <w:rPr>
          <w:rStyle w:val="StyleUnderline"/>
          <w:rFonts w:asciiTheme="majorHAnsi" w:hAnsiTheme="majorHAnsi" w:cstheme="majorHAnsi"/>
          <w:highlight w:val="green"/>
        </w:rPr>
        <w:t xml:space="preserve"> China as an existential threat</w:t>
      </w:r>
      <w:r w:rsidRPr="008617FF">
        <w:rPr>
          <w:rFonts w:asciiTheme="majorHAnsi" w:hAnsiTheme="majorHAnsi" w:cstheme="majorHAnsi"/>
          <w:sz w:val="16"/>
        </w:rPr>
        <w:t xml:space="preserve"> to their own regimes’ survival. </w:t>
      </w:r>
      <w:r w:rsidRPr="008617FF">
        <w:rPr>
          <w:rStyle w:val="StyleUnderline"/>
          <w:rFonts w:asciiTheme="majorHAnsi" w:hAnsiTheme="majorHAnsi" w:cstheme="majorHAnsi"/>
        </w:rPr>
        <w:t>If</w:t>
      </w:r>
      <w:r w:rsidRPr="008617FF">
        <w:rPr>
          <w:rFonts w:asciiTheme="majorHAnsi" w:hAnsiTheme="majorHAnsi" w:cstheme="majorHAnsi"/>
          <w:sz w:val="16"/>
        </w:rPr>
        <w:t xml:space="preserve"> President Joe </w:t>
      </w:r>
      <w:r w:rsidRPr="008617FF">
        <w:rPr>
          <w:rStyle w:val="StyleUnderline"/>
          <w:rFonts w:asciiTheme="majorHAnsi" w:hAnsiTheme="majorHAnsi" w:cstheme="majorHAnsi"/>
        </w:rPr>
        <w:t>Biden maintains</w:t>
      </w:r>
      <w:r w:rsidRPr="008617FF">
        <w:rPr>
          <w:rFonts w:asciiTheme="majorHAnsi" w:hAnsiTheme="majorHAnsi" w:cstheme="majorHAnsi"/>
          <w:sz w:val="16"/>
        </w:rPr>
        <w:t xml:space="preserve"> something akin to the </w:t>
      </w:r>
      <w:r w:rsidRPr="008617FF">
        <w:rPr>
          <w:rStyle w:val="StyleUnderline"/>
          <w:rFonts w:asciiTheme="majorHAnsi" w:hAnsiTheme="majorHAnsi" w:cstheme="majorHAnsi"/>
        </w:rPr>
        <w:t>Trump</w:t>
      </w:r>
      <w:r w:rsidRPr="008617FF">
        <w:rPr>
          <w:rFonts w:asciiTheme="majorHAnsi" w:hAnsiTheme="majorHAnsi" w:cstheme="majorHAnsi"/>
          <w:sz w:val="16"/>
        </w:rPr>
        <w:t xml:space="preserve"> administration</w:t>
      </w:r>
      <w:r w:rsidRPr="008617FF">
        <w:rPr>
          <w:rStyle w:val="StyleUnderline"/>
          <w:rFonts w:asciiTheme="majorHAnsi" w:hAnsiTheme="majorHAnsi" w:cstheme="majorHAnsi"/>
        </w:rPr>
        <w:t>’s cold war posture</w:t>
      </w:r>
      <w:r w:rsidRPr="008617FF">
        <w:rPr>
          <w:rFonts w:asciiTheme="majorHAnsi" w:hAnsiTheme="majorHAnsi" w:cstheme="majorHAnsi"/>
          <w:sz w:val="16"/>
        </w:rPr>
        <w:t xml:space="preserve"> toward China, </w:t>
      </w:r>
      <w:r w:rsidRPr="008617FF">
        <w:rPr>
          <w:rStyle w:val="StyleUnderline"/>
          <w:rFonts w:asciiTheme="majorHAnsi" w:hAnsiTheme="majorHAnsi" w:cstheme="majorHAnsi"/>
          <w:highlight w:val="green"/>
        </w:rPr>
        <w:t>the U</w:t>
      </w:r>
      <w:r w:rsidRPr="008617FF">
        <w:rPr>
          <w:rFonts w:asciiTheme="majorHAnsi" w:hAnsiTheme="majorHAnsi" w:cstheme="majorHAnsi"/>
          <w:sz w:val="16"/>
        </w:rPr>
        <w:t xml:space="preserve">nited </w:t>
      </w:r>
      <w:r w:rsidRPr="008617FF">
        <w:rPr>
          <w:rStyle w:val="StyleUnderline"/>
          <w:rFonts w:asciiTheme="majorHAnsi" w:hAnsiTheme="majorHAnsi" w:cstheme="majorHAnsi"/>
          <w:highlight w:val="green"/>
        </w:rPr>
        <w:t>S</w:t>
      </w:r>
      <w:r w:rsidRPr="008617FF">
        <w:rPr>
          <w:rFonts w:asciiTheme="majorHAnsi" w:hAnsiTheme="majorHAnsi" w:cstheme="majorHAnsi"/>
          <w:sz w:val="16"/>
        </w:rPr>
        <w:t xml:space="preserve">tates would only </w:t>
      </w:r>
      <w:r w:rsidRPr="008617FF">
        <w:rPr>
          <w:rStyle w:val="StyleUnderline"/>
          <w:rFonts w:asciiTheme="majorHAnsi" w:hAnsiTheme="majorHAnsi" w:cstheme="majorHAnsi"/>
          <w:highlight w:val="green"/>
        </w:rPr>
        <w:t>weaken</w:t>
      </w:r>
      <w:r w:rsidRPr="008617FF">
        <w:rPr>
          <w:rFonts w:asciiTheme="majorHAnsi" w:hAnsiTheme="majorHAnsi" w:cstheme="majorHAnsi"/>
          <w:sz w:val="16"/>
        </w:rPr>
        <w:t xml:space="preserve"> itself by undercutting </w:t>
      </w:r>
      <w:r w:rsidRPr="008617FF">
        <w:rPr>
          <w:rStyle w:val="StyleUnderline"/>
          <w:rFonts w:asciiTheme="majorHAnsi" w:hAnsiTheme="majorHAnsi" w:cstheme="majorHAnsi"/>
          <w:highlight w:val="green"/>
        </w:rPr>
        <w:t xml:space="preserve">the </w:t>
      </w:r>
      <w:r w:rsidRPr="008617FF">
        <w:rPr>
          <w:rStyle w:val="Emphasis"/>
          <w:rFonts w:asciiTheme="majorHAnsi" w:hAnsiTheme="majorHAnsi" w:cstheme="majorHAnsi"/>
          <w:highlight w:val="green"/>
        </w:rPr>
        <w:t>greatest</w:t>
      </w:r>
      <w:r w:rsidRPr="008617FF">
        <w:rPr>
          <w:rStyle w:val="Emphasis"/>
          <w:rFonts w:asciiTheme="majorHAnsi" w:hAnsiTheme="majorHAnsi" w:cstheme="majorHAnsi"/>
        </w:rPr>
        <w:t xml:space="preserve"> competitive </w:t>
      </w:r>
      <w:r w:rsidRPr="008617FF">
        <w:rPr>
          <w:rStyle w:val="Emphasis"/>
          <w:rFonts w:asciiTheme="majorHAnsi" w:hAnsiTheme="majorHAnsi" w:cstheme="majorHAnsi"/>
          <w:highlight w:val="green"/>
        </w:rPr>
        <w:t>advantage</w:t>
      </w:r>
      <w:r w:rsidRPr="008617FF">
        <w:rPr>
          <w:rFonts w:asciiTheme="majorHAnsi" w:hAnsiTheme="majorHAnsi" w:cstheme="majorHAnsi"/>
          <w:sz w:val="16"/>
        </w:rPr>
        <w:t xml:space="preserve"> the United States holds over China: </w:t>
      </w:r>
      <w:r w:rsidRPr="008617FF">
        <w:rPr>
          <w:rStyle w:val="Emphasis"/>
          <w:rFonts w:asciiTheme="majorHAnsi" w:hAnsiTheme="majorHAnsi" w:cstheme="majorHAnsi"/>
          <w:highlight w:val="green"/>
        </w:rPr>
        <w:t>alliances</w:t>
      </w:r>
      <w:r w:rsidRPr="008617FF">
        <w:rPr>
          <w:rStyle w:val="Emphasis"/>
          <w:rFonts w:asciiTheme="majorHAnsi" w:hAnsiTheme="majorHAnsi" w:cstheme="majorHAnsi"/>
        </w:rPr>
        <w:t xml:space="preserve"> and security partnerships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 xml:space="preserve">with </w:t>
      </w:r>
      <w:r w:rsidRPr="008617FF">
        <w:rPr>
          <w:rStyle w:val="StyleUnderline"/>
          <w:rFonts w:asciiTheme="majorHAnsi" w:hAnsiTheme="majorHAnsi" w:cstheme="majorHAnsi"/>
        </w:rPr>
        <w:t xml:space="preserve">over </w:t>
      </w:r>
      <w:r w:rsidRPr="008617FF">
        <w:rPr>
          <w:rStyle w:val="StyleUnderline"/>
          <w:rFonts w:asciiTheme="majorHAnsi" w:hAnsiTheme="majorHAnsi" w:cstheme="majorHAnsi"/>
          <w:highlight w:val="green"/>
        </w:rPr>
        <w:t>60 countries</w:t>
      </w:r>
      <w:r w:rsidRPr="008617FF">
        <w:rPr>
          <w:rStyle w:val="StyleUnderline"/>
          <w:rFonts w:asciiTheme="majorHAnsi" w:hAnsiTheme="majorHAnsi" w:cstheme="majorHAnsi"/>
        </w:rPr>
        <w:t>, many of which are the most technologically advanced states</w:t>
      </w:r>
      <w:r w:rsidRPr="008617FF">
        <w:rPr>
          <w:rFonts w:asciiTheme="majorHAnsi" w:hAnsiTheme="majorHAnsi" w:cstheme="majorHAnsi"/>
          <w:sz w:val="16"/>
        </w:rPr>
        <w:t xml:space="preserve"> in the world. </w:t>
      </w:r>
      <w:r w:rsidRPr="008617FF">
        <w:rPr>
          <w:rStyle w:val="StyleUnderline"/>
          <w:rFonts w:asciiTheme="majorHAnsi" w:hAnsiTheme="majorHAnsi" w:cstheme="majorHAnsi"/>
          <w:highlight w:val="green"/>
        </w:rPr>
        <w:t xml:space="preserve">Compare this with China’s </w:t>
      </w:r>
      <w:r w:rsidRPr="008617FF">
        <w:rPr>
          <w:rStyle w:val="Emphasis"/>
          <w:rFonts w:asciiTheme="majorHAnsi" w:hAnsiTheme="majorHAnsi" w:cstheme="majorHAnsi"/>
          <w:highlight w:val="green"/>
        </w:rPr>
        <w:t>rogues’</w:t>
      </w:r>
      <w:r w:rsidRPr="008617FF">
        <w:rPr>
          <w:rStyle w:val="Emphasis"/>
          <w:rFonts w:asciiTheme="majorHAnsi" w:hAnsiTheme="majorHAnsi" w:cstheme="majorHAnsi"/>
        </w:rPr>
        <w:t xml:space="preserve"> gallery</w:t>
      </w:r>
      <w:r w:rsidRPr="008617FF">
        <w:rPr>
          <w:rFonts w:asciiTheme="majorHAnsi" w:hAnsiTheme="majorHAnsi" w:cstheme="majorHAnsi"/>
          <w:sz w:val="16"/>
        </w:rPr>
        <w:t xml:space="preserve"> of partners: North Korea, Iran, Pakistan, Sudan, and Zimbabwe come to mind.</w:t>
      </w:r>
    </w:p>
    <w:p w14:paraId="1EDC5688"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One might argue that the real difference between the Cold War and contemporary U.S.-Chinese strategic competition is China’s limited global power in comparison to the reach of the Soviet Union in the 1950s and 1960s. The United States’ lead over China in overall national power around the world is still substantial. This, however, can provide Americans only limited comfort. As early as 2001, I argued that China was developing major asymmetric coercive threats to U.S. forces and to U.S. bases in East Asia, a region of geostrategic significance. China is much more powerful in the region than it was then and is already much more powerful than any single U.S. ally in Asia.</w:t>
      </w:r>
    </w:p>
    <w:p w14:paraId="05F07055"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No single power, no matter how mighty, can create a cold war on its own.</w:t>
      </w:r>
    </w:p>
    <w:p w14:paraId="741226F2"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The maritime disputes between China and Japan, Taiwan, and several Southeast Asian states (including the U.S. ally the Philippines) pose the greatest risks of involving the United States and China in direct conflict. Fortunately, as Oystein Tunsjo recently argued, crises and even </w:t>
      </w:r>
      <w:r w:rsidRPr="008617FF">
        <w:rPr>
          <w:rStyle w:val="StyleUnderline"/>
          <w:rFonts w:asciiTheme="majorHAnsi" w:hAnsiTheme="majorHAnsi" w:cstheme="majorHAnsi"/>
        </w:rPr>
        <w:t>conflicts over</w:t>
      </w:r>
      <w:r w:rsidRPr="008617FF">
        <w:rPr>
          <w:rFonts w:asciiTheme="majorHAnsi" w:hAnsiTheme="majorHAnsi" w:cstheme="majorHAnsi"/>
          <w:sz w:val="16"/>
        </w:rPr>
        <w:t xml:space="preserve"> such </w:t>
      </w:r>
      <w:r w:rsidRPr="008617FF">
        <w:rPr>
          <w:rStyle w:val="StyleUnderline"/>
          <w:rFonts w:asciiTheme="majorHAnsi" w:hAnsiTheme="majorHAnsi" w:cstheme="majorHAnsi"/>
          <w:highlight w:val="green"/>
        </w:rPr>
        <w:t>maritime disputes</w:t>
      </w:r>
      <w:r w:rsidRPr="008617FF">
        <w:rPr>
          <w:rFonts w:asciiTheme="majorHAnsi" w:hAnsiTheme="majorHAnsi" w:cstheme="majorHAnsi"/>
          <w:sz w:val="16"/>
        </w:rPr>
        <w:t xml:space="preserve">, though dangerous, </w:t>
      </w:r>
      <w:r w:rsidRPr="008617FF">
        <w:rPr>
          <w:rStyle w:val="StyleUnderline"/>
          <w:rFonts w:asciiTheme="majorHAnsi" w:hAnsiTheme="majorHAnsi" w:cstheme="majorHAnsi"/>
          <w:highlight w:val="green"/>
        </w:rPr>
        <w:t xml:space="preserve">should be </w:t>
      </w:r>
      <w:r w:rsidRPr="008617FF">
        <w:rPr>
          <w:rStyle w:val="Emphasis"/>
          <w:rFonts w:asciiTheme="majorHAnsi" w:hAnsiTheme="majorHAnsi" w:cstheme="majorHAnsi"/>
        </w:rPr>
        <w:t xml:space="preserve">much </w:t>
      </w:r>
      <w:r w:rsidRPr="008617FF">
        <w:rPr>
          <w:rStyle w:val="Emphasis"/>
          <w:rFonts w:asciiTheme="majorHAnsi" w:hAnsiTheme="majorHAnsi" w:cstheme="majorHAnsi"/>
          <w:highlight w:val="green"/>
        </w:rPr>
        <w:t>more manageable</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than conventional</w:t>
      </w:r>
      <w:r w:rsidRPr="008617FF">
        <w:rPr>
          <w:rFonts w:asciiTheme="majorHAnsi" w:hAnsiTheme="majorHAnsi" w:cstheme="majorHAnsi"/>
          <w:sz w:val="16"/>
        </w:rPr>
        <w:t xml:space="preserve"> U.S.-Soviet </w:t>
      </w:r>
      <w:r w:rsidRPr="008617FF">
        <w:rPr>
          <w:rStyle w:val="StyleUnderline"/>
          <w:rFonts w:asciiTheme="majorHAnsi" w:hAnsiTheme="majorHAnsi" w:cstheme="majorHAnsi"/>
          <w:highlight w:val="green"/>
        </w:rPr>
        <w:t>conflict</w:t>
      </w:r>
      <w:r w:rsidRPr="008617FF">
        <w:rPr>
          <w:rFonts w:asciiTheme="majorHAnsi" w:hAnsiTheme="majorHAnsi" w:cstheme="majorHAnsi"/>
          <w:sz w:val="16"/>
        </w:rPr>
        <w:t xml:space="preserve"> on land </w:t>
      </w:r>
      <w:r w:rsidRPr="008617FF">
        <w:rPr>
          <w:rStyle w:val="StyleUnderline"/>
          <w:rFonts w:asciiTheme="majorHAnsi" w:hAnsiTheme="majorHAnsi" w:cstheme="majorHAnsi"/>
        </w:rPr>
        <w:t>in central Europe</w:t>
      </w:r>
      <w:r w:rsidRPr="008617FF">
        <w:rPr>
          <w:rFonts w:asciiTheme="majorHAnsi" w:hAnsiTheme="majorHAnsi" w:cstheme="majorHAnsi"/>
          <w:sz w:val="16"/>
        </w:rPr>
        <w:t xml:space="preserve"> would have been </w:t>
      </w:r>
      <w:r w:rsidRPr="008617FF">
        <w:rPr>
          <w:rStyle w:val="StyleUnderline"/>
          <w:rFonts w:asciiTheme="majorHAnsi" w:hAnsiTheme="majorHAnsi" w:cstheme="majorHAnsi"/>
        </w:rPr>
        <w:t>during the Cold War</w:t>
      </w:r>
      <w:r w:rsidRPr="008617FF">
        <w:rPr>
          <w:rFonts w:asciiTheme="majorHAnsi" w:hAnsiTheme="majorHAnsi" w:cstheme="majorHAnsi"/>
          <w:sz w:val="16"/>
        </w:rPr>
        <w:t xml:space="preserve">. </w:t>
      </w:r>
      <w:r w:rsidRPr="008617FF">
        <w:rPr>
          <w:rStyle w:val="StyleUnderline"/>
          <w:rFonts w:asciiTheme="majorHAnsi" w:hAnsiTheme="majorHAnsi" w:cstheme="majorHAnsi"/>
        </w:rPr>
        <w:t>States cannot</w:t>
      </w:r>
      <w:r w:rsidRPr="008617FF">
        <w:rPr>
          <w:rFonts w:asciiTheme="majorHAnsi" w:hAnsiTheme="majorHAnsi" w:cstheme="majorHAnsi"/>
          <w:sz w:val="16"/>
        </w:rPr>
        <w:t xml:space="preserve"> easily seize and </w:t>
      </w:r>
      <w:r w:rsidRPr="008617FF">
        <w:rPr>
          <w:rStyle w:val="Emphasis"/>
          <w:rFonts w:asciiTheme="majorHAnsi" w:hAnsiTheme="majorHAnsi" w:cstheme="majorHAnsi"/>
        </w:rPr>
        <w:t xml:space="preserve">maintain control </w:t>
      </w:r>
      <w:r w:rsidRPr="008617FF">
        <w:rPr>
          <w:rStyle w:val="StyleUnderline"/>
          <w:rFonts w:asciiTheme="majorHAnsi" w:hAnsiTheme="majorHAnsi" w:cstheme="majorHAnsi"/>
        </w:rPr>
        <w:t>of maritime territory</w:t>
      </w:r>
      <w:r w:rsidRPr="008617FF">
        <w:rPr>
          <w:rFonts w:asciiTheme="majorHAnsi" w:hAnsiTheme="majorHAnsi" w:cstheme="majorHAnsi"/>
          <w:sz w:val="16"/>
        </w:rPr>
        <w:t xml:space="preserve">. Moreover, with the important exception of Taiwan, </w:t>
      </w:r>
      <w:r w:rsidRPr="008617FF">
        <w:rPr>
          <w:rStyle w:val="StyleUnderline"/>
          <w:rFonts w:asciiTheme="majorHAnsi" w:hAnsiTheme="majorHAnsi" w:cstheme="majorHAnsi"/>
        </w:rPr>
        <w:t xml:space="preserve">disputed </w:t>
      </w:r>
      <w:r w:rsidRPr="008617FF">
        <w:rPr>
          <w:rStyle w:val="StyleUnderline"/>
          <w:rFonts w:asciiTheme="majorHAnsi" w:hAnsiTheme="majorHAnsi" w:cstheme="majorHAnsi"/>
          <w:highlight w:val="green"/>
        </w:rPr>
        <w:t>islands</w:t>
      </w:r>
      <w:r w:rsidRPr="008617FF">
        <w:rPr>
          <w:rStyle w:val="StyleUnderline"/>
          <w:rFonts w:asciiTheme="majorHAnsi" w:hAnsiTheme="majorHAnsi" w:cstheme="majorHAnsi"/>
        </w:rPr>
        <w:t xml:space="preserve">, rocks, and reefs near China </w:t>
      </w:r>
      <w:r w:rsidRPr="008617FF">
        <w:rPr>
          <w:rStyle w:val="Emphasis"/>
          <w:rFonts w:asciiTheme="majorHAnsi" w:hAnsiTheme="majorHAnsi" w:cstheme="majorHAnsi"/>
          <w:highlight w:val="green"/>
        </w:rPr>
        <w:t>are not</w:t>
      </w:r>
      <w:r w:rsidRPr="008617FF">
        <w:rPr>
          <w:rStyle w:val="Emphasis"/>
          <w:rFonts w:asciiTheme="majorHAnsi" w:hAnsiTheme="majorHAnsi" w:cstheme="majorHAnsi"/>
        </w:rPr>
        <w:t xml:space="preserve"> tempting </w:t>
      </w:r>
      <w:r w:rsidRPr="008617FF">
        <w:rPr>
          <w:rStyle w:val="Emphasis"/>
          <w:rFonts w:asciiTheme="majorHAnsi" w:hAnsiTheme="majorHAnsi" w:cstheme="majorHAnsi"/>
          <w:highlight w:val="green"/>
        </w:rPr>
        <w:t>targets</w:t>
      </w:r>
      <w:r w:rsidRPr="008617FF">
        <w:rPr>
          <w:rStyle w:val="StyleUnderline"/>
          <w:rFonts w:asciiTheme="majorHAnsi" w:hAnsiTheme="majorHAnsi" w:cstheme="majorHAnsi"/>
          <w:highlight w:val="green"/>
        </w:rPr>
        <w:t xml:space="preserve"> for invasion</w:t>
      </w:r>
      <w:r w:rsidRPr="008617FF">
        <w:rPr>
          <w:rStyle w:val="StyleUnderline"/>
          <w:rFonts w:asciiTheme="majorHAnsi" w:hAnsiTheme="majorHAnsi" w:cstheme="majorHAnsi"/>
        </w:rPr>
        <w:t>.</w:t>
      </w:r>
      <w:r w:rsidRPr="008617FF">
        <w:rPr>
          <w:rFonts w:asciiTheme="majorHAnsi" w:hAnsiTheme="majorHAnsi" w:cstheme="majorHAnsi"/>
          <w:sz w:val="16"/>
        </w:rPr>
        <w:t xml:space="preserve"> </w:t>
      </w:r>
    </w:p>
    <w:p w14:paraId="776D0959"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Beyond power differentials and geography, three other factors render contemporary U.S.-Chinese strategic competition less dangerous than the U.S.-Soviet Cold War. If the United States and China were both leading opposing and economically independent alliance blocs based on fundamentally opposing ideologies, the U.S.-Chinese strategic competition would quickly move on to land and could easily spread from East </w:t>
      </w:r>
      <w:r w:rsidRPr="008617FF">
        <w:rPr>
          <w:rFonts w:asciiTheme="majorHAnsi" w:hAnsiTheme="majorHAnsi" w:cstheme="majorHAnsi"/>
          <w:sz w:val="16"/>
        </w:rPr>
        <w:lastRenderedPageBreak/>
        <w:t>Asia to all corners of the globe. Even if China were unable to project its own military power to challenge the United States in far-flung areas of the world, it could supply, train, and support ideologically compatible, pro-Beijing proxies that could then attack U.S. allies and partners in those regions. In other words, the current regional U.S.-Chinese rivalry in East Asia could go global. It would look much more like the Cold War, since local conflicts between U.S. and Chinese proxies would be backstopped by U.S. and Chinese nuclear weapons and long-range conventional strike weapons.</w:t>
      </w:r>
    </w:p>
    <w:p w14:paraId="2D0C89DA"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Fortunately, this is all still in the realm of political science fiction. </w:t>
      </w:r>
      <w:r w:rsidRPr="008617FF">
        <w:rPr>
          <w:rStyle w:val="StyleUnderline"/>
          <w:rFonts w:asciiTheme="majorHAnsi" w:hAnsiTheme="majorHAnsi" w:cstheme="majorHAnsi"/>
          <w:highlight w:val="green"/>
        </w:rPr>
        <w:t xml:space="preserve">There is </w:t>
      </w:r>
      <w:r w:rsidRPr="008617FF">
        <w:rPr>
          <w:rStyle w:val="Emphasis"/>
          <w:rFonts w:asciiTheme="majorHAnsi" w:hAnsiTheme="majorHAnsi" w:cstheme="majorHAnsi"/>
          <w:highlight w:val="green"/>
        </w:rPr>
        <w:t>little evidence</w:t>
      </w:r>
      <w:r w:rsidRPr="008617FF">
        <w:rPr>
          <w:rStyle w:val="StyleUnderline"/>
          <w:rFonts w:asciiTheme="majorHAnsi" w:hAnsiTheme="majorHAnsi" w:cstheme="majorHAnsi"/>
          <w:highlight w:val="green"/>
        </w:rPr>
        <w:t xml:space="preserve"> that China is trying to spread an ideology</w:t>
      </w:r>
      <w:r w:rsidRPr="008617FF">
        <w:rPr>
          <w:rFonts w:asciiTheme="majorHAnsi" w:hAnsiTheme="majorHAnsi" w:cstheme="majorHAnsi"/>
          <w:sz w:val="16"/>
        </w:rPr>
        <w:t xml:space="preserve"> around the world or that its relations with other countries are based on an ideological litmus test. Some observers made a lot out of President Xi Jinping’s statement at the 19th Party Congress in November 2017, when he argued that China’s path could be an alternative to the so-called Washington consensus. “The path, the theory, the system, and the culture of socialism with Chinese characteristics have kept developing, blazing a new trail for other developing countries to achieve modernization. It offers a new option for other countries and nations who want to speed up their development while preserving their independence,” said </w:t>
      </w:r>
      <w:r w:rsidRPr="008617FF">
        <w:rPr>
          <w:rStyle w:val="StyleUnderline"/>
          <w:rFonts w:asciiTheme="majorHAnsi" w:hAnsiTheme="majorHAnsi" w:cstheme="majorHAnsi"/>
        </w:rPr>
        <w:t>Xi</w:t>
      </w:r>
      <w:r w:rsidRPr="008617FF">
        <w:rPr>
          <w:rFonts w:asciiTheme="majorHAnsi" w:hAnsiTheme="majorHAnsi" w:cstheme="majorHAnsi"/>
          <w:sz w:val="16"/>
        </w:rPr>
        <w:t xml:space="preserve">. His statement seems </w:t>
      </w:r>
      <w:r w:rsidRPr="008617FF">
        <w:rPr>
          <w:rStyle w:val="StyleUnderline"/>
          <w:rFonts w:asciiTheme="majorHAnsi" w:hAnsiTheme="majorHAnsi" w:cstheme="majorHAnsi"/>
        </w:rPr>
        <w:t xml:space="preserve">aimed more at </w:t>
      </w:r>
      <w:r w:rsidRPr="008617FF">
        <w:rPr>
          <w:rStyle w:val="Emphasis"/>
          <w:rFonts w:asciiTheme="majorHAnsi" w:hAnsiTheme="majorHAnsi" w:cstheme="majorHAnsi"/>
        </w:rPr>
        <w:t>justifying</w:t>
      </w:r>
      <w:r w:rsidRPr="008617FF">
        <w:rPr>
          <w:rFonts w:asciiTheme="majorHAnsi" w:hAnsiTheme="majorHAnsi" w:cstheme="majorHAnsi"/>
          <w:sz w:val="16"/>
        </w:rPr>
        <w:t xml:space="preserve"> the Chinese Communist Party (</w:t>
      </w:r>
      <w:r w:rsidRPr="008617FF">
        <w:rPr>
          <w:rStyle w:val="StyleUnderline"/>
          <w:rFonts w:asciiTheme="majorHAnsi" w:hAnsiTheme="majorHAnsi" w:cstheme="majorHAnsi"/>
        </w:rPr>
        <w:t>CCP</w:t>
      </w:r>
      <w:r w:rsidRPr="008617FF">
        <w:rPr>
          <w:rFonts w:asciiTheme="majorHAnsi" w:hAnsiTheme="majorHAnsi" w:cstheme="majorHAnsi"/>
          <w:sz w:val="16"/>
        </w:rPr>
        <w:t xml:space="preserve">) form of rule and economic policies </w:t>
      </w:r>
      <w:r w:rsidRPr="008617FF">
        <w:rPr>
          <w:rStyle w:val="StyleUnderline"/>
          <w:rFonts w:asciiTheme="majorHAnsi" w:hAnsiTheme="majorHAnsi" w:cstheme="majorHAnsi"/>
        </w:rPr>
        <w:t xml:space="preserve">than calling to </w:t>
      </w:r>
      <w:r w:rsidRPr="008617FF">
        <w:rPr>
          <w:rStyle w:val="Emphasis"/>
          <w:rFonts w:asciiTheme="majorHAnsi" w:hAnsiTheme="majorHAnsi" w:cstheme="majorHAnsi"/>
        </w:rPr>
        <w:t>export</w:t>
      </w:r>
      <w:r w:rsidRPr="008617FF">
        <w:rPr>
          <w:rStyle w:val="StyleUnderline"/>
          <w:rFonts w:asciiTheme="majorHAnsi" w:hAnsiTheme="majorHAnsi" w:cstheme="majorHAnsi"/>
        </w:rPr>
        <w:t xml:space="preserve"> a “China model” abroad</w:t>
      </w:r>
      <w:r w:rsidRPr="008617FF">
        <w:rPr>
          <w:rFonts w:asciiTheme="majorHAnsi" w:hAnsiTheme="majorHAnsi" w:cstheme="majorHAnsi"/>
          <w:sz w:val="16"/>
        </w:rPr>
        <w:t>.</w:t>
      </w:r>
    </w:p>
    <w:p w14:paraId="55114709"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Xi’s subsequent statements after the Party Congress support this interpretation. The December 2017 Dialogue with World Political Parties, hosted by Beijing, included representatives of 300 political parties from 120 countries. At the Dialogue, </w:t>
      </w:r>
      <w:r w:rsidRPr="008617FF">
        <w:rPr>
          <w:rStyle w:val="Emphasis"/>
          <w:rFonts w:asciiTheme="majorHAnsi" w:hAnsiTheme="majorHAnsi" w:cstheme="majorHAnsi"/>
          <w:highlight w:val="green"/>
        </w:rPr>
        <w:t>Xi denied</w:t>
      </w:r>
      <w:r w:rsidRPr="008617FF">
        <w:rPr>
          <w:rStyle w:val="StyleUnderline"/>
          <w:rFonts w:asciiTheme="majorHAnsi" w:hAnsiTheme="majorHAnsi" w:cstheme="majorHAnsi"/>
          <w:highlight w:val="green"/>
        </w:rPr>
        <w:t xml:space="preserve"> that China was exporting</w:t>
      </w:r>
      <w:r w:rsidRPr="008617FF">
        <w:rPr>
          <w:rStyle w:val="StyleUnderline"/>
          <w:rFonts w:asciiTheme="majorHAnsi" w:hAnsiTheme="majorHAnsi" w:cstheme="majorHAnsi"/>
        </w:rPr>
        <w:t xml:space="preserve"> an ideological model, stating</w:t>
      </w:r>
      <w:r w:rsidRPr="008617FF">
        <w:rPr>
          <w:rFonts w:asciiTheme="majorHAnsi" w:hAnsiTheme="majorHAnsi" w:cstheme="majorHAnsi"/>
          <w:sz w:val="16"/>
        </w:rPr>
        <w:t>, “</w:t>
      </w:r>
      <w:r w:rsidRPr="008617FF">
        <w:rPr>
          <w:rStyle w:val="StyleUnderline"/>
          <w:rFonts w:asciiTheme="majorHAnsi" w:hAnsiTheme="majorHAnsi" w:cstheme="majorHAnsi"/>
        </w:rPr>
        <w:t>We do not</w:t>
      </w:r>
      <w:r w:rsidRPr="008617FF">
        <w:rPr>
          <w:rFonts w:asciiTheme="majorHAnsi" w:hAnsiTheme="majorHAnsi" w:cstheme="majorHAnsi"/>
          <w:sz w:val="16"/>
        </w:rPr>
        <w:t xml:space="preserve"> ‘import (shuru)’ foreign models, nor do we ‘</w:t>
      </w:r>
      <w:r w:rsidRPr="008617FF">
        <w:rPr>
          <w:rStyle w:val="StyleUnderline"/>
          <w:rFonts w:asciiTheme="majorHAnsi" w:hAnsiTheme="majorHAnsi" w:cstheme="majorHAnsi"/>
        </w:rPr>
        <w:t>export</w:t>
      </w:r>
      <w:r w:rsidRPr="008617FF">
        <w:rPr>
          <w:rFonts w:asciiTheme="majorHAnsi" w:hAnsiTheme="majorHAnsi" w:cstheme="majorHAnsi"/>
          <w:sz w:val="16"/>
        </w:rPr>
        <w:t xml:space="preserve"> (shuchu)’ </w:t>
      </w:r>
      <w:r w:rsidRPr="008617FF">
        <w:rPr>
          <w:rStyle w:val="StyleUnderline"/>
          <w:rFonts w:asciiTheme="majorHAnsi" w:hAnsiTheme="majorHAnsi" w:cstheme="majorHAnsi"/>
        </w:rPr>
        <w:t xml:space="preserve">the Chinese model; </w:t>
      </w:r>
      <w:r w:rsidRPr="008617FF">
        <w:rPr>
          <w:rStyle w:val="Emphasis"/>
          <w:rFonts w:asciiTheme="majorHAnsi" w:hAnsiTheme="majorHAnsi" w:cstheme="majorHAnsi"/>
        </w:rPr>
        <w:t>we cannot demand</w:t>
      </w:r>
      <w:r w:rsidRPr="008617FF">
        <w:rPr>
          <w:rStyle w:val="StyleUnderline"/>
          <w:rFonts w:asciiTheme="majorHAnsi" w:hAnsiTheme="majorHAnsi" w:cstheme="majorHAnsi"/>
        </w:rPr>
        <w:t xml:space="preserve"> other countries to reproduce</w:t>
      </w:r>
      <w:r w:rsidRPr="008617FF">
        <w:rPr>
          <w:rFonts w:asciiTheme="majorHAnsi" w:hAnsiTheme="majorHAnsi" w:cstheme="majorHAnsi"/>
          <w:sz w:val="16"/>
        </w:rPr>
        <w:t xml:space="preserve"> (fuzhi) </w:t>
      </w:r>
      <w:r w:rsidRPr="008617FF">
        <w:rPr>
          <w:rStyle w:val="StyleUnderline"/>
          <w:rFonts w:asciiTheme="majorHAnsi" w:hAnsiTheme="majorHAnsi" w:cstheme="majorHAnsi"/>
        </w:rPr>
        <w:t>the Chinese way</w:t>
      </w:r>
      <w:r w:rsidRPr="008617FF">
        <w:rPr>
          <w:rFonts w:asciiTheme="majorHAnsi" w:hAnsiTheme="majorHAnsi" w:cstheme="majorHAnsi"/>
          <w:sz w:val="16"/>
        </w:rPr>
        <w:t xml:space="preserve"> of doing things.” This dialogue would have been a prime occasion for Xi to evangelize the China model. In fact, the CCP in the reform era has consistently added the term “with Chinese characteristics” to its description of Beijing’s brand of so-called socialism, which relies on market pricing for growth and suffers from much higher inequality than most avowedly capitalist states, including the United States. It is difficult to export a model if its own advocates say that it requires deep roots in Chinese history and culture.</w:t>
      </w:r>
    </w:p>
    <w:p w14:paraId="12DF121E"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CHANGING HEARTS AND MINDS?</w:t>
      </w:r>
    </w:p>
    <w:p w14:paraId="12C6C751"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Beijing is authoritarian and often frighteningly repressive at home, constructing mass “reeducation” camps in Xinjiang and repressing Tibetans, dissident political voices, journalists, and human rights defenders. </w:t>
      </w:r>
      <w:r w:rsidRPr="008617FF">
        <w:rPr>
          <w:rStyle w:val="StyleUnderline"/>
          <w:rFonts w:asciiTheme="majorHAnsi" w:hAnsiTheme="majorHAnsi" w:cstheme="majorHAnsi"/>
        </w:rPr>
        <w:t>Unlike Russia,</w:t>
      </w:r>
      <w:r w:rsidRPr="008617FF">
        <w:rPr>
          <w:rFonts w:asciiTheme="majorHAnsi" w:hAnsiTheme="majorHAnsi" w:cstheme="majorHAnsi"/>
          <w:sz w:val="16"/>
        </w:rPr>
        <w:t xml:space="preserve"> however, </w:t>
      </w:r>
      <w:r w:rsidRPr="008617FF">
        <w:rPr>
          <w:rStyle w:val="StyleUnderline"/>
          <w:rFonts w:asciiTheme="majorHAnsi" w:hAnsiTheme="majorHAnsi" w:cstheme="majorHAnsi"/>
        </w:rPr>
        <w:t xml:space="preserve">which </w:t>
      </w:r>
      <w:r w:rsidRPr="008617FF">
        <w:rPr>
          <w:rStyle w:val="Emphasis"/>
          <w:rFonts w:asciiTheme="majorHAnsi" w:hAnsiTheme="majorHAnsi" w:cstheme="majorHAnsi"/>
        </w:rPr>
        <w:t>actively attempts to undermine</w:t>
      </w:r>
      <w:r w:rsidRPr="008617FF">
        <w:rPr>
          <w:rFonts w:asciiTheme="majorHAnsi" w:hAnsiTheme="majorHAnsi" w:cstheme="majorHAnsi"/>
          <w:sz w:val="16"/>
        </w:rPr>
        <w:t xml:space="preserve"> </w:t>
      </w:r>
      <w:r w:rsidRPr="008617FF">
        <w:rPr>
          <w:rStyle w:val="StyleUnderline"/>
          <w:rFonts w:asciiTheme="majorHAnsi" w:hAnsiTheme="majorHAnsi" w:cstheme="majorHAnsi"/>
        </w:rPr>
        <w:t>democracy</w:t>
      </w:r>
      <w:r w:rsidRPr="008617FF">
        <w:rPr>
          <w:rFonts w:asciiTheme="majorHAnsi" w:hAnsiTheme="majorHAnsi" w:cstheme="majorHAnsi"/>
          <w:sz w:val="16"/>
        </w:rPr>
        <w:t xml:space="preserve"> in eastern Europe and beyond, </w:t>
      </w:r>
      <w:r w:rsidRPr="008617FF">
        <w:rPr>
          <w:rStyle w:val="StyleUnderline"/>
          <w:rFonts w:asciiTheme="majorHAnsi" w:hAnsiTheme="majorHAnsi" w:cstheme="majorHAnsi"/>
        </w:rPr>
        <w:t xml:space="preserve">China seems </w:t>
      </w:r>
      <w:r w:rsidRPr="008617FF">
        <w:rPr>
          <w:rStyle w:val="Emphasis"/>
          <w:rFonts w:asciiTheme="majorHAnsi" w:hAnsiTheme="majorHAnsi" w:cstheme="majorHAnsi"/>
        </w:rPr>
        <w:t>agnostic</w:t>
      </w:r>
      <w:r w:rsidRPr="008617FF">
        <w:rPr>
          <w:rFonts w:asciiTheme="majorHAnsi" w:hAnsiTheme="majorHAnsi" w:cstheme="majorHAnsi"/>
          <w:sz w:val="16"/>
        </w:rPr>
        <w:t xml:space="preserve"> about other countries’ domestic structures. Instead, Beijing appears much more concerned with those countries’ postures toward the CCP’s rule at home, Chinese sovereignty disputes, and economic cooperation with China, in that order of importance. A RAND report cleverly refutes the Trump administration’s lumping together of Russia and China: “</w:t>
      </w:r>
      <w:r w:rsidRPr="008617FF">
        <w:rPr>
          <w:rStyle w:val="StyleUnderline"/>
          <w:rFonts w:asciiTheme="majorHAnsi" w:hAnsiTheme="majorHAnsi" w:cstheme="majorHAnsi"/>
        </w:rPr>
        <w:t xml:space="preserve">Russia Is a Rogue, Not a Peer; China Is a </w:t>
      </w:r>
      <w:r w:rsidRPr="008617FF">
        <w:rPr>
          <w:rStyle w:val="Emphasis"/>
          <w:rFonts w:asciiTheme="majorHAnsi" w:hAnsiTheme="majorHAnsi" w:cstheme="majorHAnsi"/>
        </w:rPr>
        <w:t>Peer, Not a Rogue</w:t>
      </w:r>
      <w:r w:rsidRPr="008617FF">
        <w:rPr>
          <w:rFonts w:asciiTheme="majorHAnsi" w:hAnsiTheme="majorHAnsi" w:cstheme="majorHAnsi"/>
          <w:sz w:val="16"/>
        </w:rPr>
        <w:t xml:space="preserve">.” </w:t>
      </w:r>
      <w:r w:rsidRPr="008617FF">
        <w:rPr>
          <w:rStyle w:val="StyleUnderline"/>
          <w:rFonts w:asciiTheme="majorHAnsi" w:hAnsiTheme="majorHAnsi" w:cstheme="majorHAnsi"/>
        </w:rPr>
        <w:t>A former Chinese diplomat</w:t>
      </w:r>
      <w:r w:rsidRPr="008617FF">
        <w:rPr>
          <w:rFonts w:asciiTheme="majorHAnsi" w:hAnsiTheme="majorHAnsi" w:cstheme="majorHAnsi"/>
          <w:sz w:val="16"/>
        </w:rPr>
        <w:t xml:space="preserve"> stationed in Russia, Shi Ze, </w:t>
      </w:r>
      <w:r w:rsidRPr="008617FF">
        <w:rPr>
          <w:rStyle w:val="StyleUnderline"/>
          <w:rFonts w:asciiTheme="majorHAnsi" w:hAnsiTheme="majorHAnsi" w:cstheme="majorHAnsi"/>
        </w:rPr>
        <w:t>summed up the difference</w:t>
      </w:r>
      <w:r w:rsidRPr="008617FF">
        <w:rPr>
          <w:rFonts w:asciiTheme="majorHAnsi" w:hAnsiTheme="majorHAnsi" w:cstheme="majorHAnsi"/>
          <w:sz w:val="16"/>
        </w:rPr>
        <w:t xml:space="preserve"> between Moscow and Beijing this way: “</w:t>
      </w:r>
      <w:r w:rsidRPr="008617FF">
        <w:rPr>
          <w:rStyle w:val="StyleUnderline"/>
          <w:rFonts w:asciiTheme="majorHAnsi" w:hAnsiTheme="majorHAnsi" w:cstheme="majorHAnsi"/>
        </w:rPr>
        <w:t xml:space="preserve">China and Russia have different attitudes. </w:t>
      </w:r>
      <w:r w:rsidRPr="008617FF">
        <w:rPr>
          <w:rStyle w:val="Emphasis"/>
          <w:rFonts w:asciiTheme="majorHAnsi" w:hAnsiTheme="majorHAnsi" w:cstheme="majorHAnsi"/>
        </w:rPr>
        <w:t>Russia wants to break</w:t>
      </w:r>
      <w:r w:rsidRPr="008617FF">
        <w:rPr>
          <w:rStyle w:val="StyleUnderline"/>
          <w:rFonts w:asciiTheme="majorHAnsi" w:hAnsiTheme="majorHAnsi" w:cstheme="majorHAnsi"/>
        </w:rPr>
        <w:t xml:space="preserve"> the current international order</w:t>
      </w:r>
      <w:r w:rsidRPr="008617FF">
        <w:rPr>
          <w:rFonts w:asciiTheme="majorHAnsi" w:hAnsiTheme="majorHAnsi" w:cstheme="majorHAnsi"/>
          <w:sz w:val="16"/>
        </w:rPr>
        <w:t xml:space="preserve">….Russia thinks it is the victim of the current international system, in which its economy and its society do not develop. But </w:t>
      </w:r>
      <w:r w:rsidRPr="008617FF">
        <w:rPr>
          <w:rStyle w:val="Emphasis"/>
          <w:rFonts w:asciiTheme="majorHAnsi" w:hAnsiTheme="majorHAnsi" w:cstheme="majorHAnsi"/>
          <w:highlight w:val="green"/>
        </w:rPr>
        <w:t>China benefits</w:t>
      </w:r>
      <w:r w:rsidRPr="008617FF">
        <w:rPr>
          <w:rStyle w:val="StyleUnderline"/>
          <w:rFonts w:asciiTheme="majorHAnsi" w:hAnsiTheme="majorHAnsi" w:cstheme="majorHAnsi"/>
          <w:highlight w:val="green"/>
        </w:rPr>
        <w:t xml:space="preserve"> from the</w:t>
      </w:r>
      <w:r w:rsidRPr="008617FF">
        <w:rPr>
          <w:rStyle w:val="StyleUnderline"/>
          <w:rFonts w:asciiTheme="majorHAnsi" w:hAnsiTheme="majorHAnsi" w:cstheme="majorHAnsi"/>
        </w:rPr>
        <w:t xml:space="preserve"> current </w:t>
      </w:r>
      <w:r w:rsidRPr="008617FF">
        <w:rPr>
          <w:rStyle w:val="StyleUnderline"/>
          <w:rFonts w:asciiTheme="majorHAnsi" w:hAnsiTheme="majorHAnsi" w:cstheme="majorHAnsi"/>
          <w:highlight w:val="green"/>
        </w:rPr>
        <w:t>international system.</w:t>
      </w:r>
      <w:r w:rsidRPr="008617FF">
        <w:rPr>
          <w:rFonts w:asciiTheme="majorHAnsi" w:hAnsiTheme="majorHAnsi" w:cstheme="majorHAnsi"/>
          <w:sz w:val="16"/>
          <w:highlight w:val="green"/>
        </w:rPr>
        <w:t xml:space="preserve"> </w:t>
      </w:r>
      <w:r w:rsidRPr="008617FF">
        <w:rPr>
          <w:rFonts w:asciiTheme="majorHAnsi" w:hAnsiTheme="majorHAnsi" w:cstheme="majorHAnsi"/>
          <w:sz w:val="16"/>
        </w:rPr>
        <w:t>We want to improve and modify it, not to break it.”</w:t>
      </w:r>
    </w:p>
    <w:p w14:paraId="6ED92DAA"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Like Moscow, though, Beijing has adopted illiberal methods to influence opinion around the world. Laura Rosenberger, a highly experienced U.S. government official, has argued in these pages that Beijing has adopted Russian-style Internet attacks to undermine confidence in democracy. Her article focuses on examples of disinformation campaigns in Hong Kong, but her lessons almost certainly apply to Taiwan as well. </w:t>
      </w:r>
      <w:r w:rsidRPr="008617FF">
        <w:rPr>
          <w:rStyle w:val="StyleUnderline"/>
          <w:rFonts w:asciiTheme="majorHAnsi" w:hAnsiTheme="majorHAnsi" w:cstheme="majorHAnsi"/>
        </w:rPr>
        <w:t>China’s behavior in</w:t>
      </w:r>
      <w:r w:rsidRPr="008617FF">
        <w:rPr>
          <w:rFonts w:asciiTheme="majorHAnsi" w:hAnsiTheme="majorHAnsi" w:cstheme="majorHAnsi"/>
          <w:sz w:val="16"/>
        </w:rPr>
        <w:t xml:space="preserve"> these </w:t>
      </w:r>
      <w:r w:rsidRPr="008617FF">
        <w:rPr>
          <w:rStyle w:val="StyleUnderline"/>
          <w:rFonts w:asciiTheme="majorHAnsi" w:hAnsiTheme="majorHAnsi" w:cstheme="majorHAnsi"/>
        </w:rPr>
        <w:t>regions that it claims as its own</w:t>
      </w:r>
      <w:r w:rsidRPr="008617FF">
        <w:rPr>
          <w:rFonts w:asciiTheme="majorHAnsi" w:hAnsiTheme="majorHAnsi" w:cstheme="majorHAnsi"/>
          <w:sz w:val="16"/>
        </w:rPr>
        <w:t xml:space="preserve">, however, </w:t>
      </w:r>
      <w:r w:rsidRPr="008617FF">
        <w:rPr>
          <w:rStyle w:val="Emphasis"/>
          <w:rFonts w:asciiTheme="majorHAnsi" w:hAnsiTheme="majorHAnsi" w:cstheme="majorHAnsi"/>
        </w:rPr>
        <w:t>does not appear representative</w:t>
      </w:r>
      <w:r w:rsidRPr="008617FF">
        <w:rPr>
          <w:rStyle w:val="StyleUnderline"/>
          <w:rFonts w:asciiTheme="majorHAnsi" w:hAnsiTheme="majorHAnsi" w:cstheme="majorHAnsi"/>
        </w:rPr>
        <w:t xml:space="preserve"> of Beijing’s policies abroad</w:t>
      </w:r>
      <w:r w:rsidRPr="008617FF">
        <w:rPr>
          <w:rFonts w:asciiTheme="majorHAnsi" w:hAnsiTheme="majorHAnsi" w:cstheme="majorHAnsi"/>
          <w:sz w:val="16"/>
        </w:rPr>
        <w:t xml:space="preserve">. China’s influence operations in foreign countries such as Australia, New Zealand, and even the United States have also been cited as examples of ideological revisionism. While concerning, these are fundamentally different from the attacks on democracy in Hong Kong and Taiwan. During the COVID-19 crisis, Beijing’s “Wolf Warrior” diplomats and media outlets lashed out at foreign governments and commentators that criticized China’s initial handling of the crisis and decried its lack of transparency and free speech. The same holds for foreign criticism of Beijing’s repression of Uyghurs in Xinjiang or suppression of dissent by Chinese intellectuals, lawyers, journalists, and human rights activists. But </w:t>
      </w:r>
      <w:r w:rsidRPr="008617FF">
        <w:rPr>
          <w:rStyle w:val="Emphasis"/>
          <w:rFonts w:asciiTheme="majorHAnsi" w:hAnsiTheme="majorHAnsi" w:cstheme="majorHAnsi"/>
        </w:rPr>
        <w:t>rather</w:t>
      </w:r>
      <w:r w:rsidRPr="008617FF">
        <w:rPr>
          <w:rStyle w:val="StyleUnderline"/>
          <w:rFonts w:asciiTheme="majorHAnsi" w:hAnsiTheme="majorHAnsi" w:cstheme="majorHAnsi"/>
        </w:rPr>
        <w:t xml:space="preserve"> than </w:t>
      </w:r>
      <w:r w:rsidRPr="008617FF">
        <w:rPr>
          <w:rStyle w:val="Emphasis"/>
          <w:rFonts w:asciiTheme="majorHAnsi" w:hAnsiTheme="majorHAnsi" w:cstheme="majorHAnsi"/>
        </w:rPr>
        <w:t>trying to undermine</w:t>
      </w:r>
      <w:r w:rsidRPr="008617FF">
        <w:rPr>
          <w:rFonts w:asciiTheme="majorHAnsi" w:hAnsiTheme="majorHAnsi" w:cstheme="majorHAnsi"/>
          <w:sz w:val="16"/>
        </w:rPr>
        <w:t xml:space="preserve"> those </w:t>
      </w:r>
      <w:r w:rsidRPr="008617FF">
        <w:rPr>
          <w:rStyle w:val="StyleUnderline"/>
          <w:rFonts w:asciiTheme="majorHAnsi" w:hAnsiTheme="majorHAnsi" w:cstheme="majorHAnsi"/>
        </w:rPr>
        <w:t>nations’ liberal democracies, Beijing has focused</w:t>
      </w:r>
      <w:r w:rsidRPr="008617FF">
        <w:rPr>
          <w:rFonts w:asciiTheme="majorHAnsi" w:hAnsiTheme="majorHAnsi" w:cstheme="majorHAnsi"/>
          <w:sz w:val="16"/>
        </w:rPr>
        <w:t xml:space="preserve"> its efforts </w:t>
      </w:r>
      <w:r w:rsidRPr="008617FF">
        <w:rPr>
          <w:rStyle w:val="StyleUnderline"/>
          <w:rFonts w:asciiTheme="majorHAnsi" w:hAnsiTheme="majorHAnsi" w:cstheme="majorHAnsi"/>
        </w:rPr>
        <w:t>on changing those countries’ attitudes and policies toward CCP rule</w:t>
      </w:r>
      <w:r w:rsidRPr="008617FF">
        <w:rPr>
          <w:rFonts w:asciiTheme="majorHAnsi" w:hAnsiTheme="majorHAnsi" w:cstheme="majorHAnsi"/>
          <w:sz w:val="16"/>
        </w:rPr>
        <w:t xml:space="preserve"> and preventing governments from supporting other disputants in Beijing’s many sovereignty disputes, including in the Taiwan Strait. </w:t>
      </w:r>
    </w:p>
    <w:p w14:paraId="1CB9B84A"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A Stanford University Hoover Institution report is perhaps the most prominent critique of China’s attempts to influence foreign countries. Even this report, however, argues that </w:t>
      </w:r>
      <w:r w:rsidRPr="008617FF">
        <w:rPr>
          <w:rStyle w:val="StyleUnderline"/>
          <w:rFonts w:asciiTheme="majorHAnsi" w:hAnsiTheme="majorHAnsi" w:cstheme="majorHAnsi"/>
          <w:highlight w:val="green"/>
        </w:rPr>
        <w:t>Beijing’s goals are</w:t>
      </w:r>
      <w:r w:rsidRPr="008617FF">
        <w:rPr>
          <w:rStyle w:val="StyleUnderline"/>
          <w:rFonts w:asciiTheme="majorHAnsi" w:hAnsiTheme="majorHAnsi" w:cstheme="majorHAnsi"/>
        </w:rPr>
        <w:t xml:space="preserve"> largely </w:t>
      </w:r>
      <w:r w:rsidRPr="008617FF">
        <w:rPr>
          <w:rStyle w:val="StyleUnderline"/>
          <w:rFonts w:asciiTheme="majorHAnsi" w:hAnsiTheme="majorHAnsi" w:cstheme="majorHAnsi"/>
          <w:highlight w:val="green"/>
        </w:rPr>
        <w:t xml:space="preserve">meant to </w:t>
      </w:r>
      <w:r w:rsidRPr="008617FF">
        <w:rPr>
          <w:rStyle w:val="Emphasis"/>
          <w:rFonts w:asciiTheme="majorHAnsi" w:hAnsiTheme="majorHAnsi" w:cstheme="majorHAnsi"/>
          <w:highlight w:val="green"/>
        </w:rPr>
        <w:t>protect CCP rule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from external criticism, </w:t>
      </w:r>
      <w:r w:rsidRPr="008617FF">
        <w:rPr>
          <w:rStyle w:val="StyleUnderline"/>
          <w:rFonts w:asciiTheme="majorHAnsi" w:hAnsiTheme="majorHAnsi" w:cstheme="majorHAnsi"/>
          <w:highlight w:val="green"/>
        </w:rPr>
        <w:t>rather than to export</w:t>
      </w:r>
      <w:r w:rsidRPr="008617FF">
        <w:rPr>
          <w:rStyle w:val="StyleUnderline"/>
          <w:rFonts w:asciiTheme="majorHAnsi" w:hAnsiTheme="majorHAnsi" w:cstheme="majorHAnsi"/>
        </w:rPr>
        <w:t xml:space="preserve"> China’s</w:t>
      </w:r>
      <w:r w:rsidRPr="008617FF">
        <w:rPr>
          <w:rFonts w:asciiTheme="majorHAnsi" w:hAnsiTheme="majorHAnsi" w:cstheme="majorHAnsi"/>
          <w:sz w:val="16"/>
        </w:rPr>
        <w:t xml:space="preserve"> authoritarian </w:t>
      </w:r>
      <w:r w:rsidRPr="008617FF">
        <w:rPr>
          <w:rStyle w:val="StyleUnderline"/>
          <w:rFonts w:asciiTheme="majorHAnsi" w:hAnsiTheme="majorHAnsi" w:cstheme="majorHAnsi"/>
        </w:rPr>
        <w:t>model</w:t>
      </w:r>
      <w:r w:rsidRPr="008617FF">
        <w:rPr>
          <w:rFonts w:asciiTheme="majorHAnsi" w:hAnsiTheme="majorHAnsi" w:cstheme="majorHAnsi"/>
          <w:sz w:val="16"/>
        </w:rPr>
        <w:t xml:space="preserve"> abroad. </w:t>
      </w:r>
      <w:r w:rsidRPr="008617FF">
        <w:rPr>
          <w:rStyle w:val="StyleUnderline"/>
          <w:rFonts w:asciiTheme="majorHAnsi" w:hAnsiTheme="majorHAnsi" w:cstheme="majorHAnsi"/>
        </w:rPr>
        <w:t xml:space="preserve">China’s approach </w:t>
      </w:r>
      <w:r w:rsidRPr="008617FF">
        <w:rPr>
          <w:rStyle w:val="Emphasis"/>
          <w:rFonts w:asciiTheme="majorHAnsi" w:hAnsiTheme="majorHAnsi" w:cstheme="majorHAnsi"/>
        </w:rPr>
        <w:t>does not target</w:t>
      </w:r>
      <w:r w:rsidRPr="008617FF">
        <w:rPr>
          <w:rStyle w:val="StyleUnderline"/>
          <w:rFonts w:asciiTheme="majorHAnsi" w:hAnsiTheme="majorHAnsi" w:cstheme="majorHAnsi"/>
        </w:rPr>
        <w:t xml:space="preserve"> foreign democracies</w:t>
      </w:r>
      <w:r w:rsidRPr="008617FF">
        <w:rPr>
          <w:rFonts w:asciiTheme="majorHAnsi" w:hAnsiTheme="majorHAnsi" w:cstheme="majorHAnsi"/>
          <w:sz w:val="16"/>
        </w:rPr>
        <w:t xml:space="preserve"> themselves and is a far cry from Mao’s or Stalin’s support of communist revolution abroad.</w:t>
      </w:r>
    </w:p>
    <w:p w14:paraId="1BDFA728"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lastRenderedPageBreak/>
        <w:t>Beijing’s attempts to gain influence are still a serious problem for free societies, even if they are not the basis for a new Cold War. By using money to influence elections and media coverage and by pressuring academics and students to adopt positions acceptable to Beijing on the topics mentioned above, the CCP is harming important institutions in free societies, even if it is not undermining the foundation of liberal democracy writ large. That harm is potentially serious enough to warrant the vigilance not only of governments but of academic leaders and journalists.</w:t>
      </w:r>
    </w:p>
    <w:p w14:paraId="6E1C6CD0"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China’s approach is a far cry from Mao’s or Stalin’s support of communist revolution abroad.</w:t>
      </w:r>
    </w:p>
    <w:p w14:paraId="53876C1C"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Elizabeth Economy notes that local Chinese governments hold classes for foreigners in government effectiveness. Some of the pupils are academics and experts, and others are government officials from neighboring states. China also conducts classes in governance and economic development in authoritarian environments such as those in Cambodia and Sudan. This practice might come closest to CCP authoritarian evangelism. But it would be much more concerning and likely to create a cold war environment if China were training pro-authoritarian parties and groups in otherwise democratic countries about how to seize authoritarian control of their states and destroy democracy. This would resemble Soviet and Chinese communist support of international communist organizations in the early Cold War. Current Chinese education programs seem primarily to be an effort at public diplomacy, showing the world that the Chinese governance model works and is legitimate despite criticism from the United States and other democracies about China’s lack of civil liberties and democratic elections.</w:t>
      </w:r>
    </w:p>
    <w:p w14:paraId="0D4B5474" w14:textId="77777777" w:rsidR="00A649AB" w:rsidRPr="008617FF" w:rsidRDefault="00A649AB" w:rsidP="00A649AB">
      <w:pPr>
        <w:rPr>
          <w:rStyle w:val="StyleUnderline"/>
          <w:rFonts w:asciiTheme="majorHAnsi" w:hAnsiTheme="majorHAnsi" w:cstheme="majorHAnsi"/>
        </w:rPr>
      </w:pPr>
      <w:r w:rsidRPr="008617FF">
        <w:rPr>
          <w:rFonts w:asciiTheme="majorHAnsi" w:hAnsiTheme="majorHAnsi" w:cstheme="majorHAnsi"/>
          <w:sz w:val="16"/>
        </w:rPr>
        <w:t xml:space="preserve">Until Trump took office, the United States arguably had a more ideologically fueled foreign policy than China. This tendency is likely to return with the Biden administration. The United States supported democratization and backed pro-reform “color revolutions” in North Africa, the Middle East, central Europe, and Central Asia. Trump, however, largely abandoned this traditional bipartisan form of ideological revisionism under the banner “America first.” </w:t>
      </w:r>
      <w:r w:rsidRPr="008617FF">
        <w:rPr>
          <w:rStyle w:val="StyleUnderline"/>
          <w:rFonts w:asciiTheme="majorHAnsi" w:hAnsiTheme="majorHAnsi" w:cstheme="majorHAnsi"/>
        </w:rPr>
        <w:t>Trump</w:t>
      </w:r>
      <w:r w:rsidRPr="008617FF">
        <w:rPr>
          <w:rFonts w:asciiTheme="majorHAnsi" w:hAnsiTheme="majorHAnsi" w:cstheme="majorHAnsi"/>
          <w:sz w:val="16"/>
        </w:rPr>
        <w:t xml:space="preserve"> also </w:t>
      </w:r>
      <w:r w:rsidRPr="008617FF">
        <w:rPr>
          <w:rStyle w:val="StyleUnderline"/>
          <w:rFonts w:asciiTheme="majorHAnsi" w:hAnsiTheme="majorHAnsi" w:cstheme="majorHAnsi"/>
        </w:rPr>
        <w:t>abandoned liberal institutional reform efforts</w:t>
      </w:r>
      <w:r w:rsidRPr="008617FF">
        <w:rPr>
          <w:rFonts w:asciiTheme="majorHAnsi" w:hAnsiTheme="majorHAnsi" w:cstheme="majorHAnsi"/>
          <w:sz w:val="16"/>
        </w:rPr>
        <w:t xml:space="preserve"> such as the Trans-Pacific Partnership and even attacked existing multilateral economic agreements that the United States created, such as the World Trade Organization. Finally, Trump seemed comfortable dealing with foreign dictators and was as likely to criticize liberal democracies as authoritarian states. </w:t>
      </w:r>
      <w:r w:rsidRPr="008617FF">
        <w:rPr>
          <w:rStyle w:val="StyleUnderline"/>
          <w:rFonts w:asciiTheme="majorHAnsi" w:hAnsiTheme="majorHAnsi" w:cstheme="majorHAnsi"/>
          <w:highlight w:val="green"/>
        </w:rPr>
        <w:t>Trump’s tenure</w:t>
      </w:r>
      <w:r w:rsidRPr="008617FF">
        <w:rPr>
          <w:rFonts w:asciiTheme="majorHAnsi" w:hAnsiTheme="majorHAnsi" w:cstheme="majorHAnsi"/>
          <w:sz w:val="16"/>
        </w:rPr>
        <w:t xml:space="preserve"> therefore </w:t>
      </w:r>
      <w:r w:rsidRPr="008617FF">
        <w:rPr>
          <w:rStyle w:val="StyleUnderline"/>
          <w:rFonts w:asciiTheme="majorHAnsi" w:hAnsiTheme="majorHAnsi" w:cstheme="majorHAnsi"/>
          <w:highlight w:val="green"/>
        </w:rPr>
        <w:t>pushed the U</w:t>
      </w:r>
      <w:r w:rsidRPr="008617FF">
        <w:rPr>
          <w:rStyle w:val="StyleUnderline"/>
          <w:rFonts w:asciiTheme="majorHAnsi" w:hAnsiTheme="majorHAnsi" w:cstheme="majorHAnsi"/>
        </w:rPr>
        <w:t xml:space="preserve">nited </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 xml:space="preserve">tates </w:t>
      </w:r>
      <w:r w:rsidRPr="008617FF">
        <w:rPr>
          <w:rStyle w:val="StyleUnderline"/>
          <w:rFonts w:asciiTheme="majorHAnsi" w:hAnsiTheme="majorHAnsi" w:cstheme="majorHAnsi"/>
          <w:highlight w:val="green"/>
        </w:rPr>
        <w:t>and China</w:t>
      </w:r>
      <w:r w:rsidRPr="008617FF">
        <w:rPr>
          <w:rFonts w:asciiTheme="majorHAnsi" w:hAnsiTheme="majorHAnsi" w:cstheme="majorHAnsi"/>
          <w:sz w:val="16"/>
        </w:rPr>
        <w:t xml:space="preserve"> </w:t>
      </w:r>
      <w:r w:rsidRPr="008617FF">
        <w:rPr>
          <w:rStyle w:val="Emphasis"/>
          <w:rFonts w:asciiTheme="majorHAnsi" w:hAnsiTheme="majorHAnsi" w:cstheme="majorHAnsi"/>
        </w:rPr>
        <w:t xml:space="preserve">even </w:t>
      </w:r>
      <w:r w:rsidRPr="008617FF">
        <w:rPr>
          <w:rStyle w:val="Emphasis"/>
          <w:rFonts w:asciiTheme="majorHAnsi" w:hAnsiTheme="majorHAnsi" w:cstheme="majorHAnsi"/>
          <w:highlight w:val="green"/>
        </w:rPr>
        <w:t>further from</w:t>
      </w:r>
      <w:r w:rsidRPr="008617FF">
        <w:rPr>
          <w:rStyle w:val="Emphasis"/>
          <w:rFonts w:asciiTheme="majorHAnsi" w:hAnsiTheme="majorHAnsi" w:cstheme="majorHAnsi"/>
        </w:rPr>
        <w:t xml:space="preserve"> </w:t>
      </w:r>
      <w:r w:rsidRPr="008617FF">
        <w:rPr>
          <w:rStyle w:val="StyleUnderline"/>
          <w:rFonts w:asciiTheme="majorHAnsi" w:hAnsiTheme="majorHAnsi" w:cstheme="majorHAnsi"/>
        </w:rPr>
        <w:t xml:space="preserve">the ideological Cold </w:t>
      </w:r>
      <w:r w:rsidRPr="008617FF">
        <w:rPr>
          <w:rStyle w:val="StyleUnderline"/>
          <w:rFonts w:asciiTheme="majorHAnsi" w:hAnsiTheme="majorHAnsi" w:cstheme="majorHAnsi"/>
          <w:highlight w:val="green"/>
        </w:rPr>
        <w:t>War</w:t>
      </w:r>
      <w:r w:rsidRPr="008617FF">
        <w:rPr>
          <w:rFonts w:asciiTheme="majorHAnsi" w:hAnsiTheme="majorHAnsi" w:cstheme="majorHAnsi"/>
          <w:sz w:val="16"/>
        </w:rPr>
        <w:t xml:space="preserve"> of the 1950s and 1960s. China did not export its ideology as it did in the Mao era, and </w:t>
      </w:r>
      <w:r w:rsidRPr="008617FF">
        <w:rPr>
          <w:rStyle w:val="StyleUnderline"/>
          <w:rFonts w:asciiTheme="majorHAnsi" w:hAnsiTheme="majorHAnsi" w:cstheme="majorHAnsi"/>
        </w:rPr>
        <w:t>the United States no longer exported its own in the Trump era.</w:t>
      </w:r>
    </w:p>
    <w:p w14:paraId="1DF3974C"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The closest thing to an ideologically driven effort by the Trump administration in East Asia was the “Free and Open Indo-Pacific” campaign with four of the leading regional democracies: the United States, Japan, Australia, and India. This so-called Quad or Security Diamond was Japanese Prime Minister Shinzo Abe’s brainchild and could hypothetically create a geographic and political arc of sorts around China. The four countries’ security cooperation is improving but still falls far short of a cold war–style multilateral alliance, especially when considering the inclusion of traditionally nonaligned India and all Quad members’ strong economic ties with China itself. Other important U.S. democratic allies in Asia, including South Korea and the Philippines, seem to want nothing to do with a multilateral security effort aimed at China, especially an ideological one. Moreover, actual or potential U.S. regional partners, such as postcoup Thailand and communist Vietnam, do not qualify for an ideologically oriented alliance and do not want to choose between the United States and China.</w:t>
      </w:r>
    </w:p>
    <w:p w14:paraId="24FFF815"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ENDING THE OWN GOALS</w:t>
      </w:r>
    </w:p>
    <w:p w14:paraId="0ADCFD52"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Biden’s approach to China is appropriately rooted in rebuilding frayed relations with U.S. allies and partners. Many of these actors share U.S. concerns about China’s assertive behavior abroad and its unfair economic practices at home. The Biden administration’s focus on coalition building is wise, but </w:t>
      </w:r>
      <w:r w:rsidRPr="008617FF">
        <w:rPr>
          <w:rStyle w:val="StyleUnderline"/>
          <w:rFonts w:asciiTheme="majorHAnsi" w:hAnsiTheme="majorHAnsi" w:cstheme="majorHAnsi"/>
          <w:highlight w:val="green"/>
        </w:rPr>
        <w:t xml:space="preserve">it would be a </w:t>
      </w:r>
      <w:r w:rsidRPr="008617FF">
        <w:rPr>
          <w:rStyle w:val="Emphasis"/>
          <w:rFonts w:asciiTheme="majorHAnsi" w:hAnsiTheme="majorHAnsi" w:cstheme="majorHAnsi"/>
          <w:highlight w:val="green"/>
        </w:rPr>
        <w:t>mistake</w:t>
      </w:r>
      <w:r w:rsidRPr="008617FF">
        <w:rPr>
          <w:rStyle w:val="StyleUnderline"/>
          <w:rFonts w:asciiTheme="majorHAnsi" w:hAnsiTheme="majorHAnsi" w:cstheme="majorHAnsi"/>
          <w:highlight w:val="green"/>
        </w:rPr>
        <w:t xml:space="preserve"> to</w:t>
      </w:r>
      <w:r w:rsidRPr="008617FF">
        <w:rPr>
          <w:rFonts w:asciiTheme="majorHAnsi" w:hAnsiTheme="majorHAnsi" w:cstheme="majorHAnsi"/>
          <w:sz w:val="16"/>
        </w:rPr>
        <w:t xml:space="preserve"> try to </w:t>
      </w:r>
      <w:r w:rsidRPr="008617FF">
        <w:rPr>
          <w:rStyle w:val="StyleUnderline"/>
          <w:rFonts w:asciiTheme="majorHAnsi" w:hAnsiTheme="majorHAnsi" w:cstheme="majorHAnsi"/>
          <w:highlight w:val="green"/>
        </w:rPr>
        <w:t>base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alliances</w:t>
      </w:r>
      <w:r w:rsidRPr="008617FF">
        <w:rPr>
          <w:rStyle w:val="StyleUnderline"/>
          <w:rFonts w:asciiTheme="majorHAnsi" w:hAnsiTheme="majorHAnsi" w:cstheme="majorHAnsi"/>
        </w:rPr>
        <w:t xml:space="preserve"> and partnerships</w:t>
      </w:r>
      <w:r w:rsidRPr="008617FF">
        <w:rPr>
          <w:rFonts w:asciiTheme="majorHAnsi" w:hAnsiTheme="majorHAnsi" w:cstheme="majorHAnsi"/>
          <w:sz w:val="16"/>
        </w:rPr>
        <w:t xml:space="preserve"> solely </w:t>
      </w:r>
      <w:r w:rsidRPr="008617FF">
        <w:rPr>
          <w:rStyle w:val="StyleUnderline"/>
          <w:rFonts w:asciiTheme="majorHAnsi" w:hAnsiTheme="majorHAnsi" w:cstheme="majorHAnsi"/>
          <w:highlight w:val="green"/>
        </w:rPr>
        <w:t xml:space="preserve">on </w:t>
      </w:r>
      <w:r w:rsidRPr="008617FF">
        <w:rPr>
          <w:rStyle w:val="Emphasis"/>
          <w:rFonts w:asciiTheme="majorHAnsi" w:hAnsiTheme="majorHAnsi" w:cstheme="majorHAnsi"/>
          <w:highlight w:val="green"/>
        </w:rPr>
        <w:t>shared ideology</w:t>
      </w:r>
      <w:r w:rsidRPr="008617FF">
        <w:rPr>
          <w:rStyle w:val="StyleUnderline"/>
          <w:rFonts w:asciiTheme="majorHAnsi" w:hAnsiTheme="majorHAnsi" w:cstheme="majorHAnsi"/>
        </w:rPr>
        <w:t xml:space="preserve"> or to press allies and partners to </w:t>
      </w:r>
      <w:r w:rsidRPr="008617FF">
        <w:rPr>
          <w:rStyle w:val="Emphasis"/>
          <w:rFonts w:asciiTheme="majorHAnsi" w:hAnsiTheme="majorHAnsi" w:cstheme="majorHAnsi"/>
        </w:rPr>
        <w:t>choose</w:t>
      </w:r>
      <w:r w:rsidRPr="008617FF">
        <w:rPr>
          <w:rFonts w:asciiTheme="majorHAnsi" w:hAnsiTheme="majorHAnsi" w:cstheme="majorHAnsi"/>
          <w:sz w:val="16"/>
        </w:rPr>
        <w:t xml:space="preserve"> between the United States and China.</w:t>
      </w:r>
    </w:p>
    <w:p w14:paraId="5AEEF566"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Chinese experts are confident that </w:t>
      </w:r>
      <w:r w:rsidRPr="008617FF">
        <w:rPr>
          <w:rStyle w:val="StyleUnderline"/>
          <w:rFonts w:asciiTheme="majorHAnsi" w:hAnsiTheme="majorHAnsi" w:cstheme="majorHAnsi"/>
        </w:rPr>
        <w:t>Beijing can prevent an encircling</w:t>
      </w:r>
      <w:r w:rsidRPr="008617FF">
        <w:rPr>
          <w:rFonts w:asciiTheme="majorHAnsi" w:hAnsiTheme="majorHAnsi" w:cstheme="majorHAnsi"/>
          <w:sz w:val="16"/>
        </w:rPr>
        <w:t xml:space="preserve"> cold war </w:t>
      </w:r>
      <w:r w:rsidRPr="008617FF">
        <w:rPr>
          <w:rStyle w:val="StyleUnderline"/>
          <w:rFonts w:asciiTheme="majorHAnsi" w:hAnsiTheme="majorHAnsi" w:cstheme="majorHAnsi"/>
        </w:rPr>
        <w:t>alliance</w:t>
      </w:r>
      <w:r w:rsidRPr="008617FF">
        <w:rPr>
          <w:rFonts w:asciiTheme="majorHAnsi" w:hAnsiTheme="majorHAnsi" w:cstheme="majorHAnsi"/>
          <w:sz w:val="16"/>
        </w:rPr>
        <w:t xml:space="preserve"> from forming in the Indo-Pacific. </w:t>
      </w:r>
      <w:r w:rsidRPr="008617FF">
        <w:rPr>
          <w:rStyle w:val="StyleUnderline"/>
          <w:rFonts w:asciiTheme="majorHAnsi" w:hAnsiTheme="majorHAnsi" w:cstheme="majorHAnsi"/>
        </w:rPr>
        <w:t xml:space="preserve">They point out that </w:t>
      </w:r>
      <w:r w:rsidRPr="008617FF">
        <w:rPr>
          <w:rStyle w:val="StyleUnderline"/>
          <w:rFonts w:asciiTheme="majorHAnsi" w:hAnsiTheme="majorHAnsi" w:cstheme="majorHAnsi"/>
          <w:highlight w:val="green"/>
        </w:rPr>
        <w:t>China</w:t>
      </w:r>
      <w:r w:rsidRPr="008617FF">
        <w:rPr>
          <w:rFonts w:asciiTheme="majorHAnsi" w:hAnsiTheme="majorHAnsi" w:cstheme="majorHAnsi"/>
          <w:sz w:val="16"/>
        </w:rPr>
        <w:t xml:space="preserve">, not the United States, </w:t>
      </w:r>
      <w:r w:rsidRPr="008617FF">
        <w:rPr>
          <w:rStyle w:val="StyleUnderline"/>
          <w:rFonts w:asciiTheme="majorHAnsi" w:hAnsiTheme="majorHAnsi" w:cstheme="majorHAnsi"/>
          <w:highlight w:val="green"/>
        </w:rPr>
        <w:t xml:space="preserve">is the </w:t>
      </w:r>
      <w:r w:rsidRPr="008617FF">
        <w:rPr>
          <w:rStyle w:val="Emphasis"/>
          <w:rFonts w:asciiTheme="majorHAnsi" w:hAnsiTheme="majorHAnsi" w:cstheme="majorHAnsi"/>
          <w:highlight w:val="green"/>
        </w:rPr>
        <w:t>biggest economic partner</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for</w:t>
      </w:r>
      <w:r w:rsidRPr="008617FF">
        <w:rPr>
          <w:rStyle w:val="StyleUnderline"/>
          <w:rFonts w:asciiTheme="majorHAnsi" w:hAnsiTheme="majorHAnsi" w:cstheme="majorHAnsi"/>
        </w:rPr>
        <w:t xml:space="preserve"> many of </w:t>
      </w:r>
      <w:r w:rsidRPr="008617FF">
        <w:rPr>
          <w:rStyle w:val="StyleUnderline"/>
          <w:rFonts w:asciiTheme="majorHAnsi" w:hAnsiTheme="majorHAnsi" w:cstheme="majorHAnsi"/>
          <w:highlight w:val="green"/>
        </w:rPr>
        <w:t>the</w:t>
      </w:r>
      <w:r w:rsidRPr="008617FF">
        <w:rPr>
          <w:rFonts w:asciiTheme="majorHAnsi" w:hAnsiTheme="majorHAnsi" w:cstheme="majorHAnsi"/>
          <w:sz w:val="16"/>
        </w:rPr>
        <w:t xml:space="preserve"> United States’ </w:t>
      </w:r>
      <w:r w:rsidRPr="008617FF">
        <w:rPr>
          <w:rStyle w:val="Emphasis"/>
          <w:rFonts w:asciiTheme="majorHAnsi" w:hAnsiTheme="majorHAnsi" w:cstheme="majorHAnsi"/>
          <w:highlight w:val="green"/>
        </w:rPr>
        <w:t>most important allies</w:t>
      </w:r>
      <w:r w:rsidRPr="008617FF">
        <w:rPr>
          <w:rFonts w:asciiTheme="majorHAnsi" w:hAnsiTheme="majorHAnsi" w:cstheme="majorHAnsi"/>
          <w:sz w:val="16"/>
        </w:rPr>
        <w:t xml:space="preserve"> in the Asia-Pacific, </w:t>
      </w:r>
      <w:r w:rsidRPr="008617FF">
        <w:rPr>
          <w:rStyle w:val="StyleUnderline"/>
          <w:rFonts w:asciiTheme="majorHAnsi" w:hAnsiTheme="majorHAnsi" w:cstheme="majorHAnsi"/>
        </w:rPr>
        <w:t>including Japan, South Korea, and Australia</w:t>
      </w:r>
      <w:r w:rsidRPr="008617FF">
        <w:rPr>
          <w:rFonts w:asciiTheme="majorHAnsi" w:hAnsiTheme="majorHAnsi" w:cstheme="majorHAnsi"/>
          <w:sz w:val="16"/>
        </w:rPr>
        <w:t xml:space="preserve">. Yang Jiemian, the brother of China’s top diplomat Yang Jiechi, argues that </w:t>
      </w:r>
      <w:r w:rsidRPr="008617FF">
        <w:rPr>
          <w:rStyle w:val="StyleUnderline"/>
          <w:rFonts w:asciiTheme="majorHAnsi" w:hAnsiTheme="majorHAnsi" w:cstheme="majorHAnsi"/>
        </w:rPr>
        <w:t>a</w:t>
      </w:r>
      <w:r w:rsidRPr="008617FF">
        <w:rPr>
          <w:rFonts w:asciiTheme="majorHAnsi" w:hAnsiTheme="majorHAnsi" w:cstheme="majorHAnsi"/>
          <w:sz w:val="16"/>
        </w:rPr>
        <w:t xml:space="preserve"> cold </w:t>
      </w:r>
      <w:r w:rsidRPr="008617FF">
        <w:rPr>
          <w:rStyle w:val="StyleUnderline"/>
          <w:rFonts w:asciiTheme="majorHAnsi" w:hAnsiTheme="majorHAnsi" w:cstheme="majorHAnsi"/>
        </w:rPr>
        <w:t>war would break the transnational production chain and be too costly for U.S. allies</w:t>
      </w:r>
      <w:r w:rsidRPr="008617FF">
        <w:rPr>
          <w:rFonts w:asciiTheme="majorHAnsi" w:hAnsiTheme="majorHAnsi" w:cstheme="majorHAnsi"/>
          <w:sz w:val="16"/>
        </w:rPr>
        <w:t xml:space="preserve"> in Europe and Asia </w:t>
      </w:r>
      <w:r w:rsidRPr="008617FF">
        <w:rPr>
          <w:rStyle w:val="StyleUnderline"/>
          <w:rFonts w:asciiTheme="majorHAnsi" w:hAnsiTheme="majorHAnsi" w:cstheme="majorHAnsi"/>
        </w:rPr>
        <w:t xml:space="preserve">that </w:t>
      </w:r>
      <w:r w:rsidRPr="008617FF">
        <w:rPr>
          <w:rStyle w:val="Emphasis"/>
          <w:rFonts w:asciiTheme="majorHAnsi" w:hAnsiTheme="majorHAnsi" w:cstheme="majorHAnsi"/>
        </w:rPr>
        <w:t>negotiate with China independently</w:t>
      </w:r>
      <w:r w:rsidRPr="008617FF">
        <w:rPr>
          <w:rFonts w:asciiTheme="majorHAnsi" w:hAnsiTheme="majorHAnsi" w:cstheme="majorHAnsi"/>
          <w:sz w:val="16"/>
        </w:rPr>
        <w:t xml:space="preserve"> of the United States.</w:t>
      </w:r>
    </w:p>
    <w:p w14:paraId="1C493641"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Despite tensions over sovereignty disputes in the South China Sea, the ten member states of the Association of Southeast Asian Nations (</w:t>
      </w:r>
      <w:r w:rsidRPr="008617FF">
        <w:rPr>
          <w:rStyle w:val="StyleUnderline"/>
          <w:rFonts w:asciiTheme="majorHAnsi" w:hAnsiTheme="majorHAnsi" w:cstheme="majorHAnsi"/>
        </w:rPr>
        <w:t>ASEAN</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are also </w:t>
      </w:r>
      <w:r w:rsidRPr="008617FF">
        <w:rPr>
          <w:rStyle w:val="Emphasis"/>
          <w:rFonts w:asciiTheme="majorHAnsi" w:hAnsiTheme="majorHAnsi" w:cstheme="majorHAnsi"/>
        </w:rPr>
        <w:t>economically dependent</w:t>
      </w:r>
      <w:r w:rsidRPr="008617FF">
        <w:rPr>
          <w:rFonts w:asciiTheme="majorHAnsi" w:hAnsiTheme="majorHAnsi" w:cstheme="majorHAnsi"/>
          <w:sz w:val="16"/>
        </w:rPr>
        <w:t xml:space="preserve"> on China. Chinese analysts recognize that these states are poor candidates for a U.S.-led, anti-China coalition. Experts also note that </w:t>
      </w:r>
      <w:r w:rsidRPr="008617FF">
        <w:rPr>
          <w:rStyle w:val="StyleUnderline"/>
          <w:rFonts w:asciiTheme="majorHAnsi" w:hAnsiTheme="majorHAnsi" w:cstheme="majorHAnsi"/>
        </w:rPr>
        <w:t xml:space="preserve">Japan and South Korea are </w:t>
      </w:r>
      <w:r w:rsidRPr="008617FF">
        <w:rPr>
          <w:rStyle w:val="Emphasis"/>
          <w:rFonts w:asciiTheme="majorHAnsi" w:hAnsiTheme="majorHAnsi" w:cstheme="majorHAnsi"/>
        </w:rPr>
        <w:t>suspicious</w:t>
      </w:r>
      <w:r w:rsidRPr="008617FF">
        <w:rPr>
          <w:rStyle w:val="StyleUnderline"/>
          <w:rFonts w:asciiTheme="majorHAnsi" w:hAnsiTheme="majorHAnsi" w:cstheme="majorHAnsi"/>
        </w:rPr>
        <w:t xml:space="preserve"> of each other</w:t>
      </w:r>
      <w:r w:rsidRPr="008617FF">
        <w:rPr>
          <w:rFonts w:asciiTheme="majorHAnsi" w:hAnsiTheme="majorHAnsi" w:cstheme="majorHAnsi"/>
          <w:sz w:val="16"/>
        </w:rPr>
        <w:t>. These tensions are aggravated by the bitter history of Japanese imperialism in East Asia and also by how contemporary political actors have manipulated, hidden, and resurrected those historical memories for electoral political advantage.</w:t>
      </w:r>
    </w:p>
    <w:p w14:paraId="3FB31A2E"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The Trump administration created two new sources of friction with allies: trade disputes initiated by the United States against its longtime allies—Japan, Korea, and the European Union; and particularly contentious and often public disputes regarding burden sharing within U.S. alliances. In the case of Japan, U.S. tariffs on both China and Japan in 2018 led to a significant warming of Japanese-Chinese relations. U.S. </w:t>
      </w:r>
      <w:r w:rsidRPr="008617FF">
        <w:rPr>
          <w:rFonts w:asciiTheme="majorHAnsi" w:hAnsiTheme="majorHAnsi" w:cstheme="majorHAnsi"/>
          <w:sz w:val="16"/>
        </w:rPr>
        <w:lastRenderedPageBreak/>
        <w:t>tariffs on Japan hurt Tokyo’s interests, as did the Trump administration’s withdrawal from the Trans-Pacific Partnership. What is less widely recognized, though, is that Japanese companies, like American ones, have been hurt by U.S. tariffs on China because so many Japanese and American firms finish their manufacturing in China or sell parts into supply chains that have China as their endpoint and the United States as a major target market. In October 2018, Abe was the first Japanese prime minister to travel to China in several years. Overall diplomatic and economic relations between the two most powerful countries in Asia seem to be warming. What holds for Japan also holds for Korea, which saw a drop in its exports of semiconductors, a key Korean industry, after the U.S.-Chinese trade conflict began.</w:t>
      </w:r>
    </w:p>
    <w:p w14:paraId="550023E3"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The Biden team recognizes that alliances and partnerships are the United States’ greatest strength in competition with China. Avoiding the Trump administration’s own goals of weakening those relationships would be wise and should prove relatively easy. </w:t>
      </w:r>
      <w:r w:rsidRPr="008617FF">
        <w:rPr>
          <w:rStyle w:val="StyleUnderline"/>
          <w:rFonts w:asciiTheme="majorHAnsi" w:hAnsiTheme="majorHAnsi" w:cstheme="majorHAnsi"/>
        </w:rPr>
        <w:t xml:space="preserve">It would be a </w:t>
      </w:r>
      <w:r w:rsidRPr="008617FF">
        <w:rPr>
          <w:rStyle w:val="Emphasis"/>
          <w:rFonts w:asciiTheme="majorHAnsi" w:hAnsiTheme="majorHAnsi" w:cstheme="majorHAnsi"/>
        </w:rPr>
        <w:t>mistake</w:t>
      </w:r>
      <w:r w:rsidRPr="008617FF">
        <w:rPr>
          <w:rFonts w:asciiTheme="majorHAnsi" w:hAnsiTheme="majorHAnsi" w:cstheme="majorHAnsi"/>
          <w:sz w:val="16"/>
        </w:rPr>
        <w:t xml:space="preserve">, however, </w:t>
      </w:r>
      <w:r w:rsidRPr="008617FF">
        <w:rPr>
          <w:rStyle w:val="StyleUnderline"/>
          <w:rFonts w:asciiTheme="majorHAnsi" w:hAnsiTheme="majorHAnsi" w:cstheme="majorHAnsi"/>
        </w:rPr>
        <w:t>for Washington to assume that U.S. partners and allies want to side with the United States</w:t>
      </w:r>
      <w:r w:rsidRPr="008617FF">
        <w:rPr>
          <w:rFonts w:asciiTheme="majorHAnsi" w:hAnsiTheme="majorHAnsi" w:cstheme="majorHAnsi"/>
          <w:sz w:val="16"/>
        </w:rPr>
        <w:t xml:space="preserve"> against China </w:t>
      </w:r>
      <w:r w:rsidRPr="008617FF">
        <w:rPr>
          <w:rStyle w:val="StyleUnderline"/>
          <w:rFonts w:asciiTheme="majorHAnsi" w:hAnsiTheme="majorHAnsi" w:cstheme="majorHAnsi"/>
        </w:rPr>
        <w:t>on many issues</w:t>
      </w:r>
      <w:r w:rsidRPr="008617FF">
        <w:rPr>
          <w:rFonts w:asciiTheme="majorHAnsi" w:hAnsiTheme="majorHAnsi" w:cstheme="majorHAnsi"/>
          <w:sz w:val="16"/>
        </w:rPr>
        <w:t xml:space="preserve"> or that they might assist Washington in slowing Chinese economic growth or limiting Chinese international influence as the U.S.-led alliance system did toward the Soviets during the Cold War.</w:t>
      </w:r>
    </w:p>
    <w:p w14:paraId="016D98C1"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rPr>
        <w:t xml:space="preserve">It would also be a mistake to center U.S. alliance policy or multilateral diplomacy on an </w:t>
      </w:r>
      <w:r w:rsidRPr="008617FF">
        <w:rPr>
          <w:rStyle w:val="Emphasis"/>
          <w:rFonts w:asciiTheme="majorHAnsi" w:hAnsiTheme="majorHAnsi" w:cstheme="majorHAnsi"/>
        </w:rPr>
        <w:t>ideological struggle</w:t>
      </w:r>
      <w:r w:rsidRPr="008617FF">
        <w:rPr>
          <w:rFonts w:asciiTheme="majorHAnsi" w:hAnsiTheme="majorHAnsi" w:cstheme="majorHAnsi"/>
          <w:sz w:val="16"/>
        </w:rPr>
        <w:t xml:space="preserve"> with Beijing. </w:t>
      </w:r>
      <w:r w:rsidRPr="008617FF">
        <w:rPr>
          <w:rStyle w:val="StyleUnderline"/>
          <w:rFonts w:asciiTheme="majorHAnsi" w:hAnsiTheme="majorHAnsi" w:cstheme="majorHAnsi"/>
        </w:rPr>
        <w:t>Many important</w:t>
      </w:r>
      <w:r w:rsidRPr="008617FF">
        <w:rPr>
          <w:rFonts w:asciiTheme="majorHAnsi" w:hAnsiTheme="majorHAnsi" w:cstheme="majorHAnsi"/>
          <w:sz w:val="16"/>
        </w:rPr>
        <w:t xml:space="preserve"> potential U.S. </w:t>
      </w:r>
      <w:r w:rsidRPr="008617FF">
        <w:rPr>
          <w:rStyle w:val="StyleUnderline"/>
          <w:rFonts w:asciiTheme="majorHAnsi" w:hAnsiTheme="majorHAnsi" w:cstheme="majorHAnsi"/>
        </w:rPr>
        <w:t>partners</w:t>
      </w:r>
      <w:r w:rsidRPr="008617FF">
        <w:rPr>
          <w:rFonts w:asciiTheme="majorHAnsi" w:hAnsiTheme="majorHAnsi" w:cstheme="majorHAnsi"/>
          <w:sz w:val="16"/>
        </w:rPr>
        <w:t xml:space="preserve">, such as Vietnam or Thailand, </w:t>
      </w:r>
      <w:r w:rsidRPr="008617FF">
        <w:rPr>
          <w:rStyle w:val="StyleUnderline"/>
          <w:rFonts w:asciiTheme="majorHAnsi" w:hAnsiTheme="majorHAnsi" w:cstheme="majorHAnsi"/>
        </w:rPr>
        <w:t xml:space="preserve">are </w:t>
      </w:r>
      <w:r w:rsidRPr="008617FF">
        <w:rPr>
          <w:rStyle w:val="Emphasis"/>
          <w:rFonts w:asciiTheme="majorHAnsi" w:hAnsiTheme="majorHAnsi" w:cstheme="majorHAnsi"/>
        </w:rPr>
        <w:t>not like-minded</w:t>
      </w:r>
      <w:r w:rsidRPr="008617FF">
        <w:rPr>
          <w:rFonts w:asciiTheme="majorHAnsi" w:hAnsiTheme="majorHAnsi" w:cstheme="majorHAnsi"/>
          <w:sz w:val="16"/>
        </w:rPr>
        <w:t xml:space="preserve"> states, </w:t>
      </w:r>
      <w:r w:rsidRPr="008617FF">
        <w:rPr>
          <w:rStyle w:val="StyleUnderline"/>
          <w:rFonts w:asciiTheme="majorHAnsi" w:hAnsiTheme="majorHAnsi" w:cstheme="majorHAnsi"/>
        </w:rPr>
        <w:t>and many liberal states</w:t>
      </w:r>
      <w:r w:rsidRPr="008617FF">
        <w:rPr>
          <w:rFonts w:asciiTheme="majorHAnsi" w:hAnsiTheme="majorHAnsi" w:cstheme="majorHAnsi"/>
          <w:sz w:val="16"/>
        </w:rPr>
        <w:t xml:space="preserve"> that are potential U.S. partners, such as India and South Korea, </w:t>
      </w:r>
      <w:r w:rsidRPr="008617FF">
        <w:rPr>
          <w:rStyle w:val="StyleUnderline"/>
          <w:rFonts w:asciiTheme="majorHAnsi" w:hAnsiTheme="majorHAnsi" w:cstheme="majorHAnsi"/>
        </w:rPr>
        <w:t>do not want to base their</w:t>
      </w:r>
      <w:r w:rsidRPr="008617FF">
        <w:rPr>
          <w:rFonts w:asciiTheme="majorHAnsi" w:hAnsiTheme="majorHAnsi" w:cstheme="majorHAnsi"/>
          <w:sz w:val="16"/>
        </w:rPr>
        <w:t xml:space="preserve"> strategic </w:t>
      </w:r>
      <w:r w:rsidRPr="008617FF">
        <w:rPr>
          <w:rStyle w:val="StyleUnderline"/>
          <w:rFonts w:asciiTheme="majorHAnsi" w:hAnsiTheme="majorHAnsi" w:cstheme="majorHAnsi"/>
        </w:rPr>
        <w:t>cooperation</w:t>
      </w:r>
      <w:r w:rsidRPr="008617FF">
        <w:rPr>
          <w:rFonts w:asciiTheme="majorHAnsi" w:hAnsiTheme="majorHAnsi" w:cstheme="majorHAnsi"/>
          <w:sz w:val="16"/>
        </w:rPr>
        <w:t xml:space="preserve"> with the United States </w:t>
      </w:r>
      <w:r w:rsidRPr="008617FF">
        <w:rPr>
          <w:rStyle w:val="StyleUnderline"/>
          <w:rFonts w:asciiTheme="majorHAnsi" w:hAnsiTheme="majorHAnsi" w:cstheme="majorHAnsi"/>
        </w:rPr>
        <w:t xml:space="preserve">on a </w:t>
      </w:r>
      <w:r w:rsidRPr="008617FF">
        <w:rPr>
          <w:rStyle w:val="Emphasis"/>
          <w:rFonts w:asciiTheme="majorHAnsi" w:hAnsiTheme="majorHAnsi" w:cstheme="majorHAnsi"/>
        </w:rPr>
        <w:t>zero-sum approach</w:t>
      </w:r>
      <w:r w:rsidRPr="008617FF">
        <w:rPr>
          <w:rFonts w:asciiTheme="majorHAnsi" w:hAnsiTheme="majorHAnsi" w:cstheme="majorHAnsi"/>
          <w:sz w:val="16"/>
        </w:rPr>
        <w:t xml:space="preserve"> toward Beijing. The same can be said for many states within the European Union. The EU shares a number of U.S. concerns about China’s abrasive diplomacy and assertiveness in the decade following the financial crisis of 2008. The EU is in the process of developing ways to better protect member states from intellectual property theft and espionage. In a March 2019 security paper, the European Commission even called China a “systemic rival promoting alternative forms of governance.” But the same European Commission strategy paper emphasized </w:t>
      </w:r>
      <w:r w:rsidRPr="008617FF">
        <w:rPr>
          <w:rStyle w:val="StyleUnderline"/>
          <w:rFonts w:asciiTheme="majorHAnsi" w:hAnsiTheme="majorHAnsi" w:cstheme="majorHAnsi"/>
        </w:rPr>
        <w:t xml:space="preserve">the need for </w:t>
      </w:r>
      <w:r w:rsidRPr="008617FF">
        <w:rPr>
          <w:rStyle w:val="Emphasis"/>
          <w:rFonts w:asciiTheme="majorHAnsi" w:hAnsiTheme="majorHAnsi" w:cstheme="majorHAnsi"/>
          <w:highlight w:val="green"/>
        </w:rPr>
        <w:t>cooperation and</w:t>
      </w:r>
      <w:r w:rsidRPr="008617FF">
        <w:rPr>
          <w:rStyle w:val="Emphasis"/>
          <w:rFonts w:asciiTheme="majorHAnsi" w:hAnsiTheme="majorHAnsi" w:cstheme="majorHAnsi"/>
        </w:rPr>
        <w:t xml:space="preserve"> economic </w:t>
      </w:r>
      <w:r w:rsidRPr="008617FF">
        <w:rPr>
          <w:rStyle w:val="Emphasis"/>
          <w:rFonts w:asciiTheme="majorHAnsi" w:hAnsiTheme="majorHAnsi" w:cstheme="majorHAnsi"/>
          <w:highlight w:val="green"/>
        </w:rPr>
        <w:t>integration</w:t>
      </w:r>
      <w:r w:rsidRPr="008617FF">
        <w:rPr>
          <w:rStyle w:val="StyleUnderline"/>
          <w:rFonts w:asciiTheme="majorHAnsi" w:hAnsiTheme="majorHAnsi" w:cstheme="majorHAnsi"/>
          <w:highlight w:val="green"/>
        </w:rPr>
        <w:t xml:space="preserve"> with Beijing</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even </w:t>
      </w:r>
      <w:r w:rsidRPr="008617FF">
        <w:rPr>
          <w:rStyle w:val="StyleUnderline"/>
          <w:rFonts w:asciiTheme="majorHAnsi" w:hAnsiTheme="majorHAnsi" w:cstheme="majorHAnsi"/>
        </w:rPr>
        <w:t>a “</w:t>
      </w:r>
      <w:r w:rsidRPr="008617FF">
        <w:rPr>
          <w:rStyle w:val="Emphasis"/>
          <w:rFonts w:asciiTheme="majorHAnsi" w:hAnsiTheme="majorHAnsi" w:cstheme="majorHAnsi"/>
        </w:rPr>
        <w:t>strategic partnership</w:t>
      </w:r>
      <w:r w:rsidRPr="008617FF">
        <w:rPr>
          <w:rStyle w:val="StyleUnderline"/>
          <w:rFonts w:asciiTheme="majorHAnsi" w:hAnsiTheme="majorHAnsi" w:cstheme="majorHAnsi"/>
        </w:rPr>
        <w:t>.”</w:t>
      </w:r>
      <w:r w:rsidRPr="008617FF">
        <w:rPr>
          <w:rFonts w:asciiTheme="majorHAnsi" w:hAnsiTheme="majorHAnsi" w:cstheme="majorHAnsi"/>
          <w:sz w:val="16"/>
        </w:rPr>
        <w:t xml:space="preserve"> And in late December 2020, the EU concluded a broad bilateral investment treaty that should link European economies even closer to China in the future. This is hardly a cold war. </w:t>
      </w:r>
    </w:p>
    <w:p w14:paraId="6489DD0F"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THE LIMITS OF CHINESE INFLUENCE</w:t>
      </w:r>
    </w:p>
    <w:p w14:paraId="17F26417"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The prospect of a cold war alliance on the other side of the U.S.-Chinese divide is even weaker. China has formal </w:t>
      </w:r>
      <w:r w:rsidRPr="008617FF">
        <w:rPr>
          <w:rStyle w:val="Emphasis"/>
          <w:rFonts w:asciiTheme="majorHAnsi" w:hAnsiTheme="majorHAnsi" w:cstheme="majorHAnsi"/>
        </w:rPr>
        <w:t xml:space="preserve">alliance </w:t>
      </w:r>
      <w:r w:rsidRPr="008617FF">
        <w:rPr>
          <w:rStyle w:val="Emphasis"/>
          <w:rFonts w:asciiTheme="majorHAnsi" w:hAnsiTheme="majorHAnsi" w:cstheme="majorHAnsi"/>
          <w:highlight w:val="green"/>
        </w:rPr>
        <w:t>relations</w:t>
      </w:r>
      <w:r w:rsidRPr="008617FF">
        <w:rPr>
          <w:rFonts w:asciiTheme="majorHAnsi" w:hAnsiTheme="majorHAnsi" w:cstheme="majorHAnsi"/>
          <w:sz w:val="16"/>
        </w:rPr>
        <w:t xml:space="preserve"> only with North Korea and a strong security partnership with Pakistan. China has enjoyed especially close relations with a few members of ASEAN, particularly Laos and Cambodia. Still, these relations have mostly prevented ASEAN from taking a unified position against China in the South China Sea disputes. They </w:t>
      </w:r>
      <w:r w:rsidRPr="008617FF">
        <w:rPr>
          <w:rStyle w:val="Emphasis"/>
          <w:rFonts w:asciiTheme="majorHAnsi" w:hAnsiTheme="majorHAnsi" w:cstheme="majorHAnsi"/>
          <w:highlight w:val="green"/>
        </w:rPr>
        <w:t>haven’t bolstered China’s ability</w:t>
      </w:r>
      <w:r w:rsidRPr="008617FF">
        <w:rPr>
          <w:rStyle w:val="StyleUnderline"/>
          <w:rFonts w:asciiTheme="majorHAnsi" w:hAnsiTheme="majorHAnsi" w:cstheme="majorHAnsi"/>
        </w:rPr>
        <w:t xml:space="preserve"> to project power abroad or to counter the U.S.-led alliance system</w:t>
      </w:r>
      <w:r w:rsidRPr="008617FF">
        <w:rPr>
          <w:rFonts w:asciiTheme="majorHAnsi" w:hAnsiTheme="majorHAnsi" w:cstheme="majorHAnsi"/>
          <w:sz w:val="16"/>
        </w:rPr>
        <w:t xml:space="preserve"> in East Asia. One possible exception is Cambodia, where China has obtained special port rights that could facilitate a persistent Chinese navy presence there. Even there, however, Cambodian postcolonial nationalism has pushed back against such an outcome.</w:t>
      </w:r>
    </w:p>
    <w:p w14:paraId="48F68AEA"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Through China’s major </w:t>
      </w:r>
      <w:r w:rsidRPr="008617FF">
        <w:rPr>
          <w:rStyle w:val="StyleUnderline"/>
          <w:rFonts w:asciiTheme="majorHAnsi" w:hAnsiTheme="majorHAnsi" w:cstheme="majorHAnsi"/>
          <w:highlight w:val="green"/>
        </w:rPr>
        <w:t>B</w:t>
      </w:r>
      <w:r w:rsidRPr="008617FF">
        <w:rPr>
          <w:rStyle w:val="StyleUnderline"/>
          <w:rFonts w:asciiTheme="majorHAnsi" w:hAnsiTheme="majorHAnsi" w:cstheme="majorHAnsi"/>
        </w:rPr>
        <w:t xml:space="preserve">elt and </w:t>
      </w:r>
      <w:r w:rsidRPr="008617FF">
        <w:rPr>
          <w:rStyle w:val="StyleUnderline"/>
          <w:rFonts w:asciiTheme="majorHAnsi" w:hAnsiTheme="majorHAnsi" w:cstheme="majorHAnsi"/>
          <w:highlight w:val="green"/>
        </w:rPr>
        <w:t>R</w:t>
      </w:r>
      <w:r w:rsidRPr="008617FF">
        <w:rPr>
          <w:rStyle w:val="StyleUnderline"/>
          <w:rFonts w:asciiTheme="majorHAnsi" w:hAnsiTheme="majorHAnsi" w:cstheme="majorHAnsi"/>
        </w:rPr>
        <w:t xml:space="preserve">oad </w:t>
      </w:r>
      <w:r w:rsidRPr="008617FF">
        <w:rPr>
          <w:rStyle w:val="StyleUnderline"/>
          <w:rFonts w:asciiTheme="majorHAnsi" w:hAnsiTheme="majorHAnsi" w:cstheme="majorHAnsi"/>
          <w:highlight w:val="green"/>
        </w:rPr>
        <w:t>I</w:t>
      </w:r>
      <w:r w:rsidRPr="008617FF">
        <w:rPr>
          <w:rStyle w:val="StyleUnderline"/>
          <w:rFonts w:asciiTheme="majorHAnsi" w:hAnsiTheme="majorHAnsi" w:cstheme="majorHAnsi"/>
        </w:rPr>
        <w:t>nitiative</w:t>
      </w:r>
      <w:r w:rsidRPr="008617FF">
        <w:rPr>
          <w:rFonts w:asciiTheme="majorHAnsi" w:hAnsiTheme="majorHAnsi" w:cstheme="majorHAnsi"/>
          <w:sz w:val="16"/>
        </w:rPr>
        <w:t xml:space="preserve"> (BRI), launched in 2013, Beijing will likely gain special relationships with more Asian and African states, and Beijing’s global influence will grow accordingly. But those special relationships </w:t>
      </w:r>
      <w:r w:rsidRPr="008617FF">
        <w:rPr>
          <w:rStyle w:val="StyleUnderline"/>
          <w:rFonts w:asciiTheme="majorHAnsi" w:hAnsiTheme="majorHAnsi" w:cstheme="majorHAnsi"/>
        </w:rPr>
        <w:t>are much more likely to</w:t>
      </w:r>
      <w:r w:rsidRPr="008617FF">
        <w:rPr>
          <w:rFonts w:asciiTheme="majorHAnsi" w:hAnsiTheme="majorHAnsi" w:cstheme="majorHAnsi"/>
          <w:sz w:val="16"/>
        </w:rPr>
        <w:t xml:space="preserve"> serve Beijing by </w:t>
      </w:r>
      <w:r w:rsidRPr="008617FF">
        <w:rPr>
          <w:rStyle w:val="StyleUnderline"/>
          <w:rFonts w:asciiTheme="majorHAnsi" w:hAnsiTheme="majorHAnsi" w:cstheme="majorHAnsi"/>
          <w:highlight w:val="green"/>
        </w:rPr>
        <w:t>prevent</w:t>
      </w:r>
      <w:r w:rsidRPr="008617FF">
        <w:rPr>
          <w:rFonts w:asciiTheme="majorHAnsi" w:hAnsiTheme="majorHAnsi" w:cstheme="majorHAnsi"/>
          <w:sz w:val="16"/>
        </w:rPr>
        <w:t xml:space="preserve">ing such </w:t>
      </w:r>
      <w:r w:rsidRPr="008617FF">
        <w:rPr>
          <w:rStyle w:val="StyleUnderline"/>
          <w:rFonts w:asciiTheme="majorHAnsi" w:hAnsiTheme="majorHAnsi" w:cstheme="majorHAnsi"/>
          <w:highlight w:val="green"/>
        </w:rPr>
        <w:t xml:space="preserve">countries from </w:t>
      </w:r>
      <w:r w:rsidRPr="008617FF">
        <w:rPr>
          <w:rStyle w:val="StyleUnderline"/>
          <w:rFonts w:asciiTheme="majorHAnsi" w:hAnsiTheme="majorHAnsi" w:cstheme="majorHAnsi"/>
        </w:rPr>
        <w:t xml:space="preserve">adopting </w:t>
      </w:r>
      <w:r w:rsidRPr="008617FF">
        <w:rPr>
          <w:rStyle w:val="StyleUnderline"/>
          <w:rFonts w:asciiTheme="majorHAnsi" w:hAnsiTheme="majorHAnsi" w:cstheme="majorHAnsi"/>
          <w:highlight w:val="green"/>
        </w:rPr>
        <w:t>policies</w:t>
      </w:r>
      <w:r w:rsidRPr="008617FF">
        <w:rPr>
          <w:rStyle w:val="Emphasis"/>
          <w:rFonts w:asciiTheme="majorHAnsi" w:hAnsiTheme="majorHAnsi" w:cstheme="majorHAnsi"/>
          <w:highlight w:val="green"/>
        </w:rPr>
        <w:t xml:space="preserve"> that counter China</w:t>
      </w:r>
      <w:r w:rsidRPr="008617FF">
        <w:rPr>
          <w:rStyle w:val="Emphasis"/>
          <w:rFonts w:asciiTheme="majorHAnsi" w:hAnsiTheme="majorHAnsi" w:cstheme="majorHAnsi"/>
        </w:rPr>
        <w:t>’s interests</w:t>
      </w:r>
      <w:r w:rsidRPr="008617FF">
        <w:rPr>
          <w:rStyle w:val="StyleUnderline"/>
          <w:rFonts w:asciiTheme="majorHAnsi" w:hAnsiTheme="majorHAnsi" w:cstheme="majorHAnsi"/>
          <w:highlight w:val="green"/>
        </w:rPr>
        <w:t>, not by encouraging those countries to</w:t>
      </w:r>
      <w:r w:rsidRPr="008617FF">
        <w:rPr>
          <w:rStyle w:val="StyleUnderline"/>
          <w:rFonts w:asciiTheme="majorHAnsi" w:hAnsiTheme="majorHAnsi" w:cstheme="majorHAnsi"/>
        </w:rPr>
        <w:t xml:space="preserve"> join an</w:t>
      </w:r>
      <w:r w:rsidRPr="008617FF">
        <w:rPr>
          <w:rFonts w:asciiTheme="majorHAnsi" w:hAnsiTheme="majorHAnsi" w:cstheme="majorHAnsi"/>
          <w:sz w:val="16"/>
        </w:rPr>
        <w:t xml:space="preserve"> allied </w:t>
      </w:r>
      <w:r w:rsidRPr="008617FF">
        <w:rPr>
          <w:rStyle w:val="Emphasis"/>
          <w:rFonts w:asciiTheme="majorHAnsi" w:hAnsiTheme="majorHAnsi" w:cstheme="majorHAnsi"/>
        </w:rPr>
        <w:t xml:space="preserve">effort to </w:t>
      </w:r>
      <w:r w:rsidRPr="008617FF">
        <w:rPr>
          <w:rStyle w:val="Emphasis"/>
          <w:rFonts w:asciiTheme="majorHAnsi" w:hAnsiTheme="majorHAnsi" w:cstheme="majorHAnsi"/>
          <w:highlight w:val="green"/>
        </w:rPr>
        <w:t>harm</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the</w:t>
      </w:r>
      <w:r w:rsidRPr="008617FF">
        <w:rPr>
          <w:rFonts w:asciiTheme="majorHAnsi" w:hAnsiTheme="majorHAnsi" w:cstheme="majorHAnsi"/>
          <w:sz w:val="16"/>
        </w:rPr>
        <w:t xml:space="preserve"> interests of the </w:t>
      </w:r>
      <w:r w:rsidRPr="008617FF">
        <w:rPr>
          <w:rStyle w:val="StyleUnderline"/>
          <w:rFonts w:asciiTheme="majorHAnsi" w:hAnsiTheme="majorHAnsi" w:cstheme="majorHAnsi"/>
          <w:highlight w:val="green"/>
        </w:rPr>
        <w:t>U</w:t>
      </w:r>
      <w:r w:rsidRPr="008617FF">
        <w:rPr>
          <w:rStyle w:val="StyleUnderline"/>
          <w:rFonts w:asciiTheme="majorHAnsi" w:hAnsiTheme="majorHAnsi" w:cstheme="majorHAnsi"/>
        </w:rPr>
        <w:t xml:space="preserve">nited </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tates</w:t>
      </w:r>
      <w:r w:rsidRPr="008617FF">
        <w:rPr>
          <w:rFonts w:asciiTheme="majorHAnsi" w:hAnsiTheme="majorHAnsi" w:cstheme="majorHAnsi"/>
          <w:sz w:val="16"/>
        </w:rPr>
        <w:t xml:space="preserve"> and its allies. This reality can still pose challenges for the diplomatic efforts of the United States and its allies. For example, Greece, a NATO member, blocked an EU human rights complaint against China after the Chinese shipping giant COSCO invested heavily in the Greek port of Piraeus as part of the BRI. Still, even here, Beijing seemed to be exploiting its special relationship to defend its political system at home, not to turn Greece into an offensive platform against NATO’s security interests.</w:t>
      </w:r>
    </w:p>
    <w:p w14:paraId="353C1491"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From the United States’ perspective, China’s most important security relationship is with Russia, another great power with considerable military wherewithal. That cooperative relationship includes joint military exercises, arms sales, and diplomatic cooperation at the United Nations to block U.S. and allied efforts to pressure or overthrow leaders such as Syrian President Bashar al-Assad. But </w:t>
      </w:r>
      <w:r w:rsidRPr="008617FF">
        <w:rPr>
          <w:rStyle w:val="StyleUnderline"/>
          <w:rFonts w:asciiTheme="majorHAnsi" w:hAnsiTheme="majorHAnsi" w:cstheme="majorHAnsi"/>
          <w:highlight w:val="green"/>
        </w:rPr>
        <w:t xml:space="preserve">the Sino-Russian relationship </w:t>
      </w:r>
      <w:r w:rsidRPr="008617FF">
        <w:rPr>
          <w:rStyle w:val="Emphasis"/>
          <w:rFonts w:asciiTheme="majorHAnsi" w:hAnsiTheme="majorHAnsi" w:cstheme="majorHAnsi"/>
          <w:highlight w:val="green"/>
        </w:rPr>
        <w:t>does not reach</w:t>
      </w:r>
      <w:r w:rsidRPr="008617FF">
        <w:rPr>
          <w:rStyle w:val="StyleUnderline"/>
          <w:rFonts w:asciiTheme="majorHAnsi" w:hAnsiTheme="majorHAnsi" w:cstheme="majorHAnsi"/>
          <w:highlight w:val="green"/>
        </w:rPr>
        <w:t xml:space="preserve"> the level of a </w:t>
      </w:r>
      <w:r w:rsidRPr="008617FF">
        <w:rPr>
          <w:rStyle w:val="StyleUnderline"/>
          <w:rFonts w:asciiTheme="majorHAnsi" w:hAnsiTheme="majorHAnsi" w:cstheme="majorHAnsi"/>
        </w:rPr>
        <w:t xml:space="preserve">true </w:t>
      </w:r>
      <w:r w:rsidRPr="008617FF">
        <w:rPr>
          <w:rStyle w:val="StyleUnderline"/>
          <w:rFonts w:asciiTheme="majorHAnsi" w:hAnsiTheme="majorHAnsi" w:cstheme="majorHAnsi"/>
          <w:highlight w:val="green"/>
        </w:rPr>
        <w:t>alliance</w:t>
      </w:r>
      <w:r w:rsidRPr="008617FF">
        <w:rPr>
          <w:rStyle w:val="StyleUnderline"/>
          <w:rFonts w:asciiTheme="majorHAnsi" w:hAnsiTheme="majorHAnsi" w:cstheme="majorHAnsi"/>
        </w:rPr>
        <w:t xml:space="preserve">. It is hard to imagine </w:t>
      </w:r>
      <w:r w:rsidRPr="008617FF">
        <w:rPr>
          <w:rStyle w:val="Emphasis"/>
          <w:rFonts w:asciiTheme="majorHAnsi" w:hAnsiTheme="majorHAnsi" w:cstheme="majorHAnsi"/>
        </w:rPr>
        <w:t xml:space="preserve">direct Chinese involvement </w:t>
      </w:r>
      <w:r w:rsidRPr="008617FF">
        <w:rPr>
          <w:rStyle w:val="StyleUnderline"/>
          <w:rFonts w:asciiTheme="majorHAnsi" w:hAnsiTheme="majorHAnsi" w:cstheme="majorHAnsi"/>
        </w:rPr>
        <w:t>in Russia’s struggles with Georgia</w:t>
      </w:r>
      <w:r w:rsidRPr="008617FF">
        <w:rPr>
          <w:rFonts w:asciiTheme="majorHAnsi" w:hAnsiTheme="majorHAnsi" w:cstheme="majorHAnsi"/>
          <w:sz w:val="16"/>
        </w:rPr>
        <w:t xml:space="preserve"> or </w:t>
      </w:r>
      <w:r w:rsidRPr="008617FF">
        <w:rPr>
          <w:rStyle w:val="StyleUnderline"/>
          <w:rFonts w:asciiTheme="majorHAnsi" w:hAnsiTheme="majorHAnsi" w:cstheme="majorHAnsi"/>
        </w:rPr>
        <w:t>Ukraine or</w:t>
      </w:r>
      <w:r w:rsidRPr="008617FF">
        <w:rPr>
          <w:rFonts w:asciiTheme="majorHAnsi" w:hAnsiTheme="majorHAnsi" w:cstheme="majorHAnsi"/>
          <w:sz w:val="16"/>
        </w:rPr>
        <w:t xml:space="preserve"> in any future conflict in </w:t>
      </w:r>
      <w:r w:rsidRPr="008617FF">
        <w:rPr>
          <w:rStyle w:val="StyleUnderline"/>
          <w:rFonts w:asciiTheme="majorHAnsi" w:hAnsiTheme="majorHAnsi" w:cstheme="majorHAnsi"/>
        </w:rPr>
        <w:t>the Baltics</w:t>
      </w:r>
      <w:r w:rsidRPr="008617FF">
        <w:rPr>
          <w:rFonts w:asciiTheme="majorHAnsi" w:hAnsiTheme="majorHAnsi" w:cstheme="majorHAnsi"/>
          <w:sz w:val="16"/>
        </w:rPr>
        <w:t xml:space="preserve">. Similarly, </w:t>
      </w:r>
      <w:r w:rsidRPr="008617FF">
        <w:rPr>
          <w:rStyle w:val="StyleUnderline"/>
          <w:rFonts w:asciiTheme="majorHAnsi" w:hAnsiTheme="majorHAnsi" w:cstheme="majorHAnsi"/>
        </w:rPr>
        <w:t>it is difficult to imagine that the Russian military would insert itself</w:t>
      </w:r>
      <w:r w:rsidRPr="008617FF">
        <w:rPr>
          <w:rFonts w:asciiTheme="majorHAnsi" w:hAnsiTheme="majorHAnsi" w:cstheme="majorHAnsi"/>
          <w:sz w:val="16"/>
        </w:rPr>
        <w:t xml:space="preserve"> directly </w:t>
      </w:r>
      <w:r w:rsidRPr="008617FF">
        <w:rPr>
          <w:rStyle w:val="StyleUnderline"/>
          <w:rFonts w:asciiTheme="majorHAnsi" w:hAnsiTheme="majorHAnsi" w:cstheme="majorHAnsi"/>
        </w:rPr>
        <w:t xml:space="preserve">in a conflict across the Taiwan Strait or </w:t>
      </w:r>
      <w:r w:rsidRPr="008617FF">
        <w:rPr>
          <w:rFonts w:asciiTheme="majorHAnsi" w:hAnsiTheme="majorHAnsi" w:cstheme="majorHAnsi"/>
          <w:sz w:val="16"/>
        </w:rPr>
        <w:t xml:space="preserve">other </w:t>
      </w:r>
      <w:r w:rsidRPr="008617FF">
        <w:rPr>
          <w:rStyle w:val="StyleUnderline"/>
          <w:rFonts w:asciiTheme="majorHAnsi" w:hAnsiTheme="majorHAnsi" w:cstheme="majorHAnsi"/>
        </w:rPr>
        <w:t>East Asia</w:t>
      </w:r>
      <w:r w:rsidRPr="008617FF">
        <w:rPr>
          <w:rFonts w:asciiTheme="majorHAnsi" w:hAnsiTheme="majorHAnsi" w:cstheme="majorHAnsi"/>
          <w:sz w:val="16"/>
        </w:rPr>
        <w:t xml:space="preserve">n maritime disputes. In fact, </w:t>
      </w:r>
      <w:r w:rsidRPr="008617FF">
        <w:rPr>
          <w:rStyle w:val="StyleUnderline"/>
          <w:rFonts w:asciiTheme="majorHAnsi" w:hAnsiTheme="majorHAnsi" w:cstheme="majorHAnsi"/>
        </w:rPr>
        <w:t xml:space="preserve">Russia sells </w:t>
      </w:r>
      <w:r w:rsidRPr="008617FF">
        <w:rPr>
          <w:rStyle w:val="Emphasis"/>
          <w:rFonts w:asciiTheme="majorHAnsi" w:hAnsiTheme="majorHAnsi" w:cstheme="majorHAnsi"/>
        </w:rPr>
        <w:t>sophisticated weapons systems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to Vietnam and India, rivals in </w:t>
      </w:r>
      <w:r w:rsidRPr="008617FF">
        <w:rPr>
          <w:rStyle w:val="Emphasis"/>
          <w:rFonts w:asciiTheme="majorHAnsi" w:hAnsiTheme="majorHAnsi" w:cstheme="majorHAnsi"/>
        </w:rPr>
        <w:t>China’s sovereignty conflicts</w:t>
      </w:r>
      <w:r w:rsidRPr="008617FF">
        <w:rPr>
          <w:rStyle w:val="StyleUnderline"/>
          <w:rFonts w:asciiTheme="majorHAnsi" w:hAnsiTheme="majorHAnsi" w:cstheme="majorHAnsi"/>
        </w:rPr>
        <w:t>.</w:t>
      </w:r>
    </w:p>
    <w:p w14:paraId="5CEDC52F"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highlight w:val="green"/>
        </w:rPr>
        <w:t xml:space="preserve">The </w:t>
      </w:r>
      <w:r w:rsidRPr="008617FF">
        <w:rPr>
          <w:rStyle w:val="Emphasis"/>
          <w:rFonts w:asciiTheme="majorHAnsi" w:hAnsiTheme="majorHAnsi" w:cstheme="majorHAnsi"/>
          <w:highlight w:val="green"/>
        </w:rPr>
        <w:t>strongest force for</w:t>
      </w:r>
      <w:r w:rsidRPr="008617FF">
        <w:rPr>
          <w:rStyle w:val="StyleUnderline"/>
          <w:rFonts w:asciiTheme="majorHAnsi" w:hAnsiTheme="majorHAnsi" w:cstheme="majorHAnsi"/>
          <w:highlight w:val="green"/>
        </w:rPr>
        <w:t xml:space="preserve"> bringing Russia and China</w:t>
      </w:r>
      <w:r w:rsidRPr="008617FF">
        <w:rPr>
          <w:rStyle w:val="StyleUnderline"/>
          <w:rFonts w:asciiTheme="majorHAnsi" w:hAnsiTheme="majorHAnsi" w:cstheme="majorHAnsi"/>
        </w:rPr>
        <w:t xml:space="preserve"> closer </w:t>
      </w:r>
      <w:r w:rsidRPr="008617FF">
        <w:rPr>
          <w:rStyle w:val="StyleUnderline"/>
          <w:rFonts w:asciiTheme="majorHAnsi" w:hAnsiTheme="majorHAnsi" w:cstheme="majorHAnsi"/>
          <w:highlight w:val="green"/>
        </w:rPr>
        <w:t>together is</w:t>
      </w:r>
      <w:r w:rsidRPr="008617FF">
        <w:rPr>
          <w:rStyle w:val="StyleUnderline"/>
          <w:rFonts w:asciiTheme="majorHAnsi" w:hAnsiTheme="majorHAnsi" w:cstheme="majorHAnsi"/>
        </w:rPr>
        <w:t xml:space="preserve"> their </w:t>
      </w:r>
      <w:r w:rsidRPr="008617FF">
        <w:rPr>
          <w:rStyle w:val="Emphasis"/>
          <w:rFonts w:asciiTheme="majorHAnsi" w:hAnsiTheme="majorHAnsi" w:cstheme="majorHAnsi"/>
        </w:rPr>
        <w:t>shared aversion</w:t>
      </w:r>
      <w:r w:rsidRPr="008617FF">
        <w:rPr>
          <w:rFonts w:asciiTheme="majorHAnsi" w:hAnsiTheme="majorHAnsi" w:cstheme="majorHAnsi"/>
          <w:sz w:val="16"/>
        </w:rPr>
        <w:t xml:space="preserve"> </w:t>
      </w:r>
      <w:r w:rsidRPr="008617FF">
        <w:rPr>
          <w:rStyle w:val="StyleUnderline"/>
          <w:rFonts w:asciiTheme="majorHAnsi" w:hAnsiTheme="majorHAnsi" w:cstheme="majorHAnsi"/>
        </w:rPr>
        <w:t>to</w:t>
      </w:r>
      <w:r w:rsidRPr="008617FF">
        <w:rPr>
          <w:rFonts w:asciiTheme="majorHAnsi" w:hAnsiTheme="majorHAnsi" w:cstheme="majorHAnsi"/>
          <w:sz w:val="16"/>
        </w:rPr>
        <w:t xml:space="preserve"> previous </w:t>
      </w:r>
      <w:r w:rsidRPr="008617FF">
        <w:rPr>
          <w:rStyle w:val="StyleUnderline"/>
          <w:rFonts w:asciiTheme="majorHAnsi" w:hAnsiTheme="majorHAnsi" w:cstheme="majorHAnsi"/>
          <w:highlight w:val="green"/>
        </w:rPr>
        <w:t>U.S.</w:t>
      </w:r>
      <w:r w:rsidRPr="008617FF">
        <w:rPr>
          <w:rFonts w:asciiTheme="majorHAnsi" w:hAnsiTheme="majorHAnsi" w:cstheme="majorHAnsi"/>
          <w:sz w:val="16"/>
        </w:rPr>
        <w:t xml:space="preserve"> administrations’ </w:t>
      </w:r>
      <w:r w:rsidRPr="008617FF">
        <w:rPr>
          <w:rStyle w:val="StyleUnderline"/>
          <w:rFonts w:asciiTheme="majorHAnsi" w:hAnsiTheme="majorHAnsi" w:cstheme="majorHAnsi"/>
          <w:highlight w:val="green"/>
        </w:rPr>
        <w:t>pursuit of regime change</w:t>
      </w:r>
      <w:r w:rsidRPr="008617FF">
        <w:rPr>
          <w:rFonts w:asciiTheme="majorHAnsi" w:hAnsiTheme="majorHAnsi" w:cstheme="majorHAnsi"/>
          <w:sz w:val="16"/>
        </w:rPr>
        <w:t xml:space="preserve"> and so-called color revolutions in areas ruled by repressive regimes. China has not attempted to undermine democracies in the way that Russia has, but it often joins Moscow in international forums to oppose the efforts of the </w:t>
      </w:r>
      <w:r w:rsidRPr="008617FF">
        <w:rPr>
          <w:rFonts w:asciiTheme="majorHAnsi" w:hAnsiTheme="majorHAnsi" w:cstheme="majorHAnsi"/>
          <w:sz w:val="16"/>
        </w:rPr>
        <w:lastRenderedPageBreak/>
        <w:t>United States and other liberal democracies to pressure countries over domestic governance failures and humanitarian crimes. Chinese-Russian cooperation on such issues has been strongest in Syria, as the two states vetoed multiple draft resolutions critical of the Assad regime and in Venezuela, where the United States has called for the overthrow of President Nicolás Maduro’s regime.</w:t>
      </w:r>
    </w:p>
    <w:p w14:paraId="28B272FE"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China is indeed famous for its investments in resources and infrastructure in the most democratically deficient parts of the world. Equally important, China exports its surveillance technologies (such as high-resolution cameras and facial recognition software) for profit, potentially bolstering some of the world’s most repressive governments. Especially if the United States jettisons “America first” and returns to its traditional posture of fostering democracy abroad during the Biden administration, this practice will be of serious concern. Still, China sells such equipment to any willing buyer, regardless of regime type, so it would be an exaggeration to say that this export policy is designed to spread authoritarianism and undermine democracy. China also does significantly more business with the advanced economies of the world, including many liberal democracies allied or aligned with the United States in Asia and Europe. In fact, according to the 2016 China Statistical Yearbook, the United States and seven of its allies made up eight of China’s top ten trading partners. Given that CCP legitimacy at home requires economic performance, it would be foolhardy for Beijing to alienate the advanced liberal democracies that supply valuable inputs for Chinese manufacturers, assist China in its technological development, and provide final markets for manufactured goods produced in China. Although Beijing and Russia will continue to resist U.S. attempts to support color revolutions, only Russia, which is much less integrated with global production chains, will likely support the spread of illiberal forms of government abroad.</w:t>
      </w:r>
    </w:p>
    <w:p w14:paraId="60F248B9"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A CAUTIONARY TALE</w:t>
      </w:r>
    </w:p>
    <w:p w14:paraId="49DCC1DD" w14:textId="77777777" w:rsidR="00A649AB" w:rsidRPr="008617FF" w:rsidRDefault="00A649AB" w:rsidP="00A649AB">
      <w:pPr>
        <w:rPr>
          <w:rStyle w:val="StyleUnderline"/>
          <w:rFonts w:asciiTheme="majorHAnsi" w:hAnsiTheme="majorHAnsi" w:cstheme="majorHAnsi"/>
        </w:rPr>
      </w:pPr>
      <w:r w:rsidRPr="008617FF">
        <w:rPr>
          <w:rFonts w:asciiTheme="majorHAnsi" w:hAnsiTheme="majorHAnsi" w:cstheme="majorHAnsi"/>
          <w:sz w:val="16"/>
        </w:rPr>
        <w:t xml:space="preserve">Globalization, interdependence, and transnational production are, of course, two-way streets, and many advanced economies with liberal ideologies depend on China for their own economic well-being. China is the largest trading partner of important U.S. allies and is also a major target of their foreign direct investment. And while many of these actors have been nervous about China’s turn away from a more reassuring and moderate foreign security and economic policy since the financial crisis of 2008, they do not yet share Washington’s increasingly frequent portrayal of China as a major security or ideological threat. This is why </w:t>
      </w:r>
      <w:r w:rsidRPr="008617FF">
        <w:rPr>
          <w:rStyle w:val="StyleUnderline"/>
          <w:rFonts w:asciiTheme="majorHAnsi" w:hAnsiTheme="majorHAnsi" w:cstheme="majorHAnsi"/>
        </w:rPr>
        <w:t xml:space="preserve">calls to seek </w:t>
      </w:r>
      <w:r w:rsidRPr="008617FF">
        <w:rPr>
          <w:rStyle w:val="StyleUnderline"/>
          <w:rFonts w:asciiTheme="majorHAnsi" w:hAnsiTheme="majorHAnsi" w:cstheme="majorHAnsi"/>
          <w:highlight w:val="green"/>
        </w:rPr>
        <w:t>cold war–style decoupling</w:t>
      </w:r>
      <w:r w:rsidRPr="008617FF">
        <w:rPr>
          <w:rFonts w:asciiTheme="majorHAnsi" w:hAnsiTheme="majorHAnsi" w:cstheme="majorHAnsi"/>
          <w:sz w:val="16"/>
        </w:rPr>
        <w:t xml:space="preserve"> from the Chinese economy </w:t>
      </w:r>
      <w:r w:rsidRPr="008617FF">
        <w:rPr>
          <w:rStyle w:val="StyleUnderline"/>
          <w:rFonts w:asciiTheme="majorHAnsi" w:hAnsiTheme="majorHAnsi" w:cstheme="majorHAnsi"/>
          <w:highlight w:val="green"/>
        </w:rPr>
        <w:t xml:space="preserve">is not only unrealistic </w:t>
      </w:r>
      <w:r w:rsidRPr="008617FF">
        <w:rPr>
          <w:rStyle w:val="Emphasis"/>
          <w:rFonts w:asciiTheme="majorHAnsi" w:hAnsiTheme="majorHAnsi" w:cstheme="majorHAnsi"/>
          <w:highlight w:val="green"/>
        </w:rPr>
        <w:t>but unwise</w:t>
      </w:r>
      <w:r w:rsidRPr="008617FF">
        <w:rPr>
          <w:rStyle w:val="StyleUnderline"/>
          <w:rFonts w:asciiTheme="majorHAnsi" w:hAnsiTheme="majorHAnsi" w:cstheme="majorHAnsi"/>
        </w:rPr>
        <w:t>. The United States’ network of</w:t>
      </w:r>
      <w:r w:rsidRPr="008617FF">
        <w:rPr>
          <w:rFonts w:asciiTheme="majorHAnsi" w:hAnsiTheme="majorHAnsi" w:cstheme="majorHAnsi"/>
          <w:sz w:val="16"/>
        </w:rPr>
        <w:t xml:space="preserve"> over </w:t>
      </w:r>
      <w:r w:rsidRPr="008617FF">
        <w:rPr>
          <w:rStyle w:val="StyleUnderline"/>
          <w:rFonts w:asciiTheme="majorHAnsi" w:hAnsiTheme="majorHAnsi" w:cstheme="majorHAnsi"/>
        </w:rPr>
        <w:t>60 global allies</w:t>
      </w:r>
      <w:r w:rsidRPr="008617FF">
        <w:rPr>
          <w:rFonts w:asciiTheme="majorHAnsi" w:hAnsiTheme="majorHAnsi" w:cstheme="majorHAnsi"/>
          <w:sz w:val="16"/>
        </w:rPr>
        <w:t xml:space="preserve"> and security partners </w:t>
      </w:r>
      <w:r w:rsidRPr="008617FF">
        <w:rPr>
          <w:rStyle w:val="StyleUnderline"/>
          <w:rFonts w:asciiTheme="majorHAnsi" w:hAnsiTheme="majorHAnsi" w:cstheme="majorHAnsi"/>
        </w:rPr>
        <w:t>includes many of the most advanced, high-tech economies in the world</w:t>
      </w:r>
      <w:r w:rsidRPr="008617FF">
        <w:rPr>
          <w:rFonts w:asciiTheme="majorHAnsi" w:hAnsiTheme="majorHAnsi" w:cstheme="majorHAnsi"/>
          <w:sz w:val="16"/>
        </w:rPr>
        <w:t xml:space="preserve">, including Australia, France, Germany, Israel, Japan, Singapore, South Korea, and the United Kingdom. This U.S.-led security network is what gives the United States the power projection necessary to be a truly global superpower. </w:t>
      </w:r>
      <w:r w:rsidRPr="008617FF">
        <w:rPr>
          <w:rStyle w:val="StyleUnderline"/>
          <w:rFonts w:asciiTheme="majorHAnsi" w:hAnsiTheme="majorHAnsi" w:cstheme="majorHAnsi"/>
        </w:rPr>
        <w:t xml:space="preserve">China’s lack of a similar network </w:t>
      </w:r>
      <w:r w:rsidRPr="008617FF">
        <w:rPr>
          <w:rStyle w:val="Emphasis"/>
          <w:rFonts w:asciiTheme="majorHAnsi" w:hAnsiTheme="majorHAnsi" w:cstheme="majorHAnsi"/>
        </w:rPr>
        <w:t>limits its power projection</w:t>
      </w:r>
      <w:r w:rsidRPr="008617FF">
        <w:rPr>
          <w:rStyle w:val="StyleUnderline"/>
          <w:rFonts w:asciiTheme="majorHAnsi" w:hAnsiTheme="majorHAnsi" w:cstheme="majorHAnsi"/>
        </w:rPr>
        <w:t xml:space="preserve"> greatly.</w:t>
      </w:r>
      <w:r w:rsidRPr="008617FF">
        <w:rPr>
          <w:rFonts w:asciiTheme="majorHAnsi" w:hAnsiTheme="majorHAnsi" w:cstheme="majorHAnsi"/>
          <w:sz w:val="16"/>
        </w:rPr>
        <w:t xml:space="preserve"> Many </w:t>
      </w:r>
      <w:r w:rsidRPr="008617FF">
        <w:rPr>
          <w:rStyle w:val="StyleUnderline"/>
          <w:rFonts w:asciiTheme="majorHAnsi" w:hAnsiTheme="majorHAnsi" w:cstheme="majorHAnsi"/>
        </w:rPr>
        <w:t>U.S. partners would</w:t>
      </w:r>
      <w:r w:rsidRPr="008617FF">
        <w:rPr>
          <w:rFonts w:asciiTheme="majorHAnsi" w:hAnsiTheme="majorHAnsi" w:cstheme="majorHAnsi"/>
          <w:sz w:val="16"/>
        </w:rPr>
        <w:t xml:space="preserve"> likely </w:t>
      </w:r>
      <w:r w:rsidRPr="008617FF">
        <w:rPr>
          <w:rStyle w:val="Emphasis"/>
          <w:rFonts w:asciiTheme="majorHAnsi" w:hAnsiTheme="majorHAnsi" w:cstheme="majorHAnsi"/>
        </w:rPr>
        <w:t>side</w:t>
      </w:r>
      <w:r w:rsidRPr="008617FF">
        <w:rPr>
          <w:rStyle w:val="StyleUnderline"/>
          <w:rFonts w:asciiTheme="majorHAnsi" w:hAnsiTheme="majorHAnsi" w:cstheme="majorHAnsi"/>
        </w:rPr>
        <w:t xml:space="preserve"> with the United States if a rising China were to become aggressive and expansionist.</w:t>
      </w:r>
    </w:p>
    <w:p w14:paraId="35062143"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highlight w:val="green"/>
        </w:rPr>
        <w:t>Chinese elites</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almost </w:t>
      </w:r>
      <w:r w:rsidRPr="008617FF">
        <w:rPr>
          <w:rStyle w:val="Emphasis"/>
          <w:rFonts w:asciiTheme="majorHAnsi" w:hAnsiTheme="majorHAnsi" w:cstheme="majorHAnsi"/>
        </w:rPr>
        <w:t xml:space="preserve">certainly </w:t>
      </w:r>
      <w:r w:rsidRPr="008617FF">
        <w:rPr>
          <w:rStyle w:val="Emphasis"/>
          <w:rFonts w:asciiTheme="majorHAnsi" w:hAnsiTheme="majorHAnsi" w:cstheme="majorHAnsi"/>
          <w:highlight w:val="green"/>
        </w:rPr>
        <w:t>know this</w:t>
      </w:r>
      <w:r w:rsidRPr="008617FF">
        <w:rPr>
          <w:rStyle w:val="Emphasis"/>
          <w:rFonts w:asciiTheme="majorHAnsi" w:hAnsiTheme="majorHAnsi" w:cstheme="majorHAnsi"/>
        </w:rPr>
        <w:t>.</w:t>
      </w:r>
      <w:r w:rsidRPr="008617FF">
        <w:rPr>
          <w:rFonts w:asciiTheme="majorHAnsi" w:hAnsiTheme="majorHAnsi" w:cstheme="majorHAnsi"/>
          <w:sz w:val="16"/>
        </w:rPr>
        <w:t xml:space="preserve"> That is one of the many reasons that a rising </w:t>
      </w:r>
      <w:r w:rsidRPr="008617FF">
        <w:rPr>
          <w:rStyle w:val="StyleUnderline"/>
          <w:rFonts w:asciiTheme="majorHAnsi" w:hAnsiTheme="majorHAnsi" w:cstheme="majorHAnsi"/>
          <w:highlight w:val="green"/>
        </w:rPr>
        <w:t>China has remained</w:t>
      </w:r>
      <w:r w:rsidRPr="008617FF">
        <w:rPr>
          <w:rFonts w:asciiTheme="majorHAnsi" w:hAnsiTheme="majorHAnsi" w:cstheme="majorHAnsi"/>
          <w:sz w:val="16"/>
        </w:rPr>
        <w:t xml:space="preserve"> relatively </w:t>
      </w:r>
      <w:r w:rsidRPr="008617FF">
        <w:rPr>
          <w:rStyle w:val="StyleUnderline"/>
          <w:rFonts w:asciiTheme="majorHAnsi" w:hAnsiTheme="majorHAnsi" w:cstheme="majorHAnsi"/>
          <w:highlight w:val="green"/>
        </w:rPr>
        <w:t>restrained</w:t>
      </w:r>
      <w:r w:rsidRPr="008617FF">
        <w:rPr>
          <w:rStyle w:val="StyleUnderline"/>
          <w:rFonts w:asciiTheme="majorHAnsi" w:hAnsiTheme="majorHAnsi" w:cstheme="majorHAnsi"/>
        </w:rPr>
        <w:t xml:space="preserve">. China has not been in a shooting conflict since 1988 and </w:t>
      </w:r>
      <w:r w:rsidRPr="008617FF">
        <w:rPr>
          <w:rFonts w:asciiTheme="majorHAnsi" w:hAnsiTheme="majorHAnsi" w:cstheme="majorHAnsi"/>
          <w:sz w:val="16"/>
        </w:rPr>
        <w:t xml:space="preserve">has not been in </w:t>
      </w:r>
      <w:r w:rsidRPr="008617FF">
        <w:rPr>
          <w:rStyle w:val="StyleUnderline"/>
          <w:rFonts w:asciiTheme="majorHAnsi" w:hAnsiTheme="majorHAnsi" w:cstheme="majorHAnsi"/>
        </w:rPr>
        <w:t>a full-scale war since 1979.</w:t>
      </w:r>
      <w:r w:rsidRPr="008617FF">
        <w:rPr>
          <w:rFonts w:asciiTheme="majorHAnsi" w:hAnsiTheme="majorHAnsi" w:cstheme="majorHAnsi"/>
          <w:sz w:val="16"/>
        </w:rPr>
        <w:t xml:space="preserve"> Deterrence works and is likely to continue to work under the right set of military and diplomatic conditions. Absent an unexpected turn by China toward aggressive military adventures, no U.S. ally would sign on to a U.S.-led cold war containment policy toward China. The Trump administration itself lacked full consensus on the purpose of policy initiatives such as the U.S.-Chinese trade war. Was the plan to create leverage to open up the Chinese economy further and thereby create deeper U.S.-Chinese integration? U.S. allies who face market closure, state subsidies, and international property rights violations might welcome this plan. But if U.S. tariffs and other restrictions were simply designed to slow Chinese economic growth, a position much more akin to a cold war strategy, then the United States would quickly lose allied support.</w:t>
      </w:r>
    </w:p>
    <w:p w14:paraId="4736E959"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A consensus formed during the Trump administration, however, that in certain high-tech areas such as 5G communications, it would be best for the United States and its allies to forgo deep integration with certain Chinese providers, such as Huawei. Here, the Trump administration had strong domestic backing in both parties for a policy that would prevent the United States and its key security partners from relying on Chinese systems. Moreover, the race to set the initial standards for 5G around the world has enormous implications for future business transactions, the next generation of industries built on artificial intelligence (AI), and the development of future automated weapons systems. </w:t>
      </w:r>
    </w:p>
    <w:p w14:paraId="20A2C54A"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Until Trump took office, the United States arguably had a more ideologically fueled foreign policy than China.</w:t>
      </w:r>
    </w:p>
    <w:p w14:paraId="1F776613"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In these limited but important sectors of the economy, competition with China very well might look like a zero-sum, U.S.-Chinese cold war long into the future. The high-tech arena might resemble the military arena since the arms embargo was created in 1989, with the United States trying to do as much as possible to limit Chinese progress in 5G and AI. But even the bilateral struggle between China and the United States over 5G illustrates the low likelihood that the world will become divided into cleanly split economic blocs. Even though most U.S. friends and allies understand the security risks of having a Chinese firm such as Huawei deeply embedded in their communications infrastructure, the United States struggled to get close allies such as the United Kingdom and Germany on board to fully forgo the purchase of Huawei products and services. The United States’ ability to convince like-minded states to exclude Chinese products would quickly decrease if U.S. efforts expanded from boycotting a narrow set of relevant telecommunications technologies clearly linked to national security to boycotting a much broader set of technologies. Any attempt simply to harm the Chinese economy or encourage others to decouple their economies from China’s would fail in the twenty-first century.</w:t>
      </w:r>
    </w:p>
    <w:p w14:paraId="4293B79A"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lastRenderedPageBreak/>
        <w:t xml:space="preserve">A similar cautionary tale could be told about the U.S. government’s treatment of almost all Chinese foreign economic activities, including infrastructure investment, as “predatory,” as the 2018 National Defense Strategy summary stated. Such a sweeping condemnation rings hollow in East Asia, Central Asia, and South Asia, where the World Bank has identified more significant infrastructure needs than can be fulfilled even by the massive Belt and Road Initiative. Rather than complaining about Chinese loans, the United States and its allies should be competing with China in economic diplomacy. The Trump administration was wise to create and secure congressional funding (through the BUILD Act) for the $60 billion International Development Finance Corporation. By portraying U.S. money as good and all Chinese money as predatory, however, the United States risks competing poorly with China in that arena. Most countries will still welcome Chinese investments and expansive know-how in infrastructure construction and do not appreciate being labeled dupes by the United States. </w:t>
      </w:r>
    </w:p>
    <w:p w14:paraId="37F75A79"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Similarly, Washington argues that China is practicing “debt trap” diplomacy by creating unsustainable levels of debt in target countries. That claim, though, is likely to fall on deaf ears in Asia. The sole major example of a direct debt-equity swap was for a 99-year Chinese lease on the Sri Lankan port of Hambantota. This remains the exception rather than the rule. Even in that case, it is doubtful that Beijing’s initial efforts were primarily designed to create debt distress that could be exploited later. Moreover, unless someone is willing to fund new projects through outright grants rather than loans—and neither EU states nor the United States seem willing to do so—any new projects are going to involve an increase in the target country’s overall debt, regardless of the source of the new loans. And since market incentives alone are not drawing European and U.S. banks to invest in Asian infrastructure, China is often the only game in town. The United States’ closest Asian ally, Japan, understands this reality better than the United States. Japan has not only stepped up its own infrastructure aid and investment in Asia but also expressed a willingness to partner with China’s BRI efforts in places such as India.</w:t>
      </w:r>
    </w:p>
    <w:p w14:paraId="2756B165"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WHAT TO WATCH FOR</w:t>
      </w:r>
    </w:p>
    <w:p w14:paraId="43E03693"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highlight w:val="green"/>
        </w:rPr>
        <w:t>China’s vital position in</w:t>
      </w:r>
      <w:r w:rsidRPr="008617FF">
        <w:rPr>
          <w:rFonts w:asciiTheme="majorHAnsi" w:hAnsiTheme="majorHAnsi" w:cstheme="majorHAnsi"/>
          <w:sz w:val="16"/>
        </w:rPr>
        <w:t xml:space="preserve"> the global </w:t>
      </w:r>
      <w:r w:rsidRPr="008617FF">
        <w:rPr>
          <w:rStyle w:val="StyleUnderline"/>
          <w:rFonts w:asciiTheme="majorHAnsi" w:hAnsiTheme="majorHAnsi" w:cstheme="majorHAnsi"/>
          <w:highlight w:val="green"/>
        </w:rPr>
        <w:t>production</w:t>
      </w:r>
      <w:r w:rsidRPr="008617FF">
        <w:rPr>
          <w:rFonts w:asciiTheme="majorHAnsi" w:hAnsiTheme="majorHAnsi" w:cstheme="majorHAnsi"/>
          <w:sz w:val="16"/>
        </w:rPr>
        <w:t xml:space="preserve"> chain </w:t>
      </w:r>
      <w:r w:rsidRPr="008617FF">
        <w:rPr>
          <w:rStyle w:val="StyleUnderline"/>
          <w:rFonts w:asciiTheme="majorHAnsi" w:hAnsiTheme="majorHAnsi" w:cstheme="majorHAnsi"/>
          <w:highlight w:val="green"/>
        </w:rPr>
        <w:t xml:space="preserve">and the </w:t>
      </w:r>
      <w:r w:rsidRPr="008617FF">
        <w:rPr>
          <w:rStyle w:val="Emphasis"/>
          <w:rFonts w:asciiTheme="majorHAnsi" w:hAnsiTheme="majorHAnsi" w:cstheme="majorHAnsi"/>
          <w:highlight w:val="green"/>
        </w:rPr>
        <w:t>lack of struggle</w:t>
      </w:r>
      <w:r w:rsidRPr="008617FF">
        <w:rPr>
          <w:rStyle w:val="StyleUnderline"/>
          <w:rFonts w:asciiTheme="majorHAnsi" w:hAnsiTheme="majorHAnsi" w:cstheme="majorHAnsi"/>
        </w:rPr>
        <w:t xml:space="preserve"> for ideological supremacy</w:t>
      </w:r>
      <w:r w:rsidRPr="008617FF">
        <w:rPr>
          <w:rFonts w:asciiTheme="majorHAnsi" w:hAnsiTheme="majorHAnsi" w:cstheme="majorHAnsi"/>
          <w:sz w:val="16"/>
        </w:rPr>
        <w:t xml:space="preserve"> between authoritarianism and liberal democracy </w:t>
      </w:r>
      <w:r w:rsidRPr="008617FF">
        <w:rPr>
          <w:rStyle w:val="StyleUnderline"/>
          <w:rFonts w:asciiTheme="majorHAnsi" w:hAnsiTheme="majorHAnsi" w:cstheme="majorHAnsi"/>
          <w:highlight w:val="green"/>
        </w:rPr>
        <w:t>mean that</w:t>
      </w:r>
      <w:r w:rsidRPr="008617FF">
        <w:rPr>
          <w:rStyle w:val="StyleUnderline"/>
          <w:rFonts w:asciiTheme="majorHAnsi" w:hAnsiTheme="majorHAnsi" w:cstheme="majorHAnsi"/>
        </w:rPr>
        <w:t xml:space="preserve"> </w:t>
      </w:r>
      <w:r w:rsidRPr="008617FF">
        <w:rPr>
          <w:rFonts w:asciiTheme="majorHAnsi" w:hAnsiTheme="majorHAnsi" w:cstheme="majorHAnsi"/>
          <w:sz w:val="16"/>
        </w:rPr>
        <w:t>the rise of a new Cold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War is unlikely</w:t>
      </w:r>
      <w:r w:rsidRPr="008617FF">
        <w:rPr>
          <w:rFonts w:asciiTheme="majorHAnsi" w:hAnsiTheme="majorHAnsi" w:cstheme="majorHAnsi"/>
          <w:sz w:val="16"/>
        </w:rPr>
        <w:t>. Two factors would need to change to produce something akin to the U.S.-Soviet Cold War. If China were to start a conscious campaign to bolster authoritarianism and undermine democracies around the world, then U.S. and Chinese allies would quickly begin butting up against each other. If Beijing were to swap out parts of the global production chain with Chinese rather than foreign producers and rely less on global markets, then China might be more willing to accept the cost of an ideological struggle. Such an outcome could also occur if countries other than China overreact to the lessons of the COVID-19 pandemic and fall prey to an antiglobalization nationalism that reverses the global economic trends tying China and every other major economy into the transnational production chain.</w:t>
      </w:r>
    </w:p>
    <w:p w14:paraId="0B9A78CD" w14:textId="77777777" w:rsidR="00A649AB" w:rsidRPr="008617FF" w:rsidRDefault="00A649AB" w:rsidP="00A649AB">
      <w:pPr>
        <w:rPr>
          <w:rStyle w:val="StyleUnderline"/>
          <w:rFonts w:asciiTheme="majorHAnsi" w:hAnsiTheme="majorHAnsi" w:cstheme="majorHAnsi"/>
        </w:rPr>
      </w:pPr>
      <w:r w:rsidRPr="008617FF">
        <w:rPr>
          <w:rFonts w:asciiTheme="majorHAnsi" w:hAnsiTheme="majorHAnsi" w:cstheme="majorHAnsi"/>
          <w:sz w:val="16"/>
        </w:rPr>
        <w:t xml:space="preserve">The United States and its many international partners should also be studying the results of Beijing’s recent so-called dual circulation economic model. At least rhetorically, this approach aims to privilege domestic consumption and manufacturing over international linkages, although it clearly leaves significant room for the latter as well. Running in the other direction is </w:t>
      </w:r>
      <w:r w:rsidRPr="008617FF">
        <w:rPr>
          <w:rStyle w:val="StyleUnderline"/>
          <w:rFonts w:asciiTheme="majorHAnsi" w:hAnsiTheme="majorHAnsi" w:cstheme="majorHAnsi"/>
          <w:highlight w:val="green"/>
        </w:rPr>
        <w:t xml:space="preserve">China’s recent </w:t>
      </w:r>
      <w:r w:rsidRPr="008617FF">
        <w:rPr>
          <w:rStyle w:val="Emphasis"/>
          <w:rFonts w:asciiTheme="majorHAnsi" w:hAnsiTheme="majorHAnsi" w:cstheme="majorHAnsi"/>
          <w:highlight w:val="green"/>
        </w:rPr>
        <w:t>greater opening</w:t>
      </w:r>
      <w:r w:rsidRPr="008617FF">
        <w:rPr>
          <w:rStyle w:val="StyleUnderline"/>
          <w:rFonts w:asciiTheme="majorHAnsi" w:hAnsiTheme="majorHAnsi" w:cstheme="majorHAnsi"/>
        </w:rPr>
        <w:t xml:space="preserve"> of its financial sector to </w:t>
      </w:r>
      <w:r w:rsidRPr="008617FF">
        <w:rPr>
          <w:rStyle w:val="Emphasis"/>
          <w:rFonts w:asciiTheme="majorHAnsi" w:hAnsiTheme="majorHAnsi" w:cstheme="majorHAnsi"/>
        </w:rPr>
        <w:t>U.S. investment banks</w:t>
      </w:r>
      <w:r w:rsidRPr="008617FF">
        <w:rPr>
          <w:rFonts w:asciiTheme="majorHAnsi" w:hAnsiTheme="majorHAnsi" w:cstheme="majorHAnsi"/>
          <w:sz w:val="16"/>
        </w:rPr>
        <w:t xml:space="preserve"> </w:t>
      </w:r>
      <w:r w:rsidRPr="008617FF">
        <w:rPr>
          <w:rStyle w:val="StyleUnderline"/>
          <w:rFonts w:asciiTheme="majorHAnsi" w:hAnsiTheme="majorHAnsi" w:cstheme="majorHAnsi"/>
        </w:rPr>
        <w:t>and the</w:t>
      </w:r>
      <w:r w:rsidRPr="008617FF">
        <w:rPr>
          <w:rFonts w:asciiTheme="majorHAnsi" w:hAnsiTheme="majorHAnsi" w:cstheme="majorHAnsi"/>
          <w:sz w:val="16"/>
        </w:rPr>
        <w:t xml:space="preserve"> December 2</w:t>
      </w:r>
      <w:r w:rsidRPr="008617FF">
        <w:rPr>
          <w:rStyle w:val="StyleUnderline"/>
          <w:rFonts w:asciiTheme="majorHAnsi" w:hAnsiTheme="majorHAnsi" w:cstheme="majorHAnsi"/>
        </w:rPr>
        <w:t xml:space="preserve">020 PRC-EU Bilateral Investment Treaty. </w:t>
      </w:r>
    </w:p>
    <w:p w14:paraId="40190A51" w14:textId="77777777" w:rsidR="00A649AB" w:rsidRPr="008617FF" w:rsidRDefault="00A649AB" w:rsidP="00A649AB">
      <w:pPr>
        <w:rPr>
          <w:rStyle w:val="Emphasis"/>
          <w:rFonts w:asciiTheme="majorHAnsi" w:hAnsiTheme="majorHAnsi" w:cstheme="majorHAnsi"/>
        </w:rPr>
      </w:pPr>
      <w:r w:rsidRPr="008617FF">
        <w:rPr>
          <w:rFonts w:asciiTheme="majorHAnsi" w:hAnsiTheme="majorHAnsi" w:cstheme="majorHAnsi"/>
          <w:sz w:val="16"/>
        </w:rPr>
        <w:t xml:space="preserve">If policymakers and scholars are concerned about a new Cold War, they should study China’s integration with and decoupling from a highly globalized economy. They should also study developments in Chinese foreign policy toward international conflicts and civil wars in which liberal political forces are pitted against authoritarian ones. </w:t>
      </w:r>
      <w:r w:rsidRPr="008617FF">
        <w:rPr>
          <w:rStyle w:val="StyleUnderline"/>
          <w:rFonts w:asciiTheme="majorHAnsi" w:hAnsiTheme="majorHAnsi" w:cstheme="majorHAnsi"/>
        </w:rPr>
        <w:t xml:space="preserve">Until China </w:t>
      </w:r>
      <w:r w:rsidRPr="008617FF">
        <w:rPr>
          <w:rStyle w:val="Emphasis"/>
          <w:rFonts w:asciiTheme="majorHAnsi" w:hAnsiTheme="majorHAnsi" w:cstheme="majorHAnsi"/>
        </w:rPr>
        <w:t>breaks sharply</w:t>
      </w:r>
      <w:r w:rsidRPr="008617FF">
        <w:rPr>
          <w:rFonts w:asciiTheme="majorHAnsi" w:hAnsiTheme="majorHAnsi" w:cstheme="majorHAnsi"/>
          <w:sz w:val="16"/>
        </w:rPr>
        <w:t xml:space="preserve"> from its recent past on both scores, </w:t>
      </w:r>
      <w:r w:rsidRPr="008617FF">
        <w:rPr>
          <w:rStyle w:val="StyleUnderline"/>
          <w:rFonts w:asciiTheme="majorHAnsi" w:hAnsiTheme="majorHAnsi" w:cstheme="majorHAnsi"/>
          <w:highlight w:val="green"/>
        </w:rPr>
        <w:t>a</w:t>
      </w:r>
      <w:r w:rsidRPr="008617FF">
        <w:rPr>
          <w:rStyle w:val="StyleUnderline"/>
          <w:rFonts w:asciiTheme="majorHAnsi" w:hAnsiTheme="majorHAnsi" w:cstheme="majorHAnsi"/>
        </w:rPr>
        <w:t xml:space="preserve"> U.S.-Chinese </w:t>
      </w:r>
      <w:r w:rsidRPr="008617FF">
        <w:rPr>
          <w:rFonts w:asciiTheme="majorHAnsi" w:hAnsiTheme="majorHAnsi" w:cstheme="majorHAnsi"/>
          <w:sz w:val="16"/>
        </w:rPr>
        <w:t xml:space="preserve">cold </w:t>
      </w:r>
      <w:r w:rsidRPr="008617FF">
        <w:rPr>
          <w:rStyle w:val="StyleUnderline"/>
          <w:rFonts w:asciiTheme="majorHAnsi" w:hAnsiTheme="majorHAnsi" w:cstheme="majorHAnsi"/>
          <w:highlight w:val="green"/>
        </w:rPr>
        <w:t>war</w:t>
      </w:r>
      <w:r w:rsidRPr="008617FF">
        <w:rPr>
          <w:rFonts w:asciiTheme="majorHAnsi" w:hAnsiTheme="majorHAnsi" w:cstheme="majorHAnsi"/>
          <w:sz w:val="16"/>
          <w:highlight w:val="green"/>
        </w:rPr>
        <w:t xml:space="preserve"> </w:t>
      </w:r>
      <w:r w:rsidRPr="008617FF">
        <w:rPr>
          <w:rStyle w:val="Emphasis"/>
          <w:rFonts w:asciiTheme="majorHAnsi" w:hAnsiTheme="majorHAnsi" w:cstheme="majorHAnsi"/>
          <w:highlight w:val="green"/>
        </w:rPr>
        <w:t>will not occur</w:t>
      </w:r>
      <w:r w:rsidRPr="008617FF">
        <w:rPr>
          <w:rStyle w:val="Emphasis"/>
          <w:rFonts w:asciiTheme="majorHAnsi" w:hAnsiTheme="majorHAnsi" w:cstheme="majorHAnsi"/>
        </w:rPr>
        <w:t>.</w:t>
      </w:r>
    </w:p>
    <w:p w14:paraId="1BADA7F6" w14:textId="77777777" w:rsidR="00A649AB" w:rsidRPr="008617FF" w:rsidRDefault="00A649AB" w:rsidP="00A649AB">
      <w:pPr>
        <w:rPr>
          <w:rFonts w:asciiTheme="majorHAnsi" w:hAnsiTheme="majorHAnsi" w:cstheme="majorHAnsi"/>
        </w:rPr>
      </w:pPr>
    </w:p>
    <w:p w14:paraId="7011365F" w14:textId="77777777" w:rsidR="00A649AB" w:rsidRPr="008617FF" w:rsidRDefault="00A649AB" w:rsidP="00A649AB">
      <w:pPr>
        <w:rPr>
          <w:rFonts w:asciiTheme="majorHAnsi" w:hAnsiTheme="majorHAnsi" w:cstheme="majorHAnsi"/>
        </w:rPr>
      </w:pPr>
    </w:p>
    <w:p w14:paraId="5F5FC894" w14:textId="77777777" w:rsidR="00A649AB" w:rsidRPr="008617FF" w:rsidRDefault="00A649AB" w:rsidP="00A649AB">
      <w:pPr>
        <w:rPr>
          <w:rFonts w:asciiTheme="majorHAnsi" w:hAnsiTheme="majorHAnsi" w:cstheme="majorHAnsi"/>
          <w:sz w:val="16"/>
        </w:rPr>
      </w:pPr>
    </w:p>
    <w:p w14:paraId="789ECF85" w14:textId="77777777" w:rsidR="00A649AB" w:rsidRPr="008617FF" w:rsidRDefault="00A649AB" w:rsidP="00A649AB">
      <w:pPr>
        <w:rPr>
          <w:rFonts w:asciiTheme="majorHAnsi" w:hAnsiTheme="majorHAnsi" w:cstheme="majorHAnsi"/>
        </w:rPr>
      </w:pPr>
    </w:p>
    <w:p w14:paraId="7F8C27E2" w14:textId="77777777" w:rsidR="00A649AB" w:rsidRPr="008617FF" w:rsidRDefault="00A649AB" w:rsidP="00A649AB">
      <w:pPr>
        <w:rPr>
          <w:rFonts w:asciiTheme="majorHAnsi" w:hAnsiTheme="majorHAnsi" w:cstheme="majorHAnsi"/>
        </w:rPr>
      </w:pPr>
    </w:p>
    <w:p w14:paraId="3EE311FF" w14:textId="77777777" w:rsidR="00A649AB" w:rsidRPr="008617FF" w:rsidRDefault="00A649AB" w:rsidP="00A649AB">
      <w:pPr>
        <w:pStyle w:val="Heading4"/>
        <w:rPr>
          <w:rFonts w:asciiTheme="majorHAnsi" w:hAnsiTheme="majorHAnsi" w:cstheme="majorHAnsi"/>
        </w:rPr>
      </w:pPr>
      <w:r w:rsidRPr="008617FF">
        <w:rPr>
          <w:rFonts w:asciiTheme="majorHAnsi" w:hAnsiTheme="majorHAnsi" w:cstheme="majorHAnsi"/>
        </w:rPr>
        <w:t xml:space="preserve">Decline </w:t>
      </w:r>
      <w:r w:rsidRPr="008617FF">
        <w:rPr>
          <w:rFonts w:asciiTheme="majorHAnsi" w:hAnsiTheme="majorHAnsi" w:cstheme="majorHAnsi"/>
          <w:u w:val="single"/>
        </w:rPr>
        <w:t>solves</w:t>
      </w:r>
      <w:r w:rsidRPr="008617FF">
        <w:rPr>
          <w:rFonts w:asciiTheme="majorHAnsi" w:hAnsiTheme="majorHAnsi" w:cstheme="majorHAnsi"/>
        </w:rPr>
        <w:t xml:space="preserve"> for China rise, but it </w:t>
      </w:r>
      <w:r w:rsidRPr="008617FF">
        <w:rPr>
          <w:rFonts w:asciiTheme="majorHAnsi" w:hAnsiTheme="majorHAnsi" w:cstheme="majorHAnsi"/>
          <w:u w:val="single"/>
        </w:rPr>
        <w:t>avoids conflict</w:t>
      </w:r>
      <w:r w:rsidRPr="008617FF">
        <w:rPr>
          <w:rFonts w:asciiTheme="majorHAnsi" w:hAnsiTheme="majorHAnsi" w:cstheme="majorHAnsi"/>
        </w:rPr>
        <w:t xml:space="preserve"> by ending the </w:t>
      </w:r>
      <w:r w:rsidRPr="008617FF">
        <w:rPr>
          <w:rFonts w:asciiTheme="majorHAnsi" w:hAnsiTheme="majorHAnsi" w:cstheme="majorHAnsi"/>
          <w:u w:val="single"/>
        </w:rPr>
        <w:t>hypocrisy</w:t>
      </w:r>
      <w:r w:rsidRPr="008617FF">
        <w:rPr>
          <w:rFonts w:asciiTheme="majorHAnsi" w:hAnsiTheme="majorHAnsi" w:cstheme="majorHAnsi"/>
        </w:rPr>
        <w:t xml:space="preserve"> of American hegemony.</w:t>
      </w:r>
    </w:p>
    <w:p w14:paraId="28363815" w14:textId="77777777" w:rsidR="00A649AB" w:rsidRPr="008617FF" w:rsidRDefault="00A649AB" w:rsidP="00A649AB">
      <w:pPr>
        <w:rPr>
          <w:rFonts w:asciiTheme="majorHAnsi" w:hAnsiTheme="majorHAnsi" w:cstheme="majorHAnsi"/>
        </w:rPr>
      </w:pPr>
      <w:r w:rsidRPr="008617FF">
        <w:rPr>
          <w:rStyle w:val="Style13ptBold"/>
          <w:rFonts w:asciiTheme="majorHAnsi" w:hAnsiTheme="majorHAnsi" w:cstheme="majorHAnsi"/>
        </w:rPr>
        <w:t>Cooper 20</w:t>
      </w:r>
      <w:r w:rsidRPr="008617FF">
        <w:rPr>
          <w:rFonts w:asciiTheme="majorHAnsi" w:hAnsiTheme="majorHAnsi" w:cstheme="majorHAnsi"/>
        </w:rPr>
        <w:t xml:space="preserve"> [Ryan Cooper, national correspondent at TheWeek.com. His work has appeared in the Washington Monthly, The New Republic, and the Washington Post, Why global hegemony was the worst thing to happen to America, 9-14-2020, Accessible Online at https://theweek.com/articles/937094/why-global-hegemony-worst-thing-happen-america] DL 2-25-2021</w:t>
      </w:r>
    </w:p>
    <w:p w14:paraId="43124C4E"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lastRenderedPageBreak/>
        <w:t xml:space="preserve">I disagree. </w:t>
      </w:r>
      <w:r w:rsidRPr="008617FF">
        <w:rPr>
          <w:rStyle w:val="StyleUnderline"/>
          <w:rFonts w:asciiTheme="majorHAnsi" w:hAnsiTheme="majorHAnsi" w:cstheme="majorHAnsi"/>
          <w:highlight w:val="green"/>
        </w:rPr>
        <w:t>America's status as</w:t>
      </w:r>
      <w:r w:rsidRPr="008617FF">
        <w:rPr>
          <w:rFonts w:asciiTheme="majorHAnsi" w:hAnsiTheme="majorHAnsi" w:cstheme="majorHAnsi"/>
          <w:sz w:val="16"/>
        </w:rPr>
        <w:t xml:space="preserve"> </w:t>
      </w:r>
      <w:r w:rsidRPr="008617FF">
        <w:rPr>
          <w:rStyle w:val="Emphasis"/>
          <w:rFonts w:asciiTheme="majorHAnsi" w:hAnsiTheme="majorHAnsi" w:cstheme="majorHAnsi"/>
        </w:rPr>
        <w:t xml:space="preserve">global </w:t>
      </w:r>
      <w:r w:rsidRPr="008617FF">
        <w:rPr>
          <w:rStyle w:val="Emphasis"/>
          <w:rFonts w:asciiTheme="majorHAnsi" w:hAnsiTheme="majorHAnsi" w:cstheme="majorHAnsi"/>
          <w:highlight w:val="green"/>
        </w:rPr>
        <w:t>hegemon</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 xml:space="preserve">has been </w:t>
      </w:r>
      <w:r w:rsidRPr="008617FF">
        <w:rPr>
          <w:rStyle w:val="Emphasis"/>
          <w:rFonts w:asciiTheme="majorHAnsi" w:hAnsiTheme="majorHAnsi" w:cstheme="majorHAnsi"/>
          <w:highlight w:val="green"/>
        </w:rPr>
        <w:t>devastating</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for both ourselves and the world. </w:t>
      </w:r>
      <w:r w:rsidRPr="008617FF">
        <w:rPr>
          <w:rStyle w:val="StyleUnderline"/>
          <w:rFonts w:asciiTheme="majorHAnsi" w:hAnsiTheme="majorHAnsi" w:cstheme="majorHAnsi"/>
          <w:highlight w:val="green"/>
        </w:rPr>
        <w:t>It is</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high </w:t>
      </w:r>
      <w:r w:rsidRPr="008617FF">
        <w:rPr>
          <w:rStyle w:val="Emphasis"/>
          <w:rFonts w:asciiTheme="majorHAnsi" w:hAnsiTheme="majorHAnsi" w:cstheme="majorHAnsi"/>
          <w:highlight w:val="green"/>
        </w:rPr>
        <w:t>time</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the U.S. accustomed</w:t>
      </w:r>
      <w:r w:rsidRPr="008617FF">
        <w:rPr>
          <w:rStyle w:val="StyleUnderline"/>
          <w:rFonts w:asciiTheme="majorHAnsi" w:hAnsiTheme="majorHAnsi" w:cstheme="majorHAnsi"/>
        </w:rPr>
        <w:t xml:space="preserve"> itself </w:t>
      </w:r>
      <w:r w:rsidRPr="008617FF">
        <w:rPr>
          <w:rStyle w:val="StyleUnderline"/>
          <w:rFonts w:asciiTheme="majorHAnsi" w:hAnsiTheme="majorHAnsi" w:cstheme="majorHAnsi"/>
          <w:highlight w:val="green"/>
        </w:rPr>
        <w:t>to</w:t>
      </w:r>
      <w:r w:rsidRPr="008617FF">
        <w:rPr>
          <w:rFonts w:asciiTheme="majorHAnsi" w:hAnsiTheme="majorHAnsi" w:cstheme="majorHAnsi"/>
          <w:sz w:val="16"/>
          <w:highlight w:val="green"/>
        </w:rPr>
        <w:t xml:space="preserve"> </w:t>
      </w:r>
      <w:r w:rsidRPr="008617FF">
        <w:rPr>
          <w:rStyle w:val="Emphasis"/>
          <w:rFonts w:asciiTheme="majorHAnsi" w:hAnsiTheme="majorHAnsi" w:cstheme="majorHAnsi"/>
          <w:highlight w:val="green"/>
        </w:rPr>
        <w:t>normal</w:t>
      </w:r>
      <w:r w:rsidRPr="008617FF">
        <w:rPr>
          <w:rStyle w:val="Emphasis"/>
          <w:rFonts w:asciiTheme="majorHAnsi" w:hAnsiTheme="majorHAnsi" w:cstheme="majorHAnsi"/>
        </w:rPr>
        <w:t xml:space="preserve"> country </w:t>
      </w:r>
      <w:r w:rsidRPr="008617FF">
        <w:rPr>
          <w:rStyle w:val="Emphasis"/>
          <w:rFonts w:asciiTheme="majorHAnsi" w:hAnsiTheme="majorHAnsi" w:cstheme="majorHAnsi"/>
          <w:highlight w:val="green"/>
        </w:rPr>
        <w:t>status</w:t>
      </w:r>
      <w:r w:rsidRPr="008617FF">
        <w:rPr>
          <w:rFonts w:asciiTheme="majorHAnsi" w:hAnsiTheme="majorHAnsi" w:cstheme="majorHAnsi"/>
          <w:sz w:val="16"/>
        </w:rPr>
        <w:t xml:space="preserve"> — </w:t>
      </w:r>
      <w:r w:rsidRPr="008617FF">
        <w:rPr>
          <w:rStyle w:val="StyleUnderline"/>
          <w:rFonts w:asciiTheme="majorHAnsi" w:hAnsiTheme="majorHAnsi" w:cstheme="majorHAnsi"/>
        </w:rPr>
        <w:t>a great power</w:t>
      </w:r>
      <w:r w:rsidRPr="008617FF">
        <w:rPr>
          <w:rFonts w:asciiTheme="majorHAnsi" w:hAnsiTheme="majorHAnsi" w:cstheme="majorHAnsi"/>
          <w:sz w:val="16"/>
        </w:rPr>
        <w:t xml:space="preserve"> to be sure, </w:t>
      </w:r>
      <w:r w:rsidRPr="008617FF">
        <w:rPr>
          <w:rStyle w:val="StyleUnderline"/>
          <w:rFonts w:asciiTheme="majorHAnsi" w:hAnsiTheme="majorHAnsi" w:cstheme="majorHAnsi"/>
        </w:rPr>
        <w:t>but no longer drastically more powerful</w:t>
      </w:r>
      <w:r w:rsidRPr="008617FF">
        <w:rPr>
          <w:rFonts w:asciiTheme="majorHAnsi" w:hAnsiTheme="majorHAnsi" w:cstheme="majorHAnsi"/>
          <w:sz w:val="16"/>
        </w:rPr>
        <w:t xml:space="preserve"> than any other. </w:t>
      </w:r>
      <w:r w:rsidRPr="008617FF">
        <w:rPr>
          <w:rStyle w:val="Emphasis"/>
          <w:rFonts w:asciiTheme="majorHAnsi" w:hAnsiTheme="majorHAnsi" w:cstheme="majorHAnsi"/>
        </w:rPr>
        <w:t>The rise of China</w:t>
      </w:r>
      <w:r w:rsidRPr="008617FF">
        <w:rPr>
          <w:rFonts w:asciiTheme="majorHAnsi" w:hAnsiTheme="majorHAnsi" w:cstheme="majorHAnsi"/>
          <w:sz w:val="16"/>
        </w:rPr>
        <w:t xml:space="preserve"> </w:t>
      </w:r>
      <w:r w:rsidRPr="008617FF">
        <w:rPr>
          <w:rStyle w:val="StyleUnderline"/>
          <w:rFonts w:asciiTheme="majorHAnsi" w:hAnsiTheme="majorHAnsi" w:cstheme="majorHAnsi"/>
        </w:rPr>
        <w:t>as the first peer nation</w:t>
      </w:r>
      <w:r w:rsidRPr="008617FF">
        <w:rPr>
          <w:rFonts w:asciiTheme="majorHAnsi" w:hAnsiTheme="majorHAnsi" w:cstheme="majorHAnsi"/>
          <w:sz w:val="16"/>
        </w:rPr>
        <w:t xml:space="preserve"> we have had in decades </w:t>
      </w:r>
      <w:r w:rsidRPr="008617FF">
        <w:rPr>
          <w:rStyle w:val="StyleUnderline"/>
          <w:rFonts w:asciiTheme="majorHAnsi" w:hAnsiTheme="majorHAnsi" w:cstheme="majorHAnsi"/>
        </w:rPr>
        <w:t>just</w:t>
      </w:r>
      <w:r w:rsidRPr="008617FF">
        <w:rPr>
          <w:rFonts w:asciiTheme="majorHAnsi" w:hAnsiTheme="majorHAnsi" w:cstheme="majorHAnsi"/>
          <w:sz w:val="16"/>
        </w:rPr>
        <w:t xml:space="preserve"> possibly </w:t>
      </w:r>
      <w:r w:rsidRPr="008617FF">
        <w:rPr>
          <w:rStyle w:val="StyleUnderline"/>
          <w:rFonts w:asciiTheme="majorHAnsi" w:hAnsiTheme="majorHAnsi" w:cstheme="majorHAnsi"/>
        </w:rPr>
        <w:t>might remind America of the value of diplomacy,</w:t>
      </w:r>
      <w:r w:rsidRPr="008617FF">
        <w:rPr>
          <w:rFonts w:asciiTheme="majorHAnsi" w:hAnsiTheme="majorHAnsi" w:cstheme="majorHAnsi"/>
          <w:sz w:val="16"/>
        </w:rPr>
        <w:t xml:space="preserve"> international </w:t>
      </w:r>
      <w:r w:rsidRPr="008617FF">
        <w:rPr>
          <w:rStyle w:val="StyleUnderline"/>
          <w:rFonts w:asciiTheme="majorHAnsi" w:hAnsiTheme="majorHAnsi" w:cstheme="majorHAnsi"/>
        </w:rPr>
        <w:t xml:space="preserve">institutions, and </w:t>
      </w:r>
      <w:r w:rsidRPr="008617FF">
        <w:rPr>
          <w:rStyle w:val="Emphasis"/>
          <w:rFonts w:asciiTheme="majorHAnsi" w:hAnsiTheme="majorHAnsi" w:cstheme="majorHAnsi"/>
        </w:rPr>
        <w:t>minding our own</w:t>
      </w:r>
      <w:r w:rsidRPr="008617FF">
        <w:rPr>
          <w:rStyle w:val="StyleUnderline"/>
          <w:rFonts w:asciiTheme="majorHAnsi" w:hAnsiTheme="majorHAnsi" w:cstheme="majorHAnsi"/>
        </w:rPr>
        <w:t xml:space="preserve"> business</w:t>
      </w:r>
      <w:r w:rsidRPr="008617FF">
        <w:rPr>
          <w:rFonts w:asciiTheme="majorHAnsi" w:hAnsiTheme="majorHAnsi" w:cstheme="majorHAnsi"/>
          <w:sz w:val="16"/>
        </w:rPr>
        <w:t>.</w:t>
      </w:r>
    </w:p>
    <w:p w14:paraId="30061B89"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Now, as I have written before, Yglesias is correct to note that </w:t>
      </w:r>
      <w:r w:rsidRPr="008617FF">
        <w:rPr>
          <w:rStyle w:val="StyleUnderline"/>
          <w:rFonts w:asciiTheme="majorHAnsi" w:hAnsiTheme="majorHAnsi" w:cstheme="majorHAnsi"/>
        </w:rPr>
        <w:t xml:space="preserve">China is a </w:t>
      </w:r>
      <w:r w:rsidRPr="008617FF">
        <w:rPr>
          <w:rStyle w:val="Emphasis"/>
          <w:rFonts w:asciiTheme="majorHAnsi" w:hAnsiTheme="majorHAnsi" w:cstheme="majorHAnsi"/>
        </w:rPr>
        <w:t>menacing country</w:t>
      </w:r>
      <w:r w:rsidRPr="008617FF">
        <w:rPr>
          <w:rFonts w:asciiTheme="majorHAnsi" w:hAnsiTheme="majorHAnsi" w:cstheme="majorHAnsi"/>
          <w:sz w:val="16"/>
        </w:rPr>
        <w:t>. It's a ruthless dictatorship in the midst of a horrifying ethnic cleansing campaign against its Uighur minority that may well count as genocide. It is slowly crushing a peaceful pro-democracy movement in Hong Kong. It runs an incredibly pervasive surveillance system. It is constantly bullying its smaller neighbors, particularly Taiwan. Its "Belt and Road" and other initiatives are clearly aimed at establishing a kind of economic empire by roping dozens of poorer nations into a relationship of dependency on Beijing (in a way familiar to students of the British Empire).</w:t>
      </w:r>
    </w:p>
    <w:p w14:paraId="755B3061" w14:textId="77777777" w:rsidR="00A649AB" w:rsidRPr="008617FF" w:rsidRDefault="00A649AB" w:rsidP="00A649AB">
      <w:pPr>
        <w:rPr>
          <w:rFonts w:asciiTheme="majorHAnsi" w:hAnsiTheme="majorHAnsi" w:cstheme="majorHAnsi"/>
          <w:sz w:val="16"/>
        </w:rPr>
      </w:pPr>
      <w:r w:rsidRPr="008617FF">
        <w:rPr>
          <w:rStyle w:val="Emphasis"/>
          <w:rFonts w:asciiTheme="majorHAnsi" w:hAnsiTheme="majorHAnsi" w:cstheme="majorHAnsi"/>
          <w:highlight w:val="green"/>
        </w:rPr>
        <w:t>However</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America remaining physically the most powerful</w:t>
      </w:r>
      <w:r w:rsidRPr="008617FF">
        <w:rPr>
          <w:rStyle w:val="StyleUnderline"/>
          <w:rFonts w:asciiTheme="majorHAnsi" w:hAnsiTheme="majorHAnsi" w:cstheme="majorHAnsi"/>
        </w:rPr>
        <w:t xml:space="preserve"> single country </w:t>
      </w:r>
      <w:r w:rsidRPr="008617FF">
        <w:rPr>
          <w:rStyle w:val="StyleUnderline"/>
          <w:rFonts w:asciiTheme="majorHAnsi" w:hAnsiTheme="majorHAnsi" w:cstheme="majorHAnsi"/>
          <w:highlight w:val="green"/>
        </w:rPr>
        <w:t xml:space="preserve">is </w:t>
      </w:r>
      <w:r w:rsidRPr="008617FF">
        <w:rPr>
          <w:rStyle w:val="Emphasis"/>
          <w:rFonts w:asciiTheme="majorHAnsi" w:hAnsiTheme="majorHAnsi" w:cstheme="majorHAnsi"/>
          <w:highlight w:val="green"/>
        </w:rPr>
        <w:t>not</w:t>
      </w:r>
      <w:r w:rsidRPr="008617FF">
        <w:rPr>
          <w:rStyle w:val="Emphasis"/>
          <w:rFonts w:asciiTheme="majorHAnsi" w:hAnsiTheme="majorHAnsi" w:cstheme="majorHAnsi"/>
        </w:rPr>
        <w:t xml:space="preserve"> the most </w:t>
      </w:r>
      <w:r w:rsidRPr="008617FF">
        <w:rPr>
          <w:rStyle w:val="Emphasis"/>
          <w:rFonts w:asciiTheme="majorHAnsi" w:hAnsiTheme="majorHAnsi" w:cstheme="majorHAnsi"/>
          <w:highlight w:val="green"/>
        </w:rPr>
        <w:t>important</w:t>
      </w:r>
      <w:r w:rsidRPr="008617FF">
        <w:rPr>
          <w:rStyle w:val="StyleUnderline"/>
          <w:rFonts w:asciiTheme="majorHAnsi" w:hAnsiTheme="majorHAnsi" w:cstheme="majorHAnsi"/>
        </w:rPr>
        <w:t xml:space="preserve"> factor in whether China will be able to dominate</w:t>
      </w:r>
      <w:r w:rsidRPr="008617FF">
        <w:rPr>
          <w:rFonts w:asciiTheme="majorHAnsi" w:hAnsiTheme="majorHAnsi" w:cstheme="majorHAnsi"/>
          <w:sz w:val="16"/>
        </w:rPr>
        <w:t xml:space="preserve"> the globe in future, or continue to roast the biosphere with greenhouse gases. (It currently emits twice what the U.S. does.) </w:t>
      </w:r>
      <w:r w:rsidRPr="008617FF">
        <w:rPr>
          <w:rStyle w:val="StyleUnderline"/>
          <w:rFonts w:asciiTheme="majorHAnsi" w:hAnsiTheme="majorHAnsi" w:cstheme="majorHAnsi"/>
          <w:highlight w:val="green"/>
        </w:rPr>
        <w:t>China is</w:t>
      </w:r>
      <w:r w:rsidRPr="008617FF">
        <w:rPr>
          <w:rStyle w:val="StyleUnderline"/>
          <w:rFonts w:asciiTheme="majorHAnsi" w:hAnsiTheme="majorHAnsi" w:cstheme="majorHAnsi"/>
        </w:rPr>
        <w:t xml:space="preserve"> a </w:t>
      </w:r>
      <w:r w:rsidRPr="008617FF">
        <w:rPr>
          <w:rStyle w:val="Emphasis"/>
          <w:rFonts w:asciiTheme="majorHAnsi" w:hAnsiTheme="majorHAnsi" w:cstheme="majorHAnsi"/>
          <w:highlight w:val="green"/>
        </w:rPr>
        <w:t>nuclear-armed</w:t>
      </w:r>
      <w:r w:rsidRPr="008617FF">
        <w:rPr>
          <w:rStyle w:val="Emphasis"/>
          <w:rFonts w:asciiTheme="majorHAnsi" w:hAnsiTheme="majorHAnsi" w:cstheme="majorHAnsi"/>
        </w:rPr>
        <w:t xml:space="preserve"> power</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so physical might has</w:t>
      </w:r>
      <w:r w:rsidRPr="008617FF">
        <w:rPr>
          <w:rStyle w:val="StyleUnderline"/>
          <w:rFonts w:asciiTheme="majorHAnsi" w:hAnsiTheme="majorHAnsi" w:cstheme="majorHAnsi"/>
        </w:rPr>
        <w:t xml:space="preserve"> only </w:t>
      </w:r>
      <w:r w:rsidRPr="008617FF">
        <w:rPr>
          <w:rStyle w:val="Emphasis"/>
          <w:rFonts w:asciiTheme="majorHAnsi" w:hAnsiTheme="majorHAnsi" w:cstheme="majorHAnsi"/>
          <w:highlight w:val="green"/>
        </w:rPr>
        <w:t>limited influence</w:t>
      </w:r>
      <w:r w:rsidRPr="008617FF">
        <w:rPr>
          <w:rFonts w:asciiTheme="majorHAnsi" w:hAnsiTheme="majorHAnsi" w:cstheme="majorHAnsi"/>
          <w:sz w:val="16"/>
        </w:rPr>
        <w:t xml:space="preserve"> on it anyway. </w:t>
      </w:r>
      <w:r w:rsidRPr="008617FF">
        <w:rPr>
          <w:rStyle w:val="StyleUnderline"/>
          <w:rFonts w:asciiTheme="majorHAnsi" w:hAnsiTheme="majorHAnsi" w:cstheme="majorHAnsi"/>
          <w:highlight w:val="green"/>
        </w:rPr>
        <w:t xml:space="preserve">What matters is the </w:t>
      </w:r>
      <w:r w:rsidRPr="008617FF">
        <w:rPr>
          <w:rStyle w:val="StyleUnderline"/>
          <w:rFonts w:asciiTheme="majorHAnsi" w:hAnsiTheme="majorHAnsi" w:cstheme="majorHAnsi"/>
        </w:rPr>
        <w:t xml:space="preserve">political </w:t>
      </w:r>
      <w:r w:rsidRPr="008617FF">
        <w:rPr>
          <w:rStyle w:val="StyleUnderline"/>
          <w:rFonts w:asciiTheme="majorHAnsi" w:hAnsiTheme="majorHAnsi" w:cstheme="majorHAnsi"/>
          <w:highlight w:val="green"/>
        </w:rPr>
        <w:t>character of China's</w:t>
      </w:r>
      <w:r w:rsidRPr="008617FF">
        <w:rPr>
          <w:rFonts w:asciiTheme="majorHAnsi" w:hAnsiTheme="majorHAnsi" w:cstheme="majorHAnsi"/>
          <w:sz w:val="16"/>
          <w:highlight w:val="green"/>
        </w:rPr>
        <w:t xml:space="preserve"> </w:t>
      </w:r>
      <w:r w:rsidRPr="008617FF">
        <w:rPr>
          <w:rStyle w:val="Emphasis"/>
          <w:rFonts w:asciiTheme="majorHAnsi" w:hAnsiTheme="majorHAnsi" w:cstheme="majorHAnsi"/>
        </w:rPr>
        <w:t xml:space="preserve">closest </w:t>
      </w:r>
      <w:r w:rsidRPr="008617FF">
        <w:rPr>
          <w:rStyle w:val="Emphasis"/>
          <w:rFonts w:asciiTheme="majorHAnsi" w:hAnsiTheme="majorHAnsi" w:cstheme="majorHAnsi"/>
          <w:highlight w:val="green"/>
        </w:rPr>
        <w:t>competitors</w:t>
      </w:r>
      <w:r w:rsidRPr="008617FF">
        <w:rPr>
          <w:rStyle w:val="Emphasis"/>
          <w:rFonts w:asciiTheme="majorHAnsi" w:hAnsiTheme="majorHAnsi" w:cstheme="majorHAnsi"/>
        </w:rPr>
        <w:t xml:space="preserve"> </w:t>
      </w:r>
      <w:r w:rsidRPr="008617FF">
        <w:rPr>
          <w:rFonts w:asciiTheme="majorHAnsi" w:hAnsiTheme="majorHAnsi" w:cstheme="majorHAnsi"/>
          <w:sz w:val="16"/>
        </w:rPr>
        <w:t xml:space="preserve">— namely </w:t>
      </w:r>
      <w:r w:rsidRPr="008617FF">
        <w:rPr>
          <w:rStyle w:val="StyleUnderline"/>
          <w:rFonts w:asciiTheme="majorHAnsi" w:hAnsiTheme="majorHAnsi" w:cstheme="majorHAnsi"/>
        </w:rPr>
        <w:t>the U.S., the E.U., and India</w:t>
      </w:r>
      <w:r w:rsidRPr="008617FF">
        <w:rPr>
          <w:rFonts w:asciiTheme="majorHAnsi" w:hAnsiTheme="majorHAnsi" w:cstheme="majorHAnsi"/>
          <w:sz w:val="16"/>
        </w:rPr>
        <w:t xml:space="preserve"> — </w:t>
      </w:r>
      <w:r w:rsidRPr="008617FF">
        <w:rPr>
          <w:rStyle w:val="StyleUnderline"/>
          <w:rFonts w:asciiTheme="majorHAnsi" w:hAnsiTheme="majorHAnsi" w:cstheme="majorHAnsi"/>
          <w:highlight w:val="green"/>
        </w:rPr>
        <w:t>plus the</w:t>
      </w:r>
      <w:r w:rsidRPr="008617FF">
        <w:rPr>
          <w:rStyle w:val="StyleUnderline"/>
          <w:rFonts w:asciiTheme="majorHAnsi" w:hAnsiTheme="majorHAnsi" w:cstheme="majorHAnsi"/>
        </w:rPr>
        <w:t xml:space="preserve"> functioning of the </w:t>
      </w:r>
      <w:r w:rsidRPr="008617FF">
        <w:rPr>
          <w:rStyle w:val="Emphasis"/>
          <w:rFonts w:asciiTheme="majorHAnsi" w:hAnsiTheme="majorHAnsi" w:cstheme="majorHAnsi"/>
        </w:rPr>
        <w:t xml:space="preserve">global </w:t>
      </w:r>
      <w:r w:rsidRPr="008617FF">
        <w:rPr>
          <w:rStyle w:val="Emphasis"/>
          <w:rFonts w:asciiTheme="majorHAnsi" w:hAnsiTheme="majorHAnsi" w:cstheme="majorHAnsi"/>
          <w:highlight w:val="green"/>
        </w:rPr>
        <w:t>economy</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and the</w:t>
      </w:r>
      <w:r w:rsidRPr="008617FF">
        <w:rPr>
          <w:rStyle w:val="StyleUnderline"/>
          <w:rFonts w:asciiTheme="majorHAnsi" w:hAnsiTheme="majorHAnsi" w:cstheme="majorHAnsi"/>
        </w:rPr>
        <w:t xml:space="preserve"> broader </w:t>
      </w:r>
      <w:r w:rsidRPr="008617FF">
        <w:rPr>
          <w:rStyle w:val="Emphasis"/>
          <w:rFonts w:asciiTheme="majorHAnsi" w:hAnsiTheme="majorHAnsi" w:cstheme="majorHAnsi"/>
          <w:highlight w:val="green"/>
        </w:rPr>
        <w:t>diplomatic context</w:t>
      </w:r>
      <w:r w:rsidRPr="008617FF">
        <w:rPr>
          <w:rStyle w:val="StyleUnderline"/>
          <w:rFonts w:asciiTheme="majorHAnsi" w:hAnsiTheme="majorHAnsi" w:cstheme="majorHAnsi"/>
        </w:rPr>
        <w:t>.</w:t>
      </w:r>
    </w:p>
    <w:p w14:paraId="465C02BB"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Absent some kind of disaster, just </w:t>
      </w:r>
      <w:r w:rsidRPr="008617FF">
        <w:rPr>
          <w:rStyle w:val="StyleUnderline"/>
          <w:rFonts w:asciiTheme="majorHAnsi" w:hAnsiTheme="majorHAnsi" w:cstheme="majorHAnsi"/>
          <w:highlight w:val="green"/>
        </w:rPr>
        <w:t>the</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historically close </w:t>
      </w:r>
      <w:r w:rsidRPr="008617FF">
        <w:rPr>
          <w:rStyle w:val="Emphasis"/>
          <w:rFonts w:asciiTheme="majorHAnsi" w:hAnsiTheme="majorHAnsi" w:cstheme="majorHAnsi"/>
          <w:highlight w:val="green"/>
        </w:rPr>
        <w:t>bloc</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 xml:space="preserve">of Western Europe and the U.S. </w:t>
      </w:r>
      <w:r w:rsidRPr="008617FF">
        <w:rPr>
          <w:rStyle w:val="StyleUnderline"/>
          <w:rFonts w:asciiTheme="majorHAnsi" w:hAnsiTheme="majorHAnsi" w:cstheme="majorHAnsi"/>
        </w:rPr>
        <w:t xml:space="preserve">could </w:t>
      </w:r>
      <w:r w:rsidRPr="008617FF">
        <w:rPr>
          <w:rStyle w:val="StyleUnderline"/>
          <w:rFonts w:asciiTheme="majorHAnsi" w:hAnsiTheme="majorHAnsi" w:cstheme="majorHAnsi"/>
          <w:highlight w:val="green"/>
        </w:rPr>
        <w:t>provide an effective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counterweight</w:t>
      </w:r>
      <w:r w:rsidRPr="008617FF">
        <w:rPr>
          <w:rStyle w:val="StyleUnderline"/>
          <w:rFonts w:asciiTheme="majorHAnsi" w:hAnsiTheme="majorHAnsi" w:cstheme="majorHAnsi"/>
        </w:rPr>
        <w:t xml:space="preserve"> to China</w:t>
      </w:r>
      <w:r w:rsidRPr="008617FF">
        <w:rPr>
          <w:rFonts w:asciiTheme="majorHAnsi" w:hAnsiTheme="majorHAnsi" w:cstheme="majorHAnsi"/>
          <w:sz w:val="16"/>
        </w:rPr>
        <w:t xml:space="preserve"> for the rest of the century at least. </w:t>
      </w:r>
      <w:r w:rsidRPr="008617FF">
        <w:rPr>
          <w:rStyle w:val="StyleUnderline"/>
          <w:rFonts w:asciiTheme="majorHAnsi" w:hAnsiTheme="majorHAnsi" w:cstheme="majorHAnsi"/>
          <w:highlight w:val="green"/>
        </w:rPr>
        <w:t xml:space="preserve">Unfortunately, America </w:t>
      </w:r>
      <w:r w:rsidRPr="008617FF">
        <w:rPr>
          <w:rStyle w:val="StyleUnderline"/>
          <w:rFonts w:asciiTheme="majorHAnsi" w:hAnsiTheme="majorHAnsi" w:cstheme="majorHAnsi"/>
        </w:rPr>
        <w:t xml:space="preserve">has spent the last two decades </w:t>
      </w:r>
      <w:r w:rsidRPr="008617FF">
        <w:rPr>
          <w:rStyle w:val="StyleUnderline"/>
          <w:rFonts w:asciiTheme="majorHAnsi" w:hAnsiTheme="majorHAnsi" w:cstheme="majorHAnsi"/>
          <w:highlight w:val="green"/>
        </w:rPr>
        <w:t>tearing at the</w:t>
      </w:r>
      <w:r w:rsidRPr="008617FF">
        <w:rPr>
          <w:rStyle w:val="StyleUnderline"/>
          <w:rFonts w:asciiTheme="majorHAnsi" w:hAnsiTheme="majorHAnsi" w:cstheme="majorHAnsi"/>
        </w:rPr>
        <w:t xml:space="preserve"> postwar </w:t>
      </w:r>
      <w:r w:rsidRPr="008617FF">
        <w:rPr>
          <w:rStyle w:val="StyleUnderline"/>
          <w:rFonts w:asciiTheme="majorHAnsi" w:hAnsiTheme="majorHAnsi" w:cstheme="majorHAnsi"/>
          <w:highlight w:val="green"/>
        </w:rPr>
        <w:t>alliance</w:t>
      </w:r>
      <w:r w:rsidRPr="008617FF">
        <w:rPr>
          <w:rFonts w:asciiTheme="majorHAnsi" w:hAnsiTheme="majorHAnsi" w:cstheme="majorHAnsi"/>
          <w:sz w:val="16"/>
        </w:rPr>
        <w:t xml:space="preserve"> of Western democratic states </w:t>
      </w:r>
      <w:r w:rsidRPr="008617FF">
        <w:rPr>
          <w:rStyle w:val="StyleUnderline"/>
          <w:rFonts w:asciiTheme="majorHAnsi" w:hAnsiTheme="majorHAnsi" w:cstheme="majorHAnsi"/>
          <w:highlight w:val="green"/>
        </w:rPr>
        <w:t>by going on</w:t>
      </w:r>
      <w:r w:rsidRPr="008617FF">
        <w:rPr>
          <w:rStyle w:val="StyleUnderline"/>
          <w:rFonts w:asciiTheme="majorHAnsi" w:hAnsiTheme="majorHAnsi" w:cstheme="majorHAnsi"/>
        </w:rPr>
        <w:t xml:space="preserve"> an </w:t>
      </w:r>
      <w:r w:rsidRPr="008617FF">
        <w:rPr>
          <w:rStyle w:val="Emphasis"/>
          <w:rFonts w:asciiTheme="majorHAnsi" w:hAnsiTheme="majorHAnsi" w:cstheme="majorHAnsi"/>
        </w:rPr>
        <w:t xml:space="preserve">international </w:t>
      </w:r>
      <w:r w:rsidRPr="008617FF">
        <w:rPr>
          <w:rStyle w:val="Emphasis"/>
          <w:rFonts w:asciiTheme="majorHAnsi" w:hAnsiTheme="majorHAnsi" w:cstheme="majorHAnsi"/>
          <w:highlight w:val="green"/>
        </w:rPr>
        <w:t>killing spree</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China's</w:t>
      </w:r>
      <w:r w:rsidRPr="008617FF">
        <w:rPr>
          <w:rStyle w:val="StyleUnderline"/>
          <w:rFonts w:asciiTheme="majorHAnsi" w:hAnsiTheme="majorHAnsi" w:cstheme="majorHAnsi"/>
        </w:rPr>
        <w:t xml:space="preserve"> authoritarianism is </w:t>
      </w:r>
      <w:r w:rsidRPr="008617FF">
        <w:rPr>
          <w:rFonts w:asciiTheme="majorHAnsi" w:hAnsiTheme="majorHAnsi" w:cstheme="majorHAnsi"/>
          <w:sz w:val="16"/>
        </w:rPr>
        <w:t xml:space="preserve">indeed </w:t>
      </w:r>
      <w:r w:rsidRPr="008617FF">
        <w:rPr>
          <w:rStyle w:val="StyleUnderline"/>
          <w:rFonts w:asciiTheme="majorHAnsi" w:hAnsiTheme="majorHAnsi" w:cstheme="majorHAnsi"/>
        </w:rPr>
        <w:t xml:space="preserve">terrible, but its </w:t>
      </w:r>
      <w:r w:rsidRPr="008617FF">
        <w:rPr>
          <w:rStyle w:val="StyleUnderline"/>
          <w:rFonts w:asciiTheme="majorHAnsi" w:hAnsiTheme="majorHAnsi" w:cstheme="majorHAnsi"/>
          <w:highlight w:val="green"/>
        </w:rPr>
        <w:t>behavior outside its borders has not been</w:t>
      </w:r>
      <w:r w:rsidRPr="008617FF">
        <w:rPr>
          <w:rStyle w:val="StyleUnderline"/>
          <w:rFonts w:asciiTheme="majorHAnsi" w:hAnsiTheme="majorHAnsi" w:cstheme="majorHAnsi"/>
        </w:rPr>
        <w:t xml:space="preserve"> even </w:t>
      </w:r>
      <w:r w:rsidRPr="008617FF">
        <w:rPr>
          <w:rStyle w:val="StyleUnderline"/>
          <w:rFonts w:asciiTheme="majorHAnsi" w:hAnsiTheme="majorHAnsi" w:cstheme="majorHAnsi"/>
          <w:highlight w:val="green"/>
        </w:rPr>
        <w:t>close to</w:t>
      </w:r>
      <w:r w:rsidRPr="008617FF">
        <w:rPr>
          <w:rFonts w:asciiTheme="majorHAnsi" w:hAnsiTheme="majorHAnsi" w:cstheme="majorHAnsi"/>
          <w:sz w:val="16"/>
        </w:rPr>
        <w:t xml:space="preserve"> as bad as the so-called </w:t>
      </w:r>
      <w:r w:rsidRPr="008617FF">
        <w:rPr>
          <w:rStyle w:val="Emphasis"/>
          <w:rFonts w:asciiTheme="majorHAnsi" w:hAnsiTheme="majorHAnsi" w:cstheme="majorHAnsi"/>
          <w:highlight w:val="green"/>
        </w:rPr>
        <w:t>War on Terror</w:t>
      </w:r>
      <w:r w:rsidRPr="008617FF">
        <w:rPr>
          <w:rFonts w:asciiTheme="majorHAnsi" w:hAnsiTheme="majorHAnsi" w:cstheme="majorHAnsi"/>
          <w:sz w:val="16"/>
        </w:rPr>
        <w:t xml:space="preserve">. Indeed, </w:t>
      </w:r>
      <w:r w:rsidRPr="008617FF">
        <w:rPr>
          <w:rStyle w:val="StyleUnderline"/>
          <w:rFonts w:asciiTheme="majorHAnsi" w:hAnsiTheme="majorHAnsi" w:cstheme="majorHAnsi"/>
        </w:rPr>
        <w:t>with the rise of</w:t>
      </w:r>
      <w:r w:rsidRPr="008617FF">
        <w:rPr>
          <w:rFonts w:asciiTheme="majorHAnsi" w:hAnsiTheme="majorHAnsi" w:cstheme="majorHAnsi"/>
          <w:sz w:val="16"/>
        </w:rPr>
        <w:t xml:space="preserve"> Donald </w:t>
      </w:r>
      <w:r w:rsidRPr="008617FF">
        <w:rPr>
          <w:rStyle w:val="StyleUnderline"/>
          <w:rFonts w:asciiTheme="majorHAnsi" w:hAnsiTheme="majorHAnsi" w:cstheme="majorHAnsi"/>
        </w:rPr>
        <w:t xml:space="preserve">Trump and an </w:t>
      </w:r>
      <w:r w:rsidRPr="008617FF">
        <w:rPr>
          <w:rStyle w:val="StyleUnderline"/>
          <w:rFonts w:asciiTheme="majorHAnsi" w:hAnsiTheme="majorHAnsi" w:cstheme="majorHAnsi"/>
          <w:highlight w:val="green"/>
        </w:rPr>
        <w:t xml:space="preserve">increasingly </w:t>
      </w:r>
      <w:r w:rsidRPr="008617FF">
        <w:rPr>
          <w:rStyle w:val="Emphasis"/>
          <w:rFonts w:asciiTheme="majorHAnsi" w:hAnsiTheme="majorHAnsi" w:cstheme="majorHAnsi"/>
          <w:highlight w:val="green"/>
        </w:rPr>
        <w:t>extremist</w:t>
      </w:r>
      <w:r w:rsidRPr="008617FF">
        <w:rPr>
          <w:rStyle w:val="Emphasis"/>
          <w:rFonts w:asciiTheme="majorHAnsi" w:hAnsiTheme="majorHAnsi" w:cstheme="majorHAnsi"/>
        </w:rPr>
        <w:t xml:space="preserve"> Republican </w:t>
      </w:r>
      <w:r w:rsidRPr="008617FF">
        <w:rPr>
          <w:rStyle w:val="Emphasis"/>
          <w:rFonts w:asciiTheme="majorHAnsi" w:hAnsiTheme="majorHAnsi" w:cstheme="majorHAnsi"/>
          <w:highlight w:val="green"/>
        </w:rPr>
        <w:t>Party</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there is</w:t>
      </w:r>
      <w:r w:rsidRPr="008617FF">
        <w:rPr>
          <w:rStyle w:val="StyleUnderline"/>
          <w:rFonts w:asciiTheme="majorHAnsi" w:hAnsiTheme="majorHAnsi" w:cstheme="majorHAnsi"/>
        </w:rPr>
        <w:t xml:space="preserve"> a</w:t>
      </w:r>
      <w:r w:rsidRPr="008617FF">
        <w:rPr>
          <w:rFonts w:asciiTheme="majorHAnsi" w:hAnsiTheme="majorHAnsi" w:cstheme="majorHAnsi"/>
          <w:sz w:val="16"/>
        </w:rPr>
        <w:t xml:space="preserve"> </w:t>
      </w:r>
      <w:r w:rsidRPr="008617FF">
        <w:rPr>
          <w:rStyle w:val="Emphasis"/>
          <w:rFonts w:asciiTheme="majorHAnsi" w:hAnsiTheme="majorHAnsi" w:cstheme="majorHAnsi"/>
        </w:rPr>
        <w:t xml:space="preserve">real </w:t>
      </w:r>
      <w:r w:rsidRPr="008617FF">
        <w:rPr>
          <w:rStyle w:val="Emphasis"/>
          <w:rFonts w:asciiTheme="majorHAnsi" w:hAnsiTheme="majorHAnsi" w:cstheme="majorHAnsi"/>
          <w:highlight w:val="green"/>
        </w:rPr>
        <w:t>danger</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the U.S. will</w:t>
      </w:r>
      <w:r w:rsidRPr="008617FF">
        <w:rPr>
          <w:rStyle w:val="StyleUnderline"/>
          <w:rFonts w:asciiTheme="majorHAnsi" w:hAnsiTheme="majorHAnsi" w:cstheme="majorHAnsi"/>
        </w:rPr>
        <w:t xml:space="preserve"> abandon ties with democratic Europe altogether and </w:t>
      </w:r>
      <w:r w:rsidRPr="008617FF">
        <w:rPr>
          <w:rStyle w:val="StyleUnderline"/>
          <w:rFonts w:asciiTheme="majorHAnsi" w:hAnsiTheme="majorHAnsi" w:cstheme="majorHAnsi"/>
          <w:highlight w:val="green"/>
        </w:rPr>
        <w:t>become</w:t>
      </w:r>
      <w:r w:rsidRPr="008617FF">
        <w:rPr>
          <w:rStyle w:val="StyleUnderline"/>
          <w:rFonts w:asciiTheme="majorHAnsi" w:hAnsiTheme="majorHAnsi" w:cstheme="majorHAnsi"/>
        </w:rPr>
        <w:t xml:space="preserve"> just another </w:t>
      </w:r>
      <w:r w:rsidRPr="008617FF">
        <w:rPr>
          <w:rStyle w:val="Emphasis"/>
          <w:rFonts w:asciiTheme="majorHAnsi" w:hAnsiTheme="majorHAnsi" w:cstheme="majorHAnsi"/>
        </w:rPr>
        <w:t xml:space="preserve">authoritarian </w:t>
      </w:r>
      <w:r w:rsidRPr="008617FF">
        <w:rPr>
          <w:rStyle w:val="Emphasis"/>
          <w:rFonts w:asciiTheme="majorHAnsi" w:hAnsiTheme="majorHAnsi" w:cstheme="majorHAnsi"/>
          <w:highlight w:val="green"/>
        </w:rPr>
        <w:t>kleptocracy</w:t>
      </w:r>
      <w:r w:rsidRPr="008617FF">
        <w:rPr>
          <w:rFonts w:asciiTheme="majorHAnsi" w:hAnsiTheme="majorHAnsi" w:cstheme="majorHAnsi"/>
          <w:sz w:val="16"/>
        </w:rPr>
        <w:t xml:space="preserve"> — like China, except orders of magnitude more incompetent.</w:t>
      </w:r>
    </w:p>
    <w:p w14:paraId="52E1A5C3"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I submit that </w:t>
      </w:r>
      <w:r w:rsidRPr="008617FF">
        <w:rPr>
          <w:rStyle w:val="StyleUnderline"/>
          <w:rFonts w:asciiTheme="majorHAnsi" w:hAnsiTheme="majorHAnsi" w:cstheme="majorHAnsi"/>
        </w:rPr>
        <w:t>winning the Cold War and emerging as</w:t>
      </w:r>
      <w:r w:rsidRPr="008617FF">
        <w:rPr>
          <w:rFonts w:asciiTheme="majorHAnsi" w:hAnsiTheme="majorHAnsi" w:cstheme="majorHAnsi"/>
          <w:sz w:val="16"/>
        </w:rPr>
        <w:t xml:space="preserve"> by far </w:t>
      </w:r>
      <w:r w:rsidRPr="008617FF">
        <w:rPr>
          <w:rStyle w:val="StyleUnderline"/>
          <w:rFonts w:asciiTheme="majorHAnsi" w:hAnsiTheme="majorHAnsi" w:cstheme="majorHAnsi"/>
        </w:rPr>
        <w:t>the world's most powerful country was one of the</w:t>
      </w:r>
      <w:r w:rsidRPr="008617FF">
        <w:rPr>
          <w:rFonts w:asciiTheme="majorHAnsi" w:hAnsiTheme="majorHAnsi" w:cstheme="majorHAnsi"/>
          <w:sz w:val="16"/>
        </w:rPr>
        <w:t xml:space="preserve"> </w:t>
      </w:r>
      <w:r w:rsidRPr="008617FF">
        <w:rPr>
          <w:rStyle w:val="Emphasis"/>
          <w:rFonts w:asciiTheme="majorHAnsi" w:hAnsiTheme="majorHAnsi" w:cstheme="majorHAnsi"/>
        </w:rPr>
        <w:t>worst things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that has ever happened to America. </w:t>
      </w:r>
      <w:r w:rsidRPr="008617FF">
        <w:rPr>
          <w:rFonts w:asciiTheme="majorHAnsi" w:hAnsiTheme="majorHAnsi" w:cstheme="majorHAnsi"/>
          <w:sz w:val="16"/>
        </w:rPr>
        <w:t xml:space="preserve">We spent the 1990s drunk on our own success and power, believing that neoliberal capitalism marked an "end of history" written on American lines. Then </w:t>
      </w:r>
      <w:r w:rsidRPr="008617FF">
        <w:rPr>
          <w:rStyle w:val="StyleUnderline"/>
          <w:rFonts w:asciiTheme="majorHAnsi" w:hAnsiTheme="majorHAnsi" w:cstheme="majorHAnsi"/>
        </w:rPr>
        <w:t>9/11</w:t>
      </w:r>
      <w:r w:rsidRPr="008617FF">
        <w:rPr>
          <w:rFonts w:asciiTheme="majorHAnsi" w:hAnsiTheme="majorHAnsi" w:cstheme="majorHAnsi"/>
          <w:sz w:val="16"/>
        </w:rPr>
        <w:t xml:space="preserve"> happened, and the nation went berserk. As Derek Davison writes at Foreign Exchanges, it </w:t>
      </w:r>
      <w:r w:rsidRPr="008617FF">
        <w:rPr>
          <w:rStyle w:val="StyleUnderline"/>
          <w:rFonts w:asciiTheme="majorHAnsi" w:hAnsiTheme="majorHAnsi" w:cstheme="majorHAnsi"/>
        </w:rPr>
        <w:t>was a terrible tragedy, but as far as actual body count</w:t>
      </w:r>
      <w:r w:rsidRPr="008617FF">
        <w:rPr>
          <w:rFonts w:asciiTheme="majorHAnsi" w:hAnsiTheme="majorHAnsi" w:cstheme="majorHAnsi"/>
          <w:sz w:val="16"/>
        </w:rPr>
        <w:t xml:space="preserve"> not even in the same time zone as, say, </w:t>
      </w:r>
      <w:r w:rsidRPr="008617FF">
        <w:rPr>
          <w:rStyle w:val="StyleUnderline"/>
          <w:rFonts w:asciiTheme="majorHAnsi" w:hAnsiTheme="majorHAnsi" w:cstheme="majorHAnsi"/>
        </w:rPr>
        <w:t>the siege of Leningrad, or</w:t>
      </w:r>
      <w:r w:rsidRPr="008617FF">
        <w:rPr>
          <w:rFonts w:asciiTheme="majorHAnsi" w:hAnsiTheme="majorHAnsi" w:cstheme="majorHAnsi"/>
          <w:sz w:val="16"/>
        </w:rPr>
        <w:t xml:space="preserve"> indeed the </w:t>
      </w:r>
      <w:r w:rsidRPr="008617FF">
        <w:rPr>
          <w:rStyle w:val="Emphasis"/>
          <w:rFonts w:asciiTheme="majorHAnsi" w:hAnsiTheme="majorHAnsi" w:cstheme="majorHAnsi"/>
        </w:rPr>
        <w:t>several catastrophes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America would go on to inflict on the Middle East </w:t>
      </w:r>
      <w:r w:rsidRPr="008617FF">
        <w:rPr>
          <w:rFonts w:asciiTheme="majorHAnsi" w:hAnsiTheme="majorHAnsi" w:cstheme="majorHAnsi"/>
          <w:sz w:val="16"/>
        </w:rPr>
        <w:t>in a frothing desire to inflict vengeance on somebody, never mind who. The Costs of War project at Brown University recently calculated that the various post-</w:t>
      </w:r>
      <w:r w:rsidRPr="008617FF">
        <w:rPr>
          <w:rStyle w:val="StyleUnderline"/>
          <w:rFonts w:asciiTheme="majorHAnsi" w:hAnsiTheme="majorHAnsi" w:cstheme="majorHAnsi"/>
          <w:highlight w:val="green"/>
        </w:rPr>
        <w:t>9/11 wars</w:t>
      </w:r>
      <w:r w:rsidRPr="008617FF">
        <w:rPr>
          <w:rStyle w:val="StyleUnderline"/>
          <w:rFonts w:asciiTheme="majorHAnsi" w:hAnsiTheme="majorHAnsi" w:cstheme="majorHAnsi"/>
        </w:rPr>
        <w:t xml:space="preserve"> have </w:t>
      </w:r>
      <w:r w:rsidRPr="008617FF">
        <w:rPr>
          <w:rStyle w:val="StyleUnderline"/>
          <w:rFonts w:asciiTheme="majorHAnsi" w:hAnsiTheme="majorHAnsi" w:cstheme="majorHAnsi"/>
          <w:highlight w:val="green"/>
        </w:rPr>
        <w:t>created</w:t>
      </w:r>
      <w:r w:rsidRPr="008617FF">
        <w:rPr>
          <w:rFonts w:asciiTheme="majorHAnsi" w:hAnsiTheme="majorHAnsi" w:cstheme="majorHAnsi"/>
          <w:sz w:val="16"/>
          <w:highlight w:val="green"/>
        </w:rPr>
        <w:t xml:space="preserve"> </w:t>
      </w:r>
      <w:r w:rsidRPr="008617FF">
        <w:rPr>
          <w:rStyle w:val="Emphasis"/>
          <w:rFonts w:asciiTheme="majorHAnsi" w:hAnsiTheme="majorHAnsi" w:cstheme="majorHAnsi"/>
          <w:highlight w:val="green"/>
        </w:rPr>
        <w:t>37 million refugees</w:t>
      </w:r>
      <w:r w:rsidRPr="008617FF">
        <w:rPr>
          <w:rFonts w:asciiTheme="majorHAnsi" w:hAnsiTheme="majorHAnsi" w:cstheme="majorHAnsi"/>
          <w:sz w:val="16"/>
          <w:highlight w:val="green"/>
        </w:rPr>
        <w:t>.</w:t>
      </w:r>
      <w:r w:rsidRPr="008617FF">
        <w:rPr>
          <w:rFonts w:asciiTheme="majorHAnsi" w:hAnsiTheme="majorHAnsi" w:cstheme="majorHAnsi"/>
          <w:sz w:val="16"/>
        </w:rPr>
        <w:t xml:space="preserve"> "The real trauma that America suffered on 9/11 was to its collective self-image, its belief in its own overwhelming power, and control of the rest of the world," Davison writes.</w:t>
      </w:r>
    </w:p>
    <w:p w14:paraId="35A0FDE9"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highlight w:val="green"/>
        </w:rPr>
        <w:t>When one country</w:t>
      </w:r>
      <w:r w:rsidRPr="008617FF">
        <w:rPr>
          <w:rStyle w:val="StyleUnderline"/>
          <w:rFonts w:asciiTheme="majorHAnsi" w:hAnsiTheme="majorHAnsi" w:cstheme="majorHAnsi"/>
        </w:rPr>
        <w:t xml:space="preserve"> is so strong that it </w:t>
      </w:r>
      <w:r w:rsidRPr="008617FF">
        <w:rPr>
          <w:rStyle w:val="StyleUnderline"/>
          <w:rFonts w:asciiTheme="majorHAnsi" w:hAnsiTheme="majorHAnsi" w:cstheme="majorHAnsi"/>
          <w:highlight w:val="green"/>
        </w:rPr>
        <w:t>can do</w:t>
      </w:r>
      <w:r w:rsidRPr="008617FF">
        <w:rPr>
          <w:rStyle w:val="StyleUnderline"/>
          <w:rFonts w:asciiTheme="majorHAnsi" w:hAnsiTheme="majorHAnsi" w:cstheme="majorHAnsi"/>
        </w:rPr>
        <w:t xml:space="preserve"> basically </w:t>
      </w:r>
      <w:r w:rsidRPr="008617FF">
        <w:rPr>
          <w:rStyle w:val="StyleUnderline"/>
          <w:rFonts w:asciiTheme="majorHAnsi" w:hAnsiTheme="majorHAnsi" w:cstheme="majorHAnsi"/>
          <w:highlight w:val="green"/>
        </w:rPr>
        <w:t>whatever it wants</w:t>
      </w:r>
      <w:r w:rsidRPr="008617FF">
        <w:rPr>
          <w:rFonts w:asciiTheme="majorHAnsi" w:hAnsiTheme="majorHAnsi" w:cstheme="majorHAnsi"/>
          <w:sz w:val="16"/>
          <w:highlight w:val="green"/>
        </w:rPr>
        <w:t xml:space="preserve">, </w:t>
      </w:r>
      <w:r w:rsidRPr="008617FF">
        <w:rPr>
          <w:rStyle w:val="Emphasis"/>
          <w:rFonts w:asciiTheme="majorHAnsi" w:hAnsiTheme="majorHAnsi" w:cstheme="majorHAnsi"/>
          <w:highlight w:val="green"/>
        </w:rPr>
        <w:t xml:space="preserve">its </w:t>
      </w:r>
      <w:r w:rsidRPr="008617FF">
        <w:rPr>
          <w:rStyle w:val="Emphasis"/>
          <w:rFonts w:asciiTheme="majorHAnsi" w:hAnsiTheme="majorHAnsi" w:cstheme="majorHAnsi"/>
        </w:rPr>
        <w:t xml:space="preserve">internal </w:t>
      </w:r>
      <w:r w:rsidRPr="008617FF">
        <w:rPr>
          <w:rStyle w:val="Emphasis"/>
          <w:rFonts w:asciiTheme="majorHAnsi" w:hAnsiTheme="majorHAnsi" w:cstheme="majorHAnsi"/>
          <w:highlight w:val="green"/>
        </w:rPr>
        <w:t>pathologies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or neuroses </w:t>
      </w:r>
      <w:r w:rsidRPr="008617FF">
        <w:rPr>
          <w:rStyle w:val="StyleUnderline"/>
          <w:rFonts w:asciiTheme="majorHAnsi" w:hAnsiTheme="majorHAnsi" w:cstheme="majorHAnsi"/>
          <w:highlight w:val="green"/>
        </w:rPr>
        <w:t>become the world's problems.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It is not a coincidence that </w:t>
      </w:r>
      <w:r w:rsidRPr="008617FF">
        <w:rPr>
          <w:rStyle w:val="StyleUnderline"/>
          <w:rFonts w:asciiTheme="majorHAnsi" w:hAnsiTheme="majorHAnsi" w:cstheme="majorHAnsi"/>
          <w:highlight w:val="green"/>
        </w:rPr>
        <w:t>the</w:t>
      </w:r>
      <w:r w:rsidRPr="008617FF">
        <w:rPr>
          <w:rStyle w:val="StyleUnderline"/>
          <w:rFonts w:asciiTheme="majorHAnsi" w:hAnsiTheme="majorHAnsi" w:cstheme="majorHAnsi"/>
        </w:rPr>
        <w:t xml:space="preserve"> most decent, </w:t>
      </w:r>
      <w:r w:rsidRPr="008617FF">
        <w:rPr>
          <w:rStyle w:val="Emphasis"/>
          <w:rFonts w:asciiTheme="majorHAnsi" w:hAnsiTheme="majorHAnsi" w:cstheme="majorHAnsi"/>
          <w:highlight w:val="green"/>
        </w:rPr>
        <w:t>best</w:t>
      </w:r>
      <w:r w:rsidRPr="008617FF">
        <w:rPr>
          <w:rStyle w:val="Emphasis"/>
          <w:rFonts w:asciiTheme="majorHAnsi" w:hAnsiTheme="majorHAnsi" w:cstheme="majorHAnsi"/>
        </w:rPr>
        <w:t>-governed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countries</w:t>
      </w:r>
      <w:r w:rsidRPr="008617FF">
        <w:rPr>
          <w:rFonts w:asciiTheme="majorHAnsi" w:hAnsiTheme="majorHAnsi" w:cstheme="majorHAnsi"/>
          <w:sz w:val="16"/>
        </w:rPr>
        <w:t xml:space="preserve"> in the world — </w:t>
      </w:r>
      <w:r w:rsidRPr="008617FF">
        <w:rPr>
          <w:rStyle w:val="StyleUnderline"/>
          <w:rFonts w:asciiTheme="majorHAnsi" w:hAnsiTheme="majorHAnsi" w:cstheme="majorHAnsi"/>
        </w:rPr>
        <w:t>places like Taiwan, New Zealand, or the Nordics</w:t>
      </w:r>
      <w:r w:rsidRPr="008617FF">
        <w:rPr>
          <w:rFonts w:asciiTheme="majorHAnsi" w:hAnsiTheme="majorHAnsi" w:cstheme="majorHAnsi"/>
          <w:sz w:val="16"/>
        </w:rPr>
        <w:t xml:space="preserve"> — </w:t>
      </w:r>
      <w:r w:rsidRPr="008617FF">
        <w:rPr>
          <w:rStyle w:val="StyleUnderline"/>
          <w:rFonts w:asciiTheme="majorHAnsi" w:hAnsiTheme="majorHAnsi" w:cstheme="majorHAnsi"/>
          <w:highlight w:val="green"/>
        </w:rPr>
        <w:t>do not have the option of flying off the handle</w:t>
      </w:r>
      <w:r w:rsidRPr="008617FF">
        <w:rPr>
          <w:rStyle w:val="StyleUnderline"/>
          <w:rFonts w:asciiTheme="majorHAnsi" w:hAnsiTheme="majorHAnsi" w:cstheme="majorHAnsi"/>
        </w:rPr>
        <w:t xml:space="preserve"> at a minor provocation and turning half a subcontinent into a smoking blood-drenched hellscape. It is also likely not a coincidence that </w:t>
      </w:r>
      <w:r w:rsidRPr="008617FF">
        <w:rPr>
          <w:rStyle w:val="StyleUnderline"/>
          <w:rFonts w:asciiTheme="majorHAnsi" w:hAnsiTheme="majorHAnsi" w:cstheme="majorHAnsi"/>
          <w:highlight w:val="green"/>
        </w:rPr>
        <w:t>as America has torched</w:t>
      </w:r>
      <w:r w:rsidRPr="008617FF">
        <w:rPr>
          <w:rStyle w:val="StyleUnderline"/>
          <w:rFonts w:asciiTheme="majorHAnsi" w:hAnsiTheme="majorHAnsi" w:cstheme="majorHAnsi"/>
        </w:rPr>
        <w:t xml:space="preserve"> international </w:t>
      </w:r>
      <w:r w:rsidRPr="008617FF">
        <w:rPr>
          <w:rStyle w:val="StyleUnderline"/>
          <w:rFonts w:asciiTheme="majorHAnsi" w:hAnsiTheme="majorHAnsi" w:cstheme="majorHAnsi"/>
          <w:highlight w:val="green"/>
        </w:rPr>
        <w:t>treaties</w:t>
      </w:r>
      <w:r w:rsidRPr="008617FF">
        <w:rPr>
          <w:rFonts w:asciiTheme="majorHAnsi" w:hAnsiTheme="majorHAnsi" w:cstheme="majorHAnsi"/>
          <w:sz w:val="16"/>
        </w:rPr>
        <w:t xml:space="preserve"> banning wars of aggression and torture, </w:t>
      </w:r>
      <w:r w:rsidRPr="008617FF">
        <w:rPr>
          <w:rStyle w:val="StyleUnderline"/>
          <w:rFonts w:asciiTheme="majorHAnsi" w:hAnsiTheme="majorHAnsi" w:cstheme="majorHAnsi"/>
          <w:highlight w:val="green"/>
        </w:rPr>
        <w:t>Chinese leaders have felt a freer hand</w:t>
      </w:r>
      <w:r w:rsidRPr="008617FF">
        <w:rPr>
          <w:rStyle w:val="StyleUnderline"/>
          <w:rFonts w:asciiTheme="majorHAnsi" w:hAnsiTheme="majorHAnsi" w:cstheme="majorHAnsi"/>
        </w:rPr>
        <w:t xml:space="preserve"> to oppress neighbors or their own population</w:t>
      </w:r>
      <w:r w:rsidRPr="008617FF">
        <w:rPr>
          <w:rFonts w:asciiTheme="majorHAnsi" w:hAnsiTheme="majorHAnsi" w:cstheme="majorHAnsi"/>
          <w:sz w:val="16"/>
        </w:rPr>
        <w:t xml:space="preserve">. </w:t>
      </w:r>
      <w:r w:rsidRPr="008617FF">
        <w:rPr>
          <w:rStyle w:val="Emphasis"/>
          <w:rFonts w:asciiTheme="majorHAnsi" w:hAnsiTheme="majorHAnsi" w:cstheme="majorHAnsi"/>
        </w:rPr>
        <w:t xml:space="preserve">American </w:t>
      </w:r>
      <w:r w:rsidRPr="008617FF">
        <w:rPr>
          <w:rStyle w:val="Emphasis"/>
          <w:rFonts w:asciiTheme="majorHAnsi" w:hAnsiTheme="majorHAnsi" w:cstheme="majorHAnsi"/>
          <w:highlight w:val="green"/>
        </w:rPr>
        <w:t>hypocrisy</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is too glaring</w:t>
      </w:r>
      <w:r w:rsidRPr="008617FF">
        <w:rPr>
          <w:rStyle w:val="StyleUnderline"/>
          <w:rFonts w:asciiTheme="majorHAnsi" w:hAnsiTheme="majorHAnsi" w:cstheme="majorHAnsi"/>
        </w:rPr>
        <w:t xml:space="preserve"> for any kind of values-based criticism to bite</w:t>
      </w:r>
      <w:r w:rsidRPr="008617FF">
        <w:rPr>
          <w:rFonts w:asciiTheme="majorHAnsi" w:hAnsiTheme="majorHAnsi" w:cstheme="majorHAnsi"/>
          <w:sz w:val="16"/>
        </w:rPr>
        <w:t xml:space="preserve"> anymore, and </w:t>
      </w:r>
      <w:r w:rsidRPr="008617FF">
        <w:rPr>
          <w:rStyle w:val="StyleUnderline"/>
          <w:rFonts w:asciiTheme="majorHAnsi" w:hAnsiTheme="majorHAnsi" w:cstheme="majorHAnsi"/>
          <w:highlight w:val="green"/>
        </w:rPr>
        <w:t>we have sowed</w:t>
      </w:r>
      <w:r w:rsidRPr="008617FF">
        <w:rPr>
          <w:rFonts w:asciiTheme="majorHAnsi" w:hAnsiTheme="majorHAnsi" w:cstheme="majorHAnsi"/>
          <w:sz w:val="16"/>
        </w:rPr>
        <w:t xml:space="preserve"> </w:t>
      </w:r>
      <w:r w:rsidRPr="008617FF">
        <w:rPr>
          <w:rStyle w:val="Emphasis"/>
          <w:rFonts w:asciiTheme="majorHAnsi" w:hAnsiTheme="majorHAnsi" w:cstheme="majorHAnsi"/>
        </w:rPr>
        <w:t xml:space="preserve">too much </w:t>
      </w:r>
      <w:r w:rsidRPr="008617FF">
        <w:rPr>
          <w:rStyle w:val="Emphasis"/>
          <w:rFonts w:asciiTheme="majorHAnsi" w:hAnsiTheme="majorHAnsi" w:cstheme="majorHAnsi"/>
          <w:highlight w:val="green"/>
        </w:rPr>
        <w:t>disunity</w:t>
      </w:r>
      <w:r w:rsidRPr="008617FF">
        <w:rPr>
          <w:rFonts w:asciiTheme="majorHAnsi" w:hAnsiTheme="majorHAnsi" w:cstheme="majorHAnsi"/>
          <w:sz w:val="16"/>
        </w:rPr>
        <w:t xml:space="preserve"> </w:t>
      </w:r>
      <w:r w:rsidRPr="008617FF">
        <w:rPr>
          <w:rStyle w:val="StyleUnderline"/>
          <w:rFonts w:asciiTheme="majorHAnsi" w:hAnsiTheme="majorHAnsi" w:cstheme="majorHAnsi"/>
        </w:rPr>
        <w:t>with Europe</w:t>
      </w:r>
      <w:r w:rsidRPr="008617FF">
        <w:rPr>
          <w:rFonts w:asciiTheme="majorHAnsi" w:hAnsiTheme="majorHAnsi" w:cstheme="majorHAnsi"/>
          <w:sz w:val="16"/>
        </w:rPr>
        <w:t xml:space="preserve"> to present any kind of united front against genuine horrors. "Stand with the U.S. against China?" Germany might say. "What, are they not torturing enough people?"</w:t>
      </w:r>
    </w:p>
    <w:p w14:paraId="7C39A5D6" w14:textId="77777777" w:rsidR="00A649AB" w:rsidRPr="008617FF" w:rsidRDefault="00A649AB" w:rsidP="00A649AB">
      <w:pPr>
        <w:rPr>
          <w:rFonts w:asciiTheme="majorHAnsi" w:hAnsiTheme="majorHAnsi" w:cstheme="majorHAnsi"/>
          <w:b/>
          <w:u w:val="single"/>
        </w:rPr>
      </w:pPr>
      <w:r w:rsidRPr="008617FF">
        <w:rPr>
          <w:rStyle w:val="StyleUnderline"/>
          <w:rFonts w:asciiTheme="majorHAnsi" w:hAnsiTheme="majorHAnsi" w:cstheme="majorHAnsi"/>
        </w:rPr>
        <w:t>It would be a good idea for decent democratic nations to try to check</w:t>
      </w:r>
      <w:r w:rsidRPr="008617FF">
        <w:rPr>
          <w:rFonts w:asciiTheme="majorHAnsi" w:hAnsiTheme="majorHAnsi" w:cstheme="majorHAnsi"/>
          <w:sz w:val="16"/>
        </w:rPr>
        <w:t xml:space="preserve"> the power of </w:t>
      </w:r>
      <w:r w:rsidRPr="008617FF">
        <w:rPr>
          <w:rStyle w:val="StyleUnderline"/>
          <w:rFonts w:asciiTheme="majorHAnsi" w:hAnsiTheme="majorHAnsi" w:cstheme="majorHAnsi"/>
        </w:rPr>
        <w:t>China</w:t>
      </w:r>
      <w:r w:rsidRPr="008617FF">
        <w:rPr>
          <w:rFonts w:asciiTheme="majorHAnsi" w:hAnsiTheme="majorHAnsi" w:cstheme="majorHAnsi"/>
          <w:sz w:val="16"/>
        </w:rPr>
        <w:t xml:space="preserve"> as it continues to grow and assert itself, and encourage it to behave decently. </w:t>
      </w:r>
      <w:r w:rsidRPr="008617FF">
        <w:rPr>
          <w:rStyle w:val="StyleUnderline"/>
          <w:rFonts w:asciiTheme="majorHAnsi" w:hAnsiTheme="majorHAnsi" w:cstheme="majorHAnsi"/>
        </w:rPr>
        <w:t xml:space="preserve">But </w:t>
      </w:r>
      <w:r w:rsidRPr="008617FF">
        <w:rPr>
          <w:rStyle w:val="Emphasis"/>
          <w:rFonts w:asciiTheme="majorHAnsi" w:hAnsiTheme="majorHAnsi" w:cstheme="majorHAnsi"/>
          <w:highlight w:val="green"/>
        </w:rPr>
        <w:t>the only</w:t>
      </w:r>
      <w:r w:rsidRPr="008617FF">
        <w:rPr>
          <w:rStyle w:val="Emphasis"/>
          <w:rFonts w:asciiTheme="majorHAnsi" w:hAnsiTheme="majorHAnsi" w:cstheme="majorHAnsi"/>
        </w:rPr>
        <w:t xml:space="preserve"> effective </w:t>
      </w:r>
      <w:r w:rsidRPr="008617FF">
        <w:rPr>
          <w:rStyle w:val="Emphasis"/>
          <w:rFonts w:asciiTheme="majorHAnsi" w:hAnsiTheme="majorHAnsi" w:cstheme="majorHAnsi"/>
          <w:highlight w:val="green"/>
        </w:rPr>
        <w:t>way</w:t>
      </w:r>
      <w:r w:rsidRPr="008617FF">
        <w:rPr>
          <w:rFonts w:asciiTheme="majorHAnsi" w:hAnsiTheme="majorHAnsi" w:cstheme="majorHAnsi"/>
          <w:sz w:val="16"/>
        </w:rPr>
        <w:t xml:space="preserve"> </w:t>
      </w:r>
      <w:r w:rsidRPr="008617FF">
        <w:rPr>
          <w:rStyle w:val="StyleUnderline"/>
          <w:rFonts w:asciiTheme="majorHAnsi" w:hAnsiTheme="majorHAnsi" w:cstheme="majorHAnsi"/>
        </w:rPr>
        <w:t>to do that is through setting a good example</w:t>
      </w:r>
      <w:r w:rsidRPr="008617FF">
        <w:rPr>
          <w:rFonts w:asciiTheme="majorHAnsi" w:hAnsiTheme="majorHAnsi" w:cstheme="majorHAnsi"/>
          <w:sz w:val="16"/>
        </w:rPr>
        <w:t xml:space="preserve">, and </w:t>
      </w:r>
      <w:r w:rsidRPr="008617FF">
        <w:rPr>
          <w:rStyle w:val="StyleUnderline"/>
          <w:rFonts w:asciiTheme="majorHAnsi" w:hAnsiTheme="majorHAnsi" w:cstheme="majorHAnsi"/>
        </w:rPr>
        <w:t>through</w:t>
      </w:r>
      <w:r w:rsidRPr="008617FF">
        <w:rPr>
          <w:rFonts w:asciiTheme="majorHAnsi" w:hAnsiTheme="majorHAnsi" w:cstheme="majorHAnsi"/>
          <w:sz w:val="16"/>
        </w:rPr>
        <w:t xml:space="preserve"> the </w:t>
      </w:r>
      <w:r w:rsidRPr="008617FF">
        <w:rPr>
          <w:rStyle w:val="Emphasis"/>
          <w:rFonts w:asciiTheme="majorHAnsi" w:hAnsiTheme="majorHAnsi" w:cstheme="majorHAnsi"/>
          <w:highlight w:val="green"/>
        </w:rPr>
        <w:t>soft</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power</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of a united democratic bloc. </w:t>
      </w:r>
      <w:r w:rsidRPr="008617FF">
        <w:rPr>
          <w:rStyle w:val="StyleUnderline"/>
          <w:rFonts w:asciiTheme="majorHAnsi" w:hAnsiTheme="majorHAnsi" w:cstheme="majorHAnsi"/>
          <w:highlight w:val="green"/>
        </w:rPr>
        <w:t>Internal reform</w:t>
      </w:r>
      <w:r w:rsidRPr="008617FF">
        <w:rPr>
          <w:rStyle w:val="StyleUnderline"/>
          <w:rFonts w:asciiTheme="majorHAnsi" w:hAnsiTheme="majorHAnsi" w:cstheme="majorHAnsi"/>
        </w:rPr>
        <w:t xml:space="preserve"> to make U.S.</w:t>
      </w:r>
      <w:r w:rsidRPr="008617FF">
        <w:rPr>
          <w:rFonts w:asciiTheme="majorHAnsi" w:hAnsiTheme="majorHAnsi" w:cstheme="majorHAnsi"/>
          <w:sz w:val="16"/>
        </w:rPr>
        <w:t xml:space="preserve"> welfare </w:t>
      </w:r>
      <w:r w:rsidRPr="008617FF">
        <w:rPr>
          <w:rFonts w:asciiTheme="majorHAnsi" w:hAnsiTheme="majorHAnsi" w:cstheme="majorHAnsi"/>
          <w:sz w:val="16"/>
        </w:rPr>
        <w:lastRenderedPageBreak/>
        <w:t xml:space="preserve">institutions, infrastructure, and climate policy </w:t>
      </w:r>
      <w:r w:rsidRPr="008617FF">
        <w:rPr>
          <w:rStyle w:val="StyleUnderline"/>
          <w:rFonts w:asciiTheme="majorHAnsi" w:hAnsiTheme="majorHAnsi" w:cstheme="majorHAnsi"/>
        </w:rPr>
        <w:t>less of an international laughingstock, and restoring ties to alienated European allies,</w:t>
      </w:r>
      <w:r w:rsidRPr="008617FF">
        <w:rPr>
          <w:rFonts w:asciiTheme="majorHAnsi" w:hAnsiTheme="majorHAnsi" w:cstheme="majorHAnsi"/>
          <w:sz w:val="16"/>
        </w:rPr>
        <w:t xml:space="preserve"> would also be helpful. </w:t>
      </w:r>
      <w:r w:rsidRPr="008617FF">
        <w:rPr>
          <w:rStyle w:val="Emphasis"/>
          <w:rFonts w:asciiTheme="majorHAnsi" w:hAnsiTheme="majorHAnsi" w:cstheme="majorHAnsi"/>
          <w:highlight w:val="green"/>
        </w:rPr>
        <w:t>Rolling back</w:t>
      </w:r>
      <w:r w:rsidRPr="008617FF">
        <w:rPr>
          <w:rStyle w:val="StyleUnderline"/>
          <w:rFonts w:asciiTheme="majorHAnsi" w:hAnsiTheme="majorHAnsi" w:cstheme="majorHAnsi"/>
          <w:highlight w:val="green"/>
        </w:rPr>
        <w:t xml:space="preserve"> the</w:t>
      </w:r>
      <w:r w:rsidRPr="008617FF">
        <w:rPr>
          <w:rFonts w:asciiTheme="majorHAnsi" w:hAnsiTheme="majorHAnsi" w:cstheme="majorHAnsi"/>
          <w:sz w:val="16"/>
          <w:highlight w:val="green"/>
        </w:rPr>
        <w:t xml:space="preserve"> </w:t>
      </w:r>
      <w:r w:rsidRPr="008617FF">
        <w:rPr>
          <w:rStyle w:val="Emphasis"/>
          <w:rFonts w:asciiTheme="majorHAnsi" w:hAnsiTheme="majorHAnsi" w:cstheme="majorHAnsi"/>
          <w:highlight w:val="green"/>
        </w:rPr>
        <w:t>military</w:t>
      </w:r>
      <w:r w:rsidRPr="008617FF">
        <w:rPr>
          <w:rStyle w:val="Emphasis"/>
          <w:rFonts w:asciiTheme="majorHAnsi" w:hAnsiTheme="majorHAnsi" w:cstheme="majorHAnsi"/>
        </w:rPr>
        <w:t>-industrial complex</w:t>
      </w:r>
      <w:r w:rsidRPr="008617FF">
        <w:rPr>
          <w:rFonts w:asciiTheme="majorHAnsi" w:hAnsiTheme="majorHAnsi" w:cstheme="majorHAnsi"/>
          <w:sz w:val="16"/>
        </w:rPr>
        <w:t xml:space="preserve"> </w:t>
      </w:r>
      <w:r w:rsidRPr="008617FF">
        <w:rPr>
          <w:rStyle w:val="StyleUnderline"/>
          <w:rFonts w:asciiTheme="majorHAnsi" w:hAnsiTheme="majorHAnsi" w:cstheme="majorHAnsi"/>
        </w:rPr>
        <w:t>would help even more.</w:t>
      </w:r>
    </w:p>
    <w:p w14:paraId="4A9C0CE9" w14:textId="77777777" w:rsidR="00A649AB" w:rsidRPr="008617FF" w:rsidRDefault="00A649AB" w:rsidP="00A649AB">
      <w:pPr>
        <w:rPr>
          <w:rStyle w:val="StyleUnderline"/>
          <w:rFonts w:asciiTheme="majorHAnsi" w:hAnsiTheme="majorHAnsi" w:cstheme="majorHAnsi"/>
        </w:rPr>
      </w:pPr>
      <w:r w:rsidRPr="008617FF">
        <w:rPr>
          <w:rStyle w:val="StyleUnderline"/>
          <w:rFonts w:asciiTheme="majorHAnsi" w:hAnsiTheme="majorHAnsi" w:cstheme="majorHAnsi"/>
        </w:rPr>
        <w:t>Let us do that rather than trying to</w:t>
      </w:r>
      <w:r w:rsidRPr="008617FF">
        <w:rPr>
          <w:rFonts w:asciiTheme="majorHAnsi" w:hAnsiTheme="majorHAnsi" w:cstheme="majorHAnsi"/>
          <w:sz w:val="16"/>
        </w:rPr>
        <w:t xml:space="preserve"> add another digit to the national population clock simply to </w:t>
      </w:r>
      <w:r w:rsidRPr="008617FF">
        <w:rPr>
          <w:rStyle w:val="Emphasis"/>
          <w:rFonts w:asciiTheme="majorHAnsi" w:hAnsiTheme="majorHAnsi" w:cstheme="majorHAnsi"/>
        </w:rPr>
        <w:t>remain the biggest dog</w:t>
      </w:r>
      <w:r w:rsidRPr="008617FF">
        <w:rPr>
          <w:rFonts w:asciiTheme="majorHAnsi" w:hAnsiTheme="majorHAnsi" w:cstheme="majorHAnsi"/>
          <w:sz w:val="16"/>
        </w:rPr>
        <w:t xml:space="preserve"> </w:t>
      </w:r>
      <w:r w:rsidRPr="008617FF">
        <w:rPr>
          <w:rStyle w:val="StyleUnderline"/>
          <w:rFonts w:asciiTheme="majorHAnsi" w:hAnsiTheme="majorHAnsi" w:cstheme="majorHAnsi"/>
        </w:rPr>
        <w:t>in global politics.</w:t>
      </w:r>
    </w:p>
    <w:p w14:paraId="3F51C40F" w14:textId="77777777" w:rsidR="00A649AB" w:rsidRPr="008617FF" w:rsidRDefault="00A649AB" w:rsidP="00DC612D">
      <w:pPr>
        <w:rPr>
          <w:rStyle w:val="Emphasis"/>
          <w:rFonts w:asciiTheme="majorHAnsi" w:hAnsiTheme="majorHAnsi" w:cstheme="majorHAnsi"/>
        </w:rPr>
      </w:pPr>
    </w:p>
    <w:p w14:paraId="5453F9F8" w14:textId="7E6E8BC3" w:rsidR="00E75757" w:rsidRPr="008617FF" w:rsidRDefault="00E75757" w:rsidP="00F303A8">
      <w:pPr>
        <w:pStyle w:val="Heading2"/>
        <w:rPr>
          <w:rFonts w:asciiTheme="majorHAnsi" w:hAnsiTheme="majorHAnsi" w:cstheme="majorHAnsi"/>
        </w:rPr>
      </w:pPr>
      <w:bookmarkStart w:id="62" w:name="_Hlk77169471"/>
      <w:r w:rsidRPr="008617FF">
        <w:rPr>
          <w:rFonts w:asciiTheme="majorHAnsi" w:hAnsiTheme="majorHAnsi" w:cstheme="majorHAnsi"/>
        </w:rPr>
        <w:lastRenderedPageBreak/>
        <w:t>AT Politics</w:t>
      </w:r>
    </w:p>
    <w:p w14:paraId="71F4BD0F" w14:textId="223B8720" w:rsidR="003F583A" w:rsidRPr="008617FF" w:rsidRDefault="00CC4C07" w:rsidP="003F583A">
      <w:pPr>
        <w:pStyle w:val="Heading3"/>
        <w:rPr>
          <w:rFonts w:asciiTheme="majorHAnsi" w:hAnsiTheme="majorHAnsi" w:cstheme="majorHAnsi"/>
        </w:rPr>
      </w:pPr>
      <w:r w:rsidRPr="008617FF">
        <w:rPr>
          <w:rFonts w:asciiTheme="majorHAnsi" w:hAnsiTheme="majorHAnsi" w:cstheme="majorHAnsi"/>
        </w:rPr>
        <w:lastRenderedPageBreak/>
        <w:t>2AC – NL – T/L</w:t>
      </w:r>
    </w:p>
    <w:p w14:paraId="25B36E96" w14:textId="77777777" w:rsidR="00E75757" w:rsidRPr="008617FF" w:rsidRDefault="00E75757" w:rsidP="00E75757">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Bipartisan consensus that modernization doesn’t matter</w:t>
      </w:r>
    </w:p>
    <w:p w14:paraId="6FA643A9" w14:textId="77777777" w:rsidR="00E75757" w:rsidRPr="008617FF" w:rsidRDefault="00E75757" w:rsidP="00E75757">
      <w:pPr>
        <w:rPr>
          <w:rFonts w:asciiTheme="majorHAnsi" w:hAnsiTheme="majorHAnsi" w:cstheme="majorHAnsi"/>
          <w:b/>
          <w:sz w:val="26"/>
        </w:rPr>
      </w:pPr>
      <w:r w:rsidRPr="008617FF">
        <w:rPr>
          <w:rStyle w:val="Style13ptBold"/>
          <w:rFonts w:asciiTheme="majorHAnsi" w:hAnsiTheme="majorHAnsi" w:cstheme="majorHAnsi"/>
        </w:rPr>
        <w:t xml:space="preserve">Korda 21 </w:t>
      </w:r>
      <w:r w:rsidRPr="008617FF">
        <w:rPr>
          <w:rFonts w:asciiTheme="majorHAnsi" w:hAnsiTheme="majorHAnsi" w:cstheme="majorHAnsi"/>
        </w:rPr>
        <w:t xml:space="preserve">(Matt, Research Associate, Nuclear Information Project at Federation of American Scientists. February 2021 “ALTERNATIVES TO THE GROUND-BASED STRATEGIC DETERRENT” Federation of American Scientists </w:t>
      </w:r>
      <w:hyperlink r:id="rId155" w:history="1">
        <w:r w:rsidRPr="008617FF">
          <w:rPr>
            <w:rStyle w:val="Hyperlink"/>
            <w:rFonts w:asciiTheme="majorHAnsi" w:hAnsiTheme="majorHAnsi" w:cstheme="majorHAnsi"/>
          </w:rPr>
          <w:t>https://fas.org/wp-content/uploads/2021/02/Alternatives-to-the-GBSD-Feb.-2021.pdf</w:t>
        </w:r>
      </w:hyperlink>
      <w:r w:rsidRPr="008617FF">
        <w:rPr>
          <w:rFonts w:asciiTheme="majorHAnsi" w:hAnsiTheme="majorHAnsi" w:cstheme="majorHAnsi"/>
        </w:rPr>
        <w:t xml:space="preserve"> pp. 23 JO)</w:t>
      </w:r>
    </w:p>
    <w:p w14:paraId="587E9C0F" w14:textId="77777777" w:rsidR="00E75757" w:rsidRPr="008617FF" w:rsidRDefault="00E75757" w:rsidP="00E75757">
      <w:pPr>
        <w:rPr>
          <w:rStyle w:val="StyleUnderline"/>
          <w:rFonts w:asciiTheme="majorHAnsi" w:hAnsiTheme="majorHAnsi" w:cstheme="majorHAnsi"/>
        </w:rPr>
      </w:pPr>
      <w:r w:rsidRPr="008617FF">
        <w:rPr>
          <w:rStyle w:val="StyleUnderline"/>
          <w:rFonts w:asciiTheme="majorHAnsi" w:hAnsiTheme="majorHAnsi" w:cstheme="majorHAnsi"/>
        </w:rPr>
        <w:t>A related survey question indicates that Americans overwhelmingly do not derive their sense of safety from investments in nuclear or conventional weapons</w:t>
      </w:r>
      <w:r w:rsidRPr="008617FF">
        <w:rPr>
          <w:rFonts w:asciiTheme="majorHAnsi" w:hAnsiTheme="majorHAnsi" w:cstheme="majorHAnsi"/>
          <w:sz w:val="16"/>
        </w:rPr>
        <w:t xml:space="preserve">. When asked to select policy options that “would make you feel more safe,” by far the most selected option was “A sense that COVID-19 is under control” (43%), followed by “A greater sense of togetherness or unity in America” (35%). </w:t>
      </w:r>
      <w:r w:rsidRPr="008617FF">
        <w:rPr>
          <w:rStyle w:val="StyleUnderline"/>
          <w:rFonts w:asciiTheme="majorHAnsi" w:hAnsiTheme="majorHAnsi" w:cstheme="majorHAnsi"/>
        </w:rPr>
        <w:t>At the very bottom of the safety priorities list—ranked lower than additional policies focused on crime, health care, domestic terrorism, alliances, unemployment, climate change, and reducing tensions with adversaries—were the three military-focused priorities:</w:t>
      </w:r>
      <w:r w:rsidRPr="008617FF">
        <w:rPr>
          <w:rFonts w:asciiTheme="majorHAnsi" w:hAnsiTheme="majorHAnsi" w:cstheme="majorHAnsi"/>
          <w:sz w:val="16"/>
        </w:rPr>
        <w:t xml:space="preserve"> </w:t>
      </w:r>
      <w:r w:rsidRPr="008617FF">
        <w:rPr>
          <w:rStyle w:val="StyleUnderline"/>
          <w:rFonts w:asciiTheme="majorHAnsi" w:hAnsiTheme="majorHAnsi" w:cstheme="majorHAnsi"/>
        </w:rPr>
        <w:t>“A larger Department of Defense budget” (8%), “A modernized nuclear weapons arsenal” (5%), and “Larger investments in conventional weapons” (3%).</w:t>
      </w:r>
      <w:r w:rsidRPr="008617FF">
        <w:rPr>
          <w:rFonts w:asciiTheme="majorHAnsi" w:hAnsiTheme="majorHAnsi" w:cstheme="majorHAnsi"/>
          <w:sz w:val="16"/>
        </w:rPr>
        <w:t xml:space="preserve">Notably, the </w:t>
      </w:r>
      <w:r w:rsidRPr="008617FF">
        <w:rPr>
          <w:rStyle w:val="StyleUnderline"/>
          <w:rFonts w:asciiTheme="majorHAnsi" w:hAnsiTheme="majorHAnsi" w:cstheme="majorHAnsi"/>
        </w:rPr>
        <w:t>three traditional military priorities rank near the bottom of the list for both Democrats and Republicans.</w:t>
      </w:r>
      <w:r w:rsidRPr="008617FF">
        <w:rPr>
          <w:rFonts w:asciiTheme="majorHAnsi" w:hAnsiTheme="majorHAnsi" w:cstheme="majorHAnsi"/>
          <w:sz w:val="16"/>
        </w:rPr>
        <w:t xml:space="preserve"> The rest of their safety ranking still differ signif icantly—Democrats are more inclined to rank “A sense that Covid-19 is under control” higher than Republicans, for example, and </w:t>
      </w:r>
      <w:r w:rsidRPr="008617FF">
        <w:rPr>
          <w:rStyle w:val="StyleUnderline"/>
          <w:rFonts w:asciiTheme="majorHAnsi" w:hAnsiTheme="majorHAnsi" w:cstheme="majorHAnsi"/>
        </w:rPr>
        <w:t>Republicans are more inclined to rank “A lower crime rate” higher than Democrats—however, it is surprising that respondents f rom both political parties consistently suggest that both a “modernized nuclear weapons arsenal”</w:t>
      </w:r>
      <w:r w:rsidRPr="008617FF">
        <w:rPr>
          <w:rFonts w:asciiTheme="majorHAnsi" w:hAnsiTheme="majorHAnsi" w:cstheme="majorHAnsi"/>
          <w:sz w:val="16"/>
        </w:rPr>
        <w:t xml:space="preserve"> and “larger investments in conventional weapons” </w:t>
      </w:r>
      <w:r w:rsidRPr="008617FF">
        <w:rPr>
          <w:rStyle w:val="StyleUnderline"/>
          <w:rFonts w:asciiTheme="majorHAnsi" w:hAnsiTheme="majorHAnsi" w:cstheme="majorHAnsi"/>
        </w:rPr>
        <w:t>contribute the least to their personal safety.</w:t>
      </w:r>
    </w:p>
    <w:p w14:paraId="4CAA4312" w14:textId="275BE39C" w:rsidR="00126B29" w:rsidRPr="008617FF" w:rsidRDefault="00CC4C07" w:rsidP="00126B29">
      <w:pPr>
        <w:pStyle w:val="Heading3"/>
        <w:rPr>
          <w:rFonts w:asciiTheme="majorHAnsi" w:hAnsiTheme="majorHAnsi" w:cstheme="majorHAnsi"/>
        </w:rPr>
      </w:pPr>
      <w:r w:rsidRPr="008617FF">
        <w:rPr>
          <w:rFonts w:asciiTheme="majorHAnsi" w:hAnsiTheme="majorHAnsi" w:cstheme="majorHAnsi"/>
        </w:rPr>
        <w:lastRenderedPageBreak/>
        <w:t>2AC – L/T</w:t>
      </w:r>
    </w:p>
    <w:p w14:paraId="3ADBDBE3" w14:textId="77777777" w:rsidR="00126B29" w:rsidRPr="008617FF" w:rsidRDefault="00126B29" w:rsidP="00126B29">
      <w:pPr>
        <w:pStyle w:val="Heading4"/>
        <w:rPr>
          <w:rFonts w:asciiTheme="majorHAnsi" w:hAnsiTheme="majorHAnsi" w:cstheme="majorHAnsi"/>
        </w:rPr>
      </w:pPr>
      <w:r w:rsidRPr="008617FF">
        <w:rPr>
          <w:rFonts w:asciiTheme="majorHAnsi" w:hAnsiTheme="majorHAnsi" w:cstheme="majorHAnsi"/>
        </w:rPr>
        <w:t>70% of Americas Support getting rid of GBSDs</w:t>
      </w:r>
    </w:p>
    <w:p w14:paraId="1F8F5ED8" w14:textId="77777777" w:rsidR="00126B29" w:rsidRPr="008617FF" w:rsidRDefault="00126B29" w:rsidP="00126B29">
      <w:pPr>
        <w:rPr>
          <w:rStyle w:val="Style13ptBold"/>
          <w:rFonts w:asciiTheme="majorHAnsi" w:hAnsiTheme="majorHAnsi" w:cstheme="majorHAnsi"/>
        </w:rPr>
      </w:pPr>
      <w:r w:rsidRPr="008617FF">
        <w:rPr>
          <w:rStyle w:val="Style13ptBold"/>
          <w:rFonts w:asciiTheme="majorHAnsi" w:hAnsiTheme="majorHAnsi" w:cstheme="majorHAnsi"/>
        </w:rPr>
        <w:t xml:space="preserve">Maryland Center For International &amp; Security Studies 19, </w:t>
      </w:r>
      <w:r w:rsidRPr="008617FF">
        <w:rPr>
          <w:rFonts w:asciiTheme="majorHAnsi" w:hAnsiTheme="majorHAnsi" w:cstheme="majorHAnsi"/>
        </w:rPr>
        <w:t xml:space="preserve">(“Survey on Nuclear Weapons Policy”,5/20/19, </w:t>
      </w:r>
      <w:hyperlink r:id="rId156" w:history="1">
        <w:r w:rsidRPr="008617FF">
          <w:rPr>
            <w:rStyle w:val="Hyperlink"/>
            <w:rFonts w:asciiTheme="majorHAnsi" w:hAnsiTheme="majorHAnsi" w:cstheme="majorHAnsi"/>
            <w:sz w:val="26"/>
          </w:rPr>
          <w:t>https://cissm.umd.edu/sites/default/files/2019-07/Nuclear_-Weapons_Quesionnaire_0519.pdf</w:t>
        </w:r>
      </w:hyperlink>
      <w:r w:rsidRPr="008617FF">
        <w:rPr>
          <w:rStyle w:val="Style13ptBold"/>
          <w:rFonts w:asciiTheme="majorHAnsi" w:hAnsiTheme="majorHAnsi" w:cstheme="majorHAnsi"/>
          <w:b w:val="0"/>
        </w:rPr>
        <w:t>) jrod</w:t>
      </w:r>
    </w:p>
    <w:p w14:paraId="5A3653F7" w14:textId="77777777" w:rsidR="00126B29" w:rsidRPr="008617FF" w:rsidRDefault="00126B29" w:rsidP="00126B29">
      <w:pPr>
        <w:rPr>
          <w:rFonts w:asciiTheme="majorHAnsi" w:hAnsiTheme="majorHAnsi" w:cstheme="majorHAnsi"/>
        </w:rPr>
      </w:pPr>
      <w:r w:rsidRPr="008617FF">
        <w:rPr>
          <w:rFonts w:asciiTheme="majorHAnsi" w:hAnsiTheme="majorHAnsi" w:cstheme="majorHAnsi"/>
        </w:rPr>
        <w:t xml:space="preserve">When land-based missiles were first developed they were more accurate than submarinebased missiles. But now submarine-based ones are just as accurate and we have a lot of warheads—945—on these missiles, and they are not vulnerable to attack. We also have lots of nuclear bombers. </w:t>
      </w:r>
      <w:r w:rsidRPr="008617FF">
        <w:rPr>
          <w:rStyle w:val="StyleUnderline"/>
          <w:rFonts w:asciiTheme="majorHAnsi" w:hAnsiTheme="majorHAnsi" w:cstheme="majorHAnsi"/>
        </w:rPr>
        <w:t>There are several good reasons for phasing out the land-based missiles. First, they can be easily destroyed by potential enemies because they can’t be hidden</w:t>
      </w:r>
      <w:r w:rsidRPr="008617FF">
        <w:rPr>
          <w:rFonts w:asciiTheme="majorHAnsi" w:hAnsiTheme="majorHAnsi" w:cstheme="majorHAnsi"/>
        </w:rPr>
        <w:t xml:space="preserve">. </w:t>
      </w:r>
      <w:r w:rsidRPr="008617FF">
        <w:rPr>
          <w:rStyle w:val="StyleUnderline"/>
          <w:rFonts w:asciiTheme="majorHAnsi" w:hAnsiTheme="majorHAnsi" w:cstheme="majorHAnsi"/>
        </w:rPr>
        <w:t>Second, because they are so vulnerable there is the danger U.S. decision makers might think they need to launch them first in a crisis before they are destroyed. Third, U.S. decision makers might launch them in response to a false alarm saying they are under attack—such false alarms have happened more than once—mistakenly initiating a nuclear war.</w:t>
      </w:r>
      <w:r w:rsidRPr="008617FF">
        <w:rPr>
          <w:rFonts w:asciiTheme="majorHAnsi" w:hAnsiTheme="majorHAnsi" w:cstheme="majorHAnsi"/>
        </w:rPr>
        <w:t xml:space="preserve"> Fourth, according to the Congressional Budget Office, if the U.S. were to phase out these weapons it could save $120- 140 billion. Finally, even without these land-based missiles the U.S. would still have more than a thousand strategic weapons on submarines and bombers, which are not vulnerable to a surprise attack.</w:t>
      </w:r>
    </w:p>
    <w:p w14:paraId="71402037" w14:textId="77777777" w:rsidR="00126B29" w:rsidRPr="008617FF" w:rsidRDefault="00126B29" w:rsidP="00126B29">
      <w:pPr>
        <w:rPr>
          <w:rFonts w:asciiTheme="majorHAnsi" w:hAnsiTheme="majorHAnsi" w:cstheme="majorHAnsi"/>
        </w:rPr>
      </w:pPr>
      <w:r w:rsidRPr="008617FF">
        <w:rPr>
          <w:rFonts w:asciiTheme="majorHAnsi" w:hAnsiTheme="majorHAnsi" w:cstheme="majorHAnsi"/>
          <w:noProof/>
        </w:rPr>
        <w:drawing>
          <wp:inline distT="0" distB="0" distL="0" distR="0" wp14:anchorId="2F33C1DF" wp14:editId="6FA157A8">
            <wp:extent cx="6935168" cy="2867425"/>
            <wp:effectExtent l="0" t="0" r="0" b="9525"/>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157"/>
                    <a:stretch>
                      <a:fillRect/>
                    </a:stretch>
                  </pic:blipFill>
                  <pic:spPr>
                    <a:xfrm>
                      <a:off x="0" y="0"/>
                      <a:ext cx="6935168" cy="2867425"/>
                    </a:xfrm>
                    <a:prstGeom prst="rect">
                      <a:avLst/>
                    </a:prstGeom>
                  </pic:spPr>
                </pic:pic>
              </a:graphicData>
            </a:graphic>
          </wp:inline>
        </w:drawing>
      </w:r>
    </w:p>
    <w:p w14:paraId="4420D6FD" w14:textId="77777777" w:rsidR="00126B29" w:rsidRPr="008617FF" w:rsidRDefault="00126B29" w:rsidP="00126B29">
      <w:pPr>
        <w:rPr>
          <w:rFonts w:asciiTheme="majorHAnsi" w:hAnsiTheme="majorHAnsi" w:cstheme="majorHAnsi"/>
        </w:rPr>
      </w:pPr>
    </w:p>
    <w:p w14:paraId="3AE48F3D" w14:textId="77777777" w:rsidR="00126B29" w:rsidRPr="008617FF" w:rsidRDefault="00126B29" w:rsidP="00126B29">
      <w:pPr>
        <w:rPr>
          <w:rFonts w:asciiTheme="majorHAnsi" w:hAnsiTheme="majorHAnsi" w:cstheme="majorHAnsi"/>
        </w:rPr>
      </w:pPr>
    </w:p>
    <w:p w14:paraId="6D57DD24" w14:textId="77777777" w:rsidR="00126B29" w:rsidRPr="008617FF" w:rsidRDefault="00126B29" w:rsidP="00126B29">
      <w:pPr>
        <w:pStyle w:val="Heading4"/>
        <w:rPr>
          <w:rFonts w:asciiTheme="majorHAnsi" w:hAnsiTheme="majorHAnsi" w:cstheme="majorHAnsi"/>
        </w:rPr>
      </w:pPr>
      <w:r w:rsidRPr="008617FF">
        <w:rPr>
          <w:rFonts w:asciiTheme="majorHAnsi" w:hAnsiTheme="majorHAnsi" w:cstheme="majorHAnsi"/>
        </w:rPr>
        <w:t>Majority of Americans Support the Plan</w:t>
      </w:r>
    </w:p>
    <w:p w14:paraId="5ECBA0F1" w14:textId="77777777" w:rsidR="00126B29" w:rsidRPr="008617FF" w:rsidRDefault="00126B29" w:rsidP="00126B29">
      <w:pPr>
        <w:rPr>
          <w:rFonts w:asciiTheme="majorHAnsi" w:hAnsiTheme="majorHAnsi" w:cstheme="majorHAnsi"/>
          <w:b/>
          <w:bCs/>
          <w:sz w:val="26"/>
        </w:rPr>
      </w:pPr>
      <w:r w:rsidRPr="008617FF">
        <w:rPr>
          <w:rStyle w:val="Style13ptBold"/>
          <w:rFonts w:asciiTheme="majorHAnsi" w:hAnsiTheme="majorHAnsi" w:cstheme="majorHAnsi"/>
        </w:rPr>
        <w:t xml:space="preserve">Maryland Center For International &amp; Security Studies 19, </w:t>
      </w:r>
      <w:r w:rsidRPr="008617FF">
        <w:rPr>
          <w:rFonts w:asciiTheme="majorHAnsi" w:hAnsiTheme="majorHAnsi" w:cstheme="majorHAnsi"/>
        </w:rPr>
        <w:t xml:space="preserve">(“Survey on Nuclear Weapons Policy”,5/20/19, </w:t>
      </w:r>
      <w:hyperlink r:id="rId158" w:history="1">
        <w:r w:rsidRPr="008617FF">
          <w:rPr>
            <w:rStyle w:val="Hyperlink"/>
            <w:rFonts w:asciiTheme="majorHAnsi" w:hAnsiTheme="majorHAnsi" w:cstheme="majorHAnsi"/>
            <w:sz w:val="26"/>
          </w:rPr>
          <w:t>https://cissm.umd.edu/sites/default/files/2019-07/Nuclear_-Weapons_Quesionnaire_0519.pdf</w:t>
        </w:r>
      </w:hyperlink>
      <w:r w:rsidRPr="008617FF">
        <w:rPr>
          <w:rStyle w:val="Style13ptBold"/>
          <w:rFonts w:asciiTheme="majorHAnsi" w:hAnsiTheme="majorHAnsi" w:cstheme="majorHAnsi"/>
          <w:b w:val="0"/>
        </w:rPr>
        <w:t>) jrod</w:t>
      </w:r>
    </w:p>
    <w:p w14:paraId="44EA28EC" w14:textId="77777777" w:rsidR="00126B29" w:rsidRPr="008617FF" w:rsidRDefault="00126B29" w:rsidP="00126B29">
      <w:pPr>
        <w:rPr>
          <w:rFonts w:asciiTheme="majorHAnsi" w:hAnsiTheme="majorHAnsi" w:cstheme="majorHAnsi"/>
        </w:rPr>
      </w:pPr>
      <w:r w:rsidRPr="008617FF">
        <w:rPr>
          <w:rFonts w:asciiTheme="majorHAnsi" w:hAnsiTheme="majorHAnsi" w:cstheme="majorHAnsi"/>
        </w:rPr>
        <w:t>1. replace its land-based missiles by building new land-based missiles</w:t>
      </w:r>
    </w:p>
    <w:p w14:paraId="6630CABC" w14:textId="77777777" w:rsidR="00126B29" w:rsidRPr="008617FF" w:rsidRDefault="00126B29" w:rsidP="00126B29">
      <w:pPr>
        <w:rPr>
          <w:rFonts w:asciiTheme="majorHAnsi" w:hAnsiTheme="majorHAnsi" w:cstheme="majorHAnsi"/>
        </w:rPr>
      </w:pPr>
      <w:r w:rsidRPr="008617FF">
        <w:rPr>
          <w:rFonts w:asciiTheme="majorHAnsi" w:hAnsiTheme="majorHAnsi" w:cstheme="majorHAnsi"/>
        </w:rPr>
        <w:lastRenderedPageBreak/>
        <w:t>2. phase out its land-based missiles and increase the number of warheads on submarines and</w:t>
      </w:r>
    </w:p>
    <w:p w14:paraId="78DE88CD" w14:textId="77777777" w:rsidR="00126B29" w:rsidRPr="008617FF" w:rsidRDefault="00126B29" w:rsidP="00126B29">
      <w:pPr>
        <w:rPr>
          <w:rFonts w:asciiTheme="majorHAnsi" w:hAnsiTheme="majorHAnsi" w:cstheme="majorHAnsi"/>
        </w:rPr>
      </w:pPr>
      <w:r w:rsidRPr="008617FF">
        <w:rPr>
          <w:rFonts w:asciiTheme="majorHAnsi" w:hAnsiTheme="majorHAnsi" w:cstheme="majorHAnsi"/>
        </w:rPr>
        <w:t>bombers to 1,550 (savings over replacing them would be about $120 billion)</w:t>
      </w:r>
    </w:p>
    <w:p w14:paraId="0C332001" w14:textId="77777777" w:rsidR="00126B29" w:rsidRPr="008617FF" w:rsidRDefault="00126B29" w:rsidP="00126B29">
      <w:pPr>
        <w:rPr>
          <w:rFonts w:asciiTheme="majorHAnsi" w:hAnsiTheme="majorHAnsi" w:cstheme="majorHAnsi"/>
        </w:rPr>
      </w:pPr>
      <w:r w:rsidRPr="008617FF">
        <w:rPr>
          <w:rFonts w:asciiTheme="majorHAnsi" w:hAnsiTheme="majorHAnsi" w:cstheme="majorHAnsi"/>
        </w:rPr>
        <w:t>3. phase out its land-based missiles while keeping 1,150 warheads on its submarines and</w:t>
      </w:r>
    </w:p>
    <w:p w14:paraId="205F7FD6" w14:textId="77777777" w:rsidR="00126B29" w:rsidRPr="008617FF" w:rsidRDefault="00126B29" w:rsidP="00126B29">
      <w:pPr>
        <w:rPr>
          <w:rFonts w:asciiTheme="majorHAnsi" w:hAnsiTheme="majorHAnsi" w:cstheme="majorHAnsi"/>
        </w:rPr>
      </w:pPr>
      <w:r w:rsidRPr="008617FF">
        <w:rPr>
          <w:rFonts w:asciiTheme="majorHAnsi" w:hAnsiTheme="majorHAnsi" w:cstheme="majorHAnsi"/>
        </w:rPr>
        <w:t>bombers (savings over replacing them would be about $140 billion)</w:t>
      </w:r>
    </w:p>
    <w:p w14:paraId="4E2908EF" w14:textId="77777777" w:rsidR="00126B29" w:rsidRPr="008617FF" w:rsidRDefault="00126B29" w:rsidP="00126B29">
      <w:pPr>
        <w:rPr>
          <w:rFonts w:asciiTheme="majorHAnsi" w:hAnsiTheme="majorHAnsi" w:cstheme="majorHAnsi"/>
        </w:rPr>
      </w:pPr>
      <w:r w:rsidRPr="008617FF">
        <w:rPr>
          <w:rFonts w:asciiTheme="majorHAnsi" w:hAnsiTheme="majorHAnsi" w:cstheme="majorHAnsi"/>
          <w:noProof/>
        </w:rPr>
        <w:drawing>
          <wp:inline distT="0" distB="0" distL="0" distR="0" wp14:anchorId="1BACCB75" wp14:editId="4F06120F">
            <wp:extent cx="6535062" cy="3343742"/>
            <wp:effectExtent l="0" t="0" r="0" b="9525"/>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59"/>
                    <a:stretch>
                      <a:fillRect/>
                    </a:stretch>
                  </pic:blipFill>
                  <pic:spPr>
                    <a:xfrm>
                      <a:off x="0" y="0"/>
                      <a:ext cx="6535062" cy="3343742"/>
                    </a:xfrm>
                    <a:prstGeom prst="rect">
                      <a:avLst/>
                    </a:prstGeom>
                  </pic:spPr>
                </pic:pic>
              </a:graphicData>
            </a:graphic>
          </wp:inline>
        </w:drawing>
      </w:r>
    </w:p>
    <w:p w14:paraId="1748A506" w14:textId="77777777" w:rsidR="00126B29" w:rsidRPr="008617FF" w:rsidRDefault="00126B29" w:rsidP="00126B29">
      <w:pPr>
        <w:rPr>
          <w:rFonts w:asciiTheme="majorHAnsi" w:hAnsiTheme="majorHAnsi" w:cstheme="majorHAnsi"/>
        </w:rPr>
      </w:pPr>
    </w:p>
    <w:p w14:paraId="58EF95BE" w14:textId="77777777" w:rsidR="00126B29" w:rsidRPr="008617FF" w:rsidRDefault="00126B29" w:rsidP="00126B29">
      <w:pPr>
        <w:pStyle w:val="Heading4"/>
        <w:rPr>
          <w:rFonts w:asciiTheme="majorHAnsi" w:hAnsiTheme="majorHAnsi" w:cstheme="majorHAnsi"/>
        </w:rPr>
      </w:pPr>
      <w:r w:rsidRPr="008617FF">
        <w:rPr>
          <w:rFonts w:asciiTheme="majorHAnsi" w:hAnsiTheme="majorHAnsi" w:cstheme="majorHAnsi"/>
        </w:rPr>
        <w:t>Squo GBSD policy unpopular</w:t>
      </w:r>
    </w:p>
    <w:p w14:paraId="7A508D8F" w14:textId="77777777" w:rsidR="00126B29" w:rsidRPr="008617FF" w:rsidRDefault="00126B29" w:rsidP="00126B29">
      <w:pPr>
        <w:rPr>
          <w:rStyle w:val="Style13ptBold"/>
          <w:rFonts w:asciiTheme="majorHAnsi" w:hAnsiTheme="majorHAnsi" w:cstheme="majorHAnsi"/>
          <w:b w:val="0"/>
          <w:bCs/>
        </w:rPr>
      </w:pPr>
      <w:r w:rsidRPr="008617FF">
        <w:rPr>
          <w:rStyle w:val="Style13ptBold"/>
          <w:rFonts w:asciiTheme="majorHAnsi" w:hAnsiTheme="majorHAnsi" w:cstheme="majorHAnsi"/>
          <w:b w:val="0"/>
        </w:rPr>
        <w:t xml:space="preserve">Matt </w:t>
      </w:r>
      <w:r w:rsidRPr="008617FF">
        <w:rPr>
          <w:rStyle w:val="Style13ptBold"/>
          <w:rFonts w:asciiTheme="majorHAnsi" w:hAnsiTheme="majorHAnsi" w:cstheme="majorHAnsi"/>
        </w:rPr>
        <w:t xml:space="preserve">Korda </w:t>
      </w:r>
      <w:r w:rsidRPr="008617FF">
        <w:rPr>
          <w:rStyle w:val="Style13ptBold"/>
          <w:rFonts w:asciiTheme="majorHAnsi" w:hAnsiTheme="majorHAnsi" w:cstheme="majorHAnsi"/>
          <w:b w:val="0"/>
        </w:rPr>
        <w:t xml:space="preserve">and Tricia </w:t>
      </w:r>
      <w:r w:rsidRPr="008617FF">
        <w:rPr>
          <w:rStyle w:val="Style13ptBold"/>
          <w:rFonts w:asciiTheme="majorHAnsi" w:hAnsiTheme="majorHAnsi" w:cstheme="majorHAnsi"/>
        </w:rPr>
        <w:t>White 21, (</w:t>
      </w:r>
      <w:r w:rsidRPr="008617FF">
        <w:rPr>
          <w:rStyle w:val="Style13ptBold"/>
          <w:rFonts w:asciiTheme="majorHAnsi" w:hAnsiTheme="majorHAnsi" w:cstheme="majorHAnsi"/>
          <w:b w:val="0"/>
        </w:rPr>
        <w:t>Matt Korda Research Associate, Federation of American Scientists,Tricia White Intern, Federation of American Scientists, “Public Perspectives on the US Intercontinental Ballistic Missile Force”,January 2021, https://fas.org/wp-content/uploads/2021/02/Public-Perspectives-ICBM.pdf ) jrod</w:t>
      </w:r>
    </w:p>
    <w:p w14:paraId="7F53AA98" w14:textId="77777777" w:rsidR="00126B29" w:rsidRPr="008617FF" w:rsidRDefault="00126B29" w:rsidP="00126B29">
      <w:pPr>
        <w:rPr>
          <w:rFonts w:asciiTheme="majorHAnsi" w:hAnsiTheme="majorHAnsi" w:cstheme="majorHAnsi"/>
        </w:rPr>
      </w:pPr>
    </w:p>
    <w:p w14:paraId="47C48EF7" w14:textId="77777777" w:rsidR="00126B29" w:rsidRPr="008617FF" w:rsidRDefault="00126B29" w:rsidP="00126B29">
      <w:pPr>
        <w:rPr>
          <w:rStyle w:val="StyleUnderline"/>
          <w:rFonts w:asciiTheme="majorHAnsi" w:hAnsiTheme="majorHAnsi" w:cstheme="majorHAnsi"/>
        </w:rPr>
      </w:pPr>
      <w:r w:rsidRPr="008617FF">
        <w:rPr>
          <w:rStyle w:val="StyleUnderline"/>
          <w:rFonts w:asciiTheme="majorHAnsi" w:hAnsiTheme="majorHAnsi" w:cstheme="majorHAnsi"/>
        </w:rPr>
        <w:t>A majority of Americans support alternative policy options to the GBSD program of record (i.e. life-extending</w:t>
      </w:r>
    </w:p>
    <w:p w14:paraId="5AAD7C69" w14:textId="77777777" w:rsidR="00126B29" w:rsidRPr="008617FF" w:rsidRDefault="00126B29" w:rsidP="00126B29">
      <w:pPr>
        <w:rPr>
          <w:rStyle w:val="StyleUnderline"/>
          <w:rFonts w:asciiTheme="majorHAnsi" w:hAnsiTheme="majorHAnsi" w:cstheme="majorHAnsi"/>
        </w:rPr>
      </w:pPr>
      <w:r w:rsidRPr="008617FF">
        <w:rPr>
          <w:rStyle w:val="StyleUnderline"/>
          <w:rFonts w:asciiTheme="majorHAnsi" w:hAnsiTheme="majorHAnsi" w:cstheme="majorHAnsi"/>
        </w:rPr>
        <w:t>the current Minuteman III ICBMs, or eliminating the ICBM force altogether).</w:t>
      </w:r>
    </w:p>
    <w:p w14:paraId="4C8AAA73" w14:textId="77777777" w:rsidR="00126B29" w:rsidRPr="008617FF" w:rsidRDefault="00126B29" w:rsidP="00126B29">
      <w:pPr>
        <w:rPr>
          <w:rFonts w:asciiTheme="majorHAnsi" w:hAnsiTheme="majorHAnsi" w:cstheme="majorHAnsi"/>
        </w:rPr>
      </w:pPr>
      <w:r w:rsidRPr="008617FF">
        <w:rPr>
          <w:rFonts w:asciiTheme="majorHAnsi" w:hAnsiTheme="majorHAnsi" w:cstheme="majorHAnsi"/>
        </w:rPr>
        <w:t xml:space="preserve">A </w:t>
      </w:r>
      <w:r w:rsidRPr="008617FF">
        <w:rPr>
          <w:rStyle w:val="StyleUnderline"/>
          <w:rFonts w:asciiTheme="majorHAnsi" w:hAnsiTheme="majorHAnsi" w:cstheme="majorHAnsi"/>
        </w:rPr>
        <w:t>bipartisan majority of Americans support delaying the GBSD program</w:t>
      </w:r>
      <w:r w:rsidRPr="008617FF">
        <w:rPr>
          <w:rFonts w:asciiTheme="majorHAnsi" w:hAnsiTheme="majorHAnsi" w:cstheme="majorHAnsi"/>
        </w:rPr>
        <w:t>, continuing to life-extend the</w:t>
      </w:r>
    </w:p>
    <w:p w14:paraId="7EB9E39A" w14:textId="77777777" w:rsidR="00126B29" w:rsidRPr="008617FF" w:rsidRDefault="00126B29" w:rsidP="00126B29">
      <w:pPr>
        <w:rPr>
          <w:rFonts w:asciiTheme="majorHAnsi" w:hAnsiTheme="majorHAnsi" w:cstheme="majorHAnsi"/>
        </w:rPr>
      </w:pPr>
      <w:r w:rsidRPr="008617FF">
        <w:rPr>
          <w:rFonts w:asciiTheme="majorHAnsi" w:hAnsiTheme="majorHAnsi" w:cstheme="majorHAnsi"/>
        </w:rPr>
        <w:t>Minuteman III ICBMs, and launching a review of the GBSD program.</w:t>
      </w:r>
    </w:p>
    <w:p w14:paraId="3C5D8561" w14:textId="77777777" w:rsidR="00126B29" w:rsidRPr="008617FF" w:rsidRDefault="00126B29" w:rsidP="00126B29">
      <w:pPr>
        <w:rPr>
          <w:rFonts w:asciiTheme="majorHAnsi" w:hAnsiTheme="majorHAnsi" w:cstheme="majorHAnsi"/>
        </w:rPr>
      </w:pPr>
      <w:r w:rsidRPr="008617FF">
        <w:rPr>
          <w:rStyle w:val="StyleUnderline"/>
          <w:rFonts w:asciiTheme="majorHAnsi" w:hAnsiTheme="majorHAnsi" w:cstheme="majorHAnsi"/>
        </w:rPr>
        <w:t>A majority of Americans inside and outside the “nuclear sponge” support phasing out the ICBMs</w:t>
      </w:r>
      <w:r w:rsidRPr="008617FF">
        <w:rPr>
          <w:rFonts w:asciiTheme="majorHAnsi" w:hAnsiTheme="majorHAnsi" w:cstheme="majorHAnsi"/>
        </w:rPr>
        <w:t>, provided</w:t>
      </w:r>
    </w:p>
    <w:p w14:paraId="6AD2AC95" w14:textId="77777777" w:rsidR="00126B29" w:rsidRPr="008617FF" w:rsidRDefault="00126B29" w:rsidP="00126B29">
      <w:pPr>
        <w:rPr>
          <w:rFonts w:asciiTheme="majorHAnsi" w:hAnsiTheme="majorHAnsi" w:cstheme="majorHAnsi"/>
        </w:rPr>
      </w:pPr>
      <w:r w:rsidRPr="008617FF">
        <w:rPr>
          <w:rFonts w:asciiTheme="majorHAnsi" w:hAnsiTheme="majorHAnsi" w:cstheme="majorHAnsi"/>
        </w:rPr>
        <w:lastRenderedPageBreak/>
        <w:t>that the government provides economic offsets to ICBM communities.</w:t>
      </w:r>
    </w:p>
    <w:p w14:paraId="2D3D4550" w14:textId="77777777" w:rsidR="00126B29" w:rsidRPr="008617FF" w:rsidRDefault="00126B29" w:rsidP="00126B29">
      <w:pPr>
        <w:pStyle w:val="Heading4"/>
        <w:rPr>
          <w:rFonts w:asciiTheme="majorHAnsi" w:hAnsiTheme="majorHAnsi" w:cstheme="majorHAnsi"/>
        </w:rPr>
      </w:pPr>
      <w:r w:rsidRPr="008617FF">
        <w:rPr>
          <w:rFonts w:asciiTheme="majorHAnsi" w:hAnsiTheme="majorHAnsi" w:cstheme="majorHAnsi"/>
        </w:rPr>
        <w:t>Nukes are unpopular generally</w:t>
      </w:r>
    </w:p>
    <w:p w14:paraId="2298DE03" w14:textId="77777777" w:rsidR="00126B29" w:rsidRPr="008617FF" w:rsidRDefault="00126B29" w:rsidP="00126B29">
      <w:pPr>
        <w:rPr>
          <w:rFonts w:asciiTheme="majorHAnsi" w:hAnsiTheme="majorHAnsi" w:cstheme="majorHAnsi"/>
        </w:rPr>
      </w:pPr>
      <w:r w:rsidRPr="008617FF">
        <w:rPr>
          <w:rFonts w:asciiTheme="majorHAnsi" w:hAnsiTheme="majorHAnsi" w:cstheme="majorHAnsi"/>
        </w:rPr>
        <w:t xml:space="preserve">Lawrence </w:t>
      </w:r>
      <w:r w:rsidRPr="008617FF">
        <w:rPr>
          <w:rStyle w:val="Style13ptBold"/>
          <w:rFonts w:asciiTheme="majorHAnsi" w:hAnsiTheme="majorHAnsi" w:cstheme="majorHAnsi"/>
        </w:rPr>
        <w:t>Wittner 7, (</w:t>
      </w:r>
      <w:r w:rsidRPr="008617FF">
        <w:rPr>
          <w:rFonts w:asciiTheme="majorHAnsi" w:hAnsiTheme="majorHAnsi" w:cstheme="majorHAnsi"/>
        </w:rPr>
        <w:t>Wittner is a history professor at the State University of Albany. His expertise is in peace movements, arms control and disarmament, and nuclear weapons policy, 12/7/7, “Portents of an anti-nuclear upsurge”,https://thebulletin.org/roundtable_entry/portents-of-an-anti-nuclear-upsurge/) jrod</w:t>
      </w:r>
    </w:p>
    <w:p w14:paraId="5D89EBA9" w14:textId="77777777" w:rsidR="00126B29" w:rsidRPr="008617FF" w:rsidRDefault="00126B29" w:rsidP="00126B29">
      <w:pPr>
        <w:rPr>
          <w:rStyle w:val="StyleUnderline"/>
          <w:rFonts w:asciiTheme="majorHAnsi" w:hAnsiTheme="majorHAnsi" w:cstheme="majorHAnsi"/>
        </w:rPr>
      </w:pPr>
      <w:r w:rsidRPr="008617FF">
        <w:rPr>
          <w:rFonts w:asciiTheme="majorHAnsi" w:hAnsiTheme="majorHAnsi" w:cstheme="majorHAnsi"/>
        </w:rPr>
        <w:t>Nor is the sentiment in Britain contrary to that of other nuclear nations</w:t>
      </w:r>
      <w:r w:rsidRPr="008617FF">
        <w:rPr>
          <w:rStyle w:val="StyleUnderline"/>
          <w:rFonts w:asciiTheme="majorHAnsi" w:hAnsiTheme="majorHAnsi" w:cstheme="majorHAnsi"/>
        </w:rPr>
        <w:t>. According to a September 2007 survey conducted by the University of Maryland’s Center for International and Security Studies, 63 percent of Russians favor eliminating all nuclear weapons, 59 percent support removing all nuclear weapons from high alert, and 53 percent support cutting the Russian and U.S. nuclear arsenals to 400 nuclear weapons each</w:t>
      </w:r>
      <w:r w:rsidRPr="008617FF">
        <w:rPr>
          <w:rFonts w:asciiTheme="majorHAnsi" w:hAnsiTheme="majorHAnsi" w:cstheme="majorHAnsi"/>
        </w:rPr>
        <w:t xml:space="preserve">. In the United States, </w:t>
      </w:r>
      <w:r w:rsidRPr="008617FF">
        <w:rPr>
          <w:rStyle w:val="StyleUnderline"/>
          <w:rFonts w:asciiTheme="majorHAnsi" w:hAnsiTheme="majorHAnsi" w:cstheme="majorHAnsi"/>
        </w:rPr>
        <w:t>73 percent of the public favors eliminating all nuclear weapons, 64 percent support removing all nuclear weapons from high alert</w:t>
      </w:r>
      <w:r w:rsidRPr="008617FF">
        <w:rPr>
          <w:rStyle w:val="Emphasis"/>
          <w:rFonts w:asciiTheme="majorHAnsi" w:hAnsiTheme="majorHAnsi" w:cstheme="majorHAnsi"/>
        </w:rPr>
        <w:t>, and 59 percent support reducing Russian and U.S. nuclear arsenals to 400 weapons each</w:t>
      </w:r>
      <w:r w:rsidRPr="008617FF">
        <w:rPr>
          <w:rFonts w:asciiTheme="majorHAnsi" w:hAnsiTheme="majorHAnsi" w:cstheme="majorHAnsi"/>
        </w:rPr>
        <w:t xml:space="preserve">. </w:t>
      </w:r>
      <w:r w:rsidRPr="008617FF">
        <w:rPr>
          <w:rStyle w:val="StyleUnderline"/>
          <w:rFonts w:asciiTheme="majorHAnsi" w:hAnsiTheme="majorHAnsi" w:cstheme="majorHAnsi"/>
        </w:rPr>
        <w:t xml:space="preserve">Eighty percent of Russians and Americans want their countries to participate in the Comprehensive Test Ban Treaty. </w:t>
      </w:r>
    </w:p>
    <w:p w14:paraId="0F2292AE" w14:textId="77777777" w:rsidR="00126B29" w:rsidRPr="008617FF" w:rsidRDefault="00126B29" w:rsidP="00126B29">
      <w:pPr>
        <w:rPr>
          <w:rFonts w:asciiTheme="majorHAnsi" w:hAnsiTheme="majorHAnsi" w:cstheme="majorHAnsi"/>
        </w:rPr>
      </w:pPr>
      <w:r w:rsidRPr="008617FF">
        <w:rPr>
          <w:rFonts w:asciiTheme="majorHAnsi" w:hAnsiTheme="majorHAnsi" w:cstheme="majorHAnsi"/>
        </w:rPr>
        <w:t>Given the unpopularity of nuclear weapons</w:t>
      </w:r>
      <w:r w:rsidRPr="008617FF">
        <w:rPr>
          <w:rStyle w:val="StyleUnderline"/>
          <w:rFonts w:asciiTheme="majorHAnsi" w:hAnsiTheme="majorHAnsi" w:cstheme="majorHAnsi"/>
        </w:rPr>
        <w:t>, U.S. politicians have been wary of supporting new nuclear programs.</w:t>
      </w:r>
      <w:r w:rsidRPr="008617FF">
        <w:rPr>
          <w:rFonts w:asciiTheme="majorHAnsi" w:hAnsiTheme="majorHAnsi" w:cstheme="majorHAnsi"/>
        </w:rPr>
        <w:t xml:space="preserve"> Republican-dominated congresses have defeated the Bush administration’s plan to build so-called “bunker-busters” and “mini-nukes.” The administration’s proposal to build the “reliable replacement warhead” also seems to be in serious trouble. In fact, there’s substantial congressional support for a thorough re-examination of the U.S. nuclear program and for legislation to establish a Department of Peace, which would include an office of arms control and disarmament. On the presidential campaign trail, the candidates don’t say a word about building new nuclear weapons, and, among the Democrats, there’s talk of a nuclear-weapon-free world.</w:t>
      </w:r>
    </w:p>
    <w:p w14:paraId="0B1C9AD1" w14:textId="77777777" w:rsidR="004A5871" w:rsidRPr="008617FF" w:rsidRDefault="004A5871" w:rsidP="004A5871">
      <w:pPr>
        <w:pStyle w:val="Heading4"/>
        <w:rPr>
          <w:rFonts w:asciiTheme="majorHAnsi" w:hAnsiTheme="majorHAnsi" w:cstheme="majorHAnsi"/>
        </w:rPr>
      </w:pPr>
      <w:bookmarkStart w:id="63" w:name="_Hlk79148438"/>
      <w:r w:rsidRPr="008617FF">
        <w:rPr>
          <w:rFonts w:asciiTheme="majorHAnsi" w:hAnsiTheme="majorHAnsi" w:cstheme="majorHAnsi"/>
        </w:rPr>
        <w:t xml:space="preserve">GBSD is </w:t>
      </w:r>
      <w:r w:rsidRPr="008617FF">
        <w:rPr>
          <w:rFonts w:asciiTheme="majorHAnsi" w:hAnsiTheme="majorHAnsi" w:cstheme="majorHAnsi"/>
          <w:u w:val="single"/>
        </w:rPr>
        <w:t>bipartisan</w:t>
      </w:r>
      <w:r w:rsidRPr="008617FF">
        <w:rPr>
          <w:rFonts w:asciiTheme="majorHAnsi" w:hAnsiTheme="majorHAnsi" w:cstheme="majorHAnsi"/>
        </w:rPr>
        <w:t xml:space="preserve"> – neg ev doesn’t assume it’s </w:t>
      </w:r>
      <w:r w:rsidRPr="008617FF">
        <w:rPr>
          <w:rFonts w:asciiTheme="majorHAnsi" w:hAnsiTheme="majorHAnsi" w:cstheme="majorHAnsi"/>
          <w:u w:val="single"/>
        </w:rPr>
        <w:t>hefty expenditure</w:t>
      </w:r>
      <w:r w:rsidRPr="008617FF">
        <w:rPr>
          <w:rFonts w:asciiTheme="majorHAnsi" w:hAnsiTheme="majorHAnsi" w:cstheme="majorHAnsi"/>
        </w:rPr>
        <w:t>.</w:t>
      </w:r>
    </w:p>
    <w:p w14:paraId="636C069C" w14:textId="77777777" w:rsidR="004A5871" w:rsidRPr="008617FF" w:rsidRDefault="004A5871" w:rsidP="004A5871">
      <w:pPr>
        <w:pStyle w:val="AuthorQuals"/>
        <w:rPr>
          <w:rFonts w:asciiTheme="majorHAnsi" w:hAnsiTheme="majorHAnsi" w:cstheme="majorHAnsi"/>
        </w:rPr>
      </w:pPr>
      <w:r w:rsidRPr="008617FF">
        <w:rPr>
          <w:rStyle w:val="Style13ptBold"/>
          <w:rFonts w:asciiTheme="majorHAnsi" w:hAnsiTheme="majorHAnsi" w:cstheme="majorHAnsi"/>
        </w:rPr>
        <w:t>Korda, '21</w:t>
      </w:r>
      <w:r w:rsidRPr="008617FF">
        <w:rPr>
          <w:rFonts w:asciiTheme="majorHAnsi" w:hAnsiTheme="majorHAnsi" w:cstheme="majorHAnsi"/>
        </w:rPr>
        <w:t xml:space="preserve"> (Matt Korda; Matt Korda is a Research Associate for the Nuclear Information Project at the Federation of American Scientists, where he co-authors the Nuclear Notebook with Hans Kristensen; "Siloed Thinking: A Closer Look at the Ground-Based Strategic Deterrent"; Federation of American Scientists; </w:t>
      </w:r>
      <w:hyperlink r:id="rId160" w:history="1">
        <w:r w:rsidRPr="008617FF">
          <w:rPr>
            <w:rStyle w:val="Hyperlink"/>
            <w:rFonts w:asciiTheme="majorHAnsi" w:hAnsiTheme="majorHAnsi" w:cstheme="majorHAnsi"/>
          </w:rPr>
          <w:t>https://www.jstor.org/stable/pdf/resrep30583.4.pdf?refreqid=excelsior%3Af2925eebdcf14ea5428a5f645364be8b</w:t>
        </w:r>
      </w:hyperlink>
      <w:r w:rsidRPr="008617FF">
        <w:rPr>
          <w:rFonts w:asciiTheme="majorHAnsi" w:hAnsiTheme="majorHAnsi" w:cstheme="majorHAnsi"/>
        </w:rPr>
        <w:t>; 03-2021, Accessed 7-22-2021)//ILake-NoC</w:t>
      </w:r>
    </w:p>
    <w:p w14:paraId="424681D6" w14:textId="77777777" w:rsidR="004A5871" w:rsidRPr="008617FF" w:rsidRDefault="004A5871" w:rsidP="004A5871">
      <w:pPr>
        <w:rPr>
          <w:rStyle w:val="StyleUnderline"/>
          <w:rFonts w:asciiTheme="majorHAnsi" w:hAnsiTheme="majorHAnsi" w:cstheme="majorHAnsi"/>
        </w:rPr>
      </w:pPr>
      <w:r w:rsidRPr="008617FF">
        <w:rPr>
          <w:rFonts w:asciiTheme="majorHAnsi" w:hAnsiTheme="majorHAnsi" w:cstheme="majorHAnsi"/>
          <w:sz w:val="16"/>
        </w:rPr>
        <w:t xml:space="preserve">This is what the “affordability” arguments of GBSD advocates fail to take into account. The </w:t>
      </w:r>
      <w:r w:rsidRPr="008617FF">
        <w:rPr>
          <w:rStyle w:val="StyleUnderline"/>
          <w:rFonts w:asciiTheme="majorHAnsi" w:hAnsiTheme="majorHAnsi" w:cstheme="majorHAnsi"/>
        </w:rPr>
        <w:t xml:space="preserve">true cost of the </w:t>
      </w:r>
      <w:r w:rsidRPr="008617FF">
        <w:rPr>
          <w:rStyle w:val="StyleUnderline"/>
          <w:rFonts w:asciiTheme="majorHAnsi" w:hAnsiTheme="majorHAnsi" w:cstheme="majorHAnsi"/>
          <w:highlight w:val="cyan"/>
        </w:rPr>
        <w:t>G</w:t>
      </w:r>
      <w:r w:rsidRPr="008617FF">
        <w:rPr>
          <w:rStyle w:val="StyleUnderline"/>
          <w:rFonts w:asciiTheme="majorHAnsi" w:hAnsiTheme="majorHAnsi" w:cstheme="majorHAnsi"/>
        </w:rPr>
        <w:t>round-</w:t>
      </w:r>
      <w:r w:rsidRPr="008617FF">
        <w:rPr>
          <w:rStyle w:val="StyleUnderline"/>
          <w:rFonts w:asciiTheme="majorHAnsi" w:hAnsiTheme="majorHAnsi" w:cstheme="majorHAnsi"/>
          <w:highlight w:val="cyan"/>
        </w:rPr>
        <w:t>B</w:t>
      </w:r>
      <w:r w:rsidRPr="008617FF">
        <w:rPr>
          <w:rStyle w:val="StyleUnderline"/>
          <w:rFonts w:asciiTheme="majorHAnsi" w:hAnsiTheme="majorHAnsi" w:cstheme="majorHAnsi"/>
        </w:rPr>
        <w:t xml:space="preserve">ased </w:t>
      </w:r>
      <w:r w:rsidRPr="008617FF">
        <w:rPr>
          <w:rStyle w:val="StyleUnderline"/>
          <w:rFonts w:asciiTheme="majorHAnsi" w:hAnsiTheme="majorHAnsi" w:cstheme="majorHAnsi"/>
          <w:highlight w:val="cyan"/>
        </w:rPr>
        <w:t>S</w:t>
      </w:r>
      <w:r w:rsidRPr="008617FF">
        <w:rPr>
          <w:rStyle w:val="StyleUnderline"/>
          <w:rFonts w:asciiTheme="majorHAnsi" w:hAnsiTheme="majorHAnsi" w:cstheme="majorHAnsi"/>
        </w:rPr>
        <w:t xml:space="preserve">trategic </w:t>
      </w:r>
      <w:r w:rsidRPr="008617FF">
        <w:rPr>
          <w:rStyle w:val="StyleUnderline"/>
          <w:rFonts w:asciiTheme="majorHAnsi" w:hAnsiTheme="majorHAnsi" w:cstheme="majorHAnsi"/>
          <w:highlight w:val="cyan"/>
        </w:rPr>
        <w:t>D</w:t>
      </w:r>
      <w:r w:rsidRPr="008617FF">
        <w:rPr>
          <w:rStyle w:val="StyleUnderline"/>
          <w:rFonts w:asciiTheme="majorHAnsi" w:hAnsiTheme="majorHAnsi" w:cstheme="majorHAnsi"/>
        </w:rPr>
        <w:t>eterrent</w:t>
      </w:r>
      <w:r w:rsidRPr="008617FF">
        <w:rPr>
          <w:rFonts w:asciiTheme="majorHAnsi" w:hAnsiTheme="majorHAnsi" w:cstheme="majorHAnsi"/>
          <w:sz w:val="16"/>
        </w:rPr>
        <w:t xml:space="preserve"> is not only the significant funds spent to acquire it, but also the fact that prioritizing this program </w:t>
      </w:r>
      <w:r w:rsidRPr="008617FF">
        <w:rPr>
          <w:rStyle w:val="StyleUnderline"/>
          <w:rFonts w:asciiTheme="majorHAnsi" w:hAnsiTheme="majorHAnsi" w:cstheme="majorHAnsi"/>
        </w:rPr>
        <w:t>means</w:t>
      </w:r>
      <w:r w:rsidRPr="008617FF">
        <w:rPr>
          <w:rFonts w:asciiTheme="majorHAnsi" w:hAnsiTheme="majorHAnsi" w:cstheme="majorHAnsi"/>
          <w:sz w:val="16"/>
        </w:rPr>
        <w:t xml:space="preserve"> </w:t>
      </w:r>
      <w:r w:rsidRPr="008617FF">
        <w:rPr>
          <w:rStyle w:val="Emphasis"/>
          <w:rFonts w:asciiTheme="majorHAnsi" w:hAnsiTheme="majorHAnsi" w:cstheme="majorHAnsi"/>
        </w:rPr>
        <w:t xml:space="preserve">deprioritizing other programs. </w:t>
      </w:r>
      <w:r w:rsidRPr="008617FF">
        <w:rPr>
          <w:rFonts w:asciiTheme="majorHAnsi" w:hAnsiTheme="majorHAnsi" w:cstheme="majorHAnsi"/>
          <w:sz w:val="16"/>
        </w:rPr>
        <w:t xml:space="preserve">In 2017, the Congressional Budget Office estimated that the entire US </w:t>
      </w:r>
      <w:r w:rsidRPr="008617FF">
        <w:rPr>
          <w:rStyle w:val="StyleUnderline"/>
          <w:rFonts w:asciiTheme="majorHAnsi" w:hAnsiTheme="majorHAnsi" w:cstheme="majorHAnsi"/>
        </w:rPr>
        <w:t>nuclear modernization</w:t>
      </w:r>
      <w:r w:rsidRPr="008617FF">
        <w:rPr>
          <w:rFonts w:asciiTheme="majorHAnsi" w:hAnsiTheme="majorHAnsi" w:cstheme="majorHAnsi"/>
          <w:sz w:val="16"/>
        </w:rPr>
        <w:t xml:space="preserve"> program would </w:t>
      </w:r>
      <w:r w:rsidRPr="008617FF">
        <w:rPr>
          <w:rStyle w:val="StyleUnderline"/>
          <w:rFonts w:asciiTheme="majorHAnsi" w:hAnsiTheme="majorHAnsi" w:cstheme="majorHAnsi"/>
        </w:rPr>
        <w:t>cost</w:t>
      </w:r>
      <w:r w:rsidRPr="008617FF">
        <w:rPr>
          <w:rFonts w:asciiTheme="majorHAnsi" w:hAnsiTheme="majorHAnsi" w:cstheme="majorHAnsi"/>
          <w:sz w:val="16"/>
        </w:rPr>
        <w:t xml:space="preserve"> approximately </w:t>
      </w:r>
      <w:r w:rsidRPr="008617FF">
        <w:rPr>
          <w:rStyle w:val="StyleUnderline"/>
          <w:rFonts w:asciiTheme="majorHAnsi" w:hAnsiTheme="majorHAnsi" w:cstheme="majorHAnsi"/>
        </w:rPr>
        <w:t>$1.2 trillion,</w:t>
      </w:r>
      <w:r w:rsidRPr="008617FF">
        <w:rPr>
          <w:rFonts w:asciiTheme="majorHAnsi" w:hAnsiTheme="majorHAnsi" w:cstheme="majorHAnsi"/>
          <w:sz w:val="16"/>
        </w:rPr>
        <w:t xml:space="preserve"> and these costs are highly likely to increase with inflation and customary programmatic overruns. Given these aforementioned “fiscal time 63 bombs,” it would seem </w:t>
      </w:r>
      <w:r w:rsidRPr="008617FF">
        <w:rPr>
          <w:rStyle w:val="StyleUnderline"/>
          <w:rFonts w:asciiTheme="majorHAnsi" w:hAnsiTheme="majorHAnsi" w:cstheme="majorHAnsi"/>
        </w:rPr>
        <w:t>irresponsible to spend nearly $100 billion to acquire the GBSD</w:t>
      </w:r>
      <w:r w:rsidRPr="008617FF">
        <w:rPr>
          <w:rFonts w:asciiTheme="majorHAnsi" w:hAnsiTheme="majorHAnsi" w:cstheme="majorHAnsi"/>
          <w:sz w:val="16"/>
        </w:rPr>
        <w:t xml:space="preserve"> today </w:t>
      </w:r>
      <w:r w:rsidRPr="008617FF">
        <w:rPr>
          <w:rStyle w:val="StyleUnderline"/>
          <w:rFonts w:asciiTheme="majorHAnsi" w:hAnsiTheme="majorHAnsi" w:cstheme="majorHAnsi"/>
        </w:rPr>
        <w:t>when</w:t>
      </w:r>
      <w:r w:rsidRPr="008617FF">
        <w:rPr>
          <w:rFonts w:asciiTheme="majorHAnsi" w:hAnsiTheme="majorHAnsi" w:cstheme="majorHAnsi"/>
          <w:sz w:val="16"/>
        </w:rPr>
        <w:t xml:space="preserve"> such a </w:t>
      </w:r>
      <w:r w:rsidRPr="008617FF">
        <w:rPr>
          <w:rStyle w:val="Emphasis"/>
          <w:rFonts w:asciiTheme="majorHAnsi" w:hAnsiTheme="majorHAnsi" w:cstheme="majorHAnsi"/>
        </w:rPr>
        <w:t>decision could be deferred</w:t>
      </w:r>
      <w:r w:rsidRPr="008617FF">
        <w:rPr>
          <w:rFonts w:asciiTheme="majorHAnsi" w:hAnsiTheme="majorHAnsi" w:cstheme="majorHAnsi"/>
          <w:sz w:val="16"/>
        </w:rPr>
        <w:t xml:space="preserve"> for several decades––thus </w:t>
      </w:r>
      <w:r w:rsidRPr="008617FF">
        <w:rPr>
          <w:rStyle w:val="StyleUnderline"/>
          <w:rFonts w:asciiTheme="majorHAnsi" w:hAnsiTheme="majorHAnsi" w:cstheme="majorHAnsi"/>
        </w:rPr>
        <w:t>allowing the United States to reallocate that money towards</w:t>
      </w:r>
      <w:r w:rsidRPr="008617FF">
        <w:rPr>
          <w:rFonts w:asciiTheme="majorHAnsi" w:hAnsiTheme="majorHAnsi" w:cstheme="majorHAnsi"/>
          <w:sz w:val="16"/>
        </w:rPr>
        <w:t xml:space="preserve"> more </w:t>
      </w:r>
      <w:r w:rsidRPr="008617FF">
        <w:rPr>
          <w:rStyle w:val="StyleUnderline"/>
          <w:rFonts w:asciiTheme="majorHAnsi" w:hAnsiTheme="majorHAnsi" w:cstheme="majorHAnsi"/>
        </w:rPr>
        <w:t xml:space="preserve">pressing security priorities. </w:t>
      </w:r>
    </w:p>
    <w:p w14:paraId="25EFCF8D" w14:textId="77777777" w:rsidR="004A5871" w:rsidRPr="008617FF" w:rsidRDefault="004A5871" w:rsidP="004A5871">
      <w:pPr>
        <w:rPr>
          <w:rFonts w:asciiTheme="majorHAnsi" w:hAnsiTheme="majorHAnsi" w:cstheme="majorHAnsi"/>
          <w:sz w:val="16"/>
        </w:rPr>
      </w:pPr>
      <w:r w:rsidRPr="008617FF">
        <w:rPr>
          <w:rStyle w:val="StyleUnderline"/>
          <w:rFonts w:asciiTheme="majorHAnsi" w:hAnsiTheme="majorHAnsi" w:cstheme="majorHAnsi"/>
          <w:highlight w:val="cyan"/>
        </w:rPr>
        <w:t>Recent polling suggests</w:t>
      </w:r>
      <w:r w:rsidRPr="008617FF">
        <w:rPr>
          <w:rStyle w:val="StyleUnderline"/>
          <w:rFonts w:asciiTheme="majorHAnsi" w:hAnsiTheme="majorHAnsi" w:cstheme="majorHAnsi"/>
        </w:rPr>
        <w:t xml:space="preserve"> that</w:t>
      </w:r>
      <w:r w:rsidRPr="008617FF">
        <w:rPr>
          <w:rFonts w:asciiTheme="majorHAnsi" w:hAnsiTheme="majorHAnsi" w:cstheme="majorHAnsi"/>
          <w:sz w:val="16"/>
        </w:rPr>
        <w:t xml:space="preserve"> this form of </w:t>
      </w:r>
      <w:r w:rsidRPr="008617FF">
        <w:rPr>
          <w:rStyle w:val="Emphasis"/>
          <w:rFonts w:asciiTheme="majorHAnsi" w:hAnsiTheme="majorHAnsi" w:cstheme="majorHAnsi"/>
          <w:highlight w:val="cyan"/>
        </w:rPr>
        <w:t>reallocation would be widely popular on a bipartisan</w:t>
      </w:r>
      <w:r w:rsidRPr="008617FF">
        <w:rPr>
          <w:rFonts w:asciiTheme="majorHAnsi" w:hAnsiTheme="majorHAnsi" w:cstheme="majorHAnsi"/>
          <w:sz w:val="16"/>
          <w:highlight w:val="cyan"/>
        </w:rPr>
        <w:t xml:space="preserve"> </w:t>
      </w:r>
      <w:r w:rsidRPr="008617FF">
        <w:rPr>
          <w:rStyle w:val="Emphasis"/>
          <w:rFonts w:asciiTheme="majorHAnsi" w:hAnsiTheme="majorHAnsi" w:cstheme="majorHAnsi"/>
          <w:highlight w:val="cyan"/>
        </w:rPr>
        <w:t>basis</w:t>
      </w:r>
      <w:r w:rsidRPr="008617FF">
        <w:rPr>
          <w:rFonts w:asciiTheme="majorHAnsi" w:hAnsiTheme="majorHAnsi" w:cstheme="majorHAnsi"/>
          <w:sz w:val="16"/>
        </w:rPr>
        <w:t xml:space="preserve">. A July 2020 Data For Progress poll found that 56% of likely </w:t>
      </w:r>
      <w:r w:rsidRPr="008617FF">
        <w:rPr>
          <w:rStyle w:val="StyleUnderline"/>
          <w:rFonts w:asciiTheme="majorHAnsi" w:hAnsiTheme="majorHAnsi" w:cstheme="majorHAnsi"/>
        </w:rPr>
        <w:t>voters</w:t>
      </w:r>
      <w:r w:rsidRPr="008617FF">
        <w:rPr>
          <w:rFonts w:asciiTheme="majorHAnsi" w:hAnsiTheme="majorHAnsi" w:cstheme="majorHAnsi"/>
          <w:sz w:val="16"/>
        </w:rPr>
        <w:t xml:space="preserve"> (69% Democrats; 50% Republicans) were </w:t>
      </w:r>
      <w:r w:rsidRPr="008617FF">
        <w:rPr>
          <w:rStyle w:val="StyleUnderline"/>
          <w:rFonts w:asciiTheme="majorHAnsi" w:hAnsiTheme="majorHAnsi" w:cstheme="majorHAnsi"/>
        </w:rPr>
        <w:t>in favor of cutting the Pentagon’s budget</w:t>
      </w:r>
      <w:r w:rsidRPr="008617FF">
        <w:rPr>
          <w:rFonts w:asciiTheme="majorHAnsi" w:hAnsiTheme="majorHAnsi" w:cstheme="majorHAnsi"/>
          <w:sz w:val="16"/>
        </w:rPr>
        <w:t xml:space="preserve"> by 10 percent in order to pay for priorities like education, healthcare, housing, and fighting Covid-19. Only 27 percent were opposed. 64</w:t>
      </w:r>
    </w:p>
    <w:p w14:paraId="7BFA21C5" w14:textId="77777777" w:rsidR="004A5871" w:rsidRPr="008617FF" w:rsidRDefault="004A5871" w:rsidP="004A5871">
      <w:pPr>
        <w:rPr>
          <w:rStyle w:val="StyleUnderline"/>
          <w:rFonts w:asciiTheme="majorHAnsi" w:hAnsiTheme="majorHAnsi" w:cstheme="majorHAnsi"/>
        </w:rPr>
      </w:pPr>
      <w:r w:rsidRPr="008617FF">
        <w:rPr>
          <w:rFonts w:asciiTheme="majorHAnsi" w:hAnsiTheme="majorHAnsi" w:cstheme="majorHAnsi"/>
          <w:sz w:val="16"/>
        </w:rPr>
        <w:t xml:space="preserve">Similarly, an October poll conducted by the Federation of American Scientists and ReThink Media found that Americans overwhelmingly do not derive their sense of safety from investments in nuclear or conventional weapons: </w:t>
      </w:r>
      <w:r w:rsidRPr="008617FF">
        <w:rPr>
          <w:rStyle w:val="StyleUnderline"/>
          <w:rFonts w:asciiTheme="majorHAnsi" w:hAnsiTheme="majorHAnsi" w:cstheme="majorHAnsi"/>
        </w:rPr>
        <w:t xml:space="preserve">only 3% of Democrats and 6% of </w:t>
      </w:r>
      <w:r w:rsidRPr="008617FF">
        <w:rPr>
          <w:rStyle w:val="StyleUnderline"/>
          <w:rFonts w:asciiTheme="majorHAnsi" w:hAnsiTheme="majorHAnsi" w:cstheme="majorHAnsi"/>
        </w:rPr>
        <w:lastRenderedPageBreak/>
        <w:t xml:space="preserve">Republicans ranked </w:t>
      </w:r>
      <w:r w:rsidRPr="008617FF">
        <w:rPr>
          <w:rFonts w:asciiTheme="majorHAnsi" w:hAnsiTheme="majorHAnsi" w:cstheme="majorHAnsi"/>
          <w:sz w:val="16"/>
        </w:rPr>
        <w:t xml:space="preserve">“a </w:t>
      </w:r>
      <w:r w:rsidRPr="008617FF">
        <w:rPr>
          <w:rStyle w:val="StyleUnderline"/>
          <w:rFonts w:asciiTheme="majorHAnsi" w:hAnsiTheme="majorHAnsi" w:cstheme="majorHAnsi"/>
        </w:rPr>
        <w:t>modernized nuclear weapons</w:t>
      </w:r>
      <w:r w:rsidRPr="008617FF">
        <w:rPr>
          <w:rFonts w:asciiTheme="majorHAnsi" w:hAnsiTheme="majorHAnsi" w:cstheme="majorHAnsi"/>
          <w:sz w:val="16"/>
        </w:rPr>
        <w:t xml:space="preserve"> arsenal” </w:t>
      </w:r>
      <w:r w:rsidRPr="008617FF">
        <w:rPr>
          <w:rStyle w:val="StyleUnderline"/>
          <w:rFonts w:asciiTheme="majorHAnsi" w:hAnsiTheme="majorHAnsi" w:cstheme="majorHAnsi"/>
        </w:rPr>
        <w:t>in their top three safety priorities</w:t>
      </w:r>
      <w:r w:rsidRPr="008617FF">
        <w:rPr>
          <w:rFonts w:asciiTheme="majorHAnsi" w:hAnsiTheme="majorHAnsi" w:cstheme="majorHAnsi"/>
          <w:sz w:val="16"/>
        </w:rPr>
        <w:t xml:space="preserve">, compared to the 43% of respondents that selected “a sense that Covid-19 is under control,” the 35% that selected “a sense of togetherness or unity in America,” the 24% that selected “a lower crime rate,” and the 22% that selected “a stronger and more accessible health care system.” 65 These </w:t>
      </w:r>
      <w:r w:rsidRPr="008617FF">
        <w:rPr>
          <w:rStyle w:val="StyleUnderline"/>
          <w:rFonts w:asciiTheme="majorHAnsi" w:hAnsiTheme="majorHAnsi" w:cstheme="majorHAnsi"/>
        </w:rPr>
        <w:t>results suggest that</w:t>
      </w:r>
      <w:r w:rsidRPr="008617FF">
        <w:rPr>
          <w:rFonts w:asciiTheme="majorHAnsi" w:hAnsiTheme="majorHAnsi" w:cstheme="majorHAnsi"/>
          <w:sz w:val="16"/>
        </w:rPr>
        <w:t xml:space="preserve"> a </w:t>
      </w:r>
      <w:r w:rsidRPr="008617FF">
        <w:rPr>
          <w:rStyle w:val="Emphasis"/>
          <w:rFonts w:asciiTheme="majorHAnsi" w:hAnsiTheme="majorHAnsi" w:cstheme="majorHAnsi"/>
        </w:rPr>
        <w:t xml:space="preserve">legislative effort to reallocate funds from GBSD </w:t>
      </w:r>
      <w:r w:rsidRPr="008617FF">
        <w:rPr>
          <w:rStyle w:val="StyleUnderline"/>
          <w:rFonts w:asciiTheme="majorHAnsi" w:hAnsiTheme="majorHAnsi" w:cstheme="majorHAnsi"/>
        </w:rPr>
        <w:t>towards more proximate security priorities</w:t>
      </w:r>
      <w:r w:rsidRPr="008617FF">
        <w:rPr>
          <w:rFonts w:asciiTheme="majorHAnsi" w:hAnsiTheme="majorHAnsi" w:cstheme="majorHAnsi"/>
          <w:sz w:val="16"/>
        </w:rPr>
        <w:t xml:space="preserve"> </w:t>
      </w:r>
      <w:r w:rsidRPr="008617FF">
        <w:rPr>
          <w:rStyle w:val="StyleUnderline"/>
          <w:rFonts w:asciiTheme="majorHAnsi" w:hAnsiTheme="majorHAnsi" w:cstheme="majorHAnsi"/>
        </w:rPr>
        <w:t>would be widely supported</w:t>
      </w:r>
      <w:r w:rsidRPr="008617FF">
        <w:rPr>
          <w:rFonts w:asciiTheme="majorHAnsi" w:hAnsiTheme="majorHAnsi" w:cstheme="majorHAnsi"/>
          <w:sz w:val="16"/>
        </w:rPr>
        <w:t xml:space="preserve"> </w:t>
      </w:r>
      <w:r w:rsidRPr="008617FF">
        <w:rPr>
          <w:rStyle w:val="StyleUnderline"/>
          <w:rFonts w:asciiTheme="majorHAnsi" w:hAnsiTheme="majorHAnsi" w:cstheme="majorHAnsi"/>
        </w:rPr>
        <w:t>by</w:t>
      </w:r>
      <w:r w:rsidRPr="008617FF">
        <w:rPr>
          <w:rFonts w:asciiTheme="majorHAnsi" w:hAnsiTheme="majorHAnsi" w:cstheme="majorHAnsi"/>
          <w:sz w:val="16"/>
        </w:rPr>
        <w:t xml:space="preserve"> Americans on </w:t>
      </w:r>
      <w:r w:rsidRPr="008617FF">
        <w:rPr>
          <w:rStyle w:val="Emphasis"/>
          <w:rFonts w:asciiTheme="majorHAnsi" w:hAnsiTheme="majorHAnsi" w:cstheme="majorHAnsi"/>
        </w:rPr>
        <w:t>both sides of the political spectrum</w:t>
      </w:r>
      <w:r w:rsidRPr="008617FF">
        <w:rPr>
          <w:rFonts w:asciiTheme="majorHAnsi" w:hAnsiTheme="majorHAnsi" w:cstheme="majorHAnsi"/>
          <w:sz w:val="16"/>
        </w:rPr>
        <w:t xml:space="preserve">. California Representative Ro Khanna's attempt to do this in July 2020 failed when his amendment lost its House vote; however, </w:t>
      </w:r>
      <w:r w:rsidRPr="008617FF">
        <w:rPr>
          <w:rStyle w:val="StyleUnderline"/>
          <w:rFonts w:asciiTheme="majorHAnsi" w:hAnsiTheme="majorHAnsi" w:cstheme="majorHAnsi"/>
        </w:rPr>
        <w:t>similar bills</w:t>
      </w:r>
      <w:r w:rsidRPr="008617FF">
        <w:rPr>
          <w:rFonts w:asciiTheme="majorHAnsi" w:hAnsiTheme="majorHAnsi" w:cstheme="majorHAnsi"/>
          <w:sz w:val="16"/>
        </w:rPr>
        <w:t xml:space="preserve"> introduced during this congressional session </w:t>
      </w:r>
      <w:r w:rsidRPr="008617FF">
        <w:rPr>
          <w:rStyle w:val="StyleUnderline"/>
          <w:rFonts w:asciiTheme="majorHAnsi" w:hAnsiTheme="majorHAnsi" w:cstheme="majorHAnsi"/>
        </w:rPr>
        <w:t>could reinvigorate this issue as</w:t>
      </w:r>
      <w:r w:rsidRPr="008617FF">
        <w:rPr>
          <w:rFonts w:asciiTheme="majorHAnsi" w:hAnsiTheme="majorHAnsi" w:cstheme="majorHAnsi"/>
          <w:sz w:val="16"/>
        </w:rPr>
        <w:t xml:space="preserve"> the </w:t>
      </w:r>
      <w:r w:rsidRPr="008617FF">
        <w:rPr>
          <w:rStyle w:val="StyleUnderline"/>
          <w:rFonts w:asciiTheme="majorHAnsi" w:hAnsiTheme="majorHAnsi" w:cstheme="majorHAnsi"/>
        </w:rPr>
        <w:t>Biden</w:t>
      </w:r>
      <w:r w:rsidRPr="008617FF">
        <w:rPr>
          <w:rFonts w:asciiTheme="majorHAnsi" w:hAnsiTheme="majorHAnsi" w:cstheme="majorHAnsi"/>
          <w:sz w:val="16"/>
        </w:rPr>
        <w:t xml:space="preserve"> administration </w:t>
      </w:r>
      <w:r w:rsidRPr="008617FF">
        <w:rPr>
          <w:rStyle w:val="StyleUnderline"/>
          <w:rFonts w:asciiTheme="majorHAnsi" w:hAnsiTheme="majorHAnsi" w:cstheme="majorHAnsi"/>
        </w:rPr>
        <w:t>prepares for its review of US nuclear policy</w:t>
      </w:r>
      <w:r w:rsidRPr="008617FF">
        <w:rPr>
          <w:rStyle w:val="StyleUnderline"/>
          <w:rFonts w:asciiTheme="majorHAnsi" w:hAnsiTheme="majorHAnsi" w:cstheme="majorHAnsi"/>
          <w:sz w:val="16"/>
          <w:u w:val="none"/>
        </w:rPr>
        <w:t>.</w:t>
      </w:r>
    </w:p>
    <w:bookmarkEnd w:id="63"/>
    <w:p w14:paraId="145389AC" w14:textId="6E8D9248" w:rsidR="00907D35" w:rsidRPr="008617FF" w:rsidRDefault="00907D35" w:rsidP="00907D35">
      <w:pPr>
        <w:pStyle w:val="Heading3"/>
        <w:rPr>
          <w:rStyle w:val="StyleUnderline"/>
          <w:rFonts w:asciiTheme="majorHAnsi" w:hAnsiTheme="majorHAnsi" w:cstheme="majorHAnsi"/>
          <w:sz w:val="32"/>
        </w:rPr>
      </w:pPr>
      <w:r w:rsidRPr="008617FF">
        <w:rPr>
          <w:rStyle w:val="StyleUnderline"/>
          <w:rFonts w:asciiTheme="majorHAnsi" w:hAnsiTheme="majorHAnsi" w:cstheme="majorHAnsi"/>
          <w:sz w:val="32"/>
        </w:rPr>
        <w:lastRenderedPageBreak/>
        <w:t>N/L – Biden Won’t Push</w:t>
      </w:r>
    </w:p>
    <w:p w14:paraId="63D5415B" w14:textId="423B3847" w:rsidR="00907D35" w:rsidRPr="008617FF" w:rsidRDefault="00907D35" w:rsidP="00907D35">
      <w:pPr>
        <w:pStyle w:val="AnalyticsNora"/>
        <w:rPr>
          <w:rFonts w:asciiTheme="majorHAnsi" w:hAnsiTheme="majorHAnsi" w:cstheme="majorHAnsi"/>
        </w:rPr>
      </w:pPr>
      <w:r w:rsidRPr="008617FF">
        <w:rPr>
          <w:rFonts w:asciiTheme="majorHAnsi" w:hAnsiTheme="majorHAnsi" w:cstheme="majorHAnsi"/>
        </w:rPr>
        <w:t xml:space="preserve">If they’re right that infra is </w:t>
      </w:r>
      <w:r w:rsidRPr="008617FF">
        <w:rPr>
          <w:rFonts w:asciiTheme="majorHAnsi" w:hAnsiTheme="majorHAnsi" w:cstheme="majorHAnsi"/>
          <w:u w:val="single"/>
        </w:rPr>
        <w:t>top priority</w:t>
      </w:r>
      <w:r w:rsidRPr="008617FF">
        <w:rPr>
          <w:rFonts w:asciiTheme="majorHAnsi" w:hAnsiTheme="majorHAnsi" w:cstheme="majorHAnsi"/>
        </w:rPr>
        <w:t xml:space="preserve"> and that the plan is </w:t>
      </w:r>
      <w:r w:rsidRPr="008617FF">
        <w:rPr>
          <w:rFonts w:asciiTheme="majorHAnsi" w:hAnsiTheme="majorHAnsi" w:cstheme="majorHAnsi"/>
          <w:u w:val="single"/>
        </w:rPr>
        <w:t>so unpopular</w:t>
      </w:r>
      <w:r w:rsidRPr="008617FF">
        <w:rPr>
          <w:rFonts w:asciiTheme="majorHAnsi" w:hAnsiTheme="majorHAnsi" w:cstheme="majorHAnsi"/>
        </w:rPr>
        <w:t xml:space="preserve"> that it would require a huge amount of PC to pass, Biden would </w:t>
      </w:r>
      <w:r w:rsidRPr="008617FF">
        <w:rPr>
          <w:rFonts w:asciiTheme="majorHAnsi" w:hAnsiTheme="majorHAnsi" w:cstheme="majorHAnsi"/>
          <w:u w:val="single"/>
        </w:rPr>
        <w:t>know</w:t>
      </w:r>
      <w:r w:rsidRPr="008617FF">
        <w:rPr>
          <w:rFonts w:asciiTheme="majorHAnsi" w:hAnsiTheme="majorHAnsi" w:cstheme="majorHAnsi"/>
        </w:rPr>
        <w:t xml:space="preserve"> supporting it </w:t>
      </w:r>
      <w:r w:rsidRPr="008617FF">
        <w:rPr>
          <w:rFonts w:asciiTheme="majorHAnsi" w:hAnsiTheme="majorHAnsi" w:cstheme="majorHAnsi"/>
          <w:u w:val="single"/>
        </w:rPr>
        <w:t>isn’t worth it</w:t>
      </w:r>
      <w:r w:rsidRPr="008617FF">
        <w:rPr>
          <w:rFonts w:asciiTheme="majorHAnsi" w:hAnsiTheme="majorHAnsi" w:cstheme="majorHAnsi"/>
        </w:rPr>
        <w:t xml:space="preserve"> and </w:t>
      </w:r>
      <w:r w:rsidR="001851FE" w:rsidRPr="008617FF">
        <w:rPr>
          <w:rFonts w:asciiTheme="majorHAnsi" w:hAnsiTheme="majorHAnsi" w:cstheme="majorHAnsi"/>
        </w:rPr>
        <w:t>thus avoid</w:t>
      </w:r>
      <w:r w:rsidR="00720F44" w:rsidRPr="008617FF">
        <w:rPr>
          <w:rFonts w:asciiTheme="majorHAnsi" w:hAnsiTheme="majorHAnsi" w:cstheme="majorHAnsi"/>
        </w:rPr>
        <w:t xml:space="preserve"> promoting it</w:t>
      </w:r>
      <w:r w:rsidRPr="008617FF">
        <w:rPr>
          <w:rFonts w:asciiTheme="majorHAnsi" w:hAnsiTheme="majorHAnsi" w:cstheme="majorHAnsi"/>
        </w:rPr>
        <w:t>.</w:t>
      </w:r>
    </w:p>
    <w:p w14:paraId="073930E8" w14:textId="210A281B" w:rsidR="00907D35" w:rsidRPr="008617FF" w:rsidRDefault="00907D35" w:rsidP="00907D35">
      <w:pPr>
        <w:rPr>
          <w:rFonts w:asciiTheme="majorHAnsi" w:hAnsiTheme="majorHAnsi" w:cstheme="majorHAnsi"/>
        </w:rPr>
      </w:pPr>
    </w:p>
    <w:p w14:paraId="5C58BFEE" w14:textId="77777777" w:rsidR="00907D35" w:rsidRPr="008617FF" w:rsidRDefault="00907D35" w:rsidP="00907D35">
      <w:pPr>
        <w:pStyle w:val="Heading4"/>
        <w:rPr>
          <w:rFonts w:asciiTheme="majorHAnsi" w:hAnsiTheme="majorHAnsi" w:cstheme="majorHAnsi"/>
        </w:rPr>
      </w:pPr>
      <w:r w:rsidRPr="008617FF">
        <w:rPr>
          <w:rFonts w:asciiTheme="majorHAnsi" w:hAnsiTheme="majorHAnsi" w:cstheme="majorHAnsi"/>
        </w:rPr>
        <w:t xml:space="preserve">Instead, it will be pushed by Senators </w:t>
      </w:r>
      <w:r w:rsidRPr="008617FF">
        <w:rPr>
          <w:rFonts w:asciiTheme="majorHAnsi" w:hAnsiTheme="majorHAnsi" w:cstheme="majorHAnsi"/>
          <w:u w:val="single"/>
        </w:rPr>
        <w:t>Khanna and Markey</w:t>
      </w:r>
      <w:r w:rsidRPr="008617FF">
        <w:rPr>
          <w:rFonts w:asciiTheme="majorHAnsi" w:hAnsiTheme="majorHAnsi" w:cstheme="majorHAnsi"/>
        </w:rPr>
        <w:t>.</w:t>
      </w:r>
    </w:p>
    <w:p w14:paraId="53C7F90F" w14:textId="77777777" w:rsidR="00907D35" w:rsidRPr="008617FF" w:rsidRDefault="00907D35" w:rsidP="00907D35">
      <w:pPr>
        <w:pStyle w:val="AuthorQuals"/>
        <w:rPr>
          <w:rFonts w:asciiTheme="majorHAnsi" w:hAnsiTheme="majorHAnsi" w:cstheme="majorHAnsi"/>
        </w:rPr>
      </w:pPr>
      <w:r w:rsidRPr="008617FF">
        <w:rPr>
          <w:rStyle w:val="Style13ptBold"/>
          <w:rFonts w:asciiTheme="majorHAnsi" w:hAnsiTheme="majorHAnsi" w:cstheme="majorHAnsi"/>
        </w:rPr>
        <w:t>EM, '21</w:t>
      </w:r>
      <w:r w:rsidRPr="008617FF">
        <w:rPr>
          <w:rFonts w:asciiTheme="majorHAnsi" w:hAnsiTheme="majorHAnsi" w:cstheme="majorHAnsi"/>
        </w:rPr>
        <w:t xml:space="preserve"> (Ed Markey Campaign; United States Senator for Massachusetts; "Senator Markey, Rep. Khanna Introduce the ‘Investing in Vaccines Before Missiles (ICBM) Act’; https://www.markey.senate.gov/news/press-releases/senator-markey-rep-khanna-introduce-the-investing-in-vaccines-before-missiles-icbm-act; 3-26-2021, Accessed 7-28-2021)//ILake-NoC</w:t>
      </w:r>
    </w:p>
    <w:p w14:paraId="39AA87FF" w14:textId="77777777" w:rsidR="00907D35" w:rsidRPr="008617FF" w:rsidRDefault="00907D35" w:rsidP="00907D35">
      <w:pPr>
        <w:rPr>
          <w:rFonts w:asciiTheme="majorHAnsi" w:hAnsiTheme="majorHAnsi" w:cstheme="majorHAnsi"/>
          <w:sz w:val="16"/>
        </w:rPr>
      </w:pPr>
      <w:r w:rsidRPr="008617FF">
        <w:rPr>
          <w:rFonts w:asciiTheme="majorHAnsi" w:hAnsiTheme="majorHAnsi" w:cstheme="majorHAnsi"/>
          <w:sz w:val="16"/>
        </w:rPr>
        <w:t xml:space="preserve">Washington (March 26, 2021) - </w:t>
      </w:r>
      <w:r w:rsidRPr="008617FF">
        <w:rPr>
          <w:rStyle w:val="StyleUnderline"/>
          <w:rFonts w:asciiTheme="majorHAnsi" w:hAnsiTheme="majorHAnsi" w:cstheme="majorHAnsi"/>
        </w:rPr>
        <w:t>Today</w:t>
      </w:r>
      <w:r w:rsidRPr="008617FF">
        <w:rPr>
          <w:rFonts w:asciiTheme="majorHAnsi" w:hAnsiTheme="majorHAnsi" w:cstheme="majorHAnsi"/>
          <w:sz w:val="16"/>
        </w:rPr>
        <w:t xml:space="preserve">, </w:t>
      </w:r>
      <w:r w:rsidRPr="008617FF">
        <w:rPr>
          <w:rStyle w:val="StyleUnderline"/>
          <w:rFonts w:asciiTheme="majorHAnsi" w:hAnsiTheme="majorHAnsi" w:cstheme="majorHAnsi"/>
        </w:rPr>
        <w:t>Senators</w:t>
      </w:r>
      <w:r w:rsidRPr="008617FF">
        <w:rPr>
          <w:rFonts w:asciiTheme="majorHAnsi" w:hAnsiTheme="majorHAnsi" w:cstheme="majorHAnsi"/>
          <w:sz w:val="16"/>
        </w:rPr>
        <w:t xml:space="preserve"> </w:t>
      </w:r>
      <w:r w:rsidRPr="008617FF">
        <w:rPr>
          <w:rStyle w:val="Emphasis"/>
          <w:rFonts w:asciiTheme="majorHAnsi" w:hAnsiTheme="majorHAnsi" w:cstheme="majorHAnsi"/>
        </w:rPr>
        <w:t xml:space="preserve">Edward J. </w:t>
      </w:r>
      <w:r w:rsidRPr="008617FF">
        <w:rPr>
          <w:rStyle w:val="Emphasis"/>
          <w:rFonts w:asciiTheme="majorHAnsi" w:hAnsiTheme="majorHAnsi" w:cstheme="majorHAnsi"/>
          <w:highlight w:val="green"/>
        </w:rPr>
        <w:t>Markey</w:t>
      </w:r>
      <w:r w:rsidRPr="008617FF">
        <w:rPr>
          <w:rFonts w:asciiTheme="majorHAnsi" w:hAnsiTheme="majorHAnsi" w:cstheme="majorHAnsi"/>
          <w:sz w:val="16"/>
        </w:rPr>
        <w:t xml:space="preserve"> (D-Mass.), Chairman of the Senate Foreign Relations Subcommittee on East Asia, </w:t>
      </w:r>
      <w:r w:rsidRPr="008617FF">
        <w:rPr>
          <w:rStyle w:val="StyleUnderline"/>
          <w:rFonts w:asciiTheme="majorHAnsi" w:hAnsiTheme="majorHAnsi" w:cstheme="majorHAnsi"/>
          <w:highlight w:val="green"/>
        </w:rPr>
        <w:t>and</w:t>
      </w:r>
      <w:r w:rsidRPr="008617FF">
        <w:rPr>
          <w:rStyle w:val="StyleUnderline"/>
          <w:rFonts w:asciiTheme="majorHAnsi" w:hAnsiTheme="majorHAnsi" w:cstheme="majorHAnsi"/>
        </w:rPr>
        <w:t xml:space="preserve"> Representative Ro </w:t>
      </w:r>
      <w:r w:rsidRPr="008617FF">
        <w:rPr>
          <w:rStyle w:val="StyleUnderline"/>
          <w:rFonts w:asciiTheme="majorHAnsi" w:hAnsiTheme="majorHAnsi" w:cstheme="majorHAnsi"/>
          <w:highlight w:val="green"/>
        </w:rPr>
        <w:t>Khanna</w:t>
      </w:r>
      <w:r w:rsidRPr="008617FF">
        <w:rPr>
          <w:rStyle w:val="StyleUnderline"/>
          <w:rFonts w:asciiTheme="majorHAnsi" w:hAnsiTheme="majorHAnsi" w:cstheme="majorHAnsi"/>
        </w:rPr>
        <w:t xml:space="preserve"> (CA-17), </w:t>
      </w:r>
      <w:r w:rsidRPr="008617FF">
        <w:rPr>
          <w:rFonts w:asciiTheme="majorHAnsi" w:hAnsiTheme="majorHAnsi" w:cstheme="majorHAnsi"/>
          <w:sz w:val="16"/>
        </w:rPr>
        <w:t xml:space="preserve">Member of the House Armed Services Committee, </w:t>
      </w:r>
      <w:r w:rsidRPr="008617FF">
        <w:rPr>
          <w:rStyle w:val="StyleUnderline"/>
          <w:rFonts w:asciiTheme="majorHAnsi" w:hAnsiTheme="majorHAnsi" w:cstheme="majorHAnsi"/>
          <w:highlight w:val="green"/>
        </w:rPr>
        <w:t>introduced</w:t>
      </w:r>
      <w:r w:rsidRPr="008617FF">
        <w:rPr>
          <w:rFonts w:asciiTheme="majorHAnsi" w:hAnsiTheme="majorHAnsi" w:cstheme="majorHAnsi"/>
          <w:sz w:val="16"/>
        </w:rPr>
        <w:t xml:space="preserve"> the Investing in Cures Before Missiles (ICBM) Act. The </w:t>
      </w:r>
      <w:r w:rsidRPr="008617FF">
        <w:rPr>
          <w:rStyle w:val="StyleUnderline"/>
          <w:rFonts w:asciiTheme="majorHAnsi" w:hAnsiTheme="majorHAnsi" w:cstheme="majorHAnsi"/>
          <w:highlight w:val="green"/>
        </w:rPr>
        <w:t>ICBM Act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would </w:t>
      </w:r>
      <w:r w:rsidRPr="008617FF">
        <w:rPr>
          <w:rStyle w:val="StyleUnderline"/>
          <w:rFonts w:asciiTheme="majorHAnsi" w:hAnsiTheme="majorHAnsi" w:cstheme="majorHAnsi"/>
          <w:highlight w:val="green"/>
        </w:rPr>
        <w:t>stop</w:t>
      </w:r>
      <w:r w:rsidRPr="008617FF">
        <w:rPr>
          <w:rStyle w:val="StyleUnderline"/>
          <w:rFonts w:asciiTheme="majorHAnsi" w:hAnsiTheme="majorHAnsi" w:cstheme="majorHAnsi"/>
        </w:rPr>
        <w:t xml:space="preserve"> the further </w:t>
      </w:r>
      <w:r w:rsidRPr="008617FF">
        <w:rPr>
          <w:rStyle w:val="StyleUnderline"/>
          <w:rFonts w:asciiTheme="majorHAnsi" w:hAnsiTheme="majorHAnsi" w:cstheme="majorHAnsi"/>
          <w:highlight w:val="green"/>
        </w:rPr>
        <w:t>development of</w:t>
      </w:r>
      <w:r w:rsidRPr="008617FF">
        <w:rPr>
          <w:rFonts w:asciiTheme="majorHAnsi" w:hAnsiTheme="majorHAnsi" w:cstheme="majorHAnsi"/>
          <w:sz w:val="16"/>
        </w:rPr>
        <w:t xml:space="preserve"> the Pentagon’s new $93-96 billion ground-based strategic deterrent (</w:t>
      </w:r>
      <w:r w:rsidRPr="008617FF">
        <w:rPr>
          <w:rStyle w:val="StyleUnderline"/>
          <w:rFonts w:asciiTheme="majorHAnsi" w:hAnsiTheme="majorHAnsi" w:cstheme="majorHAnsi"/>
          <w:highlight w:val="green"/>
        </w:rPr>
        <w:t>GBSD</w:t>
      </w:r>
      <w:r w:rsidRPr="008617FF">
        <w:rPr>
          <w:rFonts w:asciiTheme="majorHAnsi" w:hAnsiTheme="majorHAnsi" w:cstheme="majorHAnsi"/>
          <w:sz w:val="16"/>
        </w:rPr>
        <w:t xml:space="preserve">) intercontinental ballistic missile (ICBM) </w:t>
      </w:r>
      <w:r w:rsidRPr="008617FF">
        <w:rPr>
          <w:rStyle w:val="StyleUnderline"/>
          <w:rFonts w:asciiTheme="majorHAnsi" w:hAnsiTheme="majorHAnsi" w:cstheme="majorHAnsi"/>
          <w:highlight w:val="green"/>
        </w:rPr>
        <w:t>and</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direct</w:t>
      </w:r>
      <w:r w:rsidRPr="008617FF">
        <w:rPr>
          <w:rFonts w:asciiTheme="majorHAnsi" w:hAnsiTheme="majorHAnsi" w:cstheme="majorHAnsi"/>
          <w:sz w:val="16"/>
        </w:rPr>
        <w:t xml:space="preserve"> those </w:t>
      </w:r>
      <w:r w:rsidRPr="008617FF">
        <w:rPr>
          <w:rStyle w:val="StyleUnderline"/>
          <w:rFonts w:asciiTheme="majorHAnsi" w:hAnsiTheme="majorHAnsi" w:cstheme="majorHAnsi"/>
          <w:highlight w:val="green"/>
        </w:rPr>
        <w:t>savings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towards</w:t>
      </w:r>
      <w:r w:rsidRPr="008617FF">
        <w:rPr>
          <w:rFonts w:asciiTheme="majorHAnsi" w:hAnsiTheme="majorHAnsi" w:cstheme="majorHAnsi"/>
          <w:sz w:val="16"/>
        </w:rPr>
        <w:t xml:space="preserve"> development of a </w:t>
      </w:r>
      <w:r w:rsidRPr="008617FF">
        <w:rPr>
          <w:rStyle w:val="StyleUnderline"/>
          <w:rFonts w:asciiTheme="majorHAnsi" w:hAnsiTheme="majorHAnsi" w:cstheme="majorHAnsi"/>
        </w:rPr>
        <w:t xml:space="preserve">universal </w:t>
      </w:r>
      <w:r w:rsidRPr="008617FF">
        <w:rPr>
          <w:rStyle w:val="StyleUnderline"/>
          <w:rFonts w:asciiTheme="majorHAnsi" w:hAnsiTheme="majorHAnsi" w:cstheme="majorHAnsi"/>
          <w:highlight w:val="green"/>
        </w:rPr>
        <w:t>coronavirus vaccine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as Senator Markey </w:t>
      </w:r>
      <w:r w:rsidRPr="008617FF">
        <w:rPr>
          <w:rStyle w:val="Emphasis"/>
          <w:rFonts w:asciiTheme="majorHAnsi" w:hAnsiTheme="majorHAnsi" w:cstheme="majorHAnsi"/>
        </w:rPr>
        <w:t>called for</w:t>
      </w:r>
      <w:r w:rsidRPr="008617FF">
        <w:rPr>
          <w:rFonts w:asciiTheme="majorHAnsi" w:hAnsiTheme="majorHAnsi" w:cstheme="majorHAnsi"/>
          <w:sz w:val="16"/>
        </w:rPr>
        <w:t xml:space="preserve"> in February, </w:t>
      </w:r>
      <w:r w:rsidRPr="008617FF">
        <w:rPr>
          <w:rStyle w:val="StyleUnderline"/>
          <w:rFonts w:asciiTheme="majorHAnsi" w:hAnsiTheme="majorHAnsi" w:cstheme="majorHAnsi"/>
        </w:rPr>
        <w:t>and</w:t>
      </w:r>
      <w:r w:rsidRPr="008617FF">
        <w:rPr>
          <w:rFonts w:asciiTheme="majorHAnsi" w:hAnsiTheme="majorHAnsi" w:cstheme="majorHAnsi"/>
          <w:sz w:val="16"/>
        </w:rPr>
        <w:t xml:space="preserve"> towards </w:t>
      </w:r>
      <w:r w:rsidRPr="008617FF">
        <w:rPr>
          <w:rStyle w:val="StyleUnderline"/>
          <w:rFonts w:asciiTheme="majorHAnsi" w:hAnsiTheme="majorHAnsi" w:cstheme="majorHAnsi"/>
        </w:rPr>
        <w:t>the battle against other types of biothreats.</w:t>
      </w:r>
    </w:p>
    <w:p w14:paraId="5E30096B" w14:textId="77777777" w:rsidR="00907D35" w:rsidRPr="008617FF" w:rsidRDefault="00907D35" w:rsidP="00907D35">
      <w:pPr>
        <w:rPr>
          <w:rFonts w:asciiTheme="majorHAnsi" w:hAnsiTheme="majorHAnsi" w:cstheme="majorHAnsi"/>
          <w:sz w:val="16"/>
        </w:rPr>
      </w:pPr>
      <w:r w:rsidRPr="008617FF">
        <w:rPr>
          <w:rFonts w:asciiTheme="majorHAnsi" w:hAnsiTheme="majorHAnsi" w:cstheme="majorHAnsi"/>
          <w:sz w:val="16"/>
        </w:rPr>
        <w:t> “The United States should invest in a vaccine of mass prevention before another new land-based weapon of mass destruction,” said Chairman Markey. “The ICBM Act makes clear that we can begin to phase out the Cold War nuclear posture that risks accidental nuclear war while still deterring adversaries and assuring allies, and redirect those savings to the clear and present dangers posed by coronaviruses and other emerging and infectious diseases. The devastation sown by COVID-19 would pale in comparison to that of even a limited nuclear war. The ICBM Act signals that we intend to make the world safe from nuclear weapons and prioritize spending that saves lives, rather than ends them.” </w:t>
      </w:r>
    </w:p>
    <w:p w14:paraId="73E62828" w14:textId="12C00197" w:rsidR="00907D35" w:rsidRPr="008617FF" w:rsidRDefault="00907D35" w:rsidP="00907D35">
      <w:pPr>
        <w:rPr>
          <w:rFonts w:asciiTheme="majorHAnsi" w:hAnsiTheme="majorHAnsi" w:cstheme="majorHAnsi"/>
          <w:sz w:val="16"/>
        </w:rPr>
      </w:pPr>
      <w:r w:rsidRPr="008617FF">
        <w:rPr>
          <w:rFonts w:asciiTheme="majorHAnsi" w:hAnsiTheme="majorHAnsi" w:cstheme="majorHAnsi"/>
          <w:sz w:val="16"/>
        </w:rPr>
        <w:t xml:space="preserve"> “With all of the global challenges we face, the last thing we should be doing is giving billions to defense contractors to build missiles we don’t need to keep as a strong nuclear deterrence,” said Representative </w:t>
      </w:r>
      <w:r w:rsidRPr="008617FF">
        <w:rPr>
          <w:rStyle w:val="StyleUnderline"/>
          <w:rFonts w:asciiTheme="majorHAnsi" w:hAnsiTheme="majorHAnsi" w:cstheme="majorHAnsi"/>
        </w:rPr>
        <w:t xml:space="preserve">Ro </w:t>
      </w:r>
      <w:r w:rsidRPr="008617FF">
        <w:rPr>
          <w:rStyle w:val="StyleUnderline"/>
          <w:rFonts w:asciiTheme="majorHAnsi" w:hAnsiTheme="majorHAnsi" w:cstheme="majorHAnsi"/>
          <w:highlight w:val="green"/>
        </w:rPr>
        <w:t>Khanna</w:t>
      </w:r>
      <w:r w:rsidRPr="008617FF">
        <w:rPr>
          <w:rStyle w:val="StyleUnderline"/>
          <w:rFonts w:asciiTheme="majorHAnsi" w:hAnsiTheme="majorHAnsi" w:cstheme="majorHAnsi"/>
        </w:rPr>
        <w:t>. “</w:t>
      </w:r>
      <w:r w:rsidRPr="008617FF">
        <w:rPr>
          <w:rStyle w:val="StyleUnderline"/>
          <w:rFonts w:asciiTheme="majorHAnsi" w:hAnsiTheme="majorHAnsi" w:cstheme="majorHAnsi"/>
          <w:highlight w:val="green"/>
        </w:rPr>
        <w:t>Proud to introduce this</w:t>
      </w:r>
      <w:r w:rsidRPr="008617FF">
        <w:rPr>
          <w:rStyle w:val="StyleUnderline"/>
          <w:rFonts w:asciiTheme="majorHAnsi" w:hAnsiTheme="majorHAnsi" w:cstheme="majorHAnsi"/>
        </w:rPr>
        <w:t xml:space="preserve"> important legislation</w:t>
      </w:r>
      <w:r w:rsidRPr="008617FF">
        <w:rPr>
          <w:rFonts w:asciiTheme="majorHAnsi" w:hAnsiTheme="majorHAnsi" w:cstheme="majorHAnsi"/>
          <w:sz w:val="16"/>
        </w:rPr>
        <w:t xml:space="preserve"> </w:t>
      </w:r>
      <w:r w:rsidRPr="008617FF">
        <w:rPr>
          <w:rStyle w:val="StyleUnderline"/>
          <w:rFonts w:asciiTheme="majorHAnsi" w:hAnsiTheme="majorHAnsi" w:cstheme="majorHAnsi"/>
        </w:rPr>
        <w:t>with</w:t>
      </w:r>
      <w:r w:rsidRPr="008617FF">
        <w:rPr>
          <w:rFonts w:asciiTheme="majorHAnsi" w:hAnsiTheme="majorHAnsi" w:cstheme="majorHAnsi"/>
          <w:sz w:val="16"/>
        </w:rPr>
        <w:t xml:space="preserve"> Senator </w:t>
      </w:r>
      <w:r w:rsidRPr="008617FF">
        <w:rPr>
          <w:rStyle w:val="StyleUnderline"/>
          <w:rFonts w:asciiTheme="majorHAnsi" w:hAnsiTheme="majorHAnsi" w:cstheme="majorHAnsi"/>
        </w:rPr>
        <w:t xml:space="preserve">Markey </w:t>
      </w:r>
      <w:r w:rsidRPr="008617FF">
        <w:rPr>
          <w:rStyle w:val="StyleUnderline"/>
          <w:rFonts w:asciiTheme="majorHAnsi" w:hAnsiTheme="majorHAnsi" w:cstheme="majorHAnsi"/>
          <w:highlight w:val="green"/>
        </w:rPr>
        <w:t>in</w:t>
      </w:r>
      <w:r w:rsidRPr="008617FF">
        <w:rPr>
          <w:rFonts w:asciiTheme="majorHAnsi" w:hAnsiTheme="majorHAnsi" w:cstheme="majorHAnsi"/>
          <w:sz w:val="16"/>
        </w:rPr>
        <w:t xml:space="preserve"> a </w:t>
      </w:r>
      <w:r w:rsidRPr="008617FF">
        <w:rPr>
          <w:rStyle w:val="Emphasis"/>
          <w:rFonts w:asciiTheme="majorHAnsi" w:hAnsiTheme="majorHAnsi" w:cstheme="majorHAnsi"/>
          <w:highlight w:val="green"/>
        </w:rPr>
        <w:t>bicameral effort</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to bring</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back</w:t>
      </w:r>
      <w:r w:rsidRPr="008617FF">
        <w:rPr>
          <w:rFonts w:asciiTheme="majorHAnsi" w:hAnsiTheme="majorHAnsi" w:cstheme="majorHAnsi"/>
          <w:sz w:val="16"/>
        </w:rPr>
        <w:t xml:space="preserve"> some </w:t>
      </w:r>
      <w:r w:rsidRPr="008617FF">
        <w:rPr>
          <w:rStyle w:val="StyleUnderline"/>
          <w:rFonts w:asciiTheme="majorHAnsi" w:hAnsiTheme="majorHAnsi" w:cstheme="majorHAnsi"/>
        </w:rPr>
        <w:t xml:space="preserve">semblance of </w:t>
      </w:r>
      <w:r w:rsidRPr="008617FF">
        <w:rPr>
          <w:rStyle w:val="StyleUnderline"/>
          <w:rFonts w:asciiTheme="majorHAnsi" w:hAnsiTheme="majorHAnsi" w:cstheme="majorHAnsi"/>
          <w:highlight w:val="green"/>
        </w:rPr>
        <w:t>rationality into</w:t>
      </w:r>
      <w:r w:rsidRPr="008617FF">
        <w:rPr>
          <w:rStyle w:val="StyleUnderline"/>
          <w:rFonts w:asciiTheme="majorHAnsi" w:hAnsiTheme="majorHAnsi" w:cstheme="majorHAnsi"/>
        </w:rPr>
        <w:t xml:space="preserve"> our </w:t>
      </w:r>
      <w:r w:rsidRPr="008617FF">
        <w:rPr>
          <w:rStyle w:val="StyleUnderline"/>
          <w:rFonts w:asciiTheme="majorHAnsi" w:hAnsiTheme="majorHAnsi" w:cstheme="majorHAnsi"/>
          <w:highlight w:val="green"/>
        </w:rPr>
        <w:t>defense spending</w:t>
      </w:r>
      <w:r w:rsidRPr="008617FF">
        <w:rPr>
          <w:rFonts w:asciiTheme="majorHAnsi" w:hAnsiTheme="majorHAnsi" w:cstheme="majorHAnsi"/>
          <w:sz w:val="16"/>
        </w:rPr>
        <w:t xml:space="preserve"> and common sense in our nuclear modernization policy. The GBSD program is unneeded and projected to cost $100 billion, there is simply no logical reason to allow the program to move forward. For much cheaper, we can extend the lifespan of the Minuteman III missiles we already have and instead focus on investing in the urgent national security threat in front of us: the COVID-19 pandemic.”</w:t>
      </w:r>
    </w:p>
    <w:p w14:paraId="6B09C39D" w14:textId="49B94B8D" w:rsidR="00303648" w:rsidRPr="008617FF" w:rsidRDefault="00303648" w:rsidP="00303648">
      <w:pPr>
        <w:pStyle w:val="AnalyticsNora"/>
        <w:rPr>
          <w:rFonts w:asciiTheme="majorHAnsi" w:hAnsiTheme="majorHAnsi" w:cstheme="majorHAnsi"/>
        </w:rPr>
      </w:pPr>
      <w:r w:rsidRPr="008617FF">
        <w:rPr>
          <w:rFonts w:asciiTheme="majorHAnsi" w:hAnsiTheme="majorHAnsi" w:cstheme="majorHAnsi"/>
        </w:rPr>
        <w:t>---</w:t>
      </w:r>
    </w:p>
    <w:p w14:paraId="5020A150" w14:textId="77777777" w:rsidR="00303648" w:rsidRPr="008617FF" w:rsidRDefault="00303648" w:rsidP="00303648">
      <w:pPr>
        <w:pStyle w:val="Heading4"/>
        <w:rPr>
          <w:rFonts w:asciiTheme="majorHAnsi" w:hAnsiTheme="majorHAnsi" w:cstheme="majorHAnsi"/>
        </w:rPr>
      </w:pPr>
      <w:r w:rsidRPr="008617FF">
        <w:rPr>
          <w:rFonts w:asciiTheme="majorHAnsi" w:hAnsiTheme="majorHAnsi" w:cstheme="majorHAnsi"/>
        </w:rPr>
        <w:t xml:space="preserve">GBSD funding is </w:t>
      </w:r>
      <w:r w:rsidRPr="008617FF">
        <w:rPr>
          <w:rFonts w:asciiTheme="majorHAnsi" w:hAnsiTheme="majorHAnsi" w:cstheme="majorHAnsi"/>
          <w:u w:val="single"/>
        </w:rPr>
        <w:t>ingrained</w:t>
      </w:r>
      <w:r w:rsidRPr="008617FF">
        <w:rPr>
          <w:rFonts w:asciiTheme="majorHAnsi" w:hAnsiTheme="majorHAnsi" w:cstheme="majorHAnsi"/>
        </w:rPr>
        <w:t xml:space="preserve"> in his defense budget – flip-flopping would be </w:t>
      </w:r>
      <w:r w:rsidRPr="008617FF">
        <w:rPr>
          <w:rFonts w:asciiTheme="majorHAnsi" w:hAnsiTheme="majorHAnsi" w:cstheme="majorHAnsi"/>
          <w:u w:val="single"/>
        </w:rPr>
        <w:t>terrible</w:t>
      </w:r>
      <w:r w:rsidRPr="008617FF">
        <w:rPr>
          <w:rFonts w:asciiTheme="majorHAnsi" w:hAnsiTheme="majorHAnsi" w:cstheme="majorHAnsi"/>
        </w:rPr>
        <w:t xml:space="preserve"> for his credibility.</w:t>
      </w:r>
    </w:p>
    <w:p w14:paraId="0ED95986" w14:textId="77777777" w:rsidR="00303648" w:rsidRPr="008617FF" w:rsidRDefault="00303648" w:rsidP="00303648">
      <w:pPr>
        <w:pStyle w:val="AuthorQuals"/>
        <w:rPr>
          <w:rFonts w:asciiTheme="majorHAnsi" w:hAnsiTheme="majorHAnsi" w:cstheme="majorHAnsi"/>
        </w:rPr>
      </w:pPr>
      <w:r w:rsidRPr="008617FF">
        <w:rPr>
          <w:rStyle w:val="Style13ptBold"/>
          <w:rFonts w:asciiTheme="majorHAnsi" w:hAnsiTheme="majorHAnsi" w:cstheme="majorHAnsi"/>
        </w:rPr>
        <w:t>Lautz, '21</w:t>
      </w:r>
      <w:r w:rsidRPr="008617FF">
        <w:rPr>
          <w:rFonts w:asciiTheme="majorHAnsi" w:hAnsiTheme="majorHAnsi" w:cstheme="majorHAnsi"/>
        </w:rPr>
        <w:t xml:space="preserve"> (Andrew Lautz; Andrew Lautz is the Director of Federal Policy for National Taxpayers Union; "Biden Defense Budget Fails to Make Bold Reductions Amid Soaring Debt, Deficits"; National Tax Payers Union; https://www.ntu.org/publications/detail/biden-defense-budget-fails-to-make-bold-reductions-amid-soaring-debt-deficits; 6-8-2021, Accessed 7-28-2021)//ILake-NoC</w:t>
      </w:r>
    </w:p>
    <w:p w14:paraId="434C2CE4" w14:textId="77777777" w:rsidR="00303648" w:rsidRPr="008617FF" w:rsidRDefault="00303648" w:rsidP="00303648">
      <w:pPr>
        <w:rPr>
          <w:rFonts w:asciiTheme="majorHAnsi" w:hAnsiTheme="majorHAnsi" w:cstheme="majorHAnsi"/>
          <w:sz w:val="16"/>
        </w:rPr>
      </w:pPr>
      <w:r w:rsidRPr="008617FF">
        <w:rPr>
          <w:rFonts w:asciiTheme="majorHAnsi" w:hAnsiTheme="majorHAnsi" w:cstheme="majorHAnsi"/>
          <w:sz w:val="16"/>
        </w:rPr>
        <w:t xml:space="preserve">Shortly before Memorial Day weekend, President </w:t>
      </w:r>
      <w:r w:rsidRPr="008617FF">
        <w:rPr>
          <w:rStyle w:val="StyleUnderline"/>
          <w:rFonts w:asciiTheme="majorHAnsi" w:hAnsiTheme="majorHAnsi" w:cstheme="majorHAnsi"/>
          <w:highlight w:val="green"/>
        </w:rPr>
        <w:t>Biden</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released</w:t>
      </w:r>
      <w:r w:rsidRPr="008617FF">
        <w:rPr>
          <w:rStyle w:val="StyleUnderline"/>
          <w:rFonts w:asciiTheme="majorHAnsi" w:hAnsiTheme="majorHAnsi" w:cstheme="majorHAnsi"/>
        </w:rPr>
        <w:t xml:space="preserve"> his </w:t>
      </w:r>
      <w:r w:rsidRPr="008617FF">
        <w:rPr>
          <w:rStyle w:val="StyleUnderline"/>
          <w:rFonts w:asciiTheme="majorHAnsi" w:hAnsiTheme="majorHAnsi" w:cstheme="majorHAnsi"/>
          <w:highlight w:val="green"/>
        </w:rPr>
        <w:t>budget for</w:t>
      </w:r>
      <w:r w:rsidRPr="008617FF">
        <w:rPr>
          <w:rFonts w:asciiTheme="majorHAnsi" w:hAnsiTheme="majorHAnsi" w:cstheme="majorHAnsi"/>
          <w:sz w:val="16"/>
        </w:rPr>
        <w:t xml:space="preserve"> the </w:t>
      </w:r>
      <w:r w:rsidRPr="008617FF">
        <w:rPr>
          <w:rStyle w:val="Emphasis"/>
          <w:rFonts w:asciiTheme="majorHAnsi" w:hAnsiTheme="majorHAnsi" w:cstheme="majorHAnsi"/>
          <w:highlight w:val="green"/>
        </w:rPr>
        <w:t>upcoming</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fiscal year</w:t>
      </w:r>
      <w:r w:rsidRPr="008617FF">
        <w:rPr>
          <w:rFonts w:asciiTheme="majorHAnsi" w:hAnsiTheme="majorHAnsi" w:cstheme="majorHAnsi"/>
          <w:sz w:val="16"/>
        </w:rPr>
        <w:t xml:space="preserve"> (FY 2022), which begins October 1. It’s the </w:t>
      </w:r>
      <w:r w:rsidRPr="008617FF">
        <w:rPr>
          <w:rStyle w:val="StyleUnderline"/>
          <w:rFonts w:asciiTheme="majorHAnsi" w:hAnsiTheme="majorHAnsi" w:cstheme="majorHAnsi"/>
        </w:rPr>
        <w:t>new president’s</w:t>
      </w:r>
      <w:r w:rsidRPr="008617FF">
        <w:rPr>
          <w:rFonts w:asciiTheme="majorHAnsi" w:hAnsiTheme="majorHAnsi" w:cstheme="majorHAnsi"/>
          <w:sz w:val="16"/>
        </w:rPr>
        <w:t xml:space="preserve"> </w:t>
      </w:r>
      <w:r w:rsidRPr="008617FF">
        <w:rPr>
          <w:rStyle w:val="Emphasis"/>
          <w:rFonts w:asciiTheme="majorHAnsi" w:hAnsiTheme="majorHAnsi" w:cstheme="majorHAnsi"/>
        </w:rPr>
        <w:t>first budget proposal</w:t>
      </w:r>
      <w:r w:rsidRPr="008617FF">
        <w:rPr>
          <w:rFonts w:asciiTheme="majorHAnsi" w:hAnsiTheme="majorHAnsi" w:cstheme="majorHAnsi"/>
          <w:sz w:val="16"/>
        </w:rPr>
        <w:t xml:space="preserve">, and it includes record levels of spending and tax increases across the federal government. One of several disappointing aspects of the budget is the Biden administration’s lack </w:t>
      </w:r>
      <w:r w:rsidRPr="008617FF">
        <w:rPr>
          <w:rStyle w:val="StyleUnderline"/>
          <w:rFonts w:asciiTheme="majorHAnsi" w:hAnsiTheme="majorHAnsi" w:cstheme="majorHAnsi"/>
        </w:rPr>
        <w:t>of fiscal discipline with</w:t>
      </w:r>
      <w:r w:rsidRPr="008617FF">
        <w:rPr>
          <w:rFonts w:asciiTheme="majorHAnsi" w:hAnsiTheme="majorHAnsi" w:cstheme="majorHAnsi"/>
          <w:sz w:val="16"/>
        </w:rPr>
        <w:t xml:space="preserve"> the Department of Defense (</w:t>
      </w:r>
      <w:r w:rsidRPr="008617FF">
        <w:rPr>
          <w:rStyle w:val="StyleUnderline"/>
          <w:rFonts w:asciiTheme="majorHAnsi" w:hAnsiTheme="majorHAnsi" w:cstheme="majorHAnsi"/>
        </w:rPr>
        <w:t>DoD</w:t>
      </w:r>
      <w:r w:rsidRPr="008617FF">
        <w:rPr>
          <w:rFonts w:asciiTheme="majorHAnsi" w:hAnsiTheme="majorHAnsi" w:cstheme="majorHAnsi"/>
          <w:sz w:val="16"/>
        </w:rPr>
        <w:t>) budget, which is funded at a similar level to DoD funding towards the end of the Trump administration.</w:t>
      </w:r>
    </w:p>
    <w:p w14:paraId="5C62FE0B" w14:textId="77777777" w:rsidR="00303648" w:rsidRPr="008617FF" w:rsidRDefault="00303648" w:rsidP="00303648">
      <w:pPr>
        <w:pStyle w:val="AuthorQuals"/>
        <w:rPr>
          <w:rFonts w:asciiTheme="majorHAnsi" w:hAnsiTheme="majorHAnsi" w:cstheme="majorHAnsi"/>
        </w:rPr>
      </w:pPr>
      <w:r w:rsidRPr="008617FF">
        <w:rPr>
          <w:rFonts w:asciiTheme="majorHAnsi" w:hAnsiTheme="majorHAnsi" w:cstheme="majorHAnsi"/>
        </w:rPr>
        <w:t xml:space="preserve">The DoD topline is $715 billion, an $11.3-billion (or 1.6-percent) nominal increase from what Congress passed into law for the Pentagon last December for FY 2021. Defense hawks will point out that in real terms the DoD topline is an effective cut (of around $6.7 billion, or one percent), but no matter how you slice it, the Biden team missed a critical opportunity to rethink and right-size the Pentagon budget at an opportune moment with several crossroads: the changing of the guard from one administration to another, America’s withdrawal from decades-long military operations in Afghanistan before September 11, 2021, the country’s emergence from a pandemic that should make us </w:t>
      </w:r>
      <w:r w:rsidRPr="008617FF">
        <w:rPr>
          <w:rFonts w:asciiTheme="majorHAnsi" w:hAnsiTheme="majorHAnsi" w:cstheme="majorHAnsi"/>
        </w:rPr>
        <w:lastRenderedPageBreak/>
        <w:t>rethink what investments make us safe, and a record level of debt and deficits that should demand sacrifices from all parts of the federal budget.</w:t>
      </w:r>
    </w:p>
    <w:p w14:paraId="5CB8D651" w14:textId="77777777" w:rsidR="00303648" w:rsidRPr="008617FF" w:rsidRDefault="00303648" w:rsidP="00303648">
      <w:pPr>
        <w:rPr>
          <w:rFonts w:asciiTheme="majorHAnsi" w:hAnsiTheme="majorHAnsi" w:cstheme="majorHAnsi"/>
          <w:sz w:val="16"/>
        </w:rPr>
      </w:pPr>
      <w:r w:rsidRPr="008617FF">
        <w:rPr>
          <w:rFonts w:asciiTheme="majorHAnsi" w:hAnsiTheme="majorHAnsi" w:cstheme="majorHAnsi"/>
          <w:sz w:val="16"/>
        </w:rPr>
        <w:t xml:space="preserve">Instead, the </w:t>
      </w:r>
      <w:r w:rsidRPr="008617FF">
        <w:rPr>
          <w:rStyle w:val="StyleUnderline"/>
          <w:rFonts w:asciiTheme="majorHAnsi" w:hAnsiTheme="majorHAnsi" w:cstheme="majorHAnsi"/>
          <w:highlight w:val="green"/>
        </w:rPr>
        <w:t>Biden</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budget unimaginatively and troublingly </w:t>
      </w:r>
      <w:r w:rsidRPr="008617FF">
        <w:rPr>
          <w:rStyle w:val="StyleUnderline"/>
          <w:rFonts w:asciiTheme="majorHAnsi" w:hAnsiTheme="majorHAnsi" w:cstheme="majorHAnsi"/>
          <w:highlight w:val="green"/>
        </w:rPr>
        <w:t>rehashes</w:t>
      </w:r>
      <w:r w:rsidRPr="008617FF">
        <w:rPr>
          <w:rFonts w:asciiTheme="majorHAnsi" w:hAnsiTheme="majorHAnsi" w:cstheme="majorHAnsi"/>
          <w:sz w:val="16"/>
        </w:rPr>
        <w:t xml:space="preserve"> many of the failed </w:t>
      </w:r>
      <w:r w:rsidRPr="008617FF">
        <w:rPr>
          <w:rStyle w:val="StyleUnderline"/>
          <w:rFonts w:asciiTheme="majorHAnsi" w:hAnsiTheme="majorHAnsi" w:cstheme="majorHAnsi"/>
          <w:highlight w:val="green"/>
        </w:rPr>
        <w:t>programs</w:t>
      </w:r>
      <w:r w:rsidRPr="008617FF">
        <w:rPr>
          <w:rFonts w:asciiTheme="majorHAnsi" w:hAnsiTheme="majorHAnsi" w:cstheme="majorHAnsi"/>
          <w:sz w:val="16"/>
        </w:rPr>
        <w:t xml:space="preserve"> and efforts of prior administrations, </w:t>
      </w:r>
      <w:r w:rsidRPr="008617FF">
        <w:rPr>
          <w:rStyle w:val="StyleUnderline"/>
          <w:rFonts w:asciiTheme="majorHAnsi" w:hAnsiTheme="majorHAnsi" w:cstheme="majorHAnsi"/>
          <w:highlight w:val="green"/>
        </w:rPr>
        <w:t>including</w:t>
      </w:r>
      <w:r w:rsidRPr="008617FF">
        <w:rPr>
          <w:rFonts w:asciiTheme="majorHAnsi" w:hAnsiTheme="majorHAnsi" w:cstheme="majorHAnsi"/>
          <w:sz w:val="16"/>
        </w:rPr>
        <w:t>:</w:t>
      </w:r>
    </w:p>
    <w:p w14:paraId="3A02D7F7" w14:textId="77777777" w:rsidR="00303648" w:rsidRPr="008617FF" w:rsidRDefault="00303648" w:rsidP="00303648">
      <w:pPr>
        <w:rPr>
          <w:rFonts w:asciiTheme="majorHAnsi" w:hAnsiTheme="majorHAnsi" w:cstheme="majorHAnsi"/>
          <w:sz w:val="16"/>
        </w:rPr>
      </w:pPr>
      <w:r w:rsidRPr="008617FF">
        <w:rPr>
          <w:rStyle w:val="Emphasis"/>
          <w:rFonts w:asciiTheme="majorHAnsi" w:hAnsiTheme="majorHAnsi" w:cstheme="majorHAnsi"/>
        </w:rPr>
        <w:t>$12 billion for the F-35 Joint Strike Fighter program</w:t>
      </w:r>
      <w:r w:rsidRPr="008617FF">
        <w:rPr>
          <w:rFonts w:asciiTheme="majorHAnsi" w:hAnsiTheme="majorHAnsi" w:cstheme="majorHAnsi"/>
          <w:sz w:val="16"/>
        </w:rPr>
        <w:t>, to procure 85 aircraft, even though ongoing issues with spare parts, maintenance, logistics software, engines, and general failure to meet or even approach mission-capable targets, suggests policymakers should pause on procuring more of the world’s most expensive airplane;</w:t>
      </w:r>
    </w:p>
    <w:p w14:paraId="1A23DFD9" w14:textId="77777777" w:rsidR="00303648" w:rsidRPr="008617FF" w:rsidRDefault="00303648" w:rsidP="00303648">
      <w:pPr>
        <w:rPr>
          <w:rFonts w:asciiTheme="majorHAnsi" w:hAnsiTheme="majorHAnsi" w:cstheme="majorHAnsi"/>
          <w:sz w:val="16"/>
        </w:rPr>
      </w:pPr>
      <w:r w:rsidRPr="008617FF">
        <w:rPr>
          <w:rStyle w:val="Emphasis"/>
          <w:rFonts w:asciiTheme="majorHAnsi" w:hAnsiTheme="majorHAnsi" w:cstheme="majorHAnsi"/>
        </w:rPr>
        <w:t>$6.9 billion for two Virginia-class submarines</w:t>
      </w:r>
      <w:r w:rsidRPr="008617FF">
        <w:rPr>
          <w:rFonts w:asciiTheme="majorHAnsi" w:hAnsiTheme="majorHAnsi" w:cstheme="majorHAnsi"/>
          <w:sz w:val="16"/>
        </w:rPr>
        <w:t>, even though the Navy has ongoing and serious maintenance delay issues at its public shipyards; the nonpartisan Congressional Budget Office (CBO) recently projected that purchasing five fewer Virginia-class subs (albeit in the 2030s and 2040s) could help alleviate maintenance delays;</w:t>
      </w:r>
    </w:p>
    <w:p w14:paraId="6D4F3563" w14:textId="77777777" w:rsidR="00303648" w:rsidRPr="008617FF" w:rsidRDefault="00303648" w:rsidP="00303648">
      <w:pPr>
        <w:rPr>
          <w:rStyle w:val="StyleUnderline"/>
          <w:rFonts w:asciiTheme="majorHAnsi" w:hAnsiTheme="majorHAnsi" w:cstheme="majorHAnsi"/>
        </w:rPr>
      </w:pPr>
      <w:r w:rsidRPr="008617FF">
        <w:rPr>
          <w:rStyle w:val="Emphasis"/>
          <w:rFonts w:asciiTheme="majorHAnsi" w:hAnsiTheme="majorHAnsi" w:cstheme="majorHAnsi"/>
          <w:highlight w:val="green"/>
        </w:rPr>
        <w:t>$43.2 billion for nuclear weapons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that doubles down on rushed and outdated programs </w:t>
      </w:r>
      <w:r w:rsidRPr="008617FF">
        <w:rPr>
          <w:rStyle w:val="StyleUnderline"/>
          <w:rFonts w:asciiTheme="majorHAnsi" w:hAnsiTheme="majorHAnsi" w:cstheme="majorHAnsi"/>
          <w:highlight w:val="green"/>
        </w:rPr>
        <w:t>like</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the </w:t>
      </w:r>
      <w:r w:rsidRPr="008617FF">
        <w:rPr>
          <w:rStyle w:val="StyleUnderline"/>
          <w:rFonts w:asciiTheme="majorHAnsi" w:hAnsiTheme="majorHAnsi" w:cstheme="majorHAnsi"/>
        </w:rPr>
        <w:t>Ground Based Strategic Deterrent (</w:t>
      </w:r>
      <w:r w:rsidRPr="008617FF">
        <w:rPr>
          <w:rStyle w:val="StyleUnderline"/>
          <w:rFonts w:asciiTheme="majorHAnsi" w:hAnsiTheme="majorHAnsi" w:cstheme="majorHAnsi"/>
          <w:highlight w:val="green"/>
        </w:rPr>
        <w:t>GBSD</w:t>
      </w:r>
      <w:r w:rsidRPr="008617FF">
        <w:rPr>
          <w:rStyle w:val="StyleUnderline"/>
          <w:rFonts w:asciiTheme="majorHAnsi" w:hAnsiTheme="majorHAnsi" w:cstheme="majorHAnsi"/>
        </w:rPr>
        <w:t>)</w:t>
      </w:r>
      <w:r w:rsidRPr="008617FF">
        <w:rPr>
          <w:rFonts w:asciiTheme="majorHAnsi" w:hAnsiTheme="majorHAnsi" w:cstheme="majorHAnsi"/>
          <w:sz w:val="16"/>
        </w:rPr>
        <w:t xml:space="preserve">, </w:t>
      </w:r>
      <w:r w:rsidRPr="008617FF">
        <w:rPr>
          <w:rStyle w:val="StyleUnderline"/>
          <w:rFonts w:asciiTheme="majorHAnsi" w:hAnsiTheme="majorHAnsi" w:cstheme="majorHAnsi"/>
        </w:rPr>
        <w:t>which</w:t>
      </w:r>
      <w:r w:rsidRPr="008617FF">
        <w:rPr>
          <w:rFonts w:asciiTheme="majorHAnsi" w:hAnsiTheme="majorHAnsi" w:cstheme="majorHAnsi"/>
          <w:sz w:val="16"/>
        </w:rPr>
        <w:t xml:space="preserve"> </w:t>
      </w:r>
      <w:r w:rsidRPr="008617FF">
        <w:rPr>
          <w:rStyle w:val="StyleUnderline"/>
          <w:rFonts w:asciiTheme="majorHAnsi" w:hAnsiTheme="majorHAnsi" w:cstheme="majorHAnsi"/>
        </w:rPr>
        <w:t>NTU</w:t>
      </w:r>
      <w:r w:rsidRPr="008617FF">
        <w:rPr>
          <w:rFonts w:asciiTheme="majorHAnsi" w:hAnsiTheme="majorHAnsi" w:cstheme="majorHAnsi"/>
          <w:sz w:val="16"/>
        </w:rPr>
        <w:t xml:space="preserve"> and a cross-ideological coalition of civil society organizations recently </w:t>
      </w:r>
      <w:r w:rsidRPr="008617FF">
        <w:rPr>
          <w:rStyle w:val="StyleUnderline"/>
          <w:rFonts w:asciiTheme="majorHAnsi" w:hAnsiTheme="majorHAnsi" w:cstheme="majorHAnsi"/>
        </w:rPr>
        <w:t xml:space="preserve">recommended canceling; </w:t>
      </w:r>
    </w:p>
    <w:p w14:paraId="0C35DA6C" w14:textId="77777777" w:rsidR="00E75757" w:rsidRPr="008617FF" w:rsidRDefault="00E75757" w:rsidP="00E75757">
      <w:pPr>
        <w:rPr>
          <w:rFonts w:asciiTheme="majorHAnsi" w:hAnsiTheme="majorHAnsi" w:cstheme="majorHAnsi"/>
        </w:rPr>
      </w:pPr>
    </w:p>
    <w:p w14:paraId="6B3E1937" w14:textId="485A53EF" w:rsidR="00794D5E" w:rsidRPr="008617FF" w:rsidRDefault="00794D5E" w:rsidP="00794D5E">
      <w:pPr>
        <w:pStyle w:val="Heading1"/>
        <w:rPr>
          <w:rFonts w:asciiTheme="majorHAnsi" w:hAnsiTheme="majorHAnsi" w:cstheme="majorHAnsi"/>
        </w:rPr>
      </w:pPr>
      <w:r w:rsidRPr="008617FF">
        <w:rPr>
          <w:rFonts w:asciiTheme="majorHAnsi" w:hAnsiTheme="majorHAnsi" w:cstheme="majorHAnsi"/>
        </w:rPr>
        <w:lastRenderedPageBreak/>
        <w:t>K</w:t>
      </w:r>
    </w:p>
    <w:p w14:paraId="67FB1076" w14:textId="0CAF4BCC" w:rsidR="00E75757" w:rsidRPr="008617FF" w:rsidRDefault="005601E4" w:rsidP="0090743A">
      <w:pPr>
        <w:pStyle w:val="Heading2"/>
        <w:rPr>
          <w:rFonts w:asciiTheme="majorHAnsi" w:hAnsiTheme="majorHAnsi" w:cstheme="majorHAnsi"/>
        </w:rPr>
      </w:pPr>
      <w:r w:rsidRPr="008617FF">
        <w:rPr>
          <w:rFonts w:asciiTheme="majorHAnsi" w:hAnsiTheme="majorHAnsi" w:cstheme="majorHAnsi"/>
        </w:rPr>
        <w:lastRenderedPageBreak/>
        <w:t>Topshelf</w:t>
      </w:r>
    </w:p>
    <w:p w14:paraId="0D4CC513" w14:textId="7137E8A9" w:rsidR="006C66C4" w:rsidRPr="008617FF" w:rsidRDefault="006C66C4" w:rsidP="00F7771B">
      <w:pPr>
        <w:pStyle w:val="Heading3"/>
        <w:rPr>
          <w:rFonts w:asciiTheme="majorHAnsi" w:hAnsiTheme="majorHAnsi" w:cstheme="majorHAnsi"/>
        </w:rPr>
      </w:pPr>
      <w:r w:rsidRPr="008617FF">
        <w:rPr>
          <w:rFonts w:asciiTheme="majorHAnsi" w:hAnsiTheme="majorHAnsi" w:cstheme="majorHAnsi"/>
        </w:rPr>
        <w:lastRenderedPageBreak/>
        <w:t>2AC – Predictions Good</w:t>
      </w:r>
    </w:p>
    <w:p w14:paraId="6719E1BE" w14:textId="77777777" w:rsidR="006C66C4" w:rsidRPr="008617FF" w:rsidRDefault="006C66C4" w:rsidP="006C66C4">
      <w:pPr>
        <w:pStyle w:val="Heading4"/>
        <w:rPr>
          <w:rFonts w:asciiTheme="majorHAnsi" w:hAnsiTheme="majorHAnsi" w:cstheme="majorHAnsi"/>
        </w:rPr>
      </w:pPr>
      <w:r w:rsidRPr="008617FF">
        <w:rPr>
          <w:rFonts w:asciiTheme="majorHAnsi" w:hAnsiTheme="majorHAnsi" w:cstheme="majorHAnsi"/>
          <w:u w:val="single"/>
        </w:rPr>
        <w:t>Even</w:t>
      </w:r>
      <w:r w:rsidRPr="008617FF">
        <w:rPr>
          <w:rFonts w:asciiTheme="majorHAnsi" w:hAnsiTheme="majorHAnsi" w:cstheme="majorHAnsi"/>
        </w:rPr>
        <w:t xml:space="preserve"> if predictions are difficult, they </w:t>
      </w:r>
      <w:r w:rsidRPr="008617FF">
        <w:rPr>
          <w:rFonts w:asciiTheme="majorHAnsi" w:hAnsiTheme="majorHAnsi" w:cstheme="majorHAnsi"/>
          <w:u w:val="single"/>
        </w:rPr>
        <w:t>shouldn’t</w:t>
      </w:r>
      <w:r w:rsidRPr="008617FF">
        <w:rPr>
          <w:rFonts w:asciiTheme="majorHAnsi" w:hAnsiTheme="majorHAnsi" w:cstheme="majorHAnsi"/>
        </w:rPr>
        <w:t xml:space="preserve"> be ignored – </w:t>
      </w:r>
      <w:r w:rsidRPr="008617FF">
        <w:rPr>
          <w:rFonts w:asciiTheme="majorHAnsi" w:hAnsiTheme="majorHAnsi" w:cstheme="majorHAnsi"/>
          <w:u w:val="single"/>
        </w:rPr>
        <w:t>policy debate</w:t>
      </w:r>
      <w:r w:rsidRPr="008617FF">
        <w:rPr>
          <w:rFonts w:asciiTheme="majorHAnsi" w:hAnsiTheme="majorHAnsi" w:cstheme="majorHAnsi"/>
        </w:rPr>
        <w:t xml:space="preserve"> makes them </w:t>
      </w:r>
      <w:r w:rsidRPr="008617FF">
        <w:rPr>
          <w:rFonts w:asciiTheme="majorHAnsi" w:hAnsiTheme="majorHAnsi" w:cstheme="majorHAnsi"/>
          <w:u w:val="single"/>
        </w:rPr>
        <w:t>better</w:t>
      </w:r>
      <w:r w:rsidRPr="008617FF">
        <w:rPr>
          <w:rFonts w:asciiTheme="majorHAnsi" w:hAnsiTheme="majorHAnsi" w:cstheme="majorHAnsi"/>
        </w:rPr>
        <w:t xml:space="preserve"> – Tetlock </w:t>
      </w:r>
      <w:r w:rsidRPr="008617FF">
        <w:rPr>
          <w:rFonts w:asciiTheme="majorHAnsi" w:hAnsiTheme="majorHAnsi" w:cstheme="majorHAnsi"/>
          <w:u w:val="single"/>
        </w:rPr>
        <w:t>agrees</w:t>
      </w:r>
      <w:r w:rsidRPr="008617FF">
        <w:rPr>
          <w:rFonts w:asciiTheme="majorHAnsi" w:hAnsiTheme="majorHAnsi" w:cstheme="majorHAnsi"/>
        </w:rPr>
        <w:t>.</w:t>
      </w:r>
    </w:p>
    <w:p w14:paraId="66F63626" w14:textId="77777777" w:rsidR="006C66C4" w:rsidRPr="008617FF" w:rsidRDefault="006C66C4" w:rsidP="006C66C4">
      <w:pPr>
        <w:rPr>
          <w:rFonts w:asciiTheme="majorHAnsi" w:hAnsiTheme="majorHAnsi" w:cstheme="majorHAnsi"/>
        </w:rPr>
      </w:pPr>
      <w:r w:rsidRPr="008617FF">
        <w:rPr>
          <w:rStyle w:val="Style13ptBold"/>
          <w:rFonts w:asciiTheme="majorHAnsi" w:hAnsiTheme="majorHAnsi" w:cstheme="majorHAnsi"/>
        </w:rPr>
        <w:t>Varnum et al. '21</w:t>
      </w:r>
      <w:r w:rsidRPr="008617FF">
        <w:rPr>
          <w:rFonts w:asciiTheme="majorHAnsi" w:hAnsiTheme="majorHAnsi" w:cstheme="majorHAnsi"/>
        </w:rPr>
        <w:t xml:space="preserve"> [Michael Varnum; an associate professor in the psychology department at Arizona State University; Cendri Hutcherson; an assistant professor and Canada research chair in the psychology department at the University of Toronto; Igor Grossmann; an associate professor in the psychology department at the University of Waterloo; 3-17-2021; "Everyone Was Wrong on the Pandemic’s Societal Impact"; Foreign Policy; https://foreignpolicy.com/2021/03/17/pandemic-social-science-predictions-wrong/] KL 3-18-2021</w:t>
      </w:r>
    </w:p>
    <w:p w14:paraId="0E8840E0" w14:textId="77777777" w:rsidR="006C66C4" w:rsidRPr="008617FF" w:rsidRDefault="006C66C4" w:rsidP="006C66C4">
      <w:pPr>
        <w:rPr>
          <w:rFonts w:asciiTheme="majorHAnsi" w:hAnsiTheme="majorHAnsi" w:cstheme="majorHAnsi"/>
          <w:sz w:val="16"/>
        </w:rPr>
      </w:pPr>
      <w:r w:rsidRPr="008617FF">
        <w:rPr>
          <w:rFonts w:asciiTheme="majorHAnsi" w:hAnsiTheme="majorHAnsi" w:cstheme="majorHAnsi"/>
          <w:sz w:val="16"/>
        </w:rPr>
        <w:t xml:space="preserve">Why were predictions and expectations for the pandemic’s societal impact so far off? Simply put, </w:t>
      </w:r>
      <w:r w:rsidRPr="008617FF">
        <w:rPr>
          <w:rStyle w:val="StyleUnderline"/>
          <w:rFonts w:asciiTheme="majorHAnsi" w:hAnsiTheme="majorHAnsi" w:cstheme="majorHAnsi"/>
          <w:highlight w:val="yellow"/>
        </w:rPr>
        <w:t>prediction is hard</w:t>
      </w:r>
      <w:r w:rsidRPr="008617FF">
        <w:rPr>
          <w:rFonts w:asciiTheme="majorHAnsi" w:hAnsiTheme="majorHAnsi" w:cstheme="majorHAnsi"/>
          <w:sz w:val="16"/>
        </w:rPr>
        <w:t>—even, or perhaps especially, for experts. In several forecasting tournaments dating back to the 1980s and continuing into the present, Philip Tetlock has shown that experts generally make poor forecasters of geopolitical events, often performing little better than the proverbial dart-throwing chimpanzee. Why? Tetlock identified a number of factors, key among them overconfidence and base rate neglect—a tendency to view each event as unique at the expense of considering how similar events may have unfolded in the past. In a similar vein, Daniel Kahneman and his colleagues have identified several cognitive biases that lead experts to make poor forecasts, including overemphasizing the role of salient current events, being too quick to make judgments, and being too slow to change their minds in the face of new evidence. Laypeople don’t tend to make for better forecasters either, falling prey to a number of heuristics and biases in their reasoning, as Kahneman and his longtime collaborator Amos Tversky showed in a research project for which they were awarded a Nobel Prize. People (experts included) also tend to be especially poor at predicting their own future feelings, misjudging the intensity and duration of their emotional reactions to events like winning the lottery or experiencing a painful breakup.</w:t>
      </w:r>
    </w:p>
    <w:p w14:paraId="1C2D8886" w14:textId="77777777" w:rsidR="006C66C4" w:rsidRPr="008617FF" w:rsidRDefault="006C66C4" w:rsidP="006C66C4">
      <w:pPr>
        <w:rPr>
          <w:rFonts w:asciiTheme="majorHAnsi" w:hAnsiTheme="majorHAnsi" w:cstheme="majorHAnsi"/>
          <w:sz w:val="16"/>
        </w:rPr>
      </w:pPr>
      <w:r w:rsidRPr="008617FF">
        <w:rPr>
          <w:rStyle w:val="StyleUnderline"/>
          <w:rFonts w:asciiTheme="majorHAnsi" w:hAnsiTheme="majorHAnsi" w:cstheme="majorHAnsi"/>
          <w:highlight w:val="yellow"/>
        </w:rPr>
        <w:t>Does all</w:t>
      </w:r>
      <w:r w:rsidRPr="008617FF">
        <w:rPr>
          <w:rStyle w:val="StyleUnderline"/>
          <w:rFonts w:asciiTheme="majorHAnsi" w:hAnsiTheme="majorHAnsi" w:cstheme="majorHAnsi"/>
        </w:rPr>
        <w:t xml:space="preserve"> this mean </w:t>
      </w:r>
      <w:r w:rsidRPr="008617FF">
        <w:rPr>
          <w:rStyle w:val="StyleUnderline"/>
          <w:rFonts w:asciiTheme="majorHAnsi" w:hAnsiTheme="majorHAnsi" w:cstheme="majorHAnsi"/>
          <w:highlight w:val="yellow"/>
        </w:rPr>
        <w:t xml:space="preserve">people should </w:t>
      </w:r>
      <w:r w:rsidRPr="008617FF">
        <w:rPr>
          <w:rStyle w:val="Emphasis"/>
          <w:rFonts w:asciiTheme="majorHAnsi" w:hAnsiTheme="majorHAnsi" w:cstheme="majorHAnsi"/>
          <w:highlight w:val="yellow"/>
        </w:rPr>
        <w:t>ignore</w:t>
      </w:r>
      <w:r w:rsidRPr="008617FF">
        <w:rPr>
          <w:rStyle w:val="Emphasis"/>
          <w:rFonts w:asciiTheme="majorHAnsi" w:hAnsiTheme="majorHAnsi" w:cstheme="majorHAnsi"/>
        </w:rPr>
        <w:t xml:space="preserve"> the advice</w:t>
      </w:r>
      <w:r w:rsidRPr="008617FF">
        <w:rPr>
          <w:rStyle w:val="StyleUnderline"/>
          <w:rFonts w:asciiTheme="majorHAnsi" w:hAnsiTheme="majorHAnsi" w:cstheme="majorHAnsi"/>
        </w:rPr>
        <w:t xml:space="preserve"> of behavioral and social </w:t>
      </w:r>
      <w:r w:rsidRPr="008617FF">
        <w:rPr>
          <w:rStyle w:val="StyleUnderline"/>
          <w:rFonts w:asciiTheme="majorHAnsi" w:hAnsiTheme="majorHAnsi" w:cstheme="majorHAnsi"/>
          <w:highlight w:val="yellow"/>
        </w:rPr>
        <w:t>scientists</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yellow"/>
        </w:rPr>
        <w:t>No</w:t>
      </w:r>
      <w:r w:rsidRPr="008617FF">
        <w:rPr>
          <w:rFonts w:asciiTheme="majorHAnsi" w:hAnsiTheme="majorHAnsi" w:cstheme="majorHAnsi"/>
          <w:sz w:val="16"/>
        </w:rPr>
        <w:t xml:space="preserve">—although in fairness, as behavioral and social scientists, we would be inclined to say that. </w:t>
      </w:r>
      <w:r w:rsidRPr="008617FF">
        <w:rPr>
          <w:rStyle w:val="StyleUnderline"/>
          <w:rFonts w:asciiTheme="majorHAnsi" w:hAnsiTheme="majorHAnsi" w:cstheme="majorHAnsi"/>
          <w:highlight w:val="yellow"/>
        </w:rPr>
        <w:t xml:space="preserve">There are countless examples of </w:t>
      </w:r>
      <w:r w:rsidRPr="008617FF">
        <w:rPr>
          <w:rStyle w:val="Emphasis"/>
          <w:rFonts w:asciiTheme="majorHAnsi" w:hAnsiTheme="majorHAnsi" w:cstheme="majorHAnsi"/>
          <w:highlight w:val="yellow"/>
        </w:rPr>
        <w:t>successful</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yellow"/>
        </w:rPr>
        <w:t>application</w:t>
      </w:r>
      <w:r w:rsidRPr="008617FF">
        <w:rPr>
          <w:rStyle w:val="StyleUnderline"/>
          <w:rFonts w:asciiTheme="majorHAnsi" w:hAnsiTheme="majorHAnsi" w:cstheme="majorHAnsi"/>
          <w:highlight w:val="yellow"/>
        </w:rPr>
        <w:t xml:space="preserve"> of theory</w:t>
      </w:r>
      <w:r w:rsidRPr="008617FF">
        <w:rPr>
          <w:rStyle w:val="StyleUnderline"/>
          <w:rFonts w:asciiTheme="majorHAnsi" w:hAnsiTheme="majorHAnsi" w:cstheme="majorHAnsi"/>
        </w:rPr>
        <w:t xml:space="preserve"> and research from these </w:t>
      </w:r>
      <w:r w:rsidRPr="008617FF">
        <w:rPr>
          <w:rStyle w:val="Emphasis"/>
          <w:rFonts w:asciiTheme="majorHAnsi" w:hAnsiTheme="majorHAnsi" w:cstheme="majorHAnsi"/>
        </w:rPr>
        <w:t>fields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yellow"/>
        </w:rPr>
        <w:t xml:space="preserve">to </w:t>
      </w:r>
      <w:r w:rsidRPr="008617FF">
        <w:rPr>
          <w:rStyle w:val="Emphasis"/>
          <w:rFonts w:asciiTheme="majorHAnsi" w:hAnsiTheme="majorHAnsi" w:cstheme="majorHAnsi"/>
          <w:highlight w:val="yellow"/>
        </w:rPr>
        <w:t>real-world problems</w:t>
      </w:r>
      <w:r w:rsidRPr="008617FF">
        <w:rPr>
          <w:rFonts w:asciiTheme="majorHAnsi" w:hAnsiTheme="majorHAnsi" w:cstheme="majorHAnsi"/>
          <w:sz w:val="16"/>
        </w:rPr>
        <w:t xml:space="preserve">, from Robert Cialdini’s use of descriptive norms to promote environmentally friendly behavior, to the Skinnerian sticker charts one of us used to get his daughter to brush her teeth regularly. </w:t>
      </w:r>
      <w:r w:rsidRPr="008617FF">
        <w:rPr>
          <w:rStyle w:val="StyleUnderline"/>
          <w:rFonts w:asciiTheme="majorHAnsi" w:hAnsiTheme="majorHAnsi" w:cstheme="majorHAnsi"/>
        </w:rPr>
        <w:t>Forecasting is just one subset of expertise</w:t>
      </w:r>
      <w:r w:rsidRPr="008617FF">
        <w:rPr>
          <w:rFonts w:asciiTheme="majorHAnsi" w:hAnsiTheme="majorHAnsi" w:cstheme="majorHAnsi"/>
          <w:sz w:val="16"/>
        </w:rPr>
        <w:t>—and perhaps the hardest.</w:t>
      </w:r>
    </w:p>
    <w:p w14:paraId="19DB4A88" w14:textId="77777777" w:rsidR="006C66C4" w:rsidRPr="008617FF" w:rsidRDefault="006C66C4" w:rsidP="006C66C4">
      <w:pPr>
        <w:rPr>
          <w:rFonts w:asciiTheme="majorHAnsi" w:hAnsiTheme="majorHAnsi" w:cstheme="majorHAnsi"/>
          <w:sz w:val="16"/>
        </w:rPr>
      </w:pPr>
      <w:r w:rsidRPr="008617FF">
        <w:rPr>
          <w:rFonts w:asciiTheme="majorHAnsi" w:hAnsiTheme="majorHAnsi" w:cstheme="majorHAnsi"/>
          <w:sz w:val="16"/>
        </w:rPr>
        <w:t xml:space="preserve">And </w:t>
      </w:r>
      <w:r w:rsidRPr="008617FF">
        <w:rPr>
          <w:rStyle w:val="StyleUnderline"/>
          <w:rFonts w:asciiTheme="majorHAnsi" w:hAnsiTheme="majorHAnsi" w:cstheme="majorHAnsi"/>
        </w:rPr>
        <w:t>when it comes to prediction</w:t>
      </w:r>
      <w:r w:rsidRPr="008617FF">
        <w:rPr>
          <w:rFonts w:asciiTheme="majorHAnsi" w:hAnsiTheme="majorHAnsi" w:cstheme="majorHAnsi"/>
          <w:sz w:val="16"/>
        </w:rPr>
        <w:t xml:space="preserve">, these </w:t>
      </w:r>
      <w:r w:rsidRPr="008617FF">
        <w:rPr>
          <w:rStyle w:val="StyleUnderline"/>
          <w:rFonts w:asciiTheme="majorHAnsi" w:hAnsiTheme="majorHAnsi" w:cstheme="majorHAnsi"/>
        </w:rPr>
        <w:t>experts in human behavior and social dynamics</w:t>
      </w:r>
      <w:r w:rsidRPr="008617FF">
        <w:rPr>
          <w:rFonts w:asciiTheme="majorHAnsi" w:hAnsiTheme="majorHAnsi" w:cstheme="majorHAnsi"/>
          <w:sz w:val="16"/>
        </w:rPr>
        <w:t xml:space="preserve"> seem to </w:t>
      </w:r>
      <w:r w:rsidRPr="008617FF">
        <w:rPr>
          <w:rStyle w:val="StyleUnderline"/>
          <w:rFonts w:asciiTheme="majorHAnsi" w:hAnsiTheme="majorHAnsi" w:cstheme="majorHAnsi"/>
        </w:rPr>
        <w:t>have at least one advantage: They appear to be more aware of their own limits</w:t>
      </w:r>
      <w:r w:rsidRPr="008617FF">
        <w:rPr>
          <w:rFonts w:asciiTheme="majorHAnsi" w:hAnsiTheme="majorHAnsi" w:cstheme="majorHAnsi"/>
          <w:sz w:val="16"/>
        </w:rPr>
        <w:t>. In our work, the experts were not superior forecasters, but they were humbler. The scientists in our studies were far less confident in their predictions than laypeople, suggesting that they knew their specific predictions should be taken with a grain of salt.</w:t>
      </w:r>
    </w:p>
    <w:p w14:paraId="0CC712AF" w14:textId="77777777" w:rsidR="006C66C4" w:rsidRPr="008617FF" w:rsidRDefault="006C66C4" w:rsidP="006C66C4">
      <w:pPr>
        <w:rPr>
          <w:rStyle w:val="Emphasis"/>
          <w:rFonts w:asciiTheme="majorHAnsi" w:hAnsiTheme="majorHAnsi" w:cstheme="majorHAnsi"/>
        </w:rPr>
      </w:pPr>
      <w:r w:rsidRPr="008617FF">
        <w:rPr>
          <w:rStyle w:val="StyleUnderline"/>
          <w:rFonts w:asciiTheme="majorHAnsi" w:hAnsiTheme="majorHAnsi" w:cstheme="majorHAnsi"/>
        </w:rPr>
        <w:t xml:space="preserve">How can we become </w:t>
      </w:r>
      <w:r w:rsidRPr="008617FF">
        <w:rPr>
          <w:rStyle w:val="Emphasis"/>
          <w:rFonts w:asciiTheme="majorHAnsi" w:hAnsiTheme="majorHAnsi" w:cstheme="majorHAnsi"/>
        </w:rPr>
        <w:t>better forecasters</w:t>
      </w:r>
      <w:r w:rsidRPr="008617FF">
        <w:rPr>
          <w:rFonts w:asciiTheme="majorHAnsi" w:hAnsiTheme="majorHAnsi" w:cstheme="majorHAnsi"/>
          <w:sz w:val="16"/>
        </w:rPr>
        <w:t xml:space="preserve">? Here, </w:t>
      </w:r>
      <w:r w:rsidRPr="008617FF">
        <w:rPr>
          <w:rStyle w:val="Emphasis"/>
          <w:rFonts w:asciiTheme="majorHAnsi" w:hAnsiTheme="majorHAnsi" w:cstheme="majorHAnsi"/>
          <w:highlight w:val="yellow"/>
        </w:rPr>
        <w:t>Tetlock’s</w:t>
      </w:r>
      <w:r w:rsidRPr="008617FF">
        <w:rPr>
          <w:rStyle w:val="StyleUnderline"/>
          <w:rFonts w:asciiTheme="majorHAnsi" w:hAnsiTheme="majorHAnsi" w:cstheme="majorHAnsi"/>
          <w:highlight w:val="yellow"/>
        </w:rPr>
        <w:t xml:space="preserve"> work on</w:t>
      </w:r>
      <w:r w:rsidRPr="008617FF">
        <w:rPr>
          <w:rStyle w:val="StyleUnderline"/>
          <w:rFonts w:asciiTheme="majorHAnsi" w:hAnsiTheme="majorHAnsi" w:cstheme="majorHAnsi"/>
        </w:rPr>
        <w:t xml:space="preserve"> so-called </w:t>
      </w:r>
      <w:r w:rsidRPr="008617FF">
        <w:rPr>
          <w:rStyle w:val="Emphasis"/>
          <w:rFonts w:asciiTheme="majorHAnsi" w:hAnsiTheme="majorHAnsi" w:cstheme="majorHAnsi"/>
          <w:highlight w:val="yellow"/>
        </w:rPr>
        <w:t>superforecasters</w:t>
      </w:r>
      <w:r w:rsidRPr="008617FF">
        <w:rPr>
          <w:rStyle w:val="StyleUnderline"/>
          <w:rFonts w:asciiTheme="majorHAnsi" w:hAnsiTheme="majorHAnsi" w:cstheme="majorHAnsi"/>
        </w:rPr>
        <w:t xml:space="preserve">, individuals who make </w:t>
      </w:r>
      <w:r w:rsidRPr="008617FF">
        <w:rPr>
          <w:rStyle w:val="Emphasis"/>
          <w:rFonts w:asciiTheme="majorHAnsi" w:hAnsiTheme="majorHAnsi" w:cstheme="majorHAnsi"/>
        </w:rPr>
        <w:t>highly accurate forecasts</w:t>
      </w:r>
      <w:r w:rsidRPr="008617FF">
        <w:rPr>
          <w:rStyle w:val="StyleUnderline"/>
          <w:rFonts w:asciiTheme="majorHAnsi" w:hAnsiTheme="majorHAnsi" w:cstheme="majorHAnsi"/>
        </w:rPr>
        <w:t>, might be informative</w:t>
      </w:r>
      <w:r w:rsidRPr="008617FF">
        <w:rPr>
          <w:rFonts w:asciiTheme="majorHAnsi" w:hAnsiTheme="majorHAnsi" w:cstheme="majorHAnsi"/>
          <w:sz w:val="16"/>
        </w:rPr>
        <w:t xml:space="preserve">. </w:t>
      </w:r>
      <w:r w:rsidRPr="008617FF">
        <w:rPr>
          <w:rStyle w:val="StyleUnderline"/>
          <w:rFonts w:asciiTheme="majorHAnsi" w:hAnsiTheme="majorHAnsi" w:cstheme="majorHAnsi"/>
        </w:rPr>
        <w:t>Superforecasters</w:t>
      </w:r>
      <w:r w:rsidRPr="008617FF">
        <w:rPr>
          <w:rFonts w:asciiTheme="majorHAnsi" w:hAnsiTheme="majorHAnsi" w:cstheme="majorHAnsi"/>
          <w:sz w:val="16"/>
        </w:rPr>
        <w:t xml:space="preserve"> seem to reason differently from others. </w:t>
      </w:r>
      <w:r w:rsidRPr="008617FF">
        <w:rPr>
          <w:rStyle w:val="StyleUnderline"/>
          <w:rFonts w:asciiTheme="majorHAnsi" w:hAnsiTheme="majorHAnsi" w:cstheme="majorHAnsi"/>
          <w:highlight w:val="yellow"/>
        </w:rPr>
        <w:t>They are</w:t>
      </w:r>
      <w:r w:rsidRPr="008617FF">
        <w:rPr>
          <w:rStyle w:val="StyleUnderline"/>
          <w:rFonts w:asciiTheme="majorHAnsi" w:hAnsiTheme="majorHAnsi" w:cstheme="majorHAnsi"/>
        </w:rPr>
        <w:t xml:space="preserve"> more </w:t>
      </w:r>
      <w:r w:rsidRPr="008617FF">
        <w:rPr>
          <w:rStyle w:val="StyleUnderline"/>
          <w:rFonts w:asciiTheme="majorHAnsi" w:hAnsiTheme="majorHAnsi" w:cstheme="majorHAnsi"/>
          <w:highlight w:val="yellow"/>
        </w:rPr>
        <w:t xml:space="preserve">willing to </w:t>
      </w:r>
      <w:r w:rsidRPr="008617FF">
        <w:rPr>
          <w:rStyle w:val="Emphasis"/>
          <w:rFonts w:asciiTheme="majorHAnsi" w:hAnsiTheme="majorHAnsi" w:cstheme="majorHAnsi"/>
          <w:highlight w:val="yellow"/>
        </w:rPr>
        <w:t>acknowledge uncertainty</w:t>
      </w:r>
      <w:r w:rsidRPr="008617FF">
        <w:rPr>
          <w:rStyle w:val="StyleUnderline"/>
          <w:rFonts w:asciiTheme="majorHAnsi" w:hAnsiTheme="majorHAnsi" w:cstheme="majorHAnsi"/>
        </w:rPr>
        <w:t xml:space="preserve">, to </w:t>
      </w:r>
      <w:r w:rsidRPr="008617FF">
        <w:rPr>
          <w:rStyle w:val="StyleUnderline"/>
          <w:rFonts w:asciiTheme="majorHAnsi" w:hAnsiTheme="majorHAnsi" w:cstheme="majorHAnsi"/>
          <w:highlight w:val="yellow"/>
        </w:rPr>
        <w:t>seek</w:t>
      </w:r>
      <w:r w:rsidRPr="008617FF">
        <w:rPr>
          <w:rStyle w:val="StyleUnderline"/>
          <w:rFonts w:asciiTheme="majorHAnsi" w:hAnsiTheme="majorHAnsi" w:cstheme="majorHAnsi"/>
        </w:rPr>
        <w:t xml:space="preserve"> out </w:t>
      </w:r>
      <w:r w:rsidRPr="008617FF">
        <w:rPr>
          <w:rStyle w:val="Emphasis"/>
          <w:rFonts w:asciiTheme="majorHAnsi" w:hAnsiTheme="majorHAnsi" w:cstheme="majorHAnsi"/>
          <w:highlight w:val="yellow"/>
        </w:rPr>
        <w:t>opposing viewpoints</w:t>
      </w:r>
      <w:r w:rsidRPr="008617FF">
        <w:rPr>
          <w:rStyle w:val="StyleUnderline"/>
          <w:rFonts w:asciiTheme="majorHAnsi" w:hAnsiTheme="majorHAnsi" w:cstheme="majorHAnsi"/>
        </w:rPr>
        <w:t xml:space="preserve">, and to </w:t>
      </w:r>
      <w:r w:rsidRPr="008617FF">
        <w:rPr>
          <w:rStyle w:val="StyleUnderline"/>
          <w:rFonts w:asciiTheme="majorHAnsi" w:hAnsiTheme="majorHAnsi" w:cstheme="majorHAnsi"/>
          <w:highlight w:val="yellow"/>
        </w:rPr>
        <w:t>update</w:t>
      </w:r>
      <w:r w:rsidRPr="008617FF">
        <w:rPr>
          <w:rStyle w:val="StyleUnderline"/>
          <w:rFonts w:asciiTheme="majorHAnsi" w:hAnsiTheme="majorHAnsi" w:cstheme="majorHAnsi"/>
        </w:rPr>
        <w:t xml:space="preserve"> their </w:t>
      </w:r>
      <w:r w:rsidRPr="008617FF">
        <w:rPr>
          <w:rStyle w:val="StyleUnderline"/>
          <w:rFonts w:asciiTheme="majorHAnsi" w:hAnsiTheme="majorHAnsi" w:cstheme="majorHAnsi"/>
          <w:highlight w:val="yellow"/>
        </w:rPr>
        <w:t>belief</w:t>
      </w:r>
      <w:r w:rsidRPr="008617FF">
        <w:rPr>
          <w:rStyle w:val="StyleUnderline"/>
          <w:rFonts w:asciiTheme="majorHAnsi" w:hAnsiTheme="majorHAnsi" w:cstheme="majorHAnsi"/>
        </w:rPr>
        <w:t xml:space="preserve">s </w:t>
      </w:r>
      <w:r w:rsidRPr="008617FF">
        <w:rPr>
          <w:rStyle w:val="StyleUnderline"/>
          <w:rFonts w:asciiTheme="majorHAnsi" w:hAnsiTheme="majorHAnsi" w:cstheme="majorHAnsi"/>
          <w:highlight w:val="yellow"/>
        </w:rPr>
        <w:t>in the face of</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new </w:t>
      </w:r>
      <w:r w:rsidRPr="008617FF">
        <w:rPr>
          <w:rStyle w:val="Emphasis"/>
          <w:rFonts w:asciiTheme="majorHAnsi" w:hAnsiTheme="majorHAnsi" w:cstheme="majorHAnsi"/>
          <w:highlight w:val="yellow"/>
        </w:rPr>
        <w:t>evidence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Studies suggest that similar reasoning strategies make </w:t>
      </w:r>
      <w:r w:rsidRPr="008617FF">
        <w:rPr>
          <w:rStyle w:val="StyleUnderline"/>
          <w:rFonts w:asciiTheme="majorHAnsi" w:hAnsiTheme="majorHAnsi" w:cstheme="majorHAnsi"/>
          <w:highlight w:val="yellow"/>
        </w:rPr>
        <w:t xml:space="preserve">people </w:t>
      </w:r>
      <w:r w:rsidRPr="008617FF">
        <w:rPr>
          <w:rStyle w:val="Emphasis"/>
          <w:rFonts w:asciiTheme="majorHAnsi" w:hAnsiTheme="majorHAnsi" w:cstheme="majorHAnsi"/>
          <w:highlight w:val="yellow"/>
        </w:rPr>
        <w:t>better at forecasting</w:t>
      </w:r>
      <w:r w:rsidRPr="008617FF">
        <w:rPr>
          <w:rFonts w:asciiTheme="majorHAnsi" w:hAnsiTheme="majorHAnsi" w:cstheme="majorHAnsi"/>
          <w:sz w:val="16"/>
        </w:rPr>
        <w:t xml:space="preserve"> their own future emotions and that training </w:t>
      </w:r>
      <w:r w:rsidRPr="008617FF">
        <w:rPr>
          <w:rStyle w:val="StyleUnderline"/>
          <w:rFonts w:asciiTheme="majorHAnsi" w:hAnsiTheme="majorHAnsi" w:cstheme="majorHAnsi"/>
          <w:highlight w:val="yellow"/>
        </w:rPr>
        <w:t>in taking</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yellow"/>
        </w:rPr>
        <w:t xml:space="preserve">viewpoint of a </w:t>
      </w:r>
      <w:r w:rsidRPr="008617FF">
        <w:rPr>
          <w:rStyle w:val="Emphasis"/>
          <w:rFonts w:asciiTheme="majorHAnsi" w:hAnsiTheme="majorHAnsi" w:cstheme="majorHAnsi"/>
          <w:highlight w:val="yellow"/>
        </w:rPr>
        <w:t>detached observer</w:t>
      </w:r>
      <w:r w:rsidRPr="008617FF">
        <w:rPr>
          <w:rFonts w:asciiTheme="majorHAnsi" w:hAnsiTheme="majorHAnsi" w:cstheme="majorHAnsi"/>
          <w:sz w:val="16"/>
        </w:rPr>
        <w:t xml:space="preserve"> can enhance the likelihood this kind of thinking. Further, </w:t>
      </w:r>
      <w:r w:rsidRPr="008617FF">
        <w:rPr>
          <w:rStyle w:val="Emphasis"/>
          <w:rFonts w:asciiTheme="majorHAnsi" w:hAnsiTheme="majorHAnsi" w:cstheme="majorHAnsi"/>
        </w:rPr>
        <w:t xml:space="preserve">recent work by </w:t>
      </w:r>
      <w:r w:rsidRPr="008617FF">
        <w:rPr>
          <w:rStyle w:val="Emphasis"/>
          <w:rFonts w:asciiTheme="majorHAnsi" w:hAnsiTheme="majorHAnsi" w:cstheme="majorHAnsi"/>
          <w:highlight w:val="yellow"/>
        </w:rPr>
        <w:t>Tetlock</w:t>
      </w:r>
      <w:r w:rsidRPr="008617FF">
        <w:rPr>
          <w:rFonts w:asciiTheme="majorHAnsi" w:hAnsiTheme="majorHAnsi" w:cstheme="majorHAnsi"/>
          <w:sz w:val="16"/>
        </w:rPr>
        <w:t xml:space="preserve"> and his collaborators </w:t>
      </w:r>
      <w:r w:rsidRPr="008617FF">
        <w:rPr>
          <w:rStyle w:val="StyleUnderline"/>
          <w:rFonts w:asciiTheme="majorHAnsi" w:hAnsiTheme="majorHAnsi" w:cstheme="majorHAnsi"/>
        </w:rPr>
        <w:t xml:space="preserve">has </w:t>
      </w:r>
      <w:r w:rsidRPr="008617FF">
        <w:rPr>
          <w:rStyle w:val="StyleUnderline"/>
          <w:rFonts w:asciiTheme="majorHAnsi" w:hAnsiTheme="majorHAnsi" w:cstheme="majorHAnsi"/>
          <w:highlight w:val="yellow"/>
        </w:rPr>
        <w:t>show</w:t>
      </w:r>
      <w:r w:rsidRPr="008617FF">
        <w:rPr>
          <w:rStyle w:val="StyleUnderline"/>
          <w:rFonts w:asciiTheme="majorHAnsi" w:hAnsiTheme="majorHAnsi" w:cstheme="majorHAnsi"/>
        </w:rPr>
        <w:t xml:space="preserve">n that a </w:t>
      </w:r>
      <w:r w:rsidRPr="008617FF">
        <w:rPr>
          <w:rStyle w:val="Emphasis"/>
          <w:rFonts w:asciiTheme="majorHAnsi" w:hAnsiTheme="majorHAnsi" w:cstheme="majorHAnsi"/>
          <w:highlight w:val="yellow"/>
        </w:rPr>
        <w:t>short training</w:t>
      </w:r>
      <w:r w:rsidRPr="008617FF">
        <w:rPr>
          <w:rStyle w:val="StyleUnderline"/>
          <w:rFonts w:asciiTheme="majorHAnsi" w:hAnsiTheme="majorHAnsi" w:cstheme="majorHAnsi"/>
          <w:highlight w:val="yellow"/>
        </w:rPr>
        <w:t xml:space="preserve"> in </w:t>
      </w:r>
      <w:r w:rsidRPr="008617FF">
        <w:rPr>
          <w:rStyle w:val="Emphasis"/>
          <w:rFonts w:asciiTheme="majorHAnsi" w:hAnsiTheme="majorHAnsi" w:cstheme="majorHAnsi"/>
          <w:highlight w:val="yellow"/>
        </w:rPr>
        <w:t>probabilistic</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yellow"/>
        </w:rPr>
        <w:t>reasoning</w:t>
      </w:r>
      <w:r w:rsidRPr="008617FF">
        <w:rPr>
          <w:rStyle w:val="StyleUnderline"/>
          <w:rFonts w:asciiTheme="majorHAnsi" w:hAnsiTheme="majorHAnsi" w:cstheme="majorHAnsi"/>
          <w:highlight w:val="yellow"/>
        </w:rPr>
        <w:t xml:space="preserve"> improves</w:t>
      </w:r>
      <w:r w:rsidRPr="008617FF">
        <w:rPr>
          <w:rStyle w:val="StyleUnderline"/>
          <w:rFonts w:asciiTheme="majorHAnsi" w:hAnsiTheme="majorHAnsi" w:cstheme="majorHAnsi"/>
        </w:rPr>
        <w:t xml:space="preserve"> people’s </w:t>
      </w:r>
      <w:r w:rsidRPr="008617FF">
        <w:rPr>
          <w:rStyle w:val="StyleUnderline"/>
          <w:rFonts w:asciiTheme="majorHAnsi" w:hAnsiTheme="majorHAnsi" w:cstheme="majorHAnsi"/>
          <w:highlight w:val="yellow"/>
        </w:rPr>
        <w:t xml:space="preserve">ability to </w:t>
      </w:r>
      <w:r w:rsidRPr="008617FF">
        <w:rPr>
          <w:rStyle w:val="Emphasis"/>
          <w:rFonts w:asciiTheme="majorHAnsi" w:hAnsiTheme="majorHAnsi" w:cstheme="majorHAnsi"/>
          <w:highlight w:val="yellow"/>
        </w:rPr>
        <w:t>forecast geopolitic</w:t>
      </w:r>
      <w:r w:rsidRPr="008617FF">
        <w:rPr>
          <w:rStyle w:val="Emphasis"/>
          <w:rFonts w:asciiTheme="majorHAnsi" w:hAnsiTheme="majorHAnsi" w:cstheme="majorHAnsi"/>
        </w:rPr>
        <w:t>al event</w:t>
      </w:r>
      <w:r w:rsidRPr="008617FF">
        <w:rPr>
          <w:rStyle w:val="Emphasis"/>
          <w:rFonts w:asciiTheme="majorHAnsi" w:hAnsiTheme="majorHAnsi" w:cstheme="majorHAnsi"/>
          <w:highlight w:val="yellow"/>
        </w:rPr>
        <w:t>s.</w:t>
      </w:r>
    </w:p>
    <w:p w14:paraId="4C247DCB" w14:textId="77777777" w:rsidR="006C66C4" w:rsidRPr="008617FF" w:rsidRDefault="006C66C4" w:rsidP="006C66C4">
      <w:pPr>
        <w:rPr>
          <w:rFonts w:asciiTheme="majorHAnsi" w:hAnsiTheme="majorHAnsi" w:cstheme="majorHAnsi"/>
          <w:sz w:val="16"/>
        </w:rPr>
      </w:pPr>
      <w:r w:rsidRPr="008617FF">
        <w:rPr>
          <w:rStyle w:val="StyleUnderline"/>
          <w:rFonts w:asciiTheme="majorHAnsi" w:hAnsiTheme="majorHAnsi" w:cstheme="majorHAnsi"/>
        </w:rPr>
        <w:t xml:space="preserve">Research on forecasting also suggests </w:t>
      </w:r>
      <w:r w:rsidRPr="008617FF">
        <w:rPr>
          <w:rStyle w:val="Emphasis"/>
          <w:rFonts w:asciiTheme="majorHAnsi" w:hAnsiTheme="majorHAnsi" w:cstheme="majorHAnsi"/>
        </w:rPr>
        <w:t>another key route</w:t>
      </w:r>
      <w:r w:rsidRPr="008617FF">
        <w:rPr>
          <w:rStyle w:val="StyleUnderline"/>
          <w:rFonts w:asciiTheme="majorHAnsi" w:hAnsiTheme="majorHAnsi" w:cstheme="majorHAnsi"/>
        </w:rPr>
        <w:t xml:space="preserve"> to </w:t>
      </w:r>
      <w:r w:rsidRPr="008617FF">
        <w:rPr>
          <w:rStyle w:val="Emphasis"/>
          <w:rFonts w:asciiTheme="majorHAnsi" w:hAnsiTheme="majorHAnsi" w:cstheme="majorHAnsi"/>
        </w:rPr>
        <w:t>improving</w:t>
      </w:r>
      <w:r w:rsidRPr="008617FF">
        <w:rPr>
          <w:rStyle w:val="StyleUnderline"/>
          <w:rFonts w:asciiTheme="majorHAnsi" w:hAnsiTheme="majorHAnsi" w:cstheme="majorHAnsi"/>
        </w:rPr>
        <w:t xml:space="preserve"> the </w:t>
      </w:r>
      <w:r w:rsidRPr="008617FF">
        <w:rPr>
          <w:rStyle w:val="Emphasis"/>
          <w:rFonts w:asciiTheme="majorHAnsi" w:hAnsiTheme="majorHAnsi" w:cstheme="majorHAnsi"/>
        </w:rPr>
        <w:t>accuracy</w:t>
      </w:r>
      <w:r w:rsidRPr="008617FF">
        <w:rPr>
          <w:rStyle w:val="StyleUnderline"/>
          <w:rFonts w:asciiTheme="majorHAnsi" w:hAnsiTheme="majorHAnsi" w:cstheme="majorHAnsi"/>
        </w:rPr>
        <w:t xml:space="preserve"> of our predictions: </w:t>
      </w:r>
      <w:r w:rsidRPr="008617FF">
        <w:rPr>
          <w:rStyle w:val="Emphasis"/>
          <w:rFonts w:asciiTheme="majorHAnsi" w:hAnsiTheme="majorHAnsi" w:cstheme="majorHAnsi"/>
        </w:rPr>
        <w:t>practice</w:t>
      </w:r>
      <w:r w:rsidRPr="008617FF">
        <w:rPr>
          <w:rFonts w:asciiTheme="majorHAnsi" w:hAnsiTheme="majorHAnsi" w:cstheme="majorHAnsi"/>
          <w:sz w:val="16"/>
        </w:rPr>
        <w:t xml:space="preserve">. Independently of training in reasoning methods, more practice in forecasting enhances people’s forecasting accuracy. </w:t>
      </w:r>
      <w:r w:rsidRPr="008617FF">
        <w:rPr>
          <w:rStyle w:val="StyleUnderline"/>
          <w:rFonts w:asciiTheme="majorHAnsi" w:hAnsiTheme="majorHAnsi" w:cstheme="majorHAnsi"/>
        </w:rPr>
        <w:t xml:space="preserve">Unfortunately, behavioral and social science experts are generally trained to </w:t>
      </w:r>
      <w:r w:rsidRPr="008617FF">
        <w:rPr>
          <w:rStyle w:val="Emphasis"/>
          <w:rFonts w:asciiTheme="majorHAnsi" w:hAnsiTheme="majorHAnsi" w:cstheme="majorHAnsi"/>
        </w:rPr>
        <w:t>emphasize explanation over prediction</w:t>
      </w:r>
      <w:r w:rsidRPr="008617FF">
        <w:rPr>
          <w:rFonts w:asciiTheme="majorHAnsi" w:hAnsiTheme="majorHAnsi" w:cstheme="majorHAnsi"/>
          <w:sz w:val="16"/>
        </w:rPr>
        <w:t xml:space="preserve">. And such </w:t>
      </w:r>
      <w:r w:rsidRPr="008617FF">
        <w:rPr>
          <w:rStyle w:val="StyleUnderline"/>
          <w:rFonts w:asciiTheme="majorHAnsi" w:hAnsiTheme="majorHAnsi" w:cstheme="majorHAnsi"/>
        </w:rPr>
        <w:t xml:space="preserve">explanations for phenomena are often </w:t>
      </w:r>
      <w:r w:rsidRPr="008617FF">
        <w:rPr>
          <w:rStyle w:val="Emphasis"/>
          <w:rFonts w:asciiTheme="majorHAnsi" w:hAnsiTheme="majorHAnsi" w:cstheme="majorHAnsi"/>
        </w:rPr>
        <w:t>post hoc</w:t>
      </w:r>
      <w:r w:rsidRPr="008617FF">
        <w:rPr>
          <w:rFonts w:asciiTheme="majorHAnsi" w:hAnsiTheme="majorHAnsi" w:cstheme="majorHAnsi"/>
          <w:sz w:val="16"/>
        </w:rPr>
        <w:t xml:space="preserve">. In our field, psychology, even when predictions are made a priori, they typically are restricted to the outcome of a given experimental manipulation or a particular statistical analysis. </w:t>
      </w:r>
      <w:r w:rsidRPr="008617FF">
        <w:rPr>
          <w:rStyle w:val="StyleUnderline"/>
          <w:rFonts w:asciiTheme="majorHAnsi" w:hAnsiTheme="majorHAnsi" w:cstheme="majorHAnsi"/>
        </w:rPr>
        <w:t>Out-of-sample prediction is rare</w:t>
      </w:r>
      <w:r w:rsidRPr="008617FF">
        <w:rPr>
          <w:rFonts w:asciiTheme="majorHAnsi" w:hAnsiTheme="majorHAnsi" w:cstheme="majorHAnsi"/>
          <w:sz w:val="16"/>
        </w:rPr>
        <w:t xml:space="preserve"> in psychology. </w:t>
      </w:r>
      <w:r w:rsidRPr="008617FF">
        <w:rPr>
          <w:rStyle w:val="StyleUnderline"/>
          <w:rFonts w:asciiTheme="majorHAnsi" w:hAnsiTheme="majorHAnsi" w:cstheme="majorHAnsi"/>
        </w:rPr>
        <w:t>Rarer still is ex ante prediction of real-world outcomes</w:t>
      </w:r>
      <w:r w:rsidRPr="008617FF">
        <w:rPr>
          <w:rFonts w:asciiTheme="majorHAnsi" w:hAnsiTheme="majorHAnsi" w:cstheme="majorHAnsi"/>
          <w:sz w:val="16"/>
        </w:rPr>
        <w:t xml:space="preserve">. Simply put, we have little training in how to make these kinds of predictions for real-world outcomes and little practice doing so. Beyond </w:t>
      </w:r>
      <w:r w:rsidRPr="008617FF">
        <w:rPr>
          <w:rFonts w:asciiTheme="majorHAnsi" w:hAnsiTheme="majorHAnsi" w:cstheme="majorHAnsi"/>
          <w:sz w:val="16"/>
        </w:rPr>
        <w:lastRenderedPageBreak/>
        <w:t xml:space="preserve">training ourselves to reason differently, we may become better forecasters by engaging in more forecasting. </w:t>
      </w:r>
      <w:r w:rsidRPr="008617FF">
        <w:rPr>
          <w:rStyle w:val="StyleUnderline"/>
          <w:rFonts w:asciiTheme="majorHAnsi" w:hAnsiTheme="majorHAnsi" w:cstheme="majorHAnsi"/>
        </w:rPr>
        <w:t>We should, as Tetlock suggests, “</w:t>
      </w:r>
      <w:r w:rsidRPr="008617FF">
        <w:rPr>
          <w:rStyle w:val="Emphasis"/>
          <w:rFonts w:asciiTheme="majorHAnsi" w:hAnsiTheme="majorHAnsi" w:cstheme="majorHAnsi"/>
        </w:rPr>
        <w:t>try</w:t>
      </w:r>
      <w:r w:rsidRPr="008617FF">
        <w:rPr>
          <w:rStyle w:val="StyleUnderline"/>
          <w:rFonts w:asciiTheme="majorHAnsi" w:hAnsiTheme="majorHAnsi" w:cstheme="majorHAnsi"/>
        </w:rPr>
        <w:t>, fail, analyze, adjust, and try again</w:t>
      </w:r>
      <w:r w:rsidRPr="008617FF">
        <w:rPr>
          <w:rFonts w:asciiTheme="majorHAnsi" w:hAnsiTheme="majorHAnsi" w:cstheme="majorHAnsi"/>
          <w:sz w:val="16"/>
        </w:rPr>
        <w:t>.”</w:t>
      </w:r>
    </w:p>
    <w:p w14:paraId="08E57DDB" w14:textId="77777777" w:rsidR="006C66C4" w:rsidRPr="008617FF" w:rsidRDefault="006C66C4" w:rsidP="006C66C4">
      <w:pPr>
        <w:rPr>
          <w:rFonts w:asciiTheme="majorHAnsi" w:hAnsiTheme="majorHAnsi" w:cstheme="majorHAnsi"/>
        </w:rPr>
      </w:pPr>
    </w:p>
    <w:p w14:paraId="12DECDE1" w14:textId="3C0E57D8" w:rsidR="0090743A" w:rsidRPr="008617FF" w:rsidRDefault="00CC4C07" w:rsidP="00F7771B">
      <w:pPr>
        <w:pStyle w:val="Heading3"/>
        <w:rPr>
          <w:rFonts w:asciiTheme="majorHAnsi" w:hAnsiTheme="majorHAnsi" w:cstheme="majorHAnsi"/>
        </w:rPr>
      </w:pPr>
      <w:r w:rsidRPr="008617FF">
        <w:rPr>
          <w:rFonts w:asciiTheme="majorHAnsi" w:hAnsiTheme="majorHAnsi" w:cstheme="majorHAnsi"/>
        </w:rPr>
        <w:lastRenderedPageBreak/>
        <w:t xml:space="preserve">2AC – </w:t>
      </w:r>
      <w:r w:rsidR="00F7771B" w:rsidRPr="008617FF">
        <w:rPr>
          <w:rFonts w:asciiTheme="majorHAnsi" w:hAnsiTheme="majorHAnsi" w:cstheme="majorHAnsi"/>
        </w:rPr>
        <w:t>Reps Defense</w:t>
      </w:r>
    </w:p>
    <w:p w14:paraId="4957F5B8" w14:textId="77777777" w:rsidR="00F7771B" w:rsidRPr="008617FF" w:rsidRDefault="00F7771B" w:rsidP="00F7771B">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u w:val="single"/>
        </w:rPr>
        <w:t>Deterrence reps</w:t>
      </w:r>
      <w:r w:rsidRPr="008617FF">
        <w:rPr>
          <w:rStyle w:val="Style13ptBold"/>
          <w:rFonts w:asciiTheme="majorHAnsi" w:hAnsiTheme="majorHAnsi" w:cstheme="majorHAnsi"/>
          <w:b/>
          <w:bCs w:val="0"/>
        </w:rPr>
        <w:t xml:space="preserve"> are good – discussion prevents support for </w:t>
      </w:r>
      <w:r w:rsidRPr="008617FF">
        <w:rPr>
          <w:rStyle w:val="Style13ptBold"/>
          <w:rFonts w:asciiTheme="majorHAnsi" w:hAnsiTheme="majorHAnsi" w:cstheme="majorHAnsi"/>
          <w:b/>
          <w:bCs w:val="0"/>
          <w:u w:val="single"/>
        </w:rPr>
        <w:t>first strike</w:t>
      </w:r>
      <w:r w:rsidRPr="008617FF">
        <w:rPr>
          <w:rStyle w:val="Style13ptBold"/>
          <w:rFonts w:asciiTheme="majorHAnsi" w:hAnsiTheme="majorHAnsi" w:cstheme="majorHAnsi"/>
          <w:b/>
          <w:bCs w:val="0"/>
        </w:rPr>
        <w:t xml:space="preserve"> hawks, turns the k</w:t>
      </w:r>
    </w:p>
    <w:p w14:paraId="4E7A82BD" w14:textId="77777777" w:rsidR="00F7771B" w:rsidRPr="008617FF" w:rsidRDefault="00F7771B" w:rsidP="00F7771B">
      <w:pPr>
        <w:rPr>
          <w:rStyle w:val="Style13ptBold"/>
          <w:rFonts w:asciiTheme="majorHAnsi" w:hAnsiTheme="majorHAnsi" w:cstheme="majorHAnsi"/>
        </w:rPr>
      </w:pPr>
      <w:r w:rsidRPr="008617FF">
        <w:rPr>
          <w:rStyle w:val="Style13ptBold"/>
          <w:rFonts w:asciiTheme="majorHAnsi" w:hAnsiTheme="majorHAnsi" w:cstheme="majorHAnsi"/>
        </w:rPr>
        <w:t xml:space="preserve">Brown 20 </w:t>
      </w:r>
      <w:r w:rsidRPr="008617FF">
        <w:rPr>
          <w:rFonts w:asciiTheme="majorHAnsi" w:hAnsiTheme="majorHAnsi" w:cstheme="majorHAnsi"/>
        </w:rPr>
        <w:t xml:space="preserve">(Gerald, analyst with Valiant Integrated Services, where he supports the Department of Defense nuclear enterprise and conducts nuclear strategy research and exercise analysis. 4-20-20 “Deterrence, Norms, and the Uncomfortable Realities of a New Nuclear Age” War On the Rocks </w:t>
      </w:r>
      <w:hyperlink r:id="rId161" w:history="1">
        <w:r w:rsidRPr="008617FF">
          <w:rPr>
            <w:rStyle w:val="Hyperlink"/>
            <w:rFonts w:asciiTheme="majorHAnsi" w:hAnsiTheme="majorHAnsi" w:cstheme="majorHAnsi"/>
          </w:rPr>
          <w:t>https://warontherocks.com/2020/04/deterrence-norms-and-the-uncomfortable-realities-of-a-new-nuclear-age/</w:t>
        </w:r>
      </w:hyperlink>
      <w:r w:rsidRPr="008617FF">
        <w:rPr>
          <w:rFonts w:asciiTheme="majorHAnsi" w:hAnsiTheme="majorHAnsi" w:cstheme="majorHAnsi"/>
        </w:rPr>
        <w:t xml:space="preserve"> JO)</w:t>
      </w:r>
    </w:p>
    <w:p w14:paraId="4CF65FE8" w14:textId="77777777" w:rsidR="00F7771B" w:rsidRPr="008617FF" w:rsidRDefault="00F7771B" w:rsidP="00F7771B">
      <w:pPr>
        <w:rPr>
          <w:rFonts w:asciiTheme="majorHAnsi" w:hAnsiTheme="majorHAnsi" w:cstheme="majorHAnsi"/>
          <w:sz w:val="16"/>
        </w:rPr>
      </w:pPr>
      <w:r w:rsidRPr="008617FF">
        <w:rPr>
          <w:rStyle w:val="StyleUnderline"/>
          <w:rFonts w:asciiTheme="majorHAnsi" w:hAnsiTheme="majorHAnsi" w:cstheme="majorHAnsi"/>
        </w:rPr>
        <w:t xml:space="preserve">In the </w:t>
      </w:r>
      <w:r w:rsidRPr="008617FF">
        <w:rPr>
          <w:rStyle w:val="StyleUnderline"/>
          <w:rFonts w:asciiTheme="majorHAnsi" w:hAnsiTheme="majorHAnsi" w:cstheme="majorHAnsi"/>
          <w:highlight w:val="green"/>
        </w:rPr>
        <w:t>Cold War, analysts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learned</w:t>
      </w:r>
      <w:r w:rsidRPr="008617FF">
        <w:rPr>
          <w:rStyle w:val="StyleUnderline"/>
          <w:rFonts w:asciiTheme="majorHAnsi" w:hAnsiTheme="majorHAnsi" w:cstheme="majorHAnsi"/>
        </w:rPr>
        <w:t xml:space="preserve"> that </w:t>
      </w:r>
      <w:r w:rsidRPr="008617FF">
        <w:rPr>
          <w:rStyle w:val="StyleUnderline"/>
          <w:rFonts w:asciiTheme="majorHAnsi" w:hAnsiTheme="majorHAnsi" w:cstheme="majorHAnsi"/>
          <w:highlight w:val="green"/>
        </w:rPr>
        <w:t>it was</w:t>
      </w:r>
      <w:r w:rsidRPr="008617FF">
        <w:rPr>
          <w:rStyle w:val="StyleUnderline"/>
          <w:rFonts w:asciiTheme="majorHAnsi" w:hAnsiTheme="majorHAnsi" w:cstheme="majorHAnsi"/>
        </w:rPr>
        <w:t xml:space="preserve"> very </w:t>
      </w:r>
      <w:r w:rsidRPr="008617FF">
        <w:rPr>
          <w:rStyle w:val="StyleUnderline"/>
          <w:rFonts w:asciiTheme="majorHAnsi" w:hAnsiTheme="majorHAnsi" w:cstheme="majorHAnsi"/>
          <w:highlight w:val="green"/>
        </w:rPr>
        <w:t>difficult to</w:t>
      </w:r>
      <w:r w:rsidRPr="008617FF">
        <w:rPr>
          <w:rStyle w:val="StyleUnderline"/>
          <w:rFonts w:asciiTheme="majorHAnsi" w:hAnsiTheme="majorHAnsi" w:cstheme="majorHAnsi"/>
        </w:rPr>
        <w:t xml:space="preserve"> credibly </w:t>
      </w:r>
      <w:r w:rsidRPr="008617FF">
        <w:rPr>
          <w:rStyle w:val="StyleUnderline"/>
          <w:rFonts w:asciiTheme="majorHAnsi" w:hAnsiTheme="majorHAnsi" w:cstheme="majorHAnsi"/>
          <w:highlight w:val="green"/>
        </w:rPr>
        <w:t>engage and win</w:t>
      </w:r>
      <w:r w:rsidRPr="008617FF">
        <w:rPr>
          <w:rStyle w:val="StyleUnderline"/>
          <w:rFonts w:asciiTheme="majorHAnsi" w:hAnsiTheme="majorHAnsi" w:cstheme="majorHAnsi"/>
        </w:rPr>
        <w:t xml:space="preserve"> in strategic-level </w:t>
      </w:r>
      <w:r w:rsidRPr="008617FF">
        <w:rPr>
          <w:rStyle w:val="StyleUnderline"/>
          <w:rFonts w:asciiTheme="majorHAnsi" w:hAnsiTheme="majorHAnsi" w:cstheme="majorHAnsi"/>
          <w:highlight w:val="green"/>
        </w:rPr>
        <w:t>warfare against a nuclear</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state</w:t>
      </w:r>
      <w:r w:rsidRPr="008617FF">
        <w:rPr>
          <w:rStyle w:val="StyleUnderline"/>
          <w:rFonts w:asciiTheme="majorHAnsi" w:hAnsiTheme="majorHAnsi" w:cstheme="majorHAnsi"/>
        </w:rPr>
        <w:t>.</w:t>
      </w:r>
      <w:r w:rsidRPr="008617FF">
        <w:rPr>
          <w:rFonts w:asciiTheme="majorHAnsi" w:hAnsiTheme="majorHAnsi" w:cstheme="majorHAnsi"/>
          <w:sz w:val="16"/>
        </w:rPr>
        <w:t xml:space="preserve"> But this same lesson does not apply to nuclear versus non-nuclear states. The United States and Russia are unlikely to target each other in nuclear conflict — it is too risky. But nuclear weapons can be used against a non-nuclear state — outside of a nuclear adversary’s homeland — without triggering a suicidal response. There is a major difference between striking a nuclear power’s cities and threatening their survival and using low-yield weapons against a state that cannot retaliate at the nuclear level.</w:t>
      </w:r>
    </w:p>
    <w:p w14:paraId="22CA198E" w14:textId="77777777" w:rsidR="00F7771B" w:rsidRPr="008617FF" w:rsidRDefault="00F7771B" w:rsidP="00F7771B">
      <w:pPr>
        <w:rPr>
          <w:rFonts w:asciiTheme="majorHAnsi" w:hAnsiTheme="majorHAnsi" w:cstheme="majorHAnsi"/>
          <w:sz w:val="16"/>
        </w:rPr>
      </w:pPr>
      <w:r w:rsidRPr="008617FF">
        <w:rPr>
          <w:rFonts w:asciiTheme="majorHAnsi" w:hAnsiTheme="majorHAnsi" w:cstheme="majorHAnsi"/>
          <w:sz w:val="16"/>
        </w:rPr>
        <w:t xml:space="preserve">A counterargument is that it would not be necessary to use nuclear weapons against a non-nuclear state. However, this assumption may not always hold true, and the </w:t>
      </w:r>
      <w:r w:rsidRPr="008617FF">
        <w:rPr>
          <w:rStyle w:val="StyleUnderline"/>
          <w:rFonts w:asciiTheme="majorHAnsi" w:hAnsiTheme="majorHAnsi" w:cstheme="majorHAnsi"/>
          <w:highlight w:val="green"/>
        </w:rPr>
        <w:t>fear of inter-state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conflict</w:t>
      </w:r>
      <w:r w:rsidRPr="008617FF">
        <w:rPr>
          <w:rStyle w:val="StyleUnderline"/>
          <w:rFonts w:asciiTheme="majorHAnsi" w:hAnsiTheme="majorHAnsi" w:cstheme="majorHAnsi"/>
        </w:rPr>
        <w:t xml:space="preserve"> may be </w:t>
      </w:r>
      <w:r w:rsidRPr="008617FF">
        <w:rPr>
          <w:rStyle w:val="StyleUnderline"/>
          <w:rFonts w:asciiTheme="majorHAnsi" w:hAnsiTheme="majorHAnsi" w:cstheme="majorHAnsi"/>
          <w:highlight w:val="green"/>
        </w:rPr>
        <w:t>the edge a</w:t>
      </w:r>
      <w:r w:rsidRPr="008617FF">
        <w:rPr>
          <w:rStyle w:val="StyleUnderline"/>
          <w:rFonts w:asciiTheme="majorHAnsi" w:hAnsiTheme="majorHAnsi" w:cstheme="majorHAnsi"/>
        </w:rPr>
        <w:t xml:space="preserve"> nuclear </w:t>
      </w:r>
      <w:r w:rsidRPr="008617FF">
        <w:rPr>
          <w:rStyle w:val="StyleUnderline"/>
          <w:rFonts w:asciiTheme="majorHAnsi" w:hAnsiTheme="majorHAnsi" w:cstheme="majorHAnsi"/>
          <w:highlight w:val="green"/>
        </w:rPr>
        <w:t>state needs to deter</w:t>
      </w:r>
      <w:r w:rsidRPr="008617FF">
        <w:rPr>
          <w:rStyle w:val="StyleUnderline"/>
          <w:rFonts w:asciiTheme="majorHAnsi" w:hAnsiTheme="majorHAnsi" w:cstheme="majorHAnsi"/>
        </w:rPr>
        <w:t xml:space="preserve"> against foreign </w:t>
      </w:r>
      <w:r w:rsidRPr="008617FF">
        <w:rPr>
          <w:rStyle w:val="StyleUnderline"/>
          <w:rFonts w:asciiTheme="majorHAnsi" w:hAnsiTheme="majorHAnsi" w:cstheme="majorHAnsi"/>
          <w:highlight w:val="green"/>
        </w:rPr>
        <w:t>interference</w:t>
      </w:r>
      <w:r w:rsidRPr="008617FF">
        <w:rPr>
          <w:rStyle w:val="StyleUnderline"/>
          <w:rFonts w:asciiTheme="majorHAnsi" w:hAnsiTheme="majorHAnsi" w:cstheme="majorHAnsi"/>
        </w:rPr>
        <w:t>. If an American adversary uses nuclear weapons — in a manner that does not threaten the United States — will America blink?</w:t>
      </w:r>
      <w:r w:rsidRPr="008617FF">
        <w:rPr>
          <w:rFonts w:asciiTheme="majorHAnsi" w:hAnsiTheme="majorHAnsi" w:cstheme="majorHAnsi"/>
          <w:sz w:val="16"/>
        </w:rPr>
        <w:t xml:space="preserve"> Is the United States truly willing to respond with nuclear weapons when doing so could quickly turn a situation that did not originally threaten it into one of mutual suicide?</w:t>
      </w:r>
    </w:p>
    <w:p w14:paraId="3E4320FF" w14:textId="77777777" w:rsidR="00F7771B" w:rsidRPr="008617FF" w:rsidRDefault="00F7771B" w:rsidP="00F7771B">
      <w:pPr>
        <w:rPr>
          <w:rFonts w:asciiTheme="majorHAnsi" w:hAnsiTheme="majorHAnsi" w:cstheme="majorHAnsi"/>
          <w:sz w:val="16"/>
          <w:szCs w:val="16"/>
        </w:rPr>
      </w:pPr>
      <w:r w:rsidRPr="008617FF">
        <w:rPr>
          <w:rFonts w:asciiTheme="majorHAnsi" w:hAnsiTheme="majorHAnsi" w:cstheme="majorHAnsi"/>
          <w:sz w:val="16"/>
          <w:szCs w:val="16"/>
        </w:rPr>
        <w:t>Nuclear Restraint Is Not Based on Morality</w:t>
      </w:r>
    </w:p>
    <w:p w14:paraId="3055AA42" w14:textId="77777777" w:rsidR="00F7771B" w:rsidRPr="008617FF" w:rsidRDefault="00F7771B" w:rsidP="00F7771B">
      <w:pPr>
        <w:rPr>
          <w:rFonts w:asciiTheme="majorHAnsi" w:hAnsiTheme="majorHAnsi" w:cstheme="majorHAnsi"/>
          <w:sz w:val="16"/>
        </w:rPr>
      </w:pPr>
      <w:r w:rsidRPr="008617FF">
        <w:rPr>
          <w:rStyle w:val="StyleUnderline"/>
          <w:rFonts w:asciiTheme="majorHAnsi" w:hAnsiTheme="majorHAnsi" w:cstheme="majorHAnsi"/>
        </w:rPr>
        <w:t>Nuclear weapons may have increased deterrence between nuclear-armed states, but it is increasingly difficult to deter them in other campaigns</w:t>
      </w:r>
      <w:r w:rsidRPr="008617FF">
        <w:rPr>
          <w:rFonts w:asciiTheme="majorHAnsi" w:hAnsiTheme="majorHAnsi" w:cstheme="majorHAnsi"/>
          <w:sz w:val="16"/>
        </w:rPr>
        <w:t>. There are situations when a state may be able to use nuclear weapons to their advantage, and deterring against this requires hard work.</w:t>
      </w:r>
    </w:p>
    <w:p w14:paraId="617174B9" w14:textId="5ED6C2D2" w:rsidR="00F7771B" w:rsidRPr="008617FF" w:rsidRDefault="00F7771B" w:rsidP="00F7771B">
      <w:pPr>
        <w:rPr>
          <w:rStyle w:val="StyleUnderline"/>
          <w:rFonts w:asciiTheme="majorHAnsi" w:hAnsiTheme="majorHAnsi" w:cstheme="majorHAnsi"/>
        </w:rPr>
      </w:pPr>
      <w:r w:rsidRPr="008617FF">
        <w:rPr>
          <w:rStyle w:val="StyleUnderline"/>
          <w:rFonts w:asciiTheme="majorHAnsi" w:hAnsiTheme="majorHAnsi" w:cstheme="majorHAnsi"/>
        </w:rPr>
        <w:t xml:space="preserve">Nuclear weapons have not been used in combat in 75 years. </w:t>
      </w:r>
      <w:r w:rsidRPr="008617FF">
        <w:rPr>
          <w:rStyle w:val="Emphasis"/>
          <w:rFonts w:asciiTheme="majorHAnsi" w:hAnsiTheme="majorHAnsi" w:cstheme="majorHAnsi"/>
          <w:highlight w:val="green"/>
        </w:rPr>
        <w:t>Considerations of nuc</w:t>
      </w:r>
      <w:r w:rsidRPr="008617FF">
        <w:rPr>
          <w:rStyle w:val="Emphasis"/>
          <w:rFonts w:asciiTheme="majorHAnsi" w:hAnsiTheme="majorHAnsi" w:cstheme="majorHAnsi"/>
        </w:rPr>
        <w:t xml:space="preserve">lear </w:t>
      </w:r>
      <w:r w:rsidRPr="008617FF">
        <w:rPr>
          <w:rStyle w:val="Emphasis"/>
          <w:rFonts w:asciiTheme="majorHAnsi" w:hAnsiTheme="majorHAnsi" w:cstheme="majorHAnsi"/>
          <w:highlight w:val="green"/>
        </w:rPr>
        <w:t>war</w:t>
      </w:r>
      <w:r w:rsidRPr="008617FF">
        <w:rPr>
          <w:rStyle w:val="Emphasis"/>
          <w:rFonts w:asciiTheme="majorHAnsi" w:hAnsiTheme="majorHAnsi" w:cstheme="majorHAnsi"/>
        </w:rPr>
        <w:t xml:space="preserve">fare </w:t>
      </w:r>
      <w:r w:rsidRPr="008617FF">
        <w:rPr>
          <w:rStyle w:val="Emphasis"/>
          <w:rFonts w:asciiTheme="majorHAnsi" w:hAnsiTheme="majorHAnsi" w:cstheme="majorHAnsi"/>
          <w:highlight w:val="green"/>
        </w:rPr>
        <w:t>have become taboo</w:t>
      </w:r>
      <w:r w:rsidRPr="008617FF">
        <w:rPr>
          <w:rStyle w:val="StyleUnderline"/>
          <w:rFonts w:asciiTheme="majorHAnsi" w:hAnsiTheme="majorHAnsi" w:cstheme="majorHAnsi"/>
        </w:rPr>
        <w:t xml:space="preserve">, which has </w:t>
      </w:r>
      <w:r w:rsidRPr="008617FF">
        <w:rPr>
          <w:rStyle w:val="StyleUnderline"/>
          <w:rFonts w:asciiTheme="majorHAnsi" w:hAnsiTheme="majorHAnsi" w:cstheme="majorHAnsi"/>
          <w:highlight w:val="green"/>
        </w:rPr>
        <w:t>contributed</w:t>
      </w:r>
      <w:r w:rsidRPr="008617FF">
        <w:rPr>
          <w:rStyle w:val="StyleUnderline"/>
          <w:rFonts w:asciiTheme="majorHAnsi" w:hAnsiTheme="majorHAnsi" w:cstheme="majorHAnsi"/>
        </w:rPr>
        <w:t xml:space="preserve">, in part, </w:t>
      </w:r>
      <w:r w:rsidRPr="008617FF">
        <w:rPr>
          <w:rStyle w:val="StyleUnderline"/>
          <w:rFonts w:asciiTheme="majorHAnsi" w:hAnsiTheme="majorHAnsi" w:cstheme="majorHAnsi"/>
          <w:highlight w:val="green"/>
        </w:rPr>
        <w:t>to</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non-use of 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weapons</w:t>
      </w:r>
      <w:r w:rsidRPr="008617FF">
        <w:rPr>
          <w:rStyle w:val="StyleUnderline"/>
          <w:rFonts w:asciiTheme="majorHAnsi" w:hAnsiTheme="majorHAnsi" w:cstheme="majorHAnsi"/>
        </w:rPr>
        <w:t xml:space="preserve"> for so long.</w:t>
      </w:r>
      <w:r w:rsidRPr="008617FF">
        <w:rPr>
          <w:rFonts w:asciiTheme="majorHAnsi" w:hAnsiTheme="majorHAnsi" w:cstheme="majorHAnsi"/>
          <w:sz w:val="16"/>
        </w:rPr>
        <w:t xml:space="preserve"> But the </w:t>
      </w:r>
      <w:r w:rsidRPr="008617FF">
        <w:rPr>
          <w:rStyle w:val="StyleUnderline"/>
          <w:rFonts w:asciiTheme="majorHAnsi" w:hAnsiTheme="majorHAnsi" w:cstheme="majorHAnsi"/>
        </w:rPr>
        <w:t xml:space="preserve">taboo does not guarantee that nuclear weapons will not be used in the future, and </w:t>
      </w:r>
      <w:r w:rsidRPr="008617FF">
        <w:rPr>
          <w:rStyle w:val="StyleUnderline"/>
          <w:rFonts w:asciiTheme="majorHAnsi" w:hAnsiTheme="majorHAnsi" w:cstheme="majorHAnsi"/>
          <w:highlight w:val="green"/>
        </w:rPr>
        <w:t>history shows</w:t>
      </w:r>
      <w:r w:rsidRPr="008617FF">
        <w:rPr>
          <w:rStyle w:val="StyleUnderline"/>
          <w:rFonts w:asciiTheme="majorHAnsi" w:hAnsiTheme="majorHAnsi" w:cstheme="majorHAnsi"/>
        </w:rPr>
        <w:t xml:space="preserve"> us that </w:t>
      </w:r>
      <w:r w:rsidRPr="008617FF">
        <w:rPr>
          <w:rStyle w:val="Emphasis"/>
          <w:rFonts w:asciiTheme="majorHAnsi" w:hAnsiTheme="majorHAnsi" w:cstheme="majorHAnsi"/>
          <w:highlight w:val="green"/>
        </w:rPr>
        <w:t>taboos are often broken</w:t>
      </w:r>
      <w:r w:rsidRPr="008617FF">
        <w:rPr>
          <w:rStyle w:val="StyleUnderline"/>
          <w:rFonts w:asciiTheme="majorHAnsi" w:hAnsiTheme="majorHAnsi" w:cstheme="majorHAnsi"/>
        </w:rPr>
        <w: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Recent evidence suggests that the nuclear </w:t>
      </w:r>
      <w:r w:rsidRPr="008617FF">
        <w:rPr>
          <w:rStyle w:val="StyleUnderline"/>
          <w:rFonts w:asciiTheme="majorHAnsi" w:hAnsiTheme="majorHAnsi" w:cstheme="majorHAnsi"/>
          <w:highlight w:val="green"/>
        </w:rPr>
        <w:t>taboo may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not be</w:t>
      </w:r>
      <w:r w:rsidRPr="008617FF">
        <w:rPr>
          <w:rStyle w:val="StyleUnderline"/>
          <w:rFonts w:asciiTheme="majorHAnsi" w:hAnsiTheme="majorHAnsi" w:cstheme="majorHAnsi"/>
        </w:rPr>
        <w:t xml:space="preserve"> as </w:t>
      </w:r>
      <w:r w:rsidRPr="008617FF">
        <w:rPr>
          <w:rStyle w:val="StyleUnderline"/>
          <w:rFonts w:asciiTheme="majorHAnsi" w:hAnsiTheme="majorHAnsi" w:cstheme="majorHAnsi"/>
          <w:highlight w:val="green"/>
        </w:rPr>
        <w:t>robust</w:t>
      </w:r>
      <w:r w:rsidRPr="008617FF">
        <w:rPr>
          <w:rStyle w:val="StyleUnderline"/>
          <w:rFonts w:asciiTheme="majorHAnsi" w:hAnsiTheme="majorHAnsi" w:cstheme="majorHAnsi"/>
        </w:rPr>
        <w:t xml:space="preserve"> as many assume.</w:t>
      </w:r>
      <w:r w:rsidRPr="008617FF">
        <w:rPr>
          <w:rFonts w:asciiTheme="majorHAnsi" w:hAnsiTheme="majorHAnsi" w:cstheme="majorHAnsi"/>
          <w:sz w:val="16"/>
        </w:rPr>
        <w:t xml:space="preserve"> An </w:t>
      </w:r>
      <w:r w:rsidRPr="008617FF">
        <w:rPr>
          <w:rStyle w:val="StyleUnderline"/>
          <w:rFonts w:asciiTheme="majorHAnsi" w:hAnsiTheme="majorHAnsi" w:cstheme="majorHAnsi"/>
        </w:rPr>
        <w:t xml:space="preserve">increasing number of </w:t>
      </w:r>
      <w:r w:rsidRPr="008617FF">
        <w:rPr>
          <w:rStyle w:val="StyleUnderline"/>
          <w:rFonts w:asciiTheme="majorHAnsi" w:hAnsiTheme="majorHAnsi" w:cstheme="majorHAnsi"/>
          <w:highlight w:val="green"/>
        </w:rPr>
        <w:t>Americans</w:t>
      </w:r>
      <w:r w:rsidRPr="008617FF">
        <w:rPr>
          <w:rStyle w:val="StyleUnderline"/>
          <w:rFonts w:asciiTheme="majorHAnsi" w:hAnsiTheme="majorHAnsi" w:cstheme="majorHAnsi"/>
        </w:rPr>
        <w:t xml:space="preserve"> have even </w:t>
      </w:r>
      <w:r w:rsidRPr="008617FF">
        <w:rPr>
          <w:rStyle w:val="StyleUnderline"/>
          <w:rFonts w:asciiTheme="majorHAnsi" w:hAnsiTheme="majorHAnsi" w:cstheme="majorHAnsi"/>
          <w:highlight w:val="green"/>
        </w:rPr>
        <w:t>declared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they</w:t>
      </w:r>
      <w:r w:rsidRPr="008617FF">
        <w:rPr>
          <w:rStyle w:val="StyleUnderline"/>
          <w:rFonts w:asciiTheme="majorHAnsi" w:hAnsiTheme="majorHAnsi" w:cstheme="majorHAnsi"/>
        </w:rPr>
        <w:t xml:space="preserve"> would </w:t>
      </w:r>
      <w:r w:rsidRPr="008617FF">
        <w:rPr>
          <w:rStyle w:val="StyleUnderline"/>
          <w:rFonts w:asciiTheme="majorHAnsi" w:hAnsiTheme="majorHAnsi" w:cstheme="majorHAnsi"/>
          <w:highlight w:val="green"/>
        </w:rPr>
        <w:t>support using nuc</w:t>
      </w:r>
      <w:r w:rsidRPr="008617FF">
        <w:rPr>
          <w:rStyle w:val="StyleUnderline"/>
          <w:rFonts w:asciiTheme="majorHAnsi" w:hAnsiTheme="majorHAnsi" w:cstheme="majorHAnsi"/>
        </w:rPr>
        <w:t xml:space="preserve">lear weapons </w:t>
      </w:r>
      <w:r w:rsidRPr="008617FF">
        <w:rPr>
          <w:rStyle w:val="StyleUnderline"/>
          <w:rFonts w:asciiTheme="majorHAnsi" w:hAnsiTheme="majorHAnsi" w:cstheme="majorHAnsi"/>
          <w:highlight w:val="green"/>
        </w:rPr>
        <w:t>to save American lives</w:t>
      </w:r>
      <w:r w:rsidRPr="008617FF">
        <w:rPr>
          <w:rFonts w:asciiTheme="majorHAnsi" w:hAnsiTheme="majorHAnsi" w:cstheme="majorHAnsi"/>
          <w:sz w:val="16"/>
        </w:rPr>
        <w:t xml:space="preserve"> — a sentiment </w:t>
      </w:r>
      <w:r w:rsidRPr="008617FF">
        <w:rPr>
          <w:rStyle w:val="Emphasis"/>
          <w:rFonts w:asciiTheme="majorHAnsi" w:hAnsiTheme="majorHAnsi" w:cstheme="majorHAnsi"/>
        </w:rPr>
        <w:t>unlikely to be unique to the United States</w:t>
      </w:r>
      <w:r w:rsidRPr="008617FF">
        <w:rPr>
          <w:rFonts w:asciiTheme="majorHAnsi" w:hAnsiTheme="majorHAnsi" w:cstheme="majorHAnsi"/>
          <w:sz w:val="16"/>
        </w:rPr>
        <w:t xml:space="preserve">. In one study, </w:t>
      </w:r>
      <w:r w:rsidRPr="008617FF">
        <w:rPr>
          <w:rStyle w:val="StyleUnderline"/>
          <w:rFonts w:asciiTheme="majorHAnsi" w:hAnsiTheme="majorHAnsi" w:cstheme="majorHAnsi"/>
          <w:highlight w:val="green"/>
        </w:rPr>
        <w:t>59 percent</w:t>
      </w:r>
      <w:r w:rsidRPr="008617FF">
        <w:rPr>
          <w:rStyle w:val="StyleUnderline"/>
          <w:rFonts w:asciiTheme="majorHAnsi" w:hAnsiTheme="majorHAnsi" w:cstheme="majorHAnsi"/>
        </w:rPr>
        <w:t xml:space="preserve"> of respondents </w:t>
      </w:r>
      <w:r w:rsidRPr="008617FF">
        <w:rPr>
          <w:rStyle w:val="StyleUnderline"/>
          <w:rFonts w:asciiTheme="majorHAnsi" w:hAnsiTheme="majorHAnsi" w:cstheme="majorHAnsi"/>
          <w:highlight w:val="green"/>
        </w:rPr>
        <w:t>stated</w:t>
      </w:r>
      <w:r w:rsidRPr="008617FF">
        <w:rPr>
          <w:rStyle w:val="StyleUnderline"/>
          <w:rFonts w:asciiTheme="majorHAnsi" w:hAnsiTheme="majorHAnsi" w:cstheme="majorHAnsi"/>
        </w:rPr>
        <w:t xml:space="preserve"> that </w:t>
      </w:r>
      <w:r w:rsidRPr="008617FF">
        <w:rPr>
          <w:rStyle w:val="StyleUnderline"/>
          <w:rFonts w:asciiTheme="majorHAnsi" w:hAnsiTheme="majorHAnsi" w:cstheme="majorHAnsi"/>
          <w:highlight w:val="green"/>
        </w:rPr>
        <w:t xml:space="preserve">they </w:t>
      </w:r>
      <w:r w:rsidRPr="008617FF">
        <w:rPr>
          <w:rStyle w:val="StyleUnderline"/>
          <w:rFonts w:asciiTheme="majorHAnsi" w:hAnsiTheme="majorHAnsi" w:cstheme="majorHAnsi"/>
        </w:rPr>
        <w:t xml:space="preserve">would </w:t>
      </w:r>
      <w:r w:rsidRPr="008617FF">
        <w:rPr>
          <w:rStyle w:val="StyleUnderline"/>
          <w:rFonts w:asciiTheme="majorHAnsi" w:hAnsiTheme="majorHAnsi" w:cstheme="majorHAnsi"/>
          <w:highlight w:val="green"/>
        </w:rPr>
        <w:t>support</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use of 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weapons against Iran</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to save</w:t>
      </w:r>
      <w:r w:rsidRPr="008617FF">
        <w:rPr>
          <w:rStyle w:val="StyleUnderline"/>
          <w:rFonts w:asciiTheme="majorHAnsi" w:hAnsiTheme="majorHAnsi" w:cstheme="majorHAnsi"/>
        </w:rPr>
        <w:t xml:space="preserve"> U.S. </w:t>
      </w:r>
      <w:r w:rsidRPr="008617FF">
        <w:rPr>
          <w:rStyle w:val="StyleUnderline"/>
          <w:rFonts w:asciiTheme="majorHAnsi" w:hAnsiTheme="majorHAnsi" w:cstheme="majorHAnsi"/>
          <w:highlight w:val="green"/>
        </w:rPr>
        <w:t>soldiers</w:t>
      </w:r>
      <w:r w:rsidRPr="008617FF">
        <w:rPr>
          <w:rStyle w:val="StyleUnderline"/>
          <w:rFonts w:asciiTheme="majorHAnsi" w:hAnsiTheme="majorHAnsi" w:cstheme="majorHAnsi"/>
        </w:rPr>
        <w:t xml:space="preserve">, and a different study showed that </w:t>
      </w:r>
      <w:r w:rsidRPr="008617FF">
        <w:rPr>
          <w:rStyle w:val="StyleUnderline"/>
          <w:rFonts w:asciiTheme="majorHAnsi" w:hAnsiTheme="majorHAnsi" w:cstheme="majorHAnsi"/>
          <w:highlight w:val="green"/>
        </w:rPr>
        <w:t>77</w:t>
      </w:r>
      <w:r w:rsidRPr="008617FF">
        <w:rPr>
          <w:rStyle w:val="StyleUnderline"/>
          <w:rFonts w:asciiTheme="majorHAnsi" w:hAnsiTheme="majorHAnsi" w:cstheme="majorHAnsi"/>
        </w:rPr>
        <w:t xml:space="preserve">.2 </w:t>
      </w:r>
      <w:r w:rsidRPr="008617FF">
        <w:rPr>
          <w:rStyle w:val="StyleUnderline"/>
          <w:rFonts w:asciiTheme="majorHAnsi" w:hAnsiTheme="majorHAnsi" w:cstheme="majorHAnsi"/>
          <w:highlight w:val="green"/>
        </w:rPr>
        <w:t>percent</w:t>
      </w:r>
      <w:r w:rsidRPr="008617FF">
        <w:rPr>
          <w:rStyle w:val="StyleUnderline"/>
          <w:rFonts w:asciiTheme="majorHAnsi" w:hAnsiTheme="majorHAnsi" w:cstheme="majorHAnsi"/>
        </w:rPr>
        <w:t xml:space="preserve"> would </w:t>
      </w:r>
      <w:r w:rsidRPr="008617FF">
        <w:rPr>
          <w:rStyle w:val="StyleUnderline"/>
          <w:rFonts w:asciiTheme="majorHAnsi" w:hAnsiTheme="majorHAnsi" w:cstheme="majorHAnsi"/>
          <w:highlight w:val="green"/>
        </w:rPr>
        <w:t>support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w:t>
      </w:r>
      <w:r w:rsidRPr="008617FF">
        <w:rPr>
          <w:rStyle w:val="StyleUnderline"/>
          <w:rFonts w:asciiTheme="majorHAnsi" w:hAnsiTheme="majorHAnsi" w:cstheme="majorHAnsi"/>
        </w:rPr>
        <w:t xml:space="preserve"> nuclear </w:t>
      </w:r>
      <w:r w:rsidRPr="008617FF">
        <w:rPr>
          <w:rStyle w:val="StyleUnderline"/>
          <w:rFonts w:asciiTheme="majorHAnsi" w:hAnsiTheme="majorHAnsi" w:cstheme="majorHAnsi"/>
          <w:highlight w:val="green"/>
        </w:rPr>
        <w:t>strike against al-Qaeda</w:t>
      </w:r>
      <w:r w:rsidRPr="008617FF">
        <w:rPr>
          <w:rStyle w:val="StyleUnderline"/>
          <w:rFonts w:asciiTheme="majorHAnsi" w:hAnsiTheme="majorHAnsi" w:cstheme="majorHAnsi"/>
        </w:rPr>
        <w:t xml:space="preserve"> if nuclear weapons were deemed twice as effective as conventional weapons.</w:t>
      </w:r>
    </w:p>
    <w:p w14:paraId="4FA5E5DE" w14:textId="77777777" w:rsidR="008E46BA" w:rsidRPr="008617FF" w:rsidRDefault="008E46BA" w:rsidP="008E46BA">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Deterrence logic is ethical and they’re exaggerating</w:t>
      </w:r>
    </w:p>
    <w:p w14:paraId="2A70552F" w14:textId="77777777" w:rsidR="008E46BA" w:rsidRPr="008617FF" w:rsidRDefault="008E46BA" w:rsidP="008E46BA">
      <w:pPr>
        <w:rPr>
          <w:rFonts w:asciiTheme="majorHAnsi" w:hAnsiTheme="majorHAnsi" w:cstheme="majorHAnsi"/>
        </w:rPr>
      </w:pPr>
      <w:r w:rsidRPr="008617FF">
        <w:rPr>
          <w:rStyle w:val="Style13ptBold"/>
          <w:rFonts w:asciiTheme="majorHAnsi" w:hAnsiTheme="majorHAnsi" w:cstheme="majorHAnsi"/>
        </w:rPr>
        <w:t xml:space="preserve">Tertrais 11 </w:t>
      </w:r>
      <w:r w:rsidRPr="008617FF">
        <w:rPr>
          <w:rFonts w:asciiTheme="majorHAnsi" w:hAnsiTheme="majorHAnsi" w:cstheme="majorHAnsi"/>
        </w:rPr>
        <w:t xml:space="preserve">(Bruno, Deputy Director of the Fondation pour la recherche stratégique (FRS), a leading French think-tank on international security issues. Fall 2011 “In Defense of Deterrence: The Relevance, Morality and Cost-Effectiveness of Nuclear Weapons” Institut  Français  des  Relations  Internationales  (Ifri)  </w:t>
      </w:r>
      <w:hyperlink r:id="rId162" w:history="1">
        <w:r w:rsidRPr="008617FF">
          <w:rPr>
            <w:rStyle w:val="Hyperlink"/>
            <w:rFonts w:asciiTheme="majorHAnsi" w:hAnsiTheme="majorHAnsi" w:cstheme="majorHAnsi"/>
          </w:rPr>
          <w:t>https://www.nonproliferation.eu//wp-content/uploads/2018/09/brunotertrais4ebbda42d7115.pdf</w:t>
        </w:r>
      </w:hyperlink>
      <w:r w:rsidRPr="008617FF">
        <w:rPr>
          <w:rFonts w:asciiTheme="majorHAnsi" w:hAnsiTheme="majorHAnsi" w:cstheme="majorHAnsi"/>
        </w:rPr>
        <w:t xml:space="preserve"> JO)</w:t>
      </w:r>
    </w:p>
    <w:p w14:paraId="3280B641" w14:textId="77777777" w:rsidR="008E46BA" w:rsidRPr="008617FF" w:rsidRDefault="008E46BA" w:rsidP="008E46BA">
      <w:pPr>
        <w:rPr>
          <w:rFonts w:asciiTheme="majorHAnsi" w:hAnsiTheme="majorHAnsi" w:cstheme="majorHAnsi"/>
          <w:sz w:val="16"/>
          <w:szCs w:val="16"/>
        </w:rPr>
      </w:pPr>
      <w:r w:rsidRPr="008617FF">
        <w:rPr>
          <w:rFonts w:asciiTheme="majorHAnsi" w:hAnsiTheme="majorHAnsi" w:cstheme="majorHAnsi"/>
          <w:sz w:val="16"/>
          <w:szCs w:val="16"/>
        </w:rPr>
        <w:t xml:space="preserve">The Ethics of Deterrence </w:t>
      </w:r>
    </w:p>
    <w:p w14:paraId="0EDCAEB6" w14:textId="77777777" w:rsidR="008E46BA" w:rsidRPr="008617FF" w:rsidRDefault="008E46BA" w:rsidP="008E46BA">
      <w:pPr>
        <w:rPr>
          <w:rFonts w:asciiTheme="majorHAnsi" w:hAnsiTheme="majorHAnsi" w:cstheme="majorHAnsi"/>
        </w:rPr>
      </w:pPr>
      <w:r w:rsidRPr="008617FF">
        <w:rPr>
          <w:rStyle w:val="StyleUnderline"/>
          <w:rFonts w:asciiTheme="majorHAnsi" w:hAnsiTheme="majorHAnsi" w:cstheme="majorHAnsi"/>
        </w:rPr>
        <w:t>Moral criticism of nuclear deterrence rests on a few key points, which more or less cover the elements of “just war” theory (the distinction between combatants and non-combatants, necessity, proportionality, etc.).</w:t>
      </w:r>
      <w:r w:rsidRPr="008617FF">
        <w:rPr>
          <w:rFonts w:asciiTheme="majorHAnsi" w:hAnsiTheme="majorHAnsi" w:cstheme="majorHAnsi"/>
        </w:rPr>
        <w:t>32</w:t>
      </w:r>
    </w:p>
    <w:p w14:paraId="43274074" w14:textId="77777777" w:rsidR="008E46BA" w:rsidRPr="008617FF" w:rsidRDefault="008E46BA" w:rsidP="008E46BA">
      <w:pPr>
        <w:rPr>
          <w:rFonts w:asciiTheme="majorHAnsi" w:hAnsiTheme="majorHAnsi" w:cstheme="majorHAnsi"/>
          <w:sz w:val="16"/>
          <w:szCs w:val="16"/>
        </w:rPr>
      </w:pPr>
      <w:r w:rsidRPr="008617FF">
        <w:rPr>
          <w:rFonts w:asciiTheme="majorHAnsi" w:hAnsiTheme="majorHAnsi" w:cstheme="majorHAnsi"/>
          <w:sz w:val="16"/>
          <w:szCs w:val="16"/>
        </w:rPr>
        <w:lastRenderedPageBreak/>
        <w:t xml:space="preserve">Unconvincing Arguments... </w:t>
      </w:r>
    </w:p>
    <w:p w14:paraId="53E06ECB" w14:textId="77777777" w:rsidR="008E46BA" w:rsidRPr="008617FF" w:rsidRDefault="008E46BA" w:rsidP="008E46BA">
      <w:pPr>
        <w:rPr>
          <w:rStyle w:val="StyleUnderline"/>
          <w:rFonts w:asciiTheme="majorHAnsi" w:hAnsiTheme="majorHAnsi" w:cstheme="majorHAnsi"/>
        </w:rPr>
      </w:pPr>
      <w:r w:rsidRPr="008617FF">
        <w:rPr>
          <w:rStyle w:val="Emphasis"/>
          <w:rFonts w:asciiTheme="majorHAnsi" w:hAnsiTheme="majorHAnsi" w:cstheme="majorHAnsi"/>
          <w:highlight w:val="green"/>
        </w:rPr>
        <w:t>None of</w:t>
      </w:r>
      <w:r w:rsidRPr="008617FF">
        <w:rPr>
          <w:rStyle w:val="Emphasis"/>
          <w:rFonts w:asciiTheme="majorHAnsi" w:hAnsiTheme="majorHAnsi" w:cstheme="majorHAnsi"/>
        </w:rPr>
        <w:t xml:space="preserve"> the five </w:t>
      </w:r>
      <w:r w:rsidRPr="008617FF">
        <w:rPr>
          <w:rStyle w:val="Emphasis"/>
          <w:rFonts w:asciiTheme="majorHAnsi" w:hAnsiTheme="majorHAnsi" w:cstheme="majorHAnsi"/>
          <w:highlight w:val="green"/>
        </w:rPr>
        <w:t>main ethical arguments</w:t>
      </w:r>
      <w:r w:rsidRPr="008617FF">
        <w:rPr>
          <w:rStyle w:val="Emphasis"/>
          <w:rFonts w:asciiTheme="majorHAnsi" w:hAnsiTheme="majorHAnsi" w:cstheme="majorHAnsi"/>
        </w:rPr>
        <w:t xml:space="preserve"> traditionally made by challengers is really relevant</w:t>
      </w:r>
      <w:r w:rsidRPr="008617FF">
        <w:rPr>
          <w:rStyle w:val="StyleUnderline"/>
          <w:rFonts w:asciiTheme="majorHAnsi" w:hAnsiTheme="majorHAnsi" w:cstheme="majorHAnsi"/>
        </w:rPr>
        <w:t xml:space="preserve">, in particular because none of them </w:t>
      </w:r>
      <w:r w:rsidRPr="008617FF">
        <w:rPr>
          <w:rStyle w:val="StyleUnderline"/>
          <w:rFonts w:asciiTheme="majorHAnsi" w:hAnsiTheme="majorHAnsi" w:cstheme="majorHAnsi"/>
          <w:highlight w:val="green"/>
        </w:rPr>
        <w:t>is inherent to nuc</w:t>
      </w:r>
      <w:r w:rsidRPr="008617FF">
        <w:rPr>
          <w:rStyle w:val="StyleUnderline"/>
          <w:rFonts w:asciiTheme="majorHAnsi" w:hAnsiTheme="majorHAnsi" w:cstheme="majorHAnsi"/>
        </w:rPr>
        <w:t>lear</w:t>
      </w:r>
      <w:r w:rsidRPr="008617FF">
        <w:rPr>
          <w:rStyle w:val="StyleUnderline"/>
          <w:rFonts w:asciiTheme="majorHAnsi" w:hAnsiTheme="majorHAnsi" w:cstheme="majorHAnsi"/>
          <w:highlight w:val="green"/>
        </w:rPr>
        <w:t xml:space="preserve"> deterrence.</w:t>
      </w:r>
      <w:r w:rsidRPr="008617FF">
        <w:rPr>
          <w:rStyle w:val="StyleUnderline"/>
          <w:rFonts w:asciiTheme="majorHAnsi" w:hAnsiTheme="majorHAnsi" w:cstheme="majorHAnsi"/>
        </w:rPr>
        <w:t xml:space="preserve"> </w:t>
      </w:r>
    </w:p>
    <w:p w14:paraId="6407349D" w14:textId="77777777" w:rsidR="008E46BA" w:rsidRPr="008617FF" w:rsidRDefault="008E46BA" w:rsidP="008E46BA">
      <w:pPr>
        <w:rPr>
          <w:rFonts w:asciiTheme="majorHAnsi" w:hAnsiTheme="majorHAnsi" w:cstheme="majorHAnsi"/>
          <w:sz w:val="16"/>
        </w:rPr>
      </w:pPr>
      <w:r w:rsidRPr="008617FF">
        <w:rPr>
          <w:rFonts w:asciiTheme="majorHAnsi" w:hAnsiTheme="majorHAnsi" w:cstheme="majorHAnsi"/>
          <w:sz w:val="16"/>
        </w:rPr>
        <w:t xml:space="preserve">The deliberate targeting of populations–The </w:t>
      </w:r>
      <w:r w:rsidRPr="008617FF">
        <w:rPr>
          <w:rStyle w:val="StyleUnderline"/>
          <w:rFonts w:asciiTheme="majorHAnsi" w:hAnsiTheme="majorHAnsi" w:cstheme="majorHAnsi"/>
          <w:highlight w:val="green"/>
        </w:rPr>
        <w:t>credibility of 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deterrence does not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rely on</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targeting of pop</w:t>
      </w:r>
      <w:r w:rsidRPr="008617FF">
        <w:rPr>
          <w:rStyle w:val="StyleUnderline"/>
          <w:rFonts w:asciiTheme="majorHAnsi" w:hAnsiTheme="majorHAnsi" w:cstheme="majorHAnsi"/>
        </w:rPr>
        <w:t>ulation</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 xml:space="preserve"> per se: such a strategic choice</w:t>
      </w:r>
      <w:r w:rsidRPr="008617FF">
        <w:rPr>
          <w:rFonts w:asciiTheme="majorHAnsi" w:hAnsiTheme="majorHAnsi" w:cstheme="majorHAnsi"/>
          <w:sz w:val="16"/>
        </w:rPr>
        <w:t xml:space="preserve"> – which is indeed debatable from an ethical standpoint – </w:t>
      </w:r>
      <w:r w:rsidRPr="008617FF">
        <w:rPr>
          <w:rStyle w:val="StyleUnderline"/>
          <w:rFonts w:asciiTheme="majorHAnsi" w:hAnsiTheme="majorHAnsi" w:cstheme="majorHAnsi"/>
        </w:rPr>
        <w:t>is not consubstantial to nuclear deterrence.</w:t>
      </w:r>
      <w:r w:rsidRPr="008617FF">
        <w:rPr>
          <w:rFonts w:asciiTheme="majorHAnsi" w:hAnsiTheme="majorHAnsi" w:cstheme="majorHAnsi"/>
          <w:sz w:val="16"/>
        </w:rPr>
        <w:t xml:space="preserve">33 The </w:t>
      </w:r>
      <w:r w:rsidRPr="008617FF">
        <w:rPr>
          <w:rStyle w:val="StyleUnderline"/>
          <w:rFonts w:asciiTheme="majorHAnsi" w:hAnsiTheme="majorHAnsi" w:cstheme="majorHAnsi"/>
        </w:rPr>
        <w:t>argument according to which nuclear weapons “are really ideal in only one role, which is killing people en masse” is of a purely rhetorical nature</w:t>
      </w:r>
      <w:r w:rsidRPr="008617FF">
        <w:rPr>
          <w:rFonts w:asciiTheme="majorHAnsi" w:hAnsiTheme="majorHAnsi" w:cstheme="majorHAnsi"/>
          <w:sz w:val="16"/>
        </w:rPr>
        <w:t>.34</w:t>
      </w:r>
    </w:p>
    <w:p w14:paraId="037A6732" w14:textId="77777777" w:rsidR="008E46BA" w:rsidRPr="008617FF" w:rsidRDefault="008E46BA" w:rsidP="008E46BA">
      <w:pPr>
        <w:rPr>
          <w:rStyle w:val="StyleUnderline"/>
          <w:rFonts w:asciiTheme="majorHAnsi" w:hAnsiTheme="majorHAnsi" w:cstheme="majorHAnsi"/>
        </w:rPr>
      </w:pPr>
      <w:r w:rsidRPr="008617FF">
        <w:rPr>
          <w:rFonts w:asciiTheme="majorHAnsi" w:hAnsiTheme="majorHAnsi" w:cstheme="majorHAnsi"/>
          <w:sz w:val="16"/>
        </w:rPr>
        <w:t xml:space="preserve">The  indiscriminate  character  of  weapons  effects  – </w:t>
      </w:r>
      <w:r w:rsidRPr="008617FF">
        <w:rPr>
          <w:rStyle w:val="StyleUnderline"/>
          <w:rFonts w:asciiTheme="majorHAnsi" w:hAnsiTheme="majorHAnsi" w:cstheme="majorHAnsi"/>
        </w:rPr>
        <w:t xml:space="preserve">A  </w:t>
      </w:r>
      <w:r w:rsidRPr="008617FF">
        <w:rPr>
          <w:rStyle w:val="StyleUnderline"/>
          <w:rFonts w:asciiTheme="majorHAnsi" w:hAnsiTheme="majorHAnsi" w:cstheme="majorHAnsi"/>
          <w:highlight w:val="green"/>
        </w:rPr>
        <w:t>nuclear  weapon</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 xml:space="preserve">can </w:t>
      </w:r>
      <w:r w:rsidRPr="008617FF">
        <w:rPr>
          <w:rStyle w:val="StyleUnderline"/>
          <w:rFonts w:asciiTheme="majorHAnsi" w:hAnsiTheme="majorHAnsi" w:cstheme="majorHAnsi"/>
        </w:rPr>
        <w:t xml:space="preserve">have limited or tailored effects, or </w:t>
      </w:r>
      <w:r w:rsidRPr="008617FF">
        <w:rPr>
          <w:rStyle w:val="StyleUnderline"/>
          <w:rFonts w:asciiTheme="majorHAnsi" w:hAnsiTheme="majorHAnsi" w:cstheme="majorHAnsi"/>
          <w:highlight w:val="green"/>
        </w:rPr>
        <w:t>be aimed at an isolated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target</w:t>
      </w:r>
      <w:r w:rsidRPr="008617FF">
        <w:rPr>
          <w:rFonts w:asciiTheme="majorHAnsi" w:hAnsiTheme="majorHAnsi" w:cstheme="majorHAnsi"/>
          <w:sz w:val="16"/>
        </w:rPr>
        <w:t xml:space="preserve"> (or be located in a milieu without any civilian presence, such as undersea).35 </w:t>
      </w:r>
      <w:r w:rsidRPr="008617FF">
        <w:rPr>
          <w:rStyle w:val="StyleUnderline"/>
          <w:rFonts w:asciiTheme="majorHAnsi" w:hAnsiTheme="majorHAnsi" w:cstheme="majorHAnsi"/>
        </w:rPr>
        <w:t>With low-yield weapons, collateral damage would not be superior to that of many conventional weapons.36</w:t>
      </w:r>
    </w:p>
    <w:p w14:paraId="09D59BD2" w14:textId="77777777" w:rsidR="008E46BA" w:rsidRPr="008617FF" w:rsidRDefault="008E46BA" w:rsidP="008E46BA">
      <w:pPr>
        <w:rPr>
          <w:rStyle w:val="StyleUnderline"/>
          <w:rFonts w:asciiTheme="majorHAnsi" w:hAnsiTheme="majorHAnsi" w:cstheme="majorHAnsi"/>
        </w:rPr>
      </w:pPr>
      <w:r w:rsidRPr="008617FF">
        <w:rPr>
          <w:rFonts w:asciiTheme="majorHAnsi" w:hAnsiTheme="majorHAnsi" w:cstheme="majorHAnsi"/>
          <w:sz w:val="16"/>
        </w:rPr>
        <w:t xml:space="preserve">Document agreed at this occasion, that any use of nuclear weapons would have catastrophic humanitarian consequences.37The global consequences of a nuclear exchange –Some computer models of global or even regional conflicts do indeed show that a nuclear exchange could have a devastating impact on climate and agriculture. But the scenario of a major nuclear war is far from being the only possible one. </w:t>
      </w:r>
      <w:r w:rsidRPr="008617FF">
        <w:rPr>
          <w:rStyle w:val="Emphasis"/>
          <w:rFonts w:asciiTheme="majorHAnsi" w:hAnsiTheme="majorHAnsi" w:cstheme="majorHAnsi"/>
          <w:highlight w:val="green"/>
        </w:rPr>
        <w:t>Escalation</w:t>
      </w:r>
      <w:r w:rsidRPr="008617FF">
        <w:rPr>
          <w:rStyle w:val="Emphasis"/>
          <w:rFonts w:asciiTheme="majorHAnsi" w:hAnsiTheme="majorHAnsi" w:cstheme="majorHAnsi"/>
        </w:rPr>
        <w:t xml:space="preserve"> to the extremes</w:t>
      </w:r>
      <w:r w:rsidRPr="008617FF">
        <w:rPr>
          <w:rStyle w:val="StyleUnderline"/>
          <w:rFonts w:asciiTheme="majorHAnsi" w:hAnsiTheme="majorHAnsi" w:cstheme="majorHAnsi"/>
        </w:rPr>
        <w:t xml:space="preserve"> – a risk inherent to any military conflict – is </w:t>
      </w:r>
      <w:r w:rsidRPr="008617FF">
        <w:rPr>
          <w:rStyle w:val="StyleUnderline"/>
          <w:rFonts w:asciiTheme="majorHAnsi" w:hAnsiTheme="majorHAnsi" w:cstheme="majorHAnsi"/>
          <w:highlight w:val="green"/>
        </w:rPr>
        <w:t>not inevitable,</w:t>
      </w:r>
      <w:r w:rsidRPr="008617FF">
        <w:rPr>
          <w:rStyle w:val="StyleUnderline"/>
          <w:rFonts w:asciiTheme="majorHAnsi" w:hAnsiTheme="majorHAnsi" w:cstheme="majorHAnsi"/>
        </w:rPr>
        <w:t xml:space="preserve"> though its possibility</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reinforces deterrence</w:t>
      </w:r>
      <w:r w:rsidRPr="008617FF">
        <w:rPr>
          <w:rStyle w:val="Emphasis"/>
          <w:rFonts w:asciiTheme="majorHAnsi" w:hAnsiTheme="majorHAnsi" w:cstheme="majorHAnsi"/>
        </w:rPr>
        <w:t>.</w:t>
      </w:r>
      <w:r w:rsidRPr="008617FF">
        <w:rPr>
          <w:rFonts w:asciiTheme="majorHAnsi" w:hAnsiTheme="majorHAnsi" w:cstheme="majorHAnsi"/>
          <w:sz w:val="16"/>
        </w:rPr>
        <w:t xml:space="preserve"> Its probability is never zero, but it is never 100% either. </w:t>
      </w:r>
      <w:r w:rsidRPr="008617FF">
        <w:rPr>
          <w:rStyle w:val="StyleUnderline"/>
          <w:rFonts w:asciiTheme="majorHAnsi" w:hAnsiTheme="majorHAnsi" w:cstheme="majorHAnsi"/>
        </w:rPr>
        <w:t>Conversely, conventional bombing can have devastating collateral effects even if populations are not deliberately targeted.</w:t>
      </w:r>
    </w:p>
    <w:p w14:paraId="62C772AC" w14:textId="77777777" w:rsidR="008E46BA" w:rsidRPr="008617FF" w:rsidRDefault="008E46BA" w:rsidP="008E46BA">
      <w:pPr>
        <w:rPr>
          <w:rFonts w:asciiTheme="majorHAnsi" w:hAnsiTheme="majorHAnsi" w:cstheme="majorHAnsi"/>
          <w:sz w:val="16"/>
          <w:szCs w:val="16"/>
        </w:rPr>
      </w:pPr>
      <w:r w:rsidRPr="008617FF">
        <w:rPr>
          <w:rFonts w:asciiTheme="majorHAnsi" w:hAnsiTheme="majorHAnsi" w:cstheme="majorHAnsi"/>
          <w:sz w:val="16"/>
          <w:szCs w:val="16"/>
        </w:rPr>
        <w:t xml:space="preserve">Escalation and The “Use Them Or Lose Them” Dilemma </w:t>
      </w:r>
    </w:p>
    <w:p w14:paraId="188710D8" w14:textId="77777777" w:rsidR="008E46BA" w:rsidRPr="008617FF" w:rsidRDefault="008E46BA" w:rsidP="008E46BA">
      <w:pPr>
        <w:rPr>
          <w:rStyle w:val="Emphasis"/>
          <w:rFonts w:asciiTheme="majorHAnsi" w:hAnsiTheme="majorHAnsi" w:cstheme="majorHAnsi"/>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idea that a nuclear-armed State could be confronted to a dilemma summarized by the expression “</w:t>
      </w:r>
      <w:r w:rsidRPr="008617FF">
        <w:rPr>
          <w:rStyle w:val="StyleUnderline"/>
          <w:rFonts w:asciiTheme="majorHAnsi" w:hAnsiTheme="majorHAnsi" w:cstheme="majorHAnsi"/>
          <w:highlight w:val="green"/>
        </w:rPr>
        <w:t>use them or lose them</w:t>
      </w:r>
      <w:r w:rsidRPr="008617FF">
        <w:rPr>
          <w:rStyle w:val="StyleUnderline"/>
          <w:rFonts w:asciiTheme="majorHAnsi" w:hAnsiTheme="majorHAnsi" w:cstheme="majorHAnsi"/>
        </w:rPr>
        <w:t>” is at the heart of many escalation scenarios.</w:t>
      </w:r>
      <w:r w:rsidRPr="008617FF">
        <w:rPr>
          <w:rFonts w:asciiTheme="majorHAnsi" w:hAnsiTheme="majorHAnsi" w:cstheme="majorHAnsi"/>
          <w:sz w:val="16"/>
        </w:rPr>
        <w:t xml:space="preserve"> The </w:t>
      </w:r>
      <w:r w:rsidRPr="008617FF">
        <w:rPr>
          <w:rStyle w:val="StyleUnderline"/>
          <w:rFonts w:asciiTheme="majorHAnsi" w:hAnsiTheme="majorHAnsi" w:cstheme="majorHAnsi"/>
        </w:rPr>
        <w:t>idea is that a nuclear country, if attacked, would rather use its weapons rather than take the chance of seeing them destroyed by the adversary</w:t>
      </w:r>
      <w:r w:rsidRPr="008617FF">
        <w:rPr>
          <w:rFonts w:asciiTheme="majorHAnsi" w:hAnsiTheme="majorHAnsi" w:cstheme="majorHAnsi"/>
          <w:sz w:val="16"/>
        </w:rPr>
        <w:t xml:space="preserve">. But </w:t>
      </w:r>
      <w:r w:rsidRPr="008617FF">
        <w:rPr>
          <w:rStyle w:val="Emphasis"/>
          <w:rFonts w:asciiTheme="majorHAnsi" w:hAnsiTheme="majorHAnsi" w:cstheme="majorHAnsi"/>
        </w:rPr>
        <w:t xml:space="preserve">it </w:t>
      </w:r>
      <w:r w:rsidRPr="008617FF">
        <w:rPr>
          <w:rStyle w:val="Emphasis"/>
          <w:rFonts w:asciiTheme="majorHAnsi" w:hAnsiTheme="majorHAnsi" w:cstheme="majorHAnsi"/>
          <w:highlight w:val="green"/>
        </w:rPr>
        <w:t>is a questionable concept</w:t>
      </w:r>
      <w:r w:rsidRPr="008617FF">
        <w:rPr>
          <w:rFonts w:asciiTheme="majorHAnsi" w:hAnsiTheme="majorHAnsi" w:cstheme="majorHAnsi"/>
          <w:sz w:val="16"/>
        </w:rPr>
        <w:t xml:space="preserve">. For it not to be discarded, </w:t>
      </w:r>
      <w:r w:rsidRPr="008617FF">
        <w:rPr>
          <w:rStyle w:val="StyleUnderline"/>
          <w:rFonts w:asciiTheme="majorHAnsi" w:hAnsiTheme="majorHAnsi" w:cstheme="majorHAnsi"/>
          <w:highlight w:val="green"/>
        </w:rPr>
        <w:t>one would have to assume</w:t>
      </w:r>
      <w:r w:rsidRPr="008617FF">
        <w:rPr>
          <w:rStyle w:val="StyleUnderline"/>
          <w:rFonts w:asciiTheme="majorHAnsi" w:hAnsiTheme="majorHAnsi" w:cstheme="majorHAnsi"/>
        </w:rPr>
        <w:t xml:space="preserve"> that (a) either </w:t>
      </w:r>
      <w:r w:rsidRPr="008617FF">
        <w:rPr>
          <w:rStyle w:val="StyleUnderline"/>
          <w:rFonts w:asciiTheme="majorHAnsi" w:hAnsiTheme="majorHAnsi" w:cstheme="majorHAnsi"/>
          <w:highlight w:val="green"/>
        </w:rPr>
        <w:t>the attacking country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has taken</w:t>
      </w:r>
      <w:r w:rsidRPr="008617FF">
        <w:rPr>
          <w:rStyle w:val="StyleUnderline"/>
          <w:rFonts w:asciiTheme="majorHAnsi" w:hAnsiTheme="majorHAnsi" w:cstheme="majorHAnsi"/>
        </w:rPr>
        <w:t xml:space="preserve"> the risk of </w:t>
      </w:r>
      <w:r w:rsidRPr="008617FF">
        <w:rPr>
          <w:rStyle w:val="StyleUnderline"/>
          <w:rFonts w:asciiTheme="majorHAnsi" w:hAnsiTheme="majorHAnsi" w:cstheme="majorHAnsi"/>
          <w:highlight w:val="green"/>
        </w:rPr>
        <w:t>a disarming first strike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which would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be  suicidal  when  facing</w:t>
      </w:r>
      <w:r w:rsidRPr="008617FF">
        <w:rPr>
          <w:rStyle w:val="StyleUnderline"/>
          <w:rFonts w:asciiTheme="majorHAnsi" w:hAnsiTheme="majorHAnsi" w:cstheme="majorHAnsi"/>
        </w:rPr>
        <w:t xml:space="preserve">  a  State  having  a  </w:t>
      </w:r>
      <w:r w:rsidRPr="008617FF">
        <w:rPr>
          <w:rStyle w:val="StyleUnderline"/>
          <w:rFonts w:asciiTheme="majorHAnsi" w:hAnsiTheme="majorHAnsi" w:cstheme="majorHAnsi"/>
          <w:highlight w:val="green"/>
        </w:rPr>
        <w:t>second-strike  capability</w:t>
      </w:r>
      <w:r w:rsidRPr="008617FF">
        <w:rPr>
          <w:rFonts w:asciiTheme="majorHAnsi" w:hAnsiTheme="majorHAnsi" w:cstheme="majorHAnsi"/>
          <w:sz w:val="16"/>
        </w:rPr>
        <w:t xml:space="preserve">,  and  still  extraordinarily risky when facing a State not having such capability, </w:t>
      </w:r>
      <w:r w:rsidRPr="008617FF">
        <w:rPr>
          <w:rStyle w:val="StyleUnderline"/>
          <w:rFonts w:asciiTheme="majorHAnsi" w:hAnsiTheme="majorHAnsi" w:cstheme="majorHAnsi"/>
          <w:highlight w:val="green"/>
        </w:rPr>
        <w:t>or</w:t>
      </w:r>
      <w:r w:rsidRPr="008617FF">
        <w:rPr>
          <w:rStyle w:val="StyleUnderline"/>
          <w:rFonts w:asciiTheme="majorHAnsi" w:hAnsiTheme="majorHAnsi" w:cstheme="majorHAnsi"/>
        </w:rPr>
        <w:t xml:space="preserve"> (b) that </w:t>
      </w:r>
      <w:r w:rsidRPr="008617FF">
        <w:rPr>
          <w:rStyle w:val="StyleUnderline"/>
          <w:rFonts w:asciiTheme="majorHAnsi" w:hAnsiTheme="majorHAnsi" w:cstheme="majorHAnsi"/>
          <w:highlight w:val="green"/>
        </w:rPr>
        <w:t>the attacked country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would run</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risk of launching</w:t>
      </w:r>
      <w:r w:rsidRPr="008617FF">
        <w:rPr>
          <w:rStyle w:val="StyleUnderline"/>
          <w:rFonts w:asciiTheme="majorHAnsi" w:hAnsiTheme="majorHAnsi" w:cstheme="majorHAnsi"/>
        </w:rPr>
        <w:t xml:space="preserve"> its forces </w:t>
      </w:r>
      <w:r w:rsidRPr="008617FF">
        <w:rPr>
          <w:rStyle w:val="StyleUnderline"/>
          <w:rFonts w:asciiTheme="majorHAnsi" w:hAnsiTheme="majorHAnsi" w:cstheme="majorHAnsi"/>
          <w:highlight w:val="green"/>
        </w:rPr>
        <w:t>on</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mere grounds</w:t>
      </w:r>
      <w:r w:rsidRPr="008617FF">
        <w:rPr>
          <w:rStyle w:val="StyleUnderline"/>
          <w:rFonts w:asciiTheme="majorHAnsi" w:hAnsiTheme="majorHAnsi" w:cstheme="majorHAnsi"/>
        </w:rPr>
        <w:t xml:space="preserve"> that </w:t>
      </w:r>
      <w:r w:rsidRPr="008617FF">
        <w:rPr>
          <w:rStyle w:val="StyleUnderline"/>
          <w:rFonts w:asciiTheme="majorHAnsi" w:hAnsiTheme="majorHAnsi" w:cstheme="majorHAnsi"/>
          <w:highlight w:val="green"/>
        </w:rPr>
        <w:t>it believes</w:t>
      </w:r>
      <w:r w:rsidRPr="008617FF">
        <w:rPr>
          <w:rStyle w:val="StyleUnderline"/>
          <w:rFonts w:asciiTheme="majorHAnsi" w:hAnsiTheme="majorHAnsi" w:cstheme="majorHAnsi"/>
        </w:rPr>
        <w:t xml:space="preserve"> such </w:t>
      </w:r>
      <w:r w:rsidRPr="008617FF">
        <w:rPr>
          <w:rStyle w:val="StyleUnderline"/>
          <w:rFonts w:asciiTheme="majorHAnsi" w:hAnsiTheme="majorHAnsi" w:cstheme="majorHAnsi"/>
          <w:highlight w:val="green"/>
        </w:rPr>
        <w:t>forces face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imminent destruction</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It</w:t>
      </w:r>
      <w:r w:rsidRPr="008617FF">
        <w:rPr>
          <w:rStyle w:val="Emphasis"/>
          <w:rFonts w:asciiTheme="majorHAnsi" w:hAnsiTheme="majorHAnsi" w:cstheme="majorHAnsi"/>
        </w:rPr>
        <w:t xml:space="preserve"> thus </w:t>
      </w:r>
      <w:r w:rsidRPr="008617FF">
        <w:rPr>
          <w:rStyle w:val="Emphasis"/>
          <w:rFonts w:asciiTheme="majorHAnsi" w:hAnsiTheme="majorHAnsi" w:cstheme="majorHAnsi"/>
          <w:highlight w:val="green"/>
        </w:rPr>
        <w:t>remains</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an extreme</w:t>
      </w:r>
      <w:r w:rsidRPr="008617FF">
        <w:rPr>
          <w:rStyle w:val="Emphasis"/>
          <w:rFonts w:asciiTheme="majorHAnsi" w:hAnsiTheme="majorHAnsi" w:cstheme="majorHAnsi"/>
        </w:rPr>
        <w:t xml:space="preserve"> and implausible </w:t>
      </w:r>
      <w:r w:rsidRPr="008617FF">
        <w:rPr>
          <w:rStyle w:val="Emphasis"/>
          <w:rFonts w:asciiTheme="majorHAnsi" w:hAnsiTheme="majorHAnsi" w:cstheme="majorHAnsi"/>
          <w:highlight w:val="green"/>
        </w:rPr>
        <w:t>hypothesis</w:t>
      </w:r>
      <w:r w:rsidRPr="008617FF">
        <w:rPr>
          <w:rStyle w:val="Emphasis"/>
          <w:rFonts w:asciiTheme="majorHAnsi" w:hAnsiTheme="majorHAnsi" w:cstheme="majorHAnsi"/>
        </w:rPr>
        <w:t>.</w:t>
      </w:r>
    </w:p>
    <w:p w14:paraId="109DF893" w14:textId="77777777" w:rsidR="008E46BA" w:rsidRPr="008617FF" w:rsidRDefault="008E46BA" w:rsidP="008E46BA">
      <w:pPr>
        <w:rPr>
          <w:rFonts w:asciiTheme="majorHAnsi" w:hAnsiTheme="majorHAnsi" w:cstheme="majorHAnsi"/>
          <w:sz w:val="16"/>
          <w:szCs w:val="16"/>
        </w:rPr>
      </w:pPr>
      <w:r w:rsidRPr="008617FF">
        <w:rPr>
          <w:rFonts w:asciiTheme="majorHAnsi" w:hAnsiTheme="majorHAnsi" w:cstheme="majorHAnsi"/>
          <w:sz w:val="16"/>
          <w:szCs w:val="16"/>
        </w:rPr>
        <w:t>The impossibility to bring aid to victims – Radiation around the impact point could make access to casualties difficult, but not impossible if rescuers are equipped with adequate protection. It should be recalled that in the case of an air burst – the normal scenario of nuclear planning –radioactive fallout is non-existent.</w:t>
      </w:r>
    </w:p>
    <w:p w14:paraId="1755EB88" w14:textId="77777777" w:rsidR="008E46BA" w:rsidRPr="008617FF" w:rsidRDefault="008E46BA" w:rsidP="008E46BA">
      <w:pPr>
        <w:rPr>
          <w:rStyle w:val="StyleUnderline"/>
          <w:rFonts w:asciiTheme="majorHAnsi" w:hAnsiTheme="majorHAnsi" w:cstheme="majorHAnsi"/>
        </w:rPr>
      </w:pPr>
      <w:r w:rsidRPr="008617FF">
        <w:rPr>
          <w:rFonts w:asciiTheme="majorHAnsi" w:hAnsiTheme="majorHAnsi" w:cstheme="majorHAnsi"/>
          <w:sz w:val="16"/>
        </w:rPr>
        <w:t xml:space="preserve">The impossibility to defend against nuclear weapons –Air defenses have existed since the First World War; and today, the relative maturity of missile defense technology weakens the argument, at least for limited attacks. But more to the point, the </w:t>
      </w:r>
      <w:r w:rsidRPr="008617FF">
        <w:rPr>
          <w:rStyle w:val="StyleUnderline"/>
          <w:rFonts w:asciiTheme="majorHAnsi" w:hAnsiTheme="majorHAnsi" w:cstheme="majorHAnsi"/>
        </w:rPr>
        <w:t>difficulty to defend against nuclear weapons should be viewed as a strategic argument in favor of nuclear deterrence....</w:t>
      </w:r>
    </w:p>
    <w:p w14:paraId="563988DC" w14:textId="77777777" w:rsidR="008E46BA" w:rsidRPr="008617FF" w:rsidRDefault="008E46BA" w:rsidP="008E46BA">
      <w:pPr>
        <w:rPr>
          <w:rFonts w:asciiTheme="majorHAnsi" w:hAnsiTheme="majorHAnsi" w:cstheme="majorHAnsi"/>
          <w:sz w:val="16"/>
          <w:szCs w:val="16"/>
        </w:rPr>
      </w:pPr>
      <w:r w:rsidRPr="008617FF">
        <w:rPr>
          <w:rFonts w:asciiTheme="majorHAnsi" w:hAnsiTheme="majorHAnsi" w:cstheme="majorHAnsi"/>
          <w:sz w:val="16"/>
          <w:szCs w:val="16"/>
        </w:rPr>
        <w:t xml:space="preserve">Based on Questionable Intellectual Constructs </w:t>
      </w:r>
    </w:p>
    <w:p w14:paraId="7844528F" w14:textId="77777777" w:rsidR="008E46BA" w:rsidRPr="008617FF" w:rsidRDefault="008E46BA" w:rsidP="008E46BA">
      <w:pPr>
        <w:rPr>
          <w:rFonts w:asciiTheme="majorHAnsi" w:hAnsiTheme="majorHAnsi" w:cstheme="majorHAnsi"/>
          <w:sz w:val="16"/>
        </w:rPr>
      </w:pPr>
      <w:r w:rsidRPr="008617FF">
        <w:rPr>
          <w:rFonts w:asciiTheme="majorHAnsi" w:hAnsiTheme="majorHAnsi" w:cstheme="majorHAnsi"/>
          <w:sz w:val="16"/>
          <w:szCs w:val="16"/>
        </w:rPr>
        <w:t xml:space="preserve">Ethical criticism of nuclear deterrence is largely based on a questionable intellectual construct: the assimilation of deterrence to mutually assured destruction, the massive and indiscriminate bombing of cities, and global thermonuclear war. This image is outdated. The scenario of a global nuclear war is no longer central to deterrence, and the least improbable nuclear conflicts (India/Pakistan, United States/China) would probably be brief and unlikely to involve hundreds of strikes. Such an extreme and artificial image lingers even in the 1996 Advisory Opinion of the International Court of Justice (ICJ), which claims, for instance, that “the destructive power of nuclear weapons cannot be contained in either space or time”.41But beyond that, and most importantly, such criticism is addressed to the physical employment of weapons (ex post), and not to deterrence per se (ex ante). </w:t>
      </w:r>
      <w:r w:rsidRPr="008617FF">
        <w:rPr>
          <w:rFonts w:asciiTheme="majorHAnsi" w:hAnsiTheme="majorHAnsi" w:cstheme="majorHAnsi"/>
          <w:sz w:val="16"/>
        </w:rPr>
        <w:t xml:space="preserve">In the logic of deterrence, the question of proportionality, for instance, is not as relevant as it is for use. This purely rhetorical statement borders on the meaningless. 42 As Kenneth </w:t>
      </w:r>
      <w:r w:rsidRPr="008617FF">
        <w:rPr>
          <w:rStyle w:val="StyleUnderline"/>
          <w:rFonts w:asciiTheme="majorHAnsi" w:hAnsiTheme="majorHAnsi" w:cstheme="majorHAnsi"/>
        </w:rPr>
        <w:t>Waltz reminds us, “</w:t>
      </w:r>
      <w:r w:rsidRPr="008617FF">
        <w:rPr>
          <w:rStyle w:val="StyleUnderline"/>
          <w:rFonts w:asciiTheme="majorHAnsi" w:hAnsiTheme="majorHAnsi" w:cstheme="majorHAnsi"/>
          <w:highlight w:val="green"/>
        </w:rPr>
        <w:t>deterrence does not depend on destroying cities</w:t>
      </w:r>
      <w:r w:rsidRPr="008617FF">
        <w:rPr>
          <w:rStyle w:val="StyleUnderline"/>
          <w:rFonts w:asciiTheme="majorHAnsi" w:hAnsiTheme="majorHAnsi" w:cstheme="majorHAnsi"/>
        </w:rPr>
        <w:t xml:space="preserve">. Deterrence </w:t>
      </w:r>
      <w:r w:rsidRPr="008617FF">
        <w:rPr>
          <w:rStyle w:val="StyleUnderline"/>
          <w:rFonts w:asciiTheme="majorHAnsi" w:hAnsiTheme="majorHAnsi" w:cstheme="majorHAnsi"/>
          <w:highlight w:val="green"/>
        </w:rPr>
        <w:t>depends on what one can do</w:t>
      </w:r>
      <w:r w:rsidRPr="008617FF">
        <w:rPr>
          <w:rStyle w:val="StyleUnderline"/>
          <w:rFonts w:asciiTheme="majorHAnsi" w:hAnsiTheme="majorHAnsi" w:cstheme="majorHAnsi"/>
        </w:rPr>
        <w:t>, not on what one will do”.</w:t>
      </w:r>
      <w:r w:rsidRPr="008617FF">
        <w:rPr>
          <w:rFonts w:asciiTheme="majorHAnsi" w:hAnsiTheme="majorHAnsi" w:cstheme="majorHAnsi"/>
          <w:sz w:val="16"/>
        </w:rPr>
        <w:t xml:space="preserve">43By contrast, </w:t>
      </w:r>
      <w:r w:rsidRPr="008617FF">
        <w:rPr>
          <w:rStyle w:val="StyleUnderline"/>
          <w:rFonts w:asciiTheme="majorHAnsi" w:hAnsiTheme="majorHAnsi" w:cstheme="majorHAnsi"/>
        </w:rPr>
        <w:t xml:space="preserve">deterrence, which </w:t>
      </w:r>
      <w:r w:rsidRPr="008617FF">
        <w:rPr>
          <w:rStyle w:val="StyleUnderline"/>
          <w:rFonts w:asciiTheme="majorHAnsi" w:hAnsiTheme="majorHAnsi" w:cstheme="majorHAnsi"/>
          <w:highlight w:val="green"/>
        </w:rPr>
        <w:t>aims at preventing</w:t>
      </w:r>
      <w:r w:rsidRPr="008617FF">
        <w:rPr>
          <w:rStyle w:val="StyleUnderline"/>
          <w:rFonts w:asciiTheme="majorHAnsi" w:hAnsiTheme="majorHAnsi" w:cstheme="majorHAnsi"/>
        </w:rPr>
        <w:t xml:space="preserve"> major State </w:t>
      </w:r>
      <w:r w:rsidRPr="008617FF">
        <w:rPr>
          <w:rStyle w:val="StyleUnderline"/>
          <w:rFonts w:asciiTheme="majorHAnsi" w:hAnsiTheme="majorHAnsi" w:cstheme="majorHAnsi"/>
          <w:highlight w:val="green"/>
        </w:rPr>
        <w:t>aggression</w:t>
      </w:r>
      <w:r w:rsidRPr="008617FF">
        <w:rPr>
          <w:rStyle w:val="StyleUnderline"/>
          <w:rFonts w:asciiTheme="majorHAnsi" w:hAnsiTheme="majorHAnsi" w:cstheme="majorHAnsi"/>
        </w:rPr>
        <w:t>,  can  be  considered  as  one  of  the  most  ethical  conflict  prevention devices</w:t>
      </w:r>
      <w:r w:rsidRPr="008617FF">
        <w:rPr>
          <w:rFonts w:asciiTheme="majorHAnsi" w:hAnsiTheme="majorHAnsi" w:cstheme="majorHAnsi"/>
          <w:sz w:val="16"/>
        </w:rPr>
        <w:t xml:space="preserve">. </w:t>
      </w:r>
      <w:r w:rsidRPr="008617FF">
        <w:rPr>
          <w:rStyle w:val="StyleUnderline"/>
          <w:rFonts w:asciiTheme="majorHAnsi" w:hAnsiTheme="majorHAnsi" w:cstheme="majorHAnsi"/>
        </w:rPr>
        <w:t>At the very least, it can claim the moral high ground</w:t>
      </w:r>
      <w:r w:rsidRPr="008617FF">
        <w:rPr>
          <w:rFonts w:asciiTheme="majorHAnsi" w:hAnsiTheme="majorHAnsi" w:cstheme="majorHAnsi"/>
          <w:sz w:val="16"/>
        </w:rPr>
        <w:t xml:space="preserve">. Of course, the </w:t>
      </w:r>
      <w:r w:rsidRPr="008617FF">
        <w:rPr>
          <w:rFonts w:asciiTheme="majorHAnsi" w:hAnsiTheme="majorHAnsi" w:cstheme="majorHAnsi"/>
          <w:sz w:val="16"/>
        </w:rPr>
        <w:lastRenderedPageBreak/>
        <w:t xml:space="preserve">argument will not convince everyone. </w:t>
      </w:r>
      <w:r w:rsidRPr="008617FF">
        <w:rPr>
          <w:rStyle w:val="StyleUnderline"/>
          <w:rFonts w:asciiTheme="majorHAnsi" w:hAnsiTheme="majorHAnsi" w:cstheme="majorHAnsi"/>
        </w:rPr>
        <w:t>It is often argued, for instance, that even the targeting of cities is immoral, because it means “taking populations as hostages”.</w:t>
      </w:r>
      <w:r w:rsidRPr="008617FF">
        <w:rPr>
          <w:rFonts w:asciiTheme="majorHAnsi" w:hAnsiTheme="majorHAnsi" w:cstheme="majorHAnsi"/>
          <w:sz w:val="16"/>
        </w:rPr>
        <w:t xml:space="preserve"> But </w:t>
      </w:r>
      <w:r w:rsidRPr="008617FF">
        <w:rPr>
          <w:rStyle w:val="StyleUnderline"/>
          <w:rFonts w:asciiTheme="majorHAnsi" w:hAnsiTheme="majorHAnsi" w:cstheme="majorHAnsi"/>
        </w:rPr>
        <w:t>the latter expression</w:t>
      </w:r>
      <w:r w:rsidRPr="008617FF">
        <w:rPr>
          <w:rFonts w:asciiTheme="majorHAnsi" w:hAnsiTheme="majorHAnsi" w:cstheme="majorHAnsi"/>
          <w:sz w:val="16"/>
        </w:rPr>
        <w:t xml:space="preserve">, a favorite hyperbole of Cold war debates, </w:t>
      </w:r>
      <w:r w:rsidRPr="008617FF">
        <w:rPr>
          <w:rStyle w:val="StyleUnderline"/>
          <w:rFonts w:asciiTheme="majorHAnsi" w:hAnsiTheme="majorHAnsi" w:cstheme="majorHAnsi"/>
        </w:rPr>
        <w:t>is itself morally (in addition to factually) questionable.</w:t>
      </w:r>
      <w:r w:rsidRPr="008617FF">
        <w:rPr>
          <w:rFonts w:asciiTheme="majorHAnsi" w:hAnsiTheme="majorHAnsi" w:cstheme="majorHAnsi"/>
          <w:sz w:val="16"/>
        </w:rPr>
        <w:t xml:space="preserve"> </w:t>
      </w:r>
      <w:r w:rsidRPr="008617FF">
        <w:rPr>
          <w:rStyle w:val="StyleUnderline"/>
          <w:rFonts w:asciiTheme="majorHAnsi" w:hAnsiTheme="majorHAnsi" w:cstheme="majorHAnsi"/>
        </w:rPr>
        <w:t>Does anyone seriously think that Western populations lived during decades in a situation akin to that of individuals held in custody by Hizbollah, the Talibans or Al-Qaida?</w:t>
      </w:r>
      <w:r w:rsidRPr="008617FF">
        <w:rPr>
          <w:rFonts w:asciiTheme="majorHAnsi" w:hAnsiTheme="majorHAnsi" w:cstheme="majorHAnsi"/>
          <w:sz w:val="16"/>
        </w:rPr>
        <w:t xml:space="preserve"> </w:t>
      </w:r>
    </w:p>
    <w:p w14:paraId="702034B4" w14:textId="77777777" w:rsidR="008E46BA" w:rsidRPr="008617FF" w:rsidRDefault="008E46BA" w:rsidP="008E46BA">
      <w:pPr>
        <w:rPr>
          <w:rFonts w:asciiTheme="majorHAnsi" w:hAnsiTheme="majorHAnsi" w:cstheme="majorHAnsi"/>
          <w:u w:val="single"/>
        </w:rPr>
      </w:pPr>
      <w:r w:rsidRPr="008617FF">
        <w:rPr>
          <w:rStyle w:val="StyleUnderline"/>
          <w:rFonts w:asciiTheme="majorHAnsi" w:hAnsiTheme="majorHAnsi" w:cstheme="majorHAnsi"/>
        </w:rPr>
        <w:t>In the name of what should it be considered immoral to prevent the materialization, for instance, of a major biological threat –</w:t>
      </w:r>
      <w:r w:rsidRPr="008617FF">
        <w:rPr>
          <w:rFonts w:asciiTheme="majorHAnsi" w:hAnsiTheme="majorHAnsi" w:cstheme="majorHAnsi"/>
          <w:sz w:val="16"/>
        </w:rPr>
        <w:t xml:space="preserve"> the effects of which on populations could be as extreme and indiscriminate as a massive nuclear one – </w:t>
      </w:r>
      <w:r w:rsidRPr="008617FF">
        <w:rPr>
          <w:rStyle w:val="StyleUnderline"/>
          <w:rFonts w:asciiTheme="majorHAnsi" w:hAnsiTheme="majorHAnsi" w:cstheme="majorHAnsi"/>
        </w:rPr>
        <w:t>by the promise of retaliation?</w:t>
      </w:r>
    </w:p>
    <w:p w14:paraId="785F5770" w14:textId="29397E39" w:rsidR="00034FF7" w:rsidRPr="008617FF" w:rsidRDefault="00034FF7" w:rsidP="00034FF7">
      <w:pPr>
        <w:pStyle w:val="Heading3"/>
        <w:rPr>
          <w:rFonts w:asciiTheme="majorHAnsi" w:hAnsiTheme="majorHAnsi" w:cstheme="majorHAnsi"/>
        </w:rPr>
      </w:pPr>
      <w:r w:rsidRPr="008617FF">
        <w:rPr>
          <w:rFonts w:asciiTheme="majorHAnsi" w:hAnsiTheme="majorHAnsi" w:cstheme="majorHAnsi"/>
        </w:rPr>
        <w:lastRenderedPageBreak/>
        <w:t>2ac – Deterrence = True</w:t>
      </w:r>
    </w:p>
    <w:p w14:paraId="3DB0DA8B" w14:textId="77777777" w:rsidR="00C212E3" w:rsidRPr="008617FF" w:rsidRDefault="00C212E3" w:rsidP="00C212E3">
      <w:pPr>
        <w:pStyle w:val="Heading4"/>
        <w:rPr>
          <w:rFonts w:asciiTheme="majorHAnsi" w:hAnsiTheme="majorHAnsi" w:cstheme="majorHAnsi"/>
        </w:rPr>
      </w:pPr>
      <w:r w:rsidRPr="008617FF">
        <w:rPr>
          <w:rFonts w:asciiTheme="majorHAnsi" w:hAnsiTheme="majorHAnsi" w:cstheme="majorHAnsi"/>
        </w:rPr>
        <w:t xml:space="preserve">Nuclear deterrence is true and successful </w:t>
      </w:r>
    </w:p>
    <w:p w14:paraId="44BCD446" w14:textId="77777777" w:rsidR="00C212E3" w:rsidRPr="008617FF" w:rsidRDefault="00C212E3" w:rsidP="00C212E3">
      <w:pPr>
        <w:rPr>
          <w:rStyle w:val="Style13ptBold"/>
          <w:rFonts w:asciiTheme="majorHAnsi" w:hAnsiTheme="majorHAnsi" w:cstheme="majorHAnsi"/>
        </w:rPr>
      </w:pPr>
      <w:r w:rsidRPr="008617FF">
        <w:rPr>
          <w:rStyle w:val="Style13ptBold"/>
          <w:rFonts w:asciiTheme="majorHAnsi" w:hAnsiTheme="majorHAnsi" w:cstheme="majorHAnsi"/>
        </w:rPr>
        <w:t xml:space="preserve">Tertrais 11 </w:t>
      </w:r>
      <w:r w:rsidRPr="008617FF">
        <w:rPr>
          <w:rFonts w:asciiTheme="majorHAnsi" w:hAnsiTheme="majorHAnsi" w:cstheme="majorHAnsi"/>
        </w:rPr>
        <w:t xml:space="preserve">(Bruno, Deputy Director of the Fondation pour la recherche stratégique (FRS), a leading French think-tank on international security issues. Fall 2011 “In Defense of Deterrence: The Relevance, Morality and Cost-Effectiveness of Nuclear Weapons” Institut  Français  des  Relations  Internationales  (Ifri)  </w:t>
      </w:r>
      <w:hyperlink r:id="rId163" w:history="1">
        <w:r w:rsidRPr="008617FF">
          <w:rPr>
            <w:rStyle w:val="Hyperlink"/>
            <w:rFonts w:asciiTheme="majorHAnsi" w:hAnsiTheme="majorHAnsi" w:cstheme="majorHAnsi"/>
          </w:rPr>
          <w:t>https://www.nonproliferation.eu//wp-content/uploads/2018/09/brunotertrais4ebbda42d7115.pdf</w:t>
        </w:r>
      </w:hyperlink>
      <w:r w:rsidRPr="008617FF">
        <w:rPr>
          <w:rFonts w:asciiTheme="majorHAnsi" w:hAnsiTheme="majorHAnsi" w:cstheme="majorHAnsi"/>
        </w:rPr>
        <w:t xml:space="preserve"> JO)</w:t>
      </w:r>
    </w:p>
    <w:p w14:paraId="1B2849BD" w14:textId="77777777" w:rsidR="00C212E3" w:rsidRPr="008617FF" w:rsidRDefault="00C212E3" w:rsidP="00C212E3">
      <w:pPr>
        <w:rPr>
          <w:rStyle w:val="StyleUnderline"/>
          <w:rFonts w:asciiTheme="majorHAnsi" w:hAnsiTheme="majorHAnsi" w:cstheme="majorHAnsi"/>
        </w:rPr>
      </w:pPr>
      <w:r w:rsidRPr="008617FF">
        <w:rPr>
          <w:rFonts w:asciiTheme="majorHAnsi" w:hAnsiTheme="majorHAnsi" w:cstheme="majorHAnsi"/>
          <w:sz w:val="16"/>
        </w:rPr>
        <w:t xml:space="preserve">It is by definition impossible to prove that deterrence has worked, and correlation is not causality. But </w:t>
      </w:r>
      <w:r w:rsidRPr="008617FF">
        <w:rPr>
          <w:rStyle w:val="StyleUnderline"/>
          <w:rFonts w:asciiTheme="majorHAnsi" w:hAnsiTheme="majorHAnsi" w:cstheme="majorHAnsi"/>
          <w:highlight w:val="green"/>
        </w:rPr>
        <w:t>History gives</w:t>
      </w:r>
      <w:r w:rsidRPr="008617FF">
        <w:rPr>
          <w:rStyle w:val="StyleUnderline"/>
          <w:rFonts w:asciiTheme="majorHAnsi" w:hAnsiTheme="majorHAnsi" w:cstheme="majorHAnsi"/>
        </w:rPr>
        <w:t xml:space="preserve"> us </w:t>
      </w:r>
      <w:r w:rsidRPr="008617FF">
        <w:rPr>
          <w:rStyle w:val="StyleUnderline"/>
          <w:rFonts w:asciiTheme="majorHAnsi" w:hAnsiTheme="majorHAnsi" w:cstheme="majorHAnsi"/>
          <w:highlight w:val="green"/>
        </w:rPr>
        <w:t>solid arguments in support of</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positive role played by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lear weapon</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 especially since our “database” now covers nearly 70 years.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No major power conflict</w:t>
      </w:r>
      <w:r w:rsidRPr="008617FF">
        <w:rPr>
          <w:rStyle w:val="StyleUnderline"/>
          <w:rFonts w:asciiTheme="majorHAnsi" w:hAnsiTheme="majorHAnsi" w:cstheme="majorHAnsi"/>
        </w:rPr>
        <w:t xml:space="preserve"> has taken place </w:t>
      </w:r>
      <w:r w:rsidRPr="008617FF">
        <w:rPr>
          <w:rStyle w:val="StyleUnderline"/>
          <w:rFonts w:asciiTheme="majorHAnsi" w:hAnsiTheme="majorHAnsi" w:cstheme="majorHAnsi"/>
          <w:highlight w:val="green"/>
        </w:rPr>
        <w:t>in</w:t>
      </w:r>
      <w:r w:rsidRPr="008617FF">
        <w:rPr>
          <w:rStyle w:val="StyleUnderline"/>
          <w:rFonts w:asciiTheme="majorHAnsi" w:hAnsiTheme="majorHAnsi" w:cstheme="majorHAnsi"/>
        </w:rPr>
        <w:t xml:space="preserve"> nearly </w:t>
      </w:r>
      <w:r w:rsidRPr="008617FF">
        <w:rPr>
          <w:rStyle w:val="StyleUnderline"/>
          <w:rFonts w:asciiTheme="majorHAnsi" w:hAnsiTheme="majorHAnsi" w:cstheme="majorHAnsi"/>
          <w:highlight w:val="green"/>
        </w:rPr>
        <w:t>70 years</w:t>
      </w:r>
      <w:r w:rsidRPr="008617FF">
        <w:rPr>
          <w:rStyle w:val="StyleUnderline"/>
          <w:rFonts w:asciiTheme="majorHAnsi" w:hAnsiTheme="majorHAnsi" w:cstheme="majorHAnsi"/>
        </w:rPr>
        <w:t xml:space="preserve"> –The role of nuclear deterrence to explain this historical anomaly has been highlighted by leading historians and authors</w:t>
      </w:r>
      <w:r w:rsidRPr="008617FF">
        <w:rPr>
          <w:rFonts w:asciiTheme="majorHAnsi" w:hAnsiTheme="majorHAnsi" w:cstheme="majorHAnsi"/>
          <w:sz w:val="16"/>
        </w:rPr>
        <w:t xml:space="preserve"> such as John Lewis Gaddis, Kenneth Waltz, and Michael Quinlan.3 No comparable period of time has ever existed in the history of States. </w:t>
      </w:r>
      <w:r w:rsidRPr="008617FF">
        <w:rPr>
          <w:rStyle w:val="StyleUnderline"/>
          <w:rFonts w:asciiTheme="majorHAnsi" w:hAnsiTheme="majorHAnsi" w:cstheme="majorHAnsi"/>
        </w:rPr>
        <w:t>There were two dozen conflicts among major powers in the equivalent amount of time following the Treaties of Westphalia (1648), and several after the Vienna Congress (1815).</w:t>
      </w:r>
    </w:p>
    <w:p w14:paraId="73A195FF" w14:textId="77777777" w:rsidR="00C212E3" w:rsidRPr="008617FF" w:rsidRDefault="00C212E3" w:rsidP="00C212E3">
      <w:pPr>
        <w:rPr>
          <w:rFonts w:asciiTheme="majorHAnsi" w:hAnsiTheme="majorHAnsi" w:cstheme="majorHAnsi"/>
          <w:sz w:val="16"/>
        </w:rPr>
      </w:pPr>
      <w:r w:rsidRPr="008617FF">
        <w:rPr>
          <w:rStyle w:val="StyleUnderline"/>
          <w:rFonts w:asciiTheme="majorHAnsi" w:hAnsiTheme="majorHAnsi" w:cstheme="majorHAnsi"/>
        </w:rPr>
        <w:t>There has never been a direct military conflict between two nuclear States</w:t>
      </w:r>
      <w:r w:rsidRPr="008617FF">
        <w:rPr>
          <w:rFonts w:asciiTheme="majorHAnsi" w:hAnsiTheme="majorHAnsi" w:cstheme="majorHAnsi"/>
          <w:sz w:val="16"/>
        </w:rPr>
        <w:t xml:space="preserve">5–Beyond this mere observation, </w:t>
      </w:r>
      <w:r w:rsidRPr="008617FF">
        <w:rPr>
          <w:rStyle w:val="Emphasis"/>
          <w:rFonts w:asciiTheme="majorHAnsi" w:hAnsiTheme="majorHAnsi" w:cstheme="majorHAnsi"/>
          <w:highlight w:val="green"/>
        </w:rPr>
        <w:t>two</w:t>
      </w:r>
      <w:r w:rsidRPr="008617FF">
        <w:rPr>
          <w:rStyle w:val="Emphasis"/>
          <w:rFonts w:asciiTheme="majorHAnsi" w:hAnsiTheme="majorHAnsi" w:cstheme="majorHAnsi"/>
        </w:rPr>
        <w:t xml:space="preserve"> recent quantitative </w:t>
      </w:r>
      <w:r w:rsidRPr="008617FF">
        <w:rPr>
          <w:rStyle w:val="Emphasis"/>
          <w:rFonts w:asciiTheme="majorHAnsi" w:hAnsiTheme="majorHAnsi" w:cstheme="majorHAnsi"/>
          <w:highlight w:val="green"/>
        </w:rPr>
        <w:t>studies</w:t>
      </w:r>
      <w:r w:rsidRPr="008617FF">
        <w:rPr>
          <w:rStyle w:val="StyleUnderline"/>
          <w:rFonts w:asciiTheme="majorHAnsi" w:hAnsiTheme="majorHAnsi" w:cstheme="majorHAnsi"/>
        </w:rPr>
        <w:t xml:space="preserve"> have </w:t>
      </w:r>
      <w:r w:rsidRPr="008617FF">
        <w:rPr>
          <w:rStyle w:val="Emphasis"/>
          <w:rFonts w:asciiTheme="majorHAnsi" w:hAnsiTheme="majorHAnsi" w:cstheme="majorHAnsi"/>
          <w:highlight w:val="green"/>
        </w:rPr>
        <w:t>show</w:t>
      </w:r>
      <w:r w:rsidRPr="008617FF">
        <w:rPr>
          <w:rStyle w:val="StyleUnderline"/>
          <w:rFonts w:asciiTheme="majorHAnsi" w:hAnsiTheme="majorHAnsi" w:cstheme="majorHAnsi"/>
        </w:rPr>
        <w:t xml:space="preserve">n that the </w:t>
      </w:r>
      <w:r w:rsidRPr="008617FF">
        <w:rPr>
          <w:rStyle w:val="Emphasis"/>
          <w:rFonts w:asciiTheme="majorHAnsi" w:hAnsiTheme="majorHAnsi" w:cstheme="majorHAnsi"/>
          <w:highlight w:val="green"/>
        </w:rPr>
        <w:t>possession of nuclear weapons by two countries</w:t>
      </w:r>
      <w:r w:rsidRPr="008617FF">
        <w:rPr>
          <w:rStyle w:val="StyleUnderline"/>
          <w:rFonts w:asciiTheme="majorHAnsi" w:hAnsiTheme="majorHAnsi" w:cstheme="majorHAnsi"/>
        </w:rPr>
        <w:t xml:space="preserve"> significantly </w:t>
      </w:r>
      <w:r w:rsidRPr="008617FF">
        <w:rPr>
          <w:rStyle w:val="Emphasis"/>
          <w:rFonts w:asciiTheme="majorHAnsi" w:hAnsiTheme="majorHAnsi" w:cstheme="majorHAnsi"/>
          <w:highlight w:val="green"/>
        </w:rPr>
        <w:t>reduce</w:t>
      </w:r>
      <w:r w:rsidRPr="008617FF">
        <w:rPr>
          <w:rStyle w:val="Emphasis"/>
          <w:rFonts w:asciiTheme="majorHAnsi" w:hAnsiTheme="majorHAnsi" w:cstheme="majorHAnsi"/>
        </w:rPr>
        <w:t>d</w:t>
      </w:r>
      <w:r w:rsidRPr="008617FF">
        <w:rPr>
          <w:rStyle w:val="StyleUnderline"/>
          <w:rFonts w:asciiTheme="majorHAnsi" w:hAnsiTheme="majorHAnsi" w:cstheme="majorHAnsi"/>
        </w:rPr>
        <w:t xml:space="preserve"> – all things equal – the </w:t>
      </w:r>
      <w:r w:rsidRPr="008617FF">
        <w:rPr>
          <w:rStyle w:val="Emphasis"/>
          <w:rFonts w:asciiTheme="majorHAnsi" w:hAnsiTheme="majorHAnsi" w:cstheme="majorHAnsi"/>
          <w:highlight w:val="green"/>
        </w:rPr>
        <w:t>likelihood of war</w:t>
      </w:r>
      <w:r w:rsidRPr="008617FF">
        <w:rPr>
          <w:rStyle w:val="StyleUnderline"/>
          <w:rFonts w:asciiTheme="majorHAnsi" w:hAnsiTheme="majorHAnsi" w:cstheme="majorHAnsi"/>
        </w:rPr>
        <w:t xml:space="preserve"> between them. Events in </w:t>
      </w:r>
      <w:r w:rsidRPr="008617FF">
        <w:rPr>
          <w:rStyle w:val="StyleUnderline"/>
          <w:rFonts w:asciiTheme="majorHAnsi" w:hAnsiTheme="majorHAnsi" w:cstheme="majorHAnsi"/>
          <w:highlight w:val="green"/>
        </w:rPr>
        <w:t>Asia</w:t>
      </w:r>
      <w:r w:rsidRPr="008617FF">
        <w:rPr>
          <w:rStyle w:val="StyleUnderline"/>
          <w:rFonts w:asciiTheme="majorHAnsi" w:hAnsiTheme="majorHAnsi" w:cstheme="majorHAnsi"/>
        </w:rPr>
        <w:t xml:space="preserve"> since 1949 </w:t>
      </w:r>
      <w:r w:rsidRPr="008617FF">
        <w:rPr>
          <w:rStyle w:val="StyleUnderline"/>
          <w:rFonts w:asciiTheme="majorHAnsi" w:hAnsiTheme="majorHAnsi" w:cstheme="majorHAnsi"/>
          <w:highlight w:val="green"/>
        </w:rPr>
        <w:t>provide</w:t>
      </w:r>
      <w:r w:rsidRPr="008617FF">
        <w:rPr>
          <w:rStyle w:val="StyleUnderline"/>
          <w:rFonts w:asciiTheme="majorHAnsi" w:hAnsiTheme="majorHAnsi" w:cstheme="majorHAnsi"/>
        </w:rPr>
        <w:t xml:space="preserve"> an interesting </w:t>
      </w:r>
      <w:r w:rsidRPr="008617FF">
        <w:rPr>
          <w:rStyle w:val="StyleUnderline"/>
          <w:rFonts w:asciiTheme="majorHAnsi" w:hAnsiTheme="majorHAnsi" w:cstheme="majorHAnsi"/>
          <w:highlight w:val="green"/>
        </w:rPr>
        <w:t>test case</w:t>
      </w:r>
      <w:r w:rsidRPr="008617FF">
        <w:rPr>
          <w:rFonts w:asciiTheme="majorHAnsi" w:hAnsiTheme="majorHAnsi" w:cstheme="majorHAnsi"/>
          <w:sz w:val="16"/>
        </w:rPr>
        <w:t xml:space="preserve">. </w:t>
      </w:r>
      <w:r w:rsidRPr="008617FF">
        <w:rPr>
          <w:rStyle w:val="StyleUnderline"/>
          <w:rFonts w:asciiTheme="majorHAnsi" w:hAnsiTheme="majorHAnsi" w:cstheme="majorHAnsi"/>
        </w:rPr>
        <w:t>China and India fought a war in 1962, but have refrained from resorting to arms against each other ever since.</w:t>
      </w:r>
      <w:r w:rsidRPr="008617FF">
        <w:rPr>
          <w:rFonts w:asciiTheme="majorHAnsi" w:hAnsiTheme="majorHAnsi" w:cstheme="majorHAnsi"/>
          <w:sz w:val="16"/>
        </w:rPr>
        <w:t xml:space="preserve"> There were </w:t>
      </w:r>
      <w:r w:rsidRPr="008617FF">
        <w:rPr>
          <w:rStyle w:val="StyleUnderline"/>
          <w:rFonts w:asciiTheme="majorHAnsi" w:hAnsiTheme="majorHAnsi" w:cstheme="majorHAnsi"/>
          <w:highlight w:val="green"/>
        </w:rPr>
        <w:t>three India-Pak</w:t>
      </w:r>
      <w:r w:rsidRPr="008617FF">
        <w:rPr>
          <w:rStyle w:val="StyleUnderline"/>
          <w:rFonts w:asciiTheme="majorHAnsi" w:hAnsiTheme="majorHAnsi" w:cstheme="majorHAnsi"/>
        </w:rPr>
        <w:t xml:space="preserve">istan </w:t>
      </w:r>
      <w:r w:rsidRPr="008617FF">
        <w:rPr>
          <w:rStyle w:val="StyleUnderline"/>
          <w:rFonts w:asciiTheme="majorHAnsi" w:hAnsiTheme="majorHAnsi" w:cstheme="majorHAnsi"/>
          <w:highlight w:val="green"/>
        </w:rPr>
        <w:t>wars</w:t>
      </w:r>
      <w:r w:rsidRPr="008617FF">
        <w:rPr>
          <w:rStyle w:val="StyleUnderline"/>
          <w:rFonts w:asciiTheme="majorHAnsi" w:hAnsiTheme="majorHAnsi" w:cstheme="majorHAnsi"/>
        </w:rPr>
        <w:t xml:space="preserve"> (1962, 1965 and 1971) </w:t>
      </w:r>
      <w:r w:rsidRPr="008617FF">
        <w:rPr>
          <w:rStyle w:val="StyleUnderline"/>
          <w:rFonts w:asciiTheme="majorHAnsi" w:hAnsiTheme="majorHAnsi" w:cstheme="majorHAnsi"/>
          <w:highlight w:val="green"/>
        </w:rPr>
        <w:t>before both countries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became nuclear</w:t>
      </w:r>
      <w:r w:rsidRPr="008617FF">
        <w:rPr>
          <w:rStyle w:val="StyleUnderline"/>
          <w:rFonts w:asciiTheme="majorHAnsi" w:hAnsiTheme="majorHAnsi" w:cstheme="majorHAnsi"/>
        </w:rPr>
        <w:t>;</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but since</w:t>
      </w:r>
      <w:r w:rsidRPr="008617FF">
        <w:rPr>
          <w:rStyle w:val="StyleUnderline"/>
          <w:rFonts w:asciiTheme="majorHAnsi" w:hAnsiTheme="majorHAnsi" w:cstheme="majorHAnsi"/>
        </w:rPr>
        <w:t xml:space="preserve"> the late 1980s (when the two </w:t>
      </w:r>
      <w:r w:rsidRPr="008617FF">
        <w:rPr>
          <w:rStyle w:val="StyleUnderline"/>
          <w:rFonts w:asciiTheme="majorHAnsi" w:hAnsiTheme="majorHAnsi" w:cstheme="majorHAnsi"/>
          <w:highlight w:val="green"/>
        </w:rPr>
        <w:t>countries acquired</w:t>
      </w:r>
      <w:r w:rsidRPr="008617FF">
        <w:rPr>
          <w:rStyle w:val="StyleUnderline"/>
          <w:rFonts w:asciiTheme="majorHAnsi" w:hAnsiTheme="majorHAnsi" w:cstheme="majorHAnsi"/>
        </w:rPr>
        <w:t xml:space="preserve"> a minimum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capability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none</w:t>
      </w:r>
      <w:r w:rsidRPr="008617FF">
        <w:rPr>
          <w:rStyle w:val="StyleUnderline"/>
          <w:rFonts w:asciiTheme="majorHAnsi" w:hAnsiTheme="majorHAnsi" w:cstheme="majorHAnsi"/>
        </w:rPr>
        <w:t xml:space="preserve"> of the two </w:t>
      </w:r>
      <w:r w:rsidRPr="008617FF">
        <w:rPr>
          <w:rStyle w:val="StyleUnderline"/>
          <w:rFonts w:asciiTheme="majorHAnsi" w:hAnsiTheme="majorHAnsi" w:cstheme="majorHAnsi"/>
          <w:highlight w:val="green"/>
        </w:rPr>
        <w:t>has launched</w:t>
      </w:r>
      <w:r w:rsidRPr="008617FF">
        <w:rPr>
          <w:rStyle w:val="StyleUnderline"/>
          <w:rFonts w:asciiTheme="majorHAnsi" w:hAnsiTheme="majorHAnsi" w:cstheme="majorHAnsi"/>
        </w:rPr>
        <w:t xml:space="preserve"> any significant air or land </w:t>
      </w:r>
      <w:r w:rsidRPr="008617FF">
        <w:rPr>
          <w:rStyle w:val="StyleUnderline"/>
          <w:rFonts w:asciiTheme="majorHAnsi" w:hAnsiTheme="majorHAnsi" w:cstheme="majorHAnsi"/>
          <w:highlight w:val="green"/>
        </w:rPr>
        <w:t>operations against the other</w:t>
      </w:r>
      <w:r w:rsidRPr="008617FF">
        <w:rPr>
          <w:rStyle w:val="StyleUnderline"/>
          <w:rFonts w:asciiTheme="majorHAnsi" w:hAnsiTheme="majorHAnsi" w:cstheme="majorHAnsi"/>
        </w:rPr>
        <w:t>.</w:t>
      </w:r>
    </w:p>
    <w:p w14:paraId="19045CA3" w14:textId="77777777" w:rsidR="00C212E3" w:rsidRPr="008617FF" w:rsidRDefault="00C212E3" w:rsidP="00C212E3">
      <w:pPr>
        <w:rPr>
          <w:rFonts w:asciiTheme="majorHAnsi" w:hAnsiTheme="majorHAnsi" w:cstheme="majorHAnsi"/>
          <w:sz w:val="16"/>
        </w:rPr>
      </w:pPr>
      <w:r w:rsidRPr="008617FF">
        <w:rPr>
          <w:rStyle w:val="Emphasis"/>
          <w:rFonts w:asciiTheme="majorHAnsi" w:hAnsiTheme="majorHAnsi" w:cstheme="majorHAnsi"/>
          <w:highlight w:val="green"/>
        </w:rPr>
        <w:t>No nuc</w:t>
      </w:r>
      <w:r w:rsidRPr="008617FF">
        <w:rPr>
          <w:rStyle w:val="Emphasis"/>
          <w:rFonts w:asciiTheme="majorHAnsi" w:hAnsiTheme="majorHAnsi" w:cstheme="majorHAnsi"/>
        </w:rPr>
        <w:t>lear-</w:t>
      </w:r>
      <w:r w:rsidRPr="008617FF">
        <w:rPr>
          <w:rStyle w:val="Emphasis"/>
          <w:rFonts w:asciiTheme="majorHAnsi" w:hAnsiTheme="majorHAnsi" w:cstheme="majorHAnsi"/>
          <w:highlight w:val="green"/>
        </w:rPr>
        <w:t>armed country has ever been invaded</w:t>
      </w:r>
      <w:r w:rsidRPr="008617FF">
        <w:rPr>
          <w:rStyle w:val="Emphasis"/>
          <w:rFonts w:asciiTheme="majorHAnsi" w:hAnsiTheme="majorHAnsi" w:cstheme="majorHAnsi"/>
        </w:rPr>
        <w:t>–</w:t>
      </w:r>
      <w:r w:rsidRPr="008617FF">
        <w:rPr>
          <w:rFonts w:asciiTheme="majorHAnsi" w:hAnsiTheme="majorHAnsi" w:cstheme="majorHAnsi"/>
          <w:sz w:val="16"/>
        </w:rPr>
        <w:t xml:space="preserve"> This </w:t>
      </w:r>
      <w:r w:rsidRPr="008617FF">
        <w:rPr>
          <w:rStyle w:val="StyleUnderline"/>
          <w:rFonts w:asciiTheme="majorHAnsi" w:hAnsiTheme="majorHAnsi" w:cstheme="majorHAnsi"/>
        </w:rPr>
        <w:t>proposition too can be tested by the evolution of regional crises.</w:t>
      </w:r>
      <w:r w:rsidRPr="008617FF">
        <w:rPr>
          <w:rFonts w:asciiTheme="majorHAnsi" w:hAnsiTheme="majorHAnsi" w:cstheme="majorHAnsi"/>
          <w:sz w:val="16"/>
        </w:rPr>
        <w:t xml:space="preserve"> Israel had been invaded in 1948, on the day of its independence. </w:t>
      </w:r>
      <w:r w:rsidRPr="008617FF">
        <w:rPr>
          <w:rStyle w:val="StyleUnderline"/>
          <w:rFonts w:asciiTheme="majorHAnsi" w:hAnsiTheme="majorHAnsi" w:cstheme="majorHAnsi"/>
        </w:rPr>
        <w:t>But in 1973, Arab States deliberately limited their operations to disputed territories (the Sinai and the Golan Heights).7 It is thus incorrect to take the example of the Yom Kippur war as a “proof” of the failure of nuclear deterrence.</w:t>
      </w:r>
      <w:r w:rsidRPr="008617FF">
        <w:rPr>
          <w:rFonts w:asciiTheme="majorHAnsi" w:hAnsiTheme="majorHAnsi" w:cstheme="majorHAnsi"/>
          <w:sz w:val="16"/>
        </w:rPr>
        <w:t xml:space="preserve"> Likewise, </w:t>
      </w:r>
      <w:r w:rsidRPr="008617FF">
        <w:rPr>
          <w:rStyle w:val="StyleUnderline"/>
          <w:rFonts w:asciiTheme="majorHAnsi" w:hAnsiTheme="majorHAnsi" w:cstheme="majorHAnsi"/>
        </w:rPr>
        <w:t>India refrained from penetrating Pakistani territory at the occasion of the crises of 1990, 1999, 2002 and 2008, whereas it had done so in 1965 and 1971</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Another example is sometimes mistakenly counted as a failure of nuclear deterrence: the Falklands War (1982). </w:t>
      </w:r>
      <w:r w:rsidRPr="008617FF">
        <w:rPr>
          <w:rFonts w:asciiTheme="majorHAnsi" w:hAnsiTheme="majorHAnsi" w:cstheme="majorHAnsi"/>
          <w:sz w:val="16"/>
        </w:rPr>
        <w:t xml:space="preserve">But </w:t>
      </w:r>
      <w:r w:rsidRPr="008617FF">
        <w:rPr>
          <w:rStyle w:val="StyleUnderline"/>
          <w:rFonts w:asciiTheme="majorHAnsi" w:hAnsiTheme="majorHAnsi" w:cstheme="majorHAnsi"/>
        </w:rPr>
        <w:t>this was a British Dependent Territory for which nothing indicated that it was covered by nuclear deterrence.</w:t>
      </w:r>
      <w:r w:rsidRPr="008617FF">
        <w:rPr>
          <w:rFonts w:asciiTheme="majorHAnsi" w:hAnsiTheme="majorHAnsi" w:cstheme="majorHAnsi"/>
          <w:sz w:val="16"/>
        </w:rPr>
        <w:t xml:space="preserve"> Furthermore, it would be erroneous to take these two events as evidence that extended deterrence does not make sense, as some authors have done (“if nuclear weapons cannot protect part of the national territory, how could they protect a foreign country?”</w:t>
      </w:r>
      <w:r w:rsidRPr="008617FF">
        <w:rPr>
          <w:rStyle w:val="Emphasis"/>
          <w:rFonts w:asciiTheme="majorHAnsi" w:hAnsiTheme="majorHAnsi" w:cstheme="majorHAnsi"/>
          <w:highlight w:val="green"/>
        </w:rPr>
        <w:t>8No country covered</w:t>
      </w:r>
      <w:r w:rsidRPr="008617FF">
        <w:rPr>
          <w:rStyle w:val="Emphasis"/>
          <w:rFonts w:asciiTheme="majorHAnsi" w:hAnsiTheme="majorHAnsi" w:cstheme="majorHAnsi"/>
        </w:rPr>
        <w:t xml:space="preserve"> by a nuclear </w:t>
      </w:r>
      <w:r w:rsidRPr="008617FF">
        <w:rPr>
          <w:rStyle w:val="Emphasis"/>
          <w:rFonts w:asciiTheme="majorHAnsi" w:hAnsiTheme="majorHAnsi" w:cstheme="majorHAnsi"/>
          <w:highlight w:val="green"/>
        </w:rPr>
        <w:t>guarantee</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has</w:t>
      </w:r>
      <w:r w:rsidRPr="008617FF">
        <w:rPr>
          <w:rStyle w:val="Emphasis"/>
          <w:rFonts w:asciiTheme="majorHAnsi" w:hAnsiTheme="majorHAnsi" w:cstheme="majorHAnsi"/>
        </w:rPr>
        <w:t xml:space="preserve"> ever </w:t>
      </w:r>
      <w:r w:rsidRPr="008617FF">
        <w:rPr>
          <w:rStyle w:val="Emphasis"/>
          <w:rFonts w:asciiTheme="majorHAnsi" w:hAnsiTheme="majorHAnsi" w:cstheme="majorHAnsi"/>
          <w:highlight w:val="green"/>
        </w:rPr>
        <w:t>been</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target of</w:t>
      </w:r>
      <w:r w:rsidRPr="008617FF">
        <w:rPr>
          <w:rStyle w:val="Emphasis"/>
          <w:rFonts w:asciiTheme="majorHAnsi" w:hAnsiTheme="majorHAnsi" w:cstheme="majorHAnsi"/>
        </w:rPr>
        <w:t xml:space="preserve"> a major State </w:t>
      </w:r>
      <w:r w:rsidRPr="008617FF">
        <w:rPr>
          <w:rStyle w:val="Emphasis"/>
          <w:rFonts w:asciiTheme="majorHAnsi" w:hAnsiTheme="majorHAnsi" w:cstheme="majorHAnsi"/>
          <w:highlight w:val="green"/>
        </w:rPr>
        <w:t>attack</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 Here again evidence is hard to give, but can be found a contrario. </w:t>
      </w:r>
      <w:r w:rsidRPr="008617FF">
        <w:rPr>
          <w:rStyle w:val="StyleUnderline"/>
          <w:rFonts w:asciiTheme="majorHAnsi" w:hAnsiTheme="majorHAnsi" w:cstheme="majorHAnsi"/>
        </w:rPr>
        <w:t>The United States refrained from invading Cuba in 1962, for instance, but did not hesitate in invading Grenada, Panama or Iraq</w:t>
      </w:r>
      <w:r w:rsidRPr="008617FF">
        <w:rPr>
          <w:rFonts w:asciiTheme="majorHAnsi" w:hAnsiTheme="majorHAnsi" w:cstheme="majorHAnsi"/>
          <w:sz w:val="16"/>
        </w:rPr>
        <w:t xml:space="preserve">. The </w:t>
      </w:r>
      <w:r w:rsidRPr="008617FF">
        <w:rPr>
          <w:rStyle w:val="StyleUnderline"/>
          <w:rFonts w:asciiTheme="majorHAnsi" w:hAnsiTheme="majorHAnsi" w:cstheme="majorHAnsi"/>
        </w:rPr>
        <w:t>Soviet Union invaded Hungary, Czechoslovakia and Afghanistan, but not a single US ally</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China has refrained from invading Taiwan, which benefits from a US defense commitment. </w:t>
      </w:r>
      <w:r w:rsidRPr="008617FF">
        <w:rPr>
          <w:rFonts w:asciiTheme="majorHAnsi" w:hAnsiTheme="majorHAnsi" w:cstheme="majorHAnsi"/>
          <w:sz w:val="16"/>
        </w:rPr>
        <w:t xml:space="preserve">North Korea invaded its southern neighbor in 1950 after Washington had excluded it from its “defensive perimeter”, but has refrained from doing so since Seoul has been covered with a nuclear guarantee. </w:t>
      </w:r>
      <w:r w:rsidRPr="008617FF">
        <w:rPr>
          <w:rStyle w:val="StyleUnderline"/>
          <w:rFonts w:asciiTheme="majorHAnsi" w:hAnsiTheme="majorHAnsi" w:cstheme="majorHAnsi"/>
        </w:rPr>
        <w:t xml:space="preserve">Neither South Vietnam nor Kuwait were under the US nuclear umbrella. </w:t>
      </w:r>
      <w:r w:rsidRPr="008617FF">
        <w:rPr>
          <w:rFonts w:asciiTheme="majorHAnsi" w:hAnsiTheme="majorHAnsi" w:cstheme="majorHAnsi"/>
          <w:sz w:val="16"/>
        </w:rPr>
        <w:t>Russia could afford to invade Georgia because its country was not a NATO member. A partial exception is the shelling of Yeongpyeong island (2011); but the limited character of the attack and its location (in a maritime area not recognized by Pyongyang as being part of South Korean territory) make it hard to count it as a major failure of extended deterrence.). Extended deterrence is meant to cover interests that are much more important to the protector than non-essential territories; for instance, during the Cold war Germany was much more “vital” to the United States than, say, Puerto Rico.</w:t>
      </w:r>
    </w:p>
    <w:p w14:paraId="57629C93" w14:textId="77777777" w:rsidR="00C212E3" w:rsidRPr="008617FF" w:rsidRDefault="00C212E3" w:rsidP="00C212E3">
      <w:pPr>
        <w:rPr>
          <w:rStyle w:val="Emphasis"/>
          <w:rFonts w:asciiTheme="majorHAnsi" w:hAnsiTheme="majorHAnsi" w:cstheme="majorHAnsi"/>
        </w:rPr>
      </w:pPr>
      <w:r w:rsidRPr="008617FF">
        <w:rPr>
          <w:rStyle w:val="Emphasis"/>
          <w:rFonts w:asciiTheme="majorHAnsi" w:hAnsiTheme="majorHAnsi" w:cstheme="majorHAnsi"/>
          <w:highlight w:val="green"/>
        </w:rPr>
        <w:t>Alt</w:t>
      </w:r>
      <w:r w:rsidRPr="008617FF">
        <w:rPr>
          <w:rStyle w:val="Emphasis"/>
          <w:rFonts w:asciiTheme="majorHAnsi" w:hAnsiTheme="majorHAnsi" w:cstheme="majorHAnsi"/>
        </w:rPr>
        <w:t xml:space="preserve">ernative </w:t>
      </w:r>
      <w:r w:rsidRPr="008617FF">
        <w:rPr>
          <w:rStyle w:val="Emphasis"/>
          <w:rFonts w:asciiTheme="majorHAnsi" w:hAnsiTheme="majorHAnsi" w:cstheme="majorHAnsi"/>
          <w:highlight w:val="green"/>
        </w:rPr>
        <w:t>Explanations Are Not Satisfying</w:t>
      </w:r>
      <w:r w:rsidRPr="008617FF">
        <w:rPr>
          <w:rStyle w:val="Emphasis"/>
          <w:rFonts w:asciiTheme="majorHAnsi" w:hAnsiTheme="majorHAnsi" w:cstheme="majorHAnsi"/>
        </w:rPr>
        <w:t xml:space="preserve"> </w:t>
      </w:r>
    </w:p>
    <w:p w14:paraId="7D1D988D" w14:textId="77777777" w:rsidR="00C212E3" w:rsidRPr="008617FF" w:rsidRDefault="00C212E3" w:rsidP="00C212E3">
      <w:pPr>
        <w:rPr>
          <w:rStyle w:val="StyleUnderline"/>
          <w:rFonts w:asciiTheme="majorHAnsi" w:hAnsiTheme="majorHAnsi" w:cstheme="majorHAnsi"/>
        </w:rPr>
      </w:pPr>
      <w:r w:rsidRPr="008617FF">
        <w:rPr>
          <w:rStyle w:val="StyleUnderline"/>
          <w:rFonts w:asciiTheme="majorHAnsi" w:hAnsiTheme="majorHAnsi" w:cstheme="majorHAnsi"/>
        </w:rPr>
        <w:lastRenderedPageBreak/>
        <w:t>Some have suggested alternative explanations which all rest, to some extent, on the idea that international society has undergone major transformations since 1945: the development of international institutions, the progress of democracy, the rise of global trade</w:t>
      </w:r>
      <w:r w:rsidRPr="008617FF">
        <w:rPr>
          <w:rFonts w:asciiTheme="majorHAnsi" w:hAnsiTheme="majorHAnsi" w:cstheme="majorHAnsi"/>
          <w:sz w:val="16"/>
        </w:rPr>
        <w:t xml:space="preserve">, etc., to which is often added the memories of the Second World War. Thus for authors such as John Mueller, nuclear weapons played a marginal – non-necessary – role in the preservation of peace.97 </w:t>
      </w:r>
      <w:r w:rsidRPr="008617FF">
        <w:rPr>
          <w:rStyle w:val="StyleUnderline"/>
          <w:rFonts w:asciiTheme="majorHAnsi" w:hAnsiTheme="majorHAnsi" w:cstheme="majorHAnsi"/>
        </w:rPr>
        <w:t>The Soviet Union, it is also argued, was a status quo power in Europe which would not have taken the risk of a major war on the continent.</w:t>
      </w:r>
    </w:p>
    <w:p w14:paraId="737261AA" w14:textId="77777777" w:rsidR="00C212E3" w:rsidRPr="008617FF" w:rsidRDefault="00C212E3" w:rsidP="00C212E3">
      <w:pPr>
        <w:rPr>
          <w:rFonts w:asciiTheme="majorHAnsi" w:hAnsiTheme="majorHAnsi" w:cstheme="majorHAnsi"/>
          <w:sz w:val="16"/>
        </w:rPr>
      </w:pPr>
      <w:r w:rsidRPr="008617FF">
        <w:rPr>
          <w:rFonts w:asciiTheme="majorHAnsi" w:hAnsiTheme="majorHAnsi" w:cstheme="majorHAnsi"/>
          <w:sz w:val="16"/>
        </w:rPr>
        <w:t xml:space="preserve">But such explanations are not satisfying. The </w:t>
      </w:r>
      <w:r w:rsidRPr="008617FF">
        <w:rPr>
          <w:rStyle w:val="StyleUnderline"/>
          <w:rFonts w:asciiTheme="majorHAnsi" w:hAnsiTheme="majorHAnsi" w:cstheme="majorHAnsi"/>
        </w:rPr>
        <w:t xml:space="preserve">rise of international trade from 1870 onwards did not prevent the First World War: Norman Angell’s “Great Illusion” was a fallacy. </w:t>
      </w:r>
      <w:r w:rsidRPr="008617FF">
        <w:rPr>
          <w:rFonts w:asciiTheme="majorHAnsi" w:hAnsiTheme="majorHAnsi" w:cstheme="majorHAnsi"/>
          <w:sz w:val="16"/>
        </w:rPr>
        <w:t xml:space="preserve">The </w:t>
      </w:r>
      <w:r w:rsidRPr="008617FF">
        <w:rPr>
          <w:rStyle w:val="StyleUnderline"/>
          <w:rFonts w:asciiTheme="majorHAnsi" w:hAnsiTheme="majorHAnsi" w:cstheme="majorHAnsi"/>
        </w:rPr>
        <w:t>construction of a new global order based on the League of Nations did not prevent the Second</w:t>
      </w:r>
      <w:r w:rsidRPr="008617FF">
        <w:rPr>
          <w:rFonts w:asciiTheme="majorHAnsi" w:hAnsiTheme="majorHAnsi" w:cstheme="majorHAnsi"/>
          <w:sz w:val="16"/>
        </w:rPr>
        <w:t>.10Kenneth Waltz reminds us that “</w:t>
      </w:r>
      <w:r w:rsidRPr="008617FF">
        <w:rPr>
          <w:rStyle w:val="StyleUnderline"/>
          <w:rFonts w:asciiTheme="majorHAnsi" w:hAnsiTheme="majorHAnsi" w:cstheme="majorHAnsi"/>
          <w:highlight w:val="green"/>
        </w:rPr>
        <w:t>in a conventional world</w:t>
      </w:r>
      <w:r w:rsidRPr="008617FF">
        <w:rPr>
          <w:rStyle w:val="StyleUnderline"/>
          <w:rFonts w:asciiTheme="majorHAnsi" w:hAnsiTheme="majorHAnsi" w:cstheme="majorHAnsi"/>
        </w:rPr>
        <w:t xml:space="preserve"> even forceful and </w:t>
      </w:r>
      <w:r w:rsidRPr="008617FF">
        <w:rPr>
          <w:rStyle w:val="StyleUnderline"/>
          <w:rFonts w:asciiTheme="majorHAnsi" w:hAnsiTheme="majorHAnsi" w:cstheme="majorHAnsi"/>
          <w:highlight w:val="green"/>
        </w:rPr>
        <w:t>tragic lessons have proved</w:t>
      </w:r>
      <w:r w:rsidRPr="008617FF">
        <w:rPr>
          <w:rStyle w:val="StyleUnderline"/>
          <w:rFonts w:asciiTheme="majorHAnsi" w:hAnsiTheme="majorHAnsi" w:cstheme="majorHAnsi"/>
        </w:rPr>
        <w:t xml:space="preserve"> to be exceedingly </w:t>
      </w:r>
      <w:r w:rsidRPr="008617FF">
        <w:rPr>
          <w:rStyle w:val="StyleUnderline"/>
          <w:rFonts w:asciiTheme="majorHAnsi" w:hAnsiTheme="majorHAnsi" w:cstheme="majorHAnsi"/>
          <w:highlight w:val="green"/>
        </w:rPr>
        <w:t>difficult for states to learn</w:t>
      </w:r>
      <w:r w:rsidRPr="008617FF">
        <w:rPr>
          <w:rFonts w:asciiTheme="majorHAnsi" w:hAnsiTheme="majorHAnsi" w:cstheme="majorHAnsi"/>
          <w:sz w:val="16"/>
        </w:rPr>
        <w:t xml:space="preserve">”.11 In the same vein, Elbridge Colby holds that such cultural argumentation “markedly overestimates the durability of historically contingent value systems while seriously downplaying the enduring centrality of competition, fear, uncertainty and power”.12No one knows how a “non-nuclear cold war” would have unfolded in Europe. </w:t>
      </w:r>
      <w:r w:rsidRPr="008617FF">
        <w:rPr>
          <w:rStyle w:val="StyleUnderline"/>
          <w:rFonts w:asciiTheme="majorHAnsi" w:hAnsiTheme="majorHAnsi" w:cstheme="majorHAnsi"/>
        </w:rPr>
        <w:t>However, without nuclear weapons, Washington might have hesitated to guarantee the security in Europe (“no nukes, no troops”),</w:t>
      </w:r>
      <w:r w:rsidRPr="008617FF">
        <w:rPr>
          <w:rFonts w:asciiTheme="majorHAnsi" w:hAnsiTheme="majorHAnsi" w:cstheme="majorHAnsi"/>
          <w:sz w:val="16"/>
        </w:rPr>
        <w:t xml:space="preserve"> </w:t>
      </w:r>
      <w:r w:rsidRPr="008617FF">
        <w:rPr>
          <w:rStyle w:val="StyleUnderline"/>
          <w:rFonts w:asciiTheme="majorHAnsi" w:hAnsiTheme="majorHAnsi" w:cstheme="majorHAnsi"/>
        </w:rPr>
        <w:t>and might have returned to isolationism</w:t>
      </w:r>
      <w:r w:rsidRPr="008617FF">
        <w:rPr>
          <w:rFonts w:asciiTheme="majorHAnsi" w:hAnsiTheme="majorHAnsi" w:cstheme="majorHAnsi"/>
          <w:sz w:val="16"/>
        </w:rPr>
        <w:t xml:space="preserve">; and </w:t>
      </w:r>
      <w:r w:rsidRPr="008617FF">
        <w:rPr>
          <w:rStyle w:val="StyleUnderline"/>
          <w:rFonts w:asciiTheme="majorHAnsi" w:hAnsiTheme="majorHAnsi" w:cstheme="majorHAnsi"/>
        </w:rPr>
        <w:t>without US protection, the temptation for Moscow to grab territory in Western Europe would have been stronger.</w:t>
      </w:r>
      <w:r w:rsidRPr="008617FF">
        <w:rPr>
          <w:rFonts w:asciiTheme="majorHAnsi" w:hAnsiTheme="majorHAnsi" w:cstheme="majorHAnsi"/>
          <w:sz w:val="16"/>
        </w:rPr>
        <w:t xml:space="preserve"> Major powers have continued to use military force in deadly conflicts, especially in the two decades after 1945: “</w:t>
      </w:r>
      <w:r w:rsidRPr="008617FF">
        <w:rPr>
          <w:rStyle w:val="StyleUnderline"/>
          <w:rFonts w:asciiTheme="majorHAnsi" w:hAnsiTheme="majorHAnsi" w:cstheme="majorHAnsi"/>
        </w:rPr>
        <w:t>war fatigue” is a limited and rather recent phenomenon</w:t>
      </w:r>
      <w:r w:rsidRPr="008617FF">
        <w:rPr>
          <w:rFonts w:asciiTheme="majorHAnsi" w:hAnsiTheme="majorHAnsi" w:cstheme="majorHAnsi"/>
          <w:sz w:val="16"/>
        </w:rPr>
        <w:t xml:space="preserve">. As for democratization, it is obviously a red herring: during the Cold war, the risk of major war was between pro-Western (not all of them democratic until at least the late 1970s) and totalitarian regimes.1310 </w:t>
      </w:r>
      <w:r w:rsidRPr="008617FF">
        <w:rPr>
          <w:rStyle w:val="StyleUnderline"/>
          <w:rFonts w:asciiTheme="majorHAnsi" w:hAnsiTheme="majorHAnsi" w:cstheme="majorHAnsi"/>
        </w:rPr>
        <w:t xml:space="preserve">Some authors (Wilson, “The Myth of Nuclear Deterrence”, op. cit.) claim that the </w:t>
      </w:r>
      <w:r w:rsidRPr="008617FF">
        <w:rPr>
          <w:rStyle w:val="StyleUnderline"/>
          <w:rFonts w:asciiTheme="majorHAnsi" w:hAnsiTheme="majorHAnsi" w:cstheme="majorHAnsi"/>
          <w:highlight w:val="green"/>
        </w:rPr>
        <w:t>Second World War</w:t>
      </w:r>
      <w:r w:rsidRPr="008617FF">
        <w:rPr>
          <w:rStyle w:val="StyleUnderline"/>
          <w:rFonts w:asciiTheme="majorHAnsi" w:hAnsiTheme="majorHAnsi" w:cstheme="majorHAnsi"/>
        </w:rPr>
        <w:t xml:space="preserve"> offered a proof of failure of mutual deterrence, because the major contenders on the European theater possessed chemical weapons.</w:t>
      </w:r>
      <w:r w:rsidRPr="008617FF">
        <w:rPr>
          <w:rFonts w:asciiTheme="majorHAnsi" w:hAnsiTheme="majorHAnsi" w:cstheme="majorHAnsi"/>
          <w:sz w:val="16"/>
        </w:rPr>
        <w:t xml:space="preserve"> But </w:t>
      </w:r>
      <w:r w:rsidRPr="008617FF">
        <w:rPr>
          <w:rStyle w:val="StyleUnderline"/>
          <w:rFonts w:asciiTheme="majorHAnsi" w:hAnsiTheme="majorHAnsi" w:cstheme="majorHAnsi"/>
        </w:rPr>
        <w:t>nobody ever pretended – nor is there any reason – that chemical weapons could preserve peace.</w:t>
      </w:r>
      <w:r w:rsidRPr="008617FF">
        <w:rPr>
          <w:rFonts w:asciiTheme="majorHAnsi" w:hAnsiTheme="majorHAnsi" w:cstheme="majorHAnsi"/>
          <w:sz w:val="16"/>
        </w:rPr>
        <w:t xml:space="preserve"> Incidentally, </w:t>
      </w:r>
      <w:r w:rsidRPr="008617FF">
        <w:rPr>
          <w:rStyle w:val="Emphasis"/>
          <w:rFonts w:asciiTheme="majorHAnsi" w:hAnsiTheme="majorHAnsi" w:cstheme="majorHAnsi"/>
        </w:rPr>
        <w:t xml:space="preserve">this case </w:t>
      </w:r>
      <w:r w:rsidRPr="008617FF">
        <w:rPr>
          <w:rStyle w:val="Emphasis"/>
          <w:rFonts w:asciiTheme="majorHAnsi" w:hAnsiTheme="majorHAnsi" w:cstheme="majorHAnsi"/>
          <w:highlight w:val="green"/>
        </w:rPr>
        <w:t>can be</w:t>
      </w:r>
      <w:r w:rsidRPr="008617FF">
        <w:rPr>
          <w:rStyle w:val="Emphasis"/>
          <w:rFonts w:asciiTheme="majorHAnsi" w:hAnsiTheme="majorHAnsi" w:cstheme="majorHAnsi"/>
        </w:rPr>
        <w:t xml:space="preserve"> partly </w:t>
      </w:r>
      <w:r w:rsidRPr="008617FF">
        <w:rPr>
          <w:rStyle w:val="Emphasis"/>
          <w:rFonts w:asciiTheme="majorHAnsi" w:hAnsiTheme="majorHAnsi" w:cstheme="majorHAnsi"/>
          <w:highlight w:val="green"/>
        </w:rPr>
        <w:t>brought to</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credit of</w:t>
      </w:r>
      <w:r w:rsidRPr="008617FF">
        <w:rPr>
          <w:rStyle w:val="Emphasis"/>
          <w:rFonts w:asciiTheme="majorHAnsi" w:hAnsiTheme="majorHAnsi" w:cstheme="majorHAnsi"/>
        </w:rPr>
        <w:t xml:space="preserve"> the logic of </w:t>
      </w:r>
      <w:r w:rsidRPr="008617FF">
        <w:rPr>
          <w:rStyle w:val="Emphasis"/>
          <w:rFonts w:asciiTheme="majorHAnsi" w:hAnsiTheme="majorHAnsi" w:cstheme="majorHAnsi"/>
          <w:highlight w:val="green"/>
        </w:rPr>
        <w:t>mutual deterrence</w:t>
      </w:r>
      <w:r w:rsidRPr="008617FF">
        <w:rPr>
          <w:rFonts w:asciiTheme="majorHAnsi" w:hAnsiTheme="majorHAnsi" w:cstheme="majorHAnsi"/>
          <w:sz w:val="16"/>
        </w:rPr>
        <w:t xml:space="preserve">. A contrario, Japan used them against China, which did not possess them. And as Michael Quinlan puts it, </w:t>
      </w:r>
      <w:r w:rsidRPr="008617FF">
        <w:rPr>
          <w:rStyle w:val="StyleUnderline"/>
          <w:rFonts w:asciiTheme="majorHAnsi" w:hAnsiTheme="majorHAnsi" w:cstheme="majorHAnsi"/>
        </w:rPr>
        <w:t>in order to claim that nuclear deterrence was key in the preservation of peace, one does not need to postulate a Soviet desire for expansionist aggression:</w:t>
      </w:r>
      <w:r w:rsidRPr="008617FF">
        <w:rPr>
          <w:rFonts w:asciiTheme="majorHAnsi" w:hAnsiTheme="majorHAnsi" w:cstheme="majorHAnsi"/>
          <w:sz w:val="16"/>
        </w:rPr>
        <w:t xml:space="preserve"> it is enough to argue that “</w:t>
      </w:r>
      <w:r w:rsidRPr="008617FF">
        <w:rPr>
          <w:rStyle w:val="StyleUnderline"/>
          <w:rFonts w:asciiTheme="majorHAnsi" w:hAnsiTheme="majorHAnsi" w:cstheme="majorHAnsi"/>
          <w:highlight w:val="green"/>
        </w:rPr>
        <w:t>had armed conflict</w:t>
      </w:r>
      <w:r w:rsidRPr="008617FF">
        <w:rPr>
          <w:rStyle w:val="StyleUnderline"/>
          <w:rFonts w:asciiTheme="majorHAnsi" w:hAnsiTheme="majorHAnsi" w:cstheme="majorHAnsi"/>
        </w:rPr>
        <w:t xml:space="preserve"> not </w:t>
      </w:r>
      <w:r w:rsidRPr="008617FF">
        <w:rPr>
          <w:rStyle w:val="StyleUnderline"/>
          <w:rFonts w:asciiTheme="majorHAnsi" w:hAnsiTheme="majorHAnsi" w:cstheme="majorHAnsi"/>
          <w:highlight w:val="green"/>
        </w:rPr>
        <w:t>been so</w:t>
      </w:r>
      <w:r w:rsidRPr="008617FF">
        <w:rPr>
          <w:rStyle w:val="StyleUnderline"/>
          <w:rFonts w:asciiTheme="majorHAnsi" w:hAnsiTheme="majorHAnsi" w:cstheme="majorHAnsi"/>
        </w:rPr>
        <w:t xml:space="preserve"> manifestly </w:t>
      </w:r>
      <w:r w:rsidRPr="008617FF">
        <w:rPr>
          <w:rStyle w:val="StyleUnderline"/>
          <w:rFonts w:asciiTheme="majorHAnsi" w:hAnsiTheme="majorHAnsi" w:cstheme="majorHAnsi"/>
          <w:highlight w:val="green"/>
        </w:rPr>
        <w:t>intolerable</w:t>
      </w:r>
      <w:r w:rsidRPr="008617FF">
        <w:rPr>
          <w:rStyle w:val="StyleUnderline"/>
          <w:rFonts w:asciiTheme="majorHAnsi" w:hAnsiTheme="majorHAnsi" w:cstheme="majorHAnsi"/>
        </w:rPr>
        <w:t xml:space="preserve"> the ebb and flow of friction might have managed with less caution, and a slide sooner or later into major war, on the pattern of 1914 or 1939, might have been less unlikely</w:t>
      </w:r>
      <w:r w:rsidRPr="008617FF">
        <w:rPr>
          <w:rFonts w:asciiTheme="majorHAnsi" w:hAnsiTheme="majorHAnsi" w:cstheme="majorHAnsi"/>
          <w:sz w:val="16"/>
        </w:rPr>
        <w:t>”.</w:t>
      </w:r>
    </w:p>
    <w:p w14:paraId="0619AE1F" w14:textId="77777777" w:rsidR="00C212E3" w:rsidRPr="008617FF" w:rsidRDefault="00C212E3" w:rsidP="00C212E3">
      <w:pPr>
        <w:rPr>
          <w:rStyle w:val="Emphasis"/>
          <w:rFonts w:asciiTheme="majorHAnsi" w:hAnsiTheme="majorHAnsi" w:cstheme="majorHAnsi"/>
        </w:rPr>
      </w:pPr>
      <w:r w:rsidRPr="008617FF">
        <w:rPr>
          <w:rStyle w:val="StyleUnderline"/>
          <w:rFonts w:asciiTheme="majorHAnsi" w:hAnsiTheme="majorHAnsi" w:cstheme="majorHAnsi"/>
        </w:rPr>
        <w:t>Alternative explanations might not even suffice to explain the absence of conflict among European countries</w:t>
      </w:r>
      <w:r w:rsidRPr="008617FF">
        <w:rPr>
          <w:rFonts w:asciiTheme="majorHAnsi" w:hAnsiTheme="majorHAnsi" w:cstheme="majorHAnsi"/>
          <w:sz w:val="16"/>
        </w:rPr>
        <w:t xml:space="preserve">: the </w:t>
      </w:r>
      <w:r w:rsidRPr="008617FF">
        <w:rPr>
          <w:rStyle w:val="StyleUnderline"/>
          <w:rFonts w:asciiTheme="majorHAnsi" w:hAnsiTheme="majorHAnsi" w:cstheme="majorHAnsi"/>
        </w:rPr>
        <w:t>integration process which began in 1957 and culminated with the creation of the European Union in 1991 might have been much more difficult without the US umbrella.</w:t>
      </w:r>
      <w:r w:rsidRPr="008617FF">
        <w:rPr>
          <w:rFonts w:asciiTheme="majorHAnsi" w:hAnsiTheme="majorHAnsi" w:cstheme="majorHAnsi"/>
          <w:sz w:val="16"/>
        </w:rPr>
        <w:t xml:space="preserve">15 Neither are they satisfying regarding regional powers. </w:t>
      </w:r>
      <w:r w:rsidRPr="008617FF">
        <w:rPr>
          <w:rStyle w:val="StyleUnderline"/>
          <w:rFonts w:asciiTheme="majorHAnsi" w:hAnsiTheme="majorHAnsi" w:cstheme="majorHAnsi"/>
        </w:rPr>
        <w:t>It is hard to believe that the political, economic and cultural factors mentioned above are enough to explain the absence of a major conventional war involving Israel, India or Pakistan since these countries have become nuclear powers</w:t>
      </w:r>
      <w:r w:rsidRPr="008617FF">
        <w:rPr>
          <w:rFonts w:asciiTheme="majorHAnsi" w:hAnsiTheme="majorHAnsi" w:cstheme="majorHAnsi"/>
          <w:sz w:val="16"/>
        </w:rPr>
        <w:t>.16</w:t>
      </w:r>
    </w:p>
    <w:p w14:paraId="22399C60" w14:textId="77777777" w:rsidR="00C212E3" w:rsidRPr="008617FF" w:rsidRDefault="00C212E3" w:rsidP="00C212E3">
      <w:pPr>
        <w:rPr>
          <w:rFonts w:asciiTheme="majorHAnsi" w:hAnsiTheme="majorHAnsi" w:cstheme="majorHAnsi"/>
          <w:sz w:val="16"/>
        </w:rPr>
      </w:pPr>
      <w:r w:rsidRPr="008617FF">
        <w:rPr>
          <w:rStyle w:val="Emphasis"/>
          <w:rFonts w:asciiTheme="majorHAnsi" w:hAnsiTheme="majorHAnsi" w:cstheme="majorHAnsi"/>
        </w:rPr>
        <w:t>Deterrence has limited the scope and intensity of conflict among the major States</w:t>
      </w:r>
      <w:r w:rsidRPr="008617FF">
        <w:rPr>
          <w:rFonts w:asciiTheme="majorHAnsi" w:hAnsiTheme="majorHAnsi" w:cstheme="majorHAnsi"/>
          <w:sz w:val="16"/>
        </w:rPr>
        <w:t xml:space="preserve">. </w:t>
      </w:r>
      <w:r w:rsidRPr="008617FF">
        <w:rPr>
          <w:rStyle w:val="StyleUnderline"/>
          <w:rFonts w:asciiTheme="majorHAnsi" w:hAnsiTheme="majorHAnsi" w:cstheme="majorHAnsi"/>
        </w:rPr>
        <w:t>If crises in Europe, as well as wars in Asia and the Middle East, did not turn into global conflicts, it is probably due largely to nuclear weapons</w:t>
      </w:r>
      <w:r w:rsidRPr="008617FF">
        <w:rPr>
          <w:rFonts w:asciiTheme="majorHAnsi" w:hAnsiTheme="majorHAnsi" w:cstheme="majorHAnsi"/>
          <w:sz w:val="16"/>
        </w:rPr>
        <w:t xml:space="preserve">. The </w:t>
      </w:r>
      <w:r w:rsidRPr="008617FF">
        <w:rPr>
          <w:rStyle w:val="Emphasis"/>
          <w:rFonts w:asciiTheme="majorHAnsi" w:hAnsiTheme="majorHAnsi" w:cstheme="majorHAnsi"/>
          <w:highlight w:val="green"/>
        </w:rPr>
        <w:t>fear of nuc</w:t>
      </w:r>
      <w:r w:rsidRPr="008617FF">
        <w:rPr>
          <w:rStyle w:val="Emphasis"/>
          <w:rFonts w:asciiTheme="majorHAnsi" w:hAnsiTheme="majorHAnsi" w:cstheme="majorHAnsi"/>
        </w:rPr>
        <w:t xml:space="preserve">lear </w:t>
      </w:r>
      <w:r w:rsidRPr="008617FF">
        <w:rPr>
          <w:rStyle w:val="Emphasis"/>
          <w:rFonts w:asciiTheme="majorHAnsi" w:hAnsiTheme="majorHAnsi" w:cstheme="majorHAnsi"/>
          <w:highlight w:val="green"/>
        </w:rPr>
        <w:t>war</w:t>
      </w:r>
      <w:r w:rsidRPr="008617FF">
        <w:rPr>
          <w:rStyle w:val="StyleUnderline"/>
          <w:rFonts w:asciiTheme="majorHAnsi" w:hAnsiTheme="majorHAnsi" w:cstheme="majorHAnsi"/>
        </w:rPr>
        <w:t xml:space="preserve"> and the precautions taken by decision-makers during the Cold war to </w:t>
      </w:r>
      <w:r w:rsidRPr="008617FF">
        <w:rPr>
          <w:rStyle w:val="Emphasis"/>
          <w:rFonts w:asciiTheme="majorHAnsi" w:hAnsiTheme="majorHAnsi" w:cstheme="majorHAnsi"/>
          <w:highlight w:val="green"/>
        </w:rPr>
        <w:t>reduce</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risks of direct conflict</w:t>
      </w:r>
      <w:r w:rsidRPr="008617FF">
        <w:rPr>
          <w:rStyle w:val="StyleUnderline"/>
          <w:rFonts w:asciiTheme="majorHAnsi" w:hAnsiTheme="majorHAnsi" w:cstheme="majorHAnsi"/>
        </w:rPr>
        <w:t xml:space="preserve"> have been </w:t>
      </w:r>
      <w:r w:rsidRPr="008617FF">
        <w:rPr>
          <w:rStyle w:val="Emphasis"/>
          <w:rFonts w:asciiTheme="majorHAnsi" w:hAnsiTheme="majorHAnsi" w:cstheme="majorHAnsi"/>
          <w:highlight w:val="green"/>
        </w:rPr>
        <w:t>made clear by a</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collective study</w:t>
      </w:r>
      <w:r w:rsidRPr="008617FF">
        <w:rPr>
          <w:rStyle w:val="Emphasis"/>
          <w:rFonts w:asciiTheme="majorHAnsi" w:hAnsiTheme="majorHAnsi" w:cstheme="majorHAnsi"/>
        </w:rPr>
        <w:t xml:space="preserve"> </w:t>
      </w:r>
      <w:r w:rsidRPr="008617FF">
        <w:rPr>
          <w:rFonts w:asciiTheme="majorHAnsi" w:hAnsiTheme="majorHAnsi" w:cstheme="majorHAnsi"/>
          <w:sz w:val="16"/>
        </w:rPr>
        <w:t>that contradicts Mueller’s thesis.17A former Russian official even writes: I dare claim and am ready to prove that nuclear weapons were the greatest ‘civilizing tool’ for these elites. They cleansed their ranks of all radicals and ideologues, and they strengthened the pragmatists who saw their main goal in averting a nuclear war or the clashes that had the potential to escalate to a nuclear conflict.</w:t>
      </w:r>
    </w:p>
    <w:p w14:paraId="1730E2CC" w14:textId="77777777" w:rsidR="00C212E3" w:rsidRPr="008617FF" w:rsidRDefault="00C212E3" w:rsidP="00C212E3">
      <w:pPr>
        <w:rPr>
          <w:rFonts w:asciiTheme="majorHAnsi" w:hAnsiTheme="majorHAnsi" w:cstheme="majorHAnsi"/>
          <w:sz w:val="16"/>
        </w:rPr>
      </w:pPr>
      <w:r w:rsidRPr="008617FF">
        <w:rPr>
          <w:rStyle w:val="StyleUnderline"/>
          <w:rFonts w:asciiTheme="majorHAnsi" w:hAnsiTheme="majorHAnsi" w:cstheme="majorHAnsi"/>
        </w:rPr>
        <w:t>It is not an intellectual stretch to claim that the international stability obtained thanks to nuclear deterrence</w:t>
      </w:r>
      <w:r w:rsidRPr="008617FF">
        <w:rPr>
          <w:rFonts w:asciiTheme="majorHAnsi" w:hAnsiTheme="majorHAnsi" w:cstheme="majorHAnsi"/>
          <w:sz w:val="16"/>
        </w:rPr>
        <w:t xml:space="preserve"> (in its national and extended forms) has been a form of global common good. For all non-nuclear weapons States benefitted from it during the past 65-plus years – even though some of them suffered from the indirect conflicts made possible by the stability-instability paradox. </w:t>
      </w:r>
      <w:r w:rsidRPr="008617FF">
        <w:rPr>
          <w:rStyle w:val="StyleUnderline"/>
          <w:rFonts w:asciiTheme="majorHAnsi" w:hAnsiTheme="majorHAnsi" w:cstheme="majorHAnsi"/>
        </w:rPr>
        <w:t xml:space="preserve">Without it, for instance, it is dubious that Asia would have known the peace and stability that </w:t>
      </w:r>
      <w:r w:rsidRPr="008617FF">
        <w:rPr>
          <w:rStyle w:val="StyleUnderline"/>
          <w:rFonts w:asciiTheme="majorHAnsi" w:hAnsiTheme="majorHAnsi" w:cstheme="majorHAnsi"/>
        </w:rPr>
        <w:lastRenderedPageBreak/>
        <w:t>allowed for its massive transformation and development, leading to hundreds of millions of human beings being lifted out of poverty.</w:t>
      </w:r>
      <w:r w:rsidRPr="008617FF">
        <w:rPr>
          <w:rFonts w:asciiTheme="majorHAnsi" w:hAnsiTheme="majorHAnsi" w:cstheme="majorHAnsi"/>
          <w:sz w:val="16"/>
        </w:rPr>
        <w:t xml:space="preserve"> Patrick Morgan adds that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weapons</w:t>
      </w:r>
      <w:r w:rsidRPr="008617FF">
        <w:rPr>
          <w:rStyle w:val="StyleUnderline"/>
          <w:rFonts w:asciiTheme="majorHAnsi" w:hAnsiTheme="majorHAnsi" w:cstheme="majorHAnsi"/>
        </w:rPr>
        <w:t xml:space="preserve"> may even have </w:t>
      </w:r>
      <w:r w:rsidRPr="008617FF">
        <w:rPr>
          <w:rStyle w:val="StyleUnderline"/>
          <w:rFonts w:asciiTheme="majorHAnsi" w:hAnsiTheme="majorHAnsi" w:cstheme="majorHAnsi"/>
          <w:highlight w:val="green"/>
        </w:rPr>
        <w:t>hastened</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end of the Cold war, by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giving confidence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to Soviet leaders</w:t>
      </w:r>
      <w:r w:rsidRPr="008617FF">
        <w:rPr>
          <w:rStyle w:val="StyleUnderline"/>
          <w:rFonts w:asciiTheme="majorHAnsi" w:hAnsiTheme="majorHAnsi" w:cstheme="majorHAnsi"/>
        </w:rPr>
        <w:t xml:space="preserve"> that the country’s survival would be assured </w:t>
      </w:r>
      <w:r w:rsidRPr="008617FF">
        <w:rPr>
          <w:rStyle w:val="StyleUnderline"/>
          <w:rFonts w:asciiTheme="majorHAnsi" w:hAnsiTheme="majorHAnsi" w:cstheme="majorHAnsi"/>
          <w:highlight w:val="green"/>
        </w:rPr>
        <w:t>even after</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loss of</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Eastern Europe</w:t>
      </w:r>
      <w:r w:rsidRPr="008617FF">
        <w:rPr>
          <w:rStyle w:val="StyleUnderline"/>
          <w:rFonts w:asciiTheme="majorHAnsi" w:hAnsiTheme="majorHAnsi" w:cstheme="majorHAnsi"/>
        </w:rPr>
        <w:t>an glacis</w:t>
      </w:r>
      <w:r w:rsidRPr="008617FF">
        <w:rPr>
          <w:rFonts w:asciiTheme="majorHAnsi" w:hAnsiTheme="majorHAnsi" w:cstheme="majorHAnsi"/>
          <w:sz w:val="16"/>
        </w:rPr>
        <w:t>.19As a result, one can only subscribe to the wise advice given by Michael O’Hanlon regarding the current drive for the “abolition” of nuclear weapons: Perhaps nuclear deterrence has been only a minor factor in preserving peace in the past; the issue is arguable. But policymakers need to be careful, and gradual, about how they run the experiment to test that proposition.20</w:t>
      </w:r>
    </w:p>
    <w:p w14:paraId="4979705E" w14:textId="77777777" w:rsidR="00C212E3" w:rsidRPr="008617FF" w:rsidRDefault="00C212E3" w:rsidP="00C212E3">
      <w:pPr>
        <w:rPr>
          <w:rFonts w:asciiTheme="majorHAnsi" w:hAnsiTheme="majorHAnsi" w:cstheme="majorHAnsi"/>
          <w:sz w:val="16"/>
          <w:szCs w:val="16"/>
        </w:rPr>
      </w:pPr>
      <w:r w:rsidRPr="008617FF">
        <w:rPr>
          <w:rFonts w:asciiTheme="majorHAnsi" w:hAnsiTheme="majorHAnsi" w:cstheme="majorHAnsi"/>
          <w:sz w:val="16"/>
          <w:szCs w:val="16"/>
        </w:rPr>
        <w:t xml:space="preserve">Nuclear Deterrence Also Contributed To the Reduction of Proliferation Risks </w:t>
      </w:r>
    </w:p>
    <w:p w14:paraId="52D8B232" w14:textId="77777777" w:rsidR="00C212E3" w:rsidRPr="008617FF" w:rsidRDefault="00C212E3" w:rsidP="00C212E3">
      <w:pPr>
        <w:rPr>
          <w:rStyle w:val="Style13ptBold"/>
          <w:rFonts w:asciiTheme="majorHAnsi" w:hAnsiTheme="majorHAnsi" w:cstheme="majorHAnsi"/>
          <w:b w:val="0"/>
          <w:sz w:val="22"/>
          <w:u w:val="single"/>
        </w:rPr>
      </w:pPr>
      <w:r w:rsidRPr="008617FF">
        <w:rPr>
          <w:rStyle w:val="StyleUnderline"/>
          <w:rFonts w:asciiTheme="majorHAnsi" w:hAnsiTheme="majorHAnsi" w:cstheme="majorHAnsi"/>
        </w:rPr>
        <w:t>No nuclear-endowed country has ever been the victim of a chemical or biological attack</w:t>
      </w:r>
      <w:r w:rsidRPr="008617FF">
        <w:rPr>
          <w:rFonts w:asciiTheme="majorHAnsi" w:hAnsiTheme="majorHAnsi" w:cstheme="majorHAnsi"/>
          <w:sz w:val="16"/>
        </w:rPr>
        <w:t xml:space="preserve"> – Here, the history of modern Middle Eastern wars is instructive. </w:t>
      </w:r>
      <w:r w:rsidRPr="008617FF">
        <w:rPr>
          <w:rStyle w:val="StyleUnderline"/>
          <w:rFonts w:asciiTheme="majorHAnsi" w:hAnsiTheme="majorHAnsi" w:cstheme="majorHAnsi"/>
        </w:rPr>
        <w:t>Egypt had used chemical weapons against Yemen (1962-1967), but failed to do so against Israel in 1967 and 1973.</w:t>
      </w:r>
      <w:r w:rsidRPr="008617FF">
        <w:rPr>
          <w:rFonts w:asciiTheme="majorHAnsi" w:hAnsiTheme="majorHAnsi" w:cstheme="majorHAnsi"/>
          <w:sz w:val="16"/>
        </w:rPr>
        <w:t xml:space="preserve"> Likewise, </w:t>
      </w:r>
      <w:r w:rsidRPr="008617FF">
        <w:rPr>
          <w:rStyle w:val="StyleUnderline"/>
          <w:rFonts w:asciiTheme="majorHAnsi" w:hAnsiTheme="majorHAnsi" w:cstheme="majorHAnsi"/>
        </w:rPr>
        <w:t>Iraq had done the same in its war against Iran (1980-1988), but only fired conventional missiles at Israel during the First Gulf War (1991).</w:t>
      </w:r>
    </w:p>
    <w:p w14:paraId="5E38FF27" w14:textId="77777777" w:rsidR="00C212E3" w:rsidRPr="008617FF" w:rsidRDefault="00C212E3" w:rsidP="00C212E3">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Deterrence theory is true, alts fail</w:t>
      </w:r>
    </w:p>
    <w:p w14:paraId="4BA176F3" w14:textId="77777777" w:rsidR="00C212E3" w:rsidRPr="008617FF" w:rsidRDefault="00C212E3" w:rsidP="00C212E3">
      <w:pPr>
        <w:rPr>
          <w:rFonts w:asciiTheme="majorHAnsi" w:hAnsiTheme="majorHAnsi" w:cstheme="majorHAnsi"/>
        </w:rPr>
      </w:pPr>
      <w:r w:rsidRPr="008617FF">
        <w:rPr>
          <w:rStyle w:val="Style13ptBold"/>
          <w:rFonts w:asciiTheme="majorHAnsi" w:hAnsiTheme="majorHAnsi" w:cstheme="majorHAnsi"/>
        </w:rPr>
        <w:t xml:space="preserve">Delpech 12 </w:t>
      </w:r>
      <w:r w:rsidRPr="008617FF">
        <w:rPr>
          <w:rFonts w:asciiTheme="majorHAnsi" w:hAnsiTheme="majorHAnsi" w:cstheme="majorHAnsi"/>
        </w:rPr>
        <w:t xml:space="preserve">(Therese, one of France’s foremost policy analysts and historians and a leading global authority on international nuclear security. From 1997, she was director of strategic studies at the French Atomic Energy and Alternative Energies Commission (CEA). January 2012 “Nuclear Deterrence in the 21st century” RAND </w:t>
      </w:r>
      <w:hyperlink r:id="rId164" w:history="1">
        <w:r w:rsidRPr="008617FF">
          <w:rPr>
            <w:rStyle w:val="Hyperlink"/>
            <w:rFonts w:asciiTheme="majorHAnsi" w:hAnsiTheme="majorHAnsi" w:cstheme="majorHAnsi"/>
          </w:rPr>
          <w:t>https://www.rand.org/content/dam/rand/pubs/monographs/2012/RAND_MG1103.pdf</w:t>
        </w:r>
      </w:hyperlink>
      <w:r w:rsidRPr="008617FF">
        <w:rPr>
          <w:rFonts w:asciiTheme="majorHAnsi" w:hAnsiTheme="majorHAnsi" w:cstheme="majorHAnsi"/>
        </w:rPr>
        <w:t xml:space="preserve"> pp. 87-90 JO</w:t>
      </w:r>
    </w:p>
    <w:p w14:paraId="0C5D24D1" w14:textId="77777777" w:rsidR="00C212E3" w:rsidRPr="008617FF" w:rsidRDefault="00C212E3" w:rsidP="00C212E3">
      <w:pPr>
        <w:rPr>
          <w:rFonts w:asciiTheme="majorHAnsi" w:hAnsiTheme="majorHAnsi" w:cstheme="majorHAnsi"/>
          <w:sz w:val="16"/>
          <w:szCs w:val="16"/>
        </w:rPr>
      </w:pPr>
      <w:r w:rsidRPr="008617FF">
        <w:rPr>
          <w:rFonts w:asciiTheme="majorHAnsi" w:hAnsiTheme="majorHAnsi" w:cstheme="majorHAnsi"/>
          <w:sz w:val="16"/>
          <w:szCs w:val="16"/>
        </w:rPr>
        <w:t>Deterrence Is About Behavior in Daily Life, Not in Brief Crises</w:t>
      </w:r>
    </w:p>
    <w:p w14:paraId="6C5A25EA" w14:textId="77777777" w:rsidR="00C212E3" w:rsidRPr="008617FF" w:rsidRDefault="00C212E3" w:rsidP="00C212E3">
      <w:pPr>
        <w:rPr>
          <w:rFonts w:asciiTheme="majorHAnsi" w:hAnsiTheme="majorHAnsi" w:cstheme="majorHAnsi"/>
          <w:sz w:val="16"/>
        </w:rPr>
      </w:pPr>
      <w:r w:rsidRPr="008617FF">
        <w:rPr>
          <w:rFonts w:asciiTheme="majorHAnsi" w:hAnsiTheme="majorHAnsi" w:cstheme="majorHAnsi"/>
          <w:sz w:val="16"/>
        </w:rPr>
        <w:t xml:space="preserve">While they are inherently unpredictable, crises should be expected as part of strategic relations among competitors or adversaries. Lack of preparation cannot be remedied by improvisation when difficulties arise. A </w:t>
      </w:r>
      <w:r w:rsidRPr="008617FF">
        <w:rPr>
          <w:rStyle w:val="StyleUnderline"/>
          <w:rFonts w:asciiTheme="majorHAnsi" w:hAnsiTheme="majorHAnsi" w:cstheme="majorHAnsi"/>
          <w:highlight w:val="green"/>
        </w:rPr>
        <w:t>reputation for firmness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on principles</w:t>
      </w:r>
      <w:r w:rsidRPr="008617FF">
        <w:rPr>
          <w:rStyle w:val="StyleUnderline"/>
          <w:rFonts w:asciiTheme="majorHAnsi" w:hAnsiTheme="majorHAnsi" w:cstheme="majorHAnsi"/>
        </w:rPr>
        <w:t xml:space="preserve">, good judgment, and reliability </w:t>
      </w:r>
      <w:r w:rsidRPr="008617FF">
        <w:rPr>
          <w:rStyle w:val="StyleUnderline"/>
          <w:rFonts w:asciiTheme="majorHAnsi" w:hAnsiTheme="majorHAnsi" w:cstheme="majorHAnsi"/>
          <w:highlight w:val="green"/>
        </w:rPr>
        <w:t>does more to deter than</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sophisticated</w:t>
      </w:r>
      <w:r w:rsidRPr="008617FF">
        <w:rPr>
          <w:rStyle w:val="StyleUnderline"/>
          <w:rFonts w:asciiTheme="majorHAnsi" w:hAnsiTheme="majorHAnsi" w:cstheme="majorHAnsi"/>
        </w:rPr>
        <w:t xml:space="preserve"> nuclear </w:t>
      </w:r>
      <w:r w:rsidRPr="008617FF">
        <w:rPr>
          <w:rStyle w:val="StyleUnderline"/>
          <w:rFonts w:asciiTheme="majorHAnsi" w:hAnsiTheme="majorHAnsi" w:cstheme="majorHAnsi"/>
          <w:highlight w:val="green"/>
        </w:rPr>
        <w:t>warheads</w:t>
      </w:r>
      <w:r w:rsidRPr="008617FF">
        <w:rPr>
          <w:rStyle w:val="StyleUnderline"/>
          <w:rFonts w:asciiTheme="majorHAnsi" w:hAnsiTheme="majorHAnsi" w:cstheme="majorHAnsi"/>
        </w:rPr>
        <w:t xml:space="preserve"> and missiles. Once corroded by doubt, </w:t>
      </w:r>
      <w:r w:rsidRPr="008617FF">
        <w:rPr>
          <w:rStyle w:val="StyleUnderline"/>
          <w:rFonts w:asciiTheme="majorHAnsi" w:hAnsiTheme="majorHAnsi" w:cstheme="majorHAnsi"/>
          <w:highlight w:val="green"/>
        </w:rPr>
        <w:t>credibility is difficult to restore</w:t>
      </w:r>
      <w:r w:rsidRPr="008617FF">
        <w:rPr>
          <w:rFonts w:asciiTheme="majorHAnsi" w:hAnsiTheme="majorHAnsi" w:cstheme="majorHAnsi"/>
          <w:sz w:val="16"/>
        </w:rPr>
        <w:t>. As a result, subse-quent crises are likely to be all the more difficult to manage, and more damaging, too. This lesson deserves some serious thought from political leadership worldwide. Some leaders who consider themselves fit and ready may discover they are badly mistaken and lack knowledge and imagination as well as steady nerves.</w:t>
      </w:r>
    </w:p>
    <w:p w14:paraId="596D607E" w14:textId="77777777" w:rsidR="00C212E3" w:rsidRPr="008617FF" w:rsidRDefault="00C212E3" w:rsidP="00C212E3">
      <w:pPr>
        <w:rPr>
          <w:rStyle w:val="StyleUnderline"/>
          <w:rFonts w:asciiTheme="majorHAnsi" w:hAnsiTheme="majorHAnsi" w:cstheme="majorHAnsi"/>
        </w:rPr>
      </w:pPr>
      <w:r w:rsidRPr="008617FF">
        <w:rPr>
          <w:rFonts w:asciiTheme="majorHAnsi" w:hAnsiTheme="majorHAnsi" w:cstheme="majorHAnsi"/>
          <w:sz w:val="16"/>
        </w:rPr>
        <w:t xml:space="preserve">The </w:t>
      </w:r>
      <w:r w:rsidRPr="008617FF">
        <w:rPr>
          <w:rStyle w:val="StyleUnderline"/>
          <w:rFonts w:asciiTheme="majorHAnsi" w:hAnsiTheme="majorHAnsi" w:cstheme="majorHAnsi"/>
          <w:highlight w:val="green"/>
        </w:rPr>
        <w:t>Ability to Take Risks Is Part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of</w:t>
      </w:r>
      <w:r w:rsidRPr="008617FF">
        <w:rPr>
          <w:rStyle w:val="StyleUnderline"/>
          <w:rFonts w:asciiTheme="majorHAnsi" w:hAnsiTheme="majorHAnsi" w:cstheme="majorHAnsi"/>
        </w:rPr>
        <w:t xml:space="preserve"> Any </w:t>
      </w:r>
      <w:r w:rsidRPr="008617FF">
        <w:rPr>
          <w:rStyle w:val="StyleUnderline"/>
          <w:rFonts w:asciiTheme="majorHAnsi" w:hAnsiTheme="majorHAnsi" w:cstheme="majorHAnsi"/>
          <w:highlight w:val="green"/>
        </w:rPr>
        <w:t>Success</w:t>
      </w:r>
      <w:r w:rsidRPr="008617FF">
        <w:rPr>
          <w:rStyle w:val="StyleUnderline"/>
          <w:rFonts w:asciiTheme="majorHAnsi" w:hAnsiTheme="majorHAnsi" w:cstheme="majorHAnsi"/>
        </w:rPr>
        <w:t xml:space="preserve"> Story</w:t>
      </w:r>
    </w:p>
    <w:p w14:paraId="541B9D8F" w14:textId="77777777" w:rsidR="00C212E3" w:rsidRPr="008617FF" w:rsidRDefault="00C212E3" w:rsidP="00C212E3">
      <w:pPr>
        <w:rPr>
          <w:rStyle w:val="StyleUnderline"/>
          <w:rFonts w:asciiTheme="majorHAnsi" w:hAnsiTheme="majorHAnsi" w:cstheme="majorHAnsi"/>
        </w:rPr>
      </w:pPr>
      <w:r w:rsidRPr="008617FF">
        <w:rPr>
          <w:rFonts w:asciiTheme="majorHAnsi" w:hAnsiTheme="majorHAnsi" w:cstheme="majorHAnsi"/>
          <w:sz w:val="16"/>
        </w:rPr>
        <w:t xml:space="preserve">Compromises can be fine, but their substance and the way in which they are reached should avoid encouraging future challenges: </w:t>
      </w:r>
      <w:r w:rsidRPr="008617FF">
        <w:rPr>
          <w:rStyle w:val="StyleUnderline"/>
          <w:rFonts w:asciiTheme="majorHAnsi" w:hAnsiTheme="majorHAnsi" w:cstheme="majorHAnsi"/>
        </w:rPr>
        <w:t xml:space="preserve">A </w:t>
      </w:r>
      <w:r w:rsidRPr="008617FF">
        <w:rPr>
          <w:rStyle w:val="StyleUnderline"/>
          <w:rFonts w:asciiTheme="majorHAnsi" w:hAnsiTheme="majorHAnsi" w:cstheme="majorHAnsi"/>
          <w:highlight w:val="green"/>
        </w:rPr>
        <w:t>series of concessions</w:t>
      </w:r>
      <w:r w:rsidRPr="008617FF">
        <w:rPr>
          <w:rStyle w:val="StyleUnderline"/>
          <w:rFonts w:asciiTheme="majorHAnsi" w:hAnsiTheme="majorHAnsi" w:cstheme="majorHAnsi"/>
        </w:rPr>
        <w:t xml:space="preserve">, for example, could </w:t>
      </w:r>
      <w:r w:rsidRPr="008617FF">
        <w:rPr>
          <w:rStyle w:val="StyleUnderline"/>
          <w:rFonts w:asciiTheme="majorHAnsi" w:hAnsiTheme="majorHAnsi" w:cstheme="majorHAnsi"/>
          <w:highlight w:val="green"/>
        </w:rPr>
        <w:t>send a message of weakness</w:t>
      </w:r>
      <w:r w:rsidRPr="008617FF">
        <w:rPr>
          <w:rStyle w:val="StyleUnderline"/>
          <w:rFonts w:asciiTheme="majorHAnsi" w:hAnsiTheme="majorHAnsi" w:cstheme="majorHAnsi"/>
        </w:rPr>
        <w:t xml:space="preserve"> and lead to military confrontations.</w:t>
      </w:r>
      <w:r w:rsidRPr="008617FF">
        <w:rPr>
          <w:rFonts w:asciiTheme="majorHAnsi" w:hAnsiTheme="majorHAnsi" w:cstheme="majorHAnsi"/>
          <w:sz w:val="16"/>
        </w:rPr>
        <w:t xml:space="preserve"> The </w:t>
      </w:r>
      <w:r w:rsidRPr="008617FF">
        <w:rPr>
          <w:rStyle w:val="StyleUnderline"/>
          <w:rFonts w:asciiTheme="majorHAnsi" w:hAnsiTheme="majorHAnsi" w:cstheme="majorHAnsi"/>
          <w:highlight w:val="green"/>
        </w:rPr>
        <w:t>policy of deter-rence</w:t>
      </w:r>
      <w:r w:rsidRPr="008617FF">
        <w:rPr>
          <w:rStyle w:val="StyleUnderline"/>
          <w:rFonts w:asciiTheme="majorHAnsi" w:hAnsiTheme="majorHAnsi" w:cstheme="majorHAnsi"/>
        </w:rPr>
        <w:t xml:space="preserve"> (or crisis management </w:t>
      </w:r>
      <w:r w:rsidRPr="008617FF">
        <w:rPr>
          <w:rStyle w:val="StyleUnderline"/>
          <w:rFonts w:asciiTheme="majorHAnsi" w:hAnsiTheme="majorHAnsi" w:cstheme="majorHAnsi"/>
          <w:highlight w:val="green"/>
        </w:rPr>
        <w:t>backed by nuclear forces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was defended</w:t>
      </w:r>
      <w:r w:rsidRPr="008617FF">
        <w:rPr>
          <w:rStyle w:val="StyleUnderline"/>
          <w:rFonts w:asciiTheme="majorHAnsi" w:hAnsiTheme="majorHAnsi" w:cstheme="majorHAnsi"/>
        </w:rPr>
        <w:t xml:space="preserve"> in these terms by John Foster Dulles in 1956, </w:t>
      </w:r>
      <w:r w:rsidRPr="008617FF">
        <w:rPr>
          <w:rStyle w:val="StyleUnderline"/>
          <w:rFonts w:asciiTheme="majorHAnsi" w:hAnsiTheme="majorHAnsi" w:cstheme="majorHAnsi"/>
          <w:highlight w:val="green"/>
        </w:rPr>
        <w:t>after</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Korean War and</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first Taiwan</w:t>
      </w:r>
      <w:r w:rsidRPr="008617FF">
        <w:rPr>
          <w:rStyle w:val="StyleUnderline"/>
          <w:rFonts w:asciiTheme="majorHAnsi" w:hAnsiTheme="majorHAnsi" w:cstheme="majorHAnsi"/>
        </w:rPr>
        <w:t xml:space="preserve"> Strait </w:t>
      </w:r>
      <w:r w:rsidRPr="008617FF">
        <w:rPr>
          <w:rStyle w:val="StyleUnderline"/>
          <w:rFonts w:asciiTheme="majorHAnsi" w:hAnsiTheme="majorHAnsi" w:cstheme="majorHAnsi"/>
          <w:highlight w:val="green"/>
        </w:rPr>
        <w:t>crisis:</w:t>
      </w:r>
      <w:r w:rsidRPr="008617FF">
        <w:rPr>
          <w:rFonts w:asciiTheme="majorHAnsi" w:hAnsiTheme="majorHAnsi" w:cstheme="majorHAnsi"/>
          <w:sz w:val="16"/>
        </w:rPr>
        <w:t xml:space="preserve"> “You have to take chances for peace, just as you take chances for war. Some say we were brought to the verge of war. Of course we were brought to the verge of war. The ability to get to the verge without getting into the war is the necessary art.”114 </w:t>
      </w:r>
      <w:r w:rsidRPr="008617FF">
        <w:rPr>
          <w:rStyle w:val="StyleUnderline"/>
          <w:rFonts w:asciiTheme="majorHAnsi" w:hAnsiTheme="majorHAnsi" w:cstheme="majorHAnsi"/>
        </w:rPr>
        <w:t xml:space="preserve">Compromises, </w:t>
      </w:r>
      <w:r w:rsidRPr="008617FF">
        <w:rPr>
          <w:rStyle w:val="StyleUnderline"/>
          <w:rFonts w:asciiTheme="majorHAnsi" w:hAnsiTheme="majorHAnsi" w:cstheme="majorHAnsi"/>
          <w:highlight w:val="green"/>
        </w:rPr>
        <w:t>concessions</w:t>
      </w:r>
      <w:r w:rsidRPr="008617FF">
        <w:rPr>
          <w:rStyle w:val="StyleUnderline"/>
          <w:rFonts w:asciiTheme="majorHAnsi" w:hAnsiTheme="majorHAnsi" w:cstheme="majorHAnsi"/>
        </w:rPr>
        <w:t xml:space="preserve">, and negotiations are not necessarily recipes for peace. In some circum-stances, they </w:t>
      </w:r>
      <w:r w:rsidRPr="008617FF">
        <w:rPr>
          <w:rStyle w:val="StyleUnderline"/>
          <w:rFonts w:asciiTheme="majorHAnsi" w:hAnsiTheme="majorHAnsi" w:cstheme="majorHAnsi"/>
          <w:highlight w:val="green"/>
        </w:rPr>
        <w:t>can lead to war</w:t>
      </w:r>
      <w:r w:rsidRPr="008617FF">
        <w:rPr>
          <w:rStyle w:val="StyleUnderline"/>
          <w:rFonts w:asciiTheme="majorHAnsi" w:hAnsiTheme="majorHAnsi" w:cstheme="majorHAnsi"/>
        </w:rPr>
        <w:t>.</w:t>
      </w:r>
    </w:p>
    <w:p w14:paraId="42786458" w14:textId="77777777" w:rsidR="00C212E3" w:rsidRPr="008617FF" w:rsidRDefault="00C212E3" w:rsidP="00C212E3">
      <w:pPr>
        <w:rPr>
          <w:rFonts w:asciiTheme="majorHAnsi" w:hAnsiTheme="majorHAnsi" w:cstheme="majorHAnsi"/>
          <w:sz w:val="16"/>
          <w:szCs w:val="16"/>
        </w:rPr>
      </w:pPr>
      <w:r w:rsidRPr="008617FF">
        <w:rPr>
          <w:rFonts w:asciiTheme="majorHAnsi" w:hAnsiTheme="majorHAnsi" w:cstheme="majorHAnsi"/>
          <w:sz w:val="16"/>
          <w:szCs w:val="16"/>
        </w:rPr>
        <w:t>Different Approaches to “Rationality” Should Be Acknowledged</w:t>
      </w:r>
    </w:p>
    <w:p w14:paraId="1FAE654E" w14:textId="77777777" w:rsidR="00C212E3" w:rsidRPr="008617FF" w:rsidRDefault="00C212E3" w:rsidP="00C212E3">
      <w:pPr>
        <w:rPr>
          <w:rFonts w:asciiTheme="majorHAnsi" w:hAnsiTheme="majorHAnsi" w:cstheme="majorHAnsi"/>
          <w:sz w:val="16"/>
          <w:szCs w:val="16"/>
        </w:rPr>
      </w:pPr>
      <w:r w:rsidRPr="008617FF">
        <w:rPr>
          <w:rFonts w:asciiTheme="majorHAnsi" w:hAnsiTheme="majorHAnsi" w:cstheme="majorHAnsi"/>
          <w:sz w:val="16"/>
          <w:szCs w:val="16"/>
        </w:rPr>
        <w:t>This is a clear lesson from at least the 1973 Yom Kippur War. As Henry Kissinger later recognized, “Our definition of rationality did not take seriously the notion of Egypt and Syria starting an unwinnable war to restore self respect.”115 Actually, in Anwar Sadat’s calculation, restoring Egyptian self-respect had a very high value, and this perception was correct, particularly if he had in mind a future peace treaty with Israel. On the Israeli side, the idea that Egypt would start a war to restore self-respect without a respectable air force made no sense. This is a good example of dangerous misperceptions leading to war. Since the end of the Cold War, worse examples (i.e., more difficult to explain in rational terms) have occurred: Saddam Hussein started one unwinnable war in 1991 and provoked a devastating military invasion of his territory in 2003—resulting in the end of both his regime and his own life—while Slobodan Milosevic started another unwinnable war in 1999. As strategic thinkers have acknowl-edged since antiquity, in matters of war and peace, passions are at least as powerful as reason and calculation.</w:t>
      </w:r>
    </w:p>
    <w:p w14:paraId="007112F1" w14:textId="77777777" w:rsidR="00C212E3" w:rsidRPr="008617FF" w:rsidRDefault="00C212E3" w:rsidP="00C212E3">
      <w:pPr>
        <w:rPr>
          <w:rFonts w:asciiTheme="majorHAnsi" w:hAnsiTheme="majorHAnsi" w:cstheme="majorHAnsi"/>
          <w:sz w:val="16"/>
          <w:szCs w:val="16"/>
        </w:rPr>
      </w:pPr>
      <w:r w:rsidRPr="008617FF">
        <w:rPr>
          <w:rFonts w:asciiTheme="majorHAnsi" w:hAnsiTheme="majorHAnsi" w:cstheme="majorHAnsi"/>
          <w:sz w:val="16"/>
          <w:szCs w:val="16"/>
        </w:rPr>
        <w:t>Prudence Should Prevent Unnecessary Risk-Taking</w:t>
      </w:r>
    </w:p>
    <w:p w14:paraId="0CF06479" w14:textId="77777777" w:rsidR="00C212E3" w:rsidRPr="008617FF" w:rsidRDefault="00C212E3" w:rsidP="00C212E3">
      <w:pPr>
        <w:rPr>
          <w:rFonts w:asciiTheme="majorHAnsi" w:hAnsiTheme="majorHAnsi" w:cstheme="majorHAnsi"/>
          <w:sz w:val="16"/>
        </w:rPr>
      </w:pPr>
      <w:r w:rsidRPr="008617FF">
        <w:rPr>
          <w:rFonts w:asciiTheme="majorHAnsi" w:hAnsiTheme="majorHAnsi" w:cstheme="majorHAnsi"/>
          <w:sz w:val="16"/>
        </w:rPr>
        <w:lastRenderedPageBreak/>
        <w:t xml:space="preserve">This is a mere corollary to the previous point. The postwar period shows a reckless pattern, with Washington issuing nuclear threats for issues that did not warrant them (Greece in 1946 is a good example). </w:t>
      </w:r>
      <w:r w:rsidRPr="008617FF">
        <w:rPr>
          <w:rStyle w:val="StyleUnderline"/>
          <w:rFonts w:asciiTheme="majorHAnsi" w:hAnsiTheme="majorHAnsi" w:cstheme="majorHAnsi"/>
        </w:rPr>
        <w:t>Short of extreme circumstances, it is absurd to pro-voke opponents with nuclear coercion and blackmail</w:t>
      </w:r>
      <w:r w:rsidRPr="008617FF">
        <w:rPr>
          <w:rFonts w:asciiTheme="majorHAnsi" w:hAnsiTheme="majorHAnsi" w:cstheme="majorHAnsi"/>
          <w:sz w:val="16"/>
        </w:rPr>
        <w:t xml:space="preserve">. The 1970 and 1973 nuclear crises may appear to future historians not as a skillful political use of nuclear weapons by Washington, but rather as a reckless manipulation of risk by Richard Nixon.116 Today, </w:t>
      </w:r>
      <w:r w:rsidRPr="008617FF">
        <w:rPr>
          <w:rStyle w:val="StyleUnderline"/>
          <w:rFonts w:asciiTheme="majorHAnsi" w:hAnsiTheme="majorHAnsi" w:cstheme="majorHAnsi"/>
        </w:rPr>
        <w:t>Western powers may find themselves on the opposite side of the spectrum, finding it difficult to even imagine under which circumstances it would be necessary and indeed wise to issue a nuclear threat, while other nuclear weapon states assert blunt nuclear doctrines matched by military maneuvers.</w:t>
      </w:r>
      <w:r w:rsidRPr="008617FF">
        <w:rPr>
          <w:rFonts w:asciiTheme="majorHAnsi" w:hAnsiTheme="majorHAnsi" w:cstheme="majorHAnsi"/>
          <w:sz w:val="16"/>
        </w:rPr>
        <w:t xml:space="preserve"> One example is the September 2009 Russo-Belarusian military exercises simulating nuclear use against Poland: unnecessary and irresponsible. They should have been denounced as such by Washington, European capitals, and NATO. They have not been, even after Poland’s request. Why?</w:t>
      </w:r>
    </w:p>
    <w:p w14:paraId="7D4B1CEB" w14:textId="77777777" w:rsidR="00C212E3" w:rsidRPr="008617FF" w:rsidRDefault="00C212E3" w:rsidP="00C212E3">
      <w:pPr>
        <w:rPr>
          <w:rStyle w:val="Emphasis"/>
          <w:rFonts w:asciiTheme="majorHAnsi" w:hAnsiTheme="majorHAnsi" w:cstheme="majorHAnsi"/>
        </w:rPr>
      </w:pPr>
      <w:r w:rsidRPr="008617FF">
        <w:rPr>
          <w:rStyle w:val="Emphasis"/>
          <w:rFonts w:asciiTheme="majorHAnsi" w:hAnsiTheme="majorHAnsi" w:cstheme="majorHAnsi"/>
          <w:highlight w:val="green"/>
        </w:rPr>
        <w:t>Ignorance Is</w:t>
      </w:r>
      <w:r w:rsidRPr="008617FF">
        <w:rPr>
          <w:rStyle w:val="Emphasis"/>
          <w:rFonts w:asciiTheme="majorHAnsi" w:hAnsiTheme="majorHAnsi" w:cstheme="majorHAnsi"/>
        </w:rPr>
        <w:t xml:space="preserve"> Blissful—but </w:t>
      </w:r>
      <w:r w:rsidRPr="008617FF">
        <w:rPr>
          <w:rStyle w:val="Emphasis"/>
          <w:rFonts w:asciiTheme="majorHAnsi" w:hAnsiTheme="majorHAnsi" w:cstheme="majorHAnsi"/>
          <w:highlight w:val="green"/>
        </w:rPr>
        <w:t>Dangerous</w:t>
      </w:r>
    </w:p>
    <w:p w14:paraId="45A15A18" w14:textId="77777777" w:rsidR="00C212E3" w:rsidRPr="008617FF" w:rsidRDefault="00C212E3" w:rsidP="00C212E3">
      <w:pPr>
        <w:rPr>
          <w:rStyle w:val="Emphasis"/>
          <w:rFonts w:asciiTheme="majorHAnsi" w:hAnsiTheme="majorHAnsi" w:cstheme="majorHAnsi"/>
        </w:rPr>
      </w:pPr>
      <w:r w:rsidRPr="008617FF">
        <w:rPr>
          <w:rFonts w:asciiTheme="majorHAnsi" w:hAnsiTheme="majorHAnsi" w:cstheme="majorHAnsi"/>
          <w:sz w:val="16"/>
        </w:rPr>
        <w:t>“</w:t>
      </w:r>
      <w:r w:rsidRPr="008617FF">
        <w:rPr>
          <w:rStyle w:val="StyleUnderline"/>
          <w:rFonts w:asciiTheme="majorHAnsi" w:hAnsiTheme="majorHAnsi" w:cstheme="majorHAnsi"/>
        </w:rPr>
        <w:t>The less we knew, the more hopeful we were.</w:t>
      </w:r>
      <w:r w:rsidRPr="008617FF">
        <w:rPr>
          <w:rFonts w:asciiTheme="majorHAnsi" w:hAnsiTheme="majorHAnsi" w:cstheme="majorHAnsi"/>
          <w:sz w:val="16"/>
        </w:rPr>
        <w:t xml:space="preserve">”117 </w:t>
      </w:r>
      <w:r w:rsidRPr="008617FF">
        <w:rPr>
          <w:rStyle w:val="StyleUnderline"/>
          <w:rFonts w:asciiTheme="majorHAnsi" w:hAnsiTheme="majorHAnsi" w:cstheme="majorHAnsi"/>
        </w:rPr>
        <w:t>Such was the judgment of one of the most brilliant nuclear strategists of the Cold War, Albert Wohlstetter, whose ideas greatly influenced nuclear strategy in the 1960s</w:t>
      </w:r>
      <w:r w:rsidRPr="008617FF">
        <w:rPr>
          <w:rFonts w:asciiTheme="majorHAnsi" w:hAnsiTheme="majorHAnsi" w:cstheme="majorHAnsi"/>
          <w:sz w:val="16"/>
        </w:rPr>
        <w:t xml:space="preserve">. If he was right, then </w:t>
      </w:r>
      <w:r w:rsidRPr="008617FF">
        <w:rPr>
          <w:rStyle w:val="StyleUnderline"/>
          <w:rFonts w:asciiTheme="majorHAnsi" w:hAnsiTheme="majorHAnsi" w:cstheme="majorHAnsi"/>
        </w:rPr>
        <w:t>this is one of the major lessons to be remembered, for the extinction of knowledge in the information age is such that many current leaders would have difficulty naming more than two past nuclear crises</w:t>
      </w:r>
      <w:r w:rsidRPr="008617FF">
        <w:rPr>
          <w:rFonts w:asciiTheme="majorHAnsi" w:hAnsiTheme="majorHAnsi" w:cstheme="majorHAnsi"/>
          <w:sz w:val="16"/>
        </w:rPr>
        <w:t xml:space="preserve"> (probably Berlin and Cuba). They would probably have forgotten the relationship between those two crises and would be seriously challenged if asked about the main dangers encountered by the Soviets and the Americans at the time. </w:t>
      </w:r>
      <w:r w:rsidRPr="008617FF">
        <w:rPr>
          <w:rStyle w:val="StyleUnderline"/>
          <w:rFonts w:asciiTheme="majorHAnsi" w:hAnsiTheme="majorHAnsi" w:cstheme="majorHAnsi"/>
          <w:highlight w:val="green"/>
        </w:rPr>
        <w:t>Knowl-edge</w:t>
      </w:r>
      <w:r w:rsidRPr="008617FF">
        <w:rPr>
          <w:rStyle w:val="StyleUnderline"/>
          <w:rFonts w:asciiTheme="majorHAnsi" w:hAnsiTheme="majorHAnsi" w:cstheme="majorHAnsi"/>
        </w:rPr>
        <w:t xml:space="preserve"> often </w:t>
      </w:r>
      <w:r w:rsidRPr="008617FF">
        <w:rPr>
          <w:rStyle w:val="StyleUnderline"/>
          <w:rFonts w:asciiTheme="majorHAnsi" w:hAnsiTheme="majorHAnsi" w:cstheme="majorHAnsi"/>
          <w:highlight w:val="green"/>
        </w:rPr>
        <w:t>bring</w:t>
      </w:r>
      <w:r w:rsidRPr="008617FF">
        <w:rPr>
          <w:rStyle w:val="StyleUnderline"/>
          <w:rFonts w:asciiTheme="majorHAnsi" w:hAnsiTheme="majorHAnsi" w:cstheme="majorHAnsi"/>
        </w:rPr>
        <w:t xml:space="preserve">s with it undue pessimism, but it also brings </w:t>
      </w:r>
      <w:r w:rsidRPr="008617FF">
        <w:rPr>
          <w:rStyle w:val="StyleUnderline"/>
          <w:rFonts w:asciiTheme="majorHAnsi" w:hAnsiTheme="majorHAnsi" w:cstheme="majorHAnsi"/>
          <w:highlight w:val="green"/>
        </w:rPr>
        <w:t>indispensable prudence</w:t>
      </w:r>
      <w:r w:rsidRPr="008617FF">
        <w:rPr>
          <w:rStyle w:val="StyleUnderline"/>
          <w:rFonts w:asciiTheme="majorHAnsi" w:hAnsiTheme="majorHAnsi" w:cstheme="majorHAnsi"/>
        </w:rPr>
        <w:t>, notably in the case of ambiguous intelligence</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Learning about</w:t>
      </w:r>
      <w:r w:rsidRPr="008617FF">
        <w:rPr>
          <w:rStyle w:val="Emphasis"/>
          <w:rFonts w:asciiTheme="majorHAnsi" w:hAnsiTheme="majorHAnsi" w:cstheme="majorHAnsi"/>
        </w:rPr>
        <w:t xml:space="preserve"> </w:t>
      </w:r>
      <w:r w:rsidRPr="008617FF">
        <w:rPr>
          <w:rStyle w:val="StyleUnderline"/>
          <w:rFonts w:asciiTheme="majorHAnsi" w:hAnsiTheme="majorHAnsi" w:cstheme="majorHAnsi"/>
        </w:rPr>
        <w:t xml:space="preserve">past </w:t>
      </w:r>
      <w:r w:rsidRPr="008617FF">
        <w:rPr>
          <w:rStyle w:val="Emphasis"/>
          <w:rFonts w:asciiTheme="majorHAnsi" w:hAnsiTheme="majorHAnsi" w:cstheme="majorHAnsi"/>
          <w:highlight w:val="green"/>
        </w:rPr>
        <w:t>crises is</w:t>
      </w:r>
      <w:r w:rsidRPr="008617FF">
        <w:rPr>
          <w:rStyle w:val="Emphasis"/>
          <w:rFonts w:asciiTheme="majorHAnsi" w:hAnsiTheme="majorHAnsi" w:cstheme="majorHAnsi"/>
        </w:rPr>
        <w:t xml:space="preserve"> a </w:t>
      </w:r>
      <w:r w:rsidRPr="008617FF">
        <w:rPr>
          <w:rStyle w:val="Emphasis"/>
          <w:rFonts w:asciiTheme="majorHAnsi" w:hAnsiTheme="majorHAnsi" w:cstheme="majorHAnsi"/>
          <w:highlight w:val="green"/>
        </w:rPr>
        <w:t>good defense against wishful thinking.</w:t>
      </w:r>
    </w:p>
    <w:p w14:paraId="5A0A308C" w14:textId="77777777" w:rsidR="00C212E3" w:rsidRPr="008617FF" w:rsidRDefault="00C212E3" w:rsidP="00C212E3">
      <w:pPr>
        <w:rPr>
          <w:rFonts w:asciiTheme="majorHAnsi" w:hAnsiTheme="majorHAnsi" w:cstheme="majorHAnsi"/>
          <w:sz w:val="16"/>
          <w:szCs w:val="16"/>
        </w:rPr>
      </w:pPr>
      <w:r w:rsidRPr="008617FF">
        <w:rPr>
          <w:rFonts w:asciiTheme="majorHAnsi" w:hAnsiTheme="majorHAnsi" w:cstheme="majorHAnsi"/>
          <w:sz w:val="16"/>
          <w:szCs w:val="16"/>
        </w:rPr>
        <w:t>Subtleties of Deterrence Theory Play Little Role in Times of Crisis</w:t>
      </w:r>
    </w:p>
    <w:p w14:paraId="53F53EEE" w14:textId="77777777" w:rsidR="00C212E3" w:rsidRPr="008617FF" w:rsidRDefault="00C212E3" w:rsidP="00C212E3">
      <w:pPr>
        <w:rPr>
          <w:rFonts w:asciiTheme="majorHAnsi" w:hAnsiTheme="majorHAnsi" w:cstheme="majorHAnsi"/>
          <w:sz w:val="16"/>
          <w:szCs w:val="16"/>
        </w:rPr>
      </w:pPr>
      <w:r w:rsidRPr="008617FF">
        <w:rPr>
          <w:rFonts w:asciiTheme="majorHAnsi" w:hAnsiTheme="majorHAnsi" w:cstheme="majorHAnsi"/>
          <w:sz w:val="16"/>
          <w:szCs w:val="16"/>
        </w:rPr>
        <w:t>The Soviets did not accept the concept that nuclear forces had a deterrence role before the late 1960s, and Soviet studies on deterrence never reached the level of sophistication of their American counterparts. But in the United States, where deterrence was part of the nuclear doctrine much earlier, it seems clear that politicians never followed a script during crises. As James Schlesinger once said, “Doctrines control the minds of men only in periods of non-emergency. They do not necessarily control the minds of men during periods of emergency. In the moment of truth, when the possibility of major devastation occurs, one is likely to discover sudden changes in doctrine.”118 In particular, in actual crises political leaders did not calculate probability, as certain theories said they should. President Kennedy, for example, said he thought the chances of war during the Cuban missile crisis were at least one in three, a belief that placed an incredibly high value on prevailing, according to Robert Jervis119 (and to any sensible mind, for that matter). But the important point is not whether the President was fully aware of what the theory of probability actually contained. It is that he prevailed. Game theory, Kahn’s escalation steps, and the like were not part of the picture in the Situation Room.</w:t>
      </w:r>
    </w:p>
    <w:p w14:paraId="027C02A9" w14:textId="77777777" w:rsidR="00C212E3" w:rsidRPr="008617FF" w:rsidRDefault="00C212E3" w:rsidP="00C212E3">
      <w:pPr>
        <w:rPr>
          <w:rFonts w:asciiTheme="majorHAnsi" w:hAnsiTheme="majorHAnsi" w:cstheme="majorHAnsi"/>
          <w:sz w:val="16"/>
          <w:szCs w:val="16"/>
        </w:rPr>
      </w:pPr>
      <w:r w:rsidRPr="008617FF">
        <w:rPr>
          <w:rFonts w:asciiTheme="majorHAnsi" w:hAnsiTheme="majorHAnsi" w:cstheme="majorHAnsi"/>
          <w:sz w:val="16"/>
          <w:szCs w:val="16"/>
        </w:rPr>
        <w:t>Strategic Thinkers Nonetheless Had a Far-Reaching Effect on Defense Policy</w:t>
      </w:r>
    </w:p>
    <w:p w14:paraId="6FFCC887" w14:textId="1D384B7D" w:rsidR="008E46BA" w:rsidRPr="008617FF" w:rsidRDefault="00C212E3" w:rsidP="00C212E3">
      <w:pPr>
        <w:rPr>
          <w:rStyle w:val="StyleUnderline"/>
          <w:rFonts w:asciiTheme="majorHAnsi" w:hAnsiTheme="majorHAnsi" w:cstheme="majorHAnsi"/>
          <w:sz w:val="16"/>
          <w:u w:val="none"/>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 xml:space="preserve">remarkable </w:t>
      </w:r>
      <w:r w:rsidRPr="008617FF">
        <w:rPr>
          <w:rStyle w:val="StyleUnderline"/>
          <w:rFonts w:asciiTheme="majorHAnsi" w:hAnsiTheme="majorHAnsi" w:cstheme="majorHAnsi"/>
          <w:highlight w:val="green"/>
        </w:rPr>
        <w:t>work done over</w:t>
      </w:r>
      <w:r w:rsidRPr="008617FF">
        <w:rPr>
          <w:rStyle w:val="StyleUnderline"/>
          <w:rFonts w:asciiTheme="majorHAnsi" w:hAnsiTheme="majorHAnsi" w:cstheme="majorHAnsi"/>
        </w:rPr>
        <w:t xml:space="preserve"> decades on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strategy</w:t>
      </w:r>
      <w:r w:rsidRPr="008617FF">
        <w:rPr>
          <w:rStyle w:val="StyleUnderline"/>
          <w:rFonts w:asciiTheme="majorHAnsi" w:hAnsiTheme="majorHAnsi" w:cstheme="majorHAnsi"/>
        </w:rPr>
        <w:t xml:space="preserve"> played a major role in defin-ing Western policy</w:t>
      </w:r>
      <w:r w:rsidRPr="008617FF">
        <w:rPr>
          <w:rFonts w:asciiTheme="majorHAnsi" w:hAnsiTheme="majorHAnsi" w:cstheme="majorHAnsi"/>
          <w:sz w:val="16"/>
        </w:rPr>
        <w:t xml:space="preserve">. It was </w:t>
      </w:r>
      <w:r w:rsidRPr="008617FF">
        <w:rPr>
          <w:rStyle w:val="StyleUnderline"/>
          <w:rFonts w:asciiTheme="majorHAnsi" w:hAnsiTheme="majorHAnsi" w:cstheme="majorHAnsi"/>
        </w:rPr>
        <w:t xml:space="preserve">part of an intellectual effort to </w:t>
      </w:r>
      <w:r w:rsidRPr="008617FF">
        <w:rPr>
          <w:rStyle w:val="StyleUnderline"/>
          <w:rFonts w:asciiTheme="majorHAnsi" w:hAnsiTheme="majorHAnsi" w:cstheme="majorHAnsi"/>
          <w:highlight w:val="green"/>
        </w:rPr>
        <w:t>understand</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the new</w:t>
      </w:r>
      <w:r w:rsidRPr="008617FF">
        <w:rPr>
          <w:rStyle w:val="StyleUnderline"/>
          <w:rFonts w:asciiTheme="majorHAnsi" w:hAnsiTheme="majorHAnsi" w:cstheme="majorHAnsi"/>
        </w:rPr>
        <w:t xml:space="preserve"> world arising from the </w:t>
      </w:r>
      <w:r w:rsidRPr="008617FF">
        <w:rPr>
          <w:rStyle w:val="StyleUnderline"/>
          <w:rFonts w:asciiTheme="majorHAnsi" w:hAnsiTheme="majorHAnsi" w:cstheme="majorHAnsi"/>
          <w:highlight w:val="green"/>
        </w:rPr>
        <w:t>nuclear era</w:t>
      </w:r>
      <w:r w:rsidRPr="008617FF">
        <w:rPr>
          <w:rStyle w:val="StyleUnderline"/>
          <w:rFonts w:asciiTheme="majorHAnsi" w:hAnsiTheme="majorHAnsi" w:cstheme="majorHAnsi"/>
        </w:rPr>
        <w:t>, and it tried to answer the most difficult questions.</w:t>
      </w:r>
      <w:r w:rsidRPr="008617FF">
        <w:rPr>
          <w:rFonts w:asciiTheme="majorHAnsi" w:hAnsiTheme="majorHAnsi" w:cstheme="majorHAnsi"/>
          <w:sz w:val="16"/>
        </w:rPr>
        <w:t xml:space="preserve"> The </w:t>
      </w:r>
      <w:r w:rsidRPr="008617FF">
        <w:rPr>
          <w:rStyle w:val="Emphasis"/>
          <w:rFonts w:asciiTheme="majorHAnsi" w:hAnsiTheme="majorHAnsi" w:cstheme="majorHAnsi"/>
        </w:rPr>
        <w:t xml:space="preserve">work was necessary, and </w:t>
      </w:r>
      <w:r w:rsidRPr="008617FF">
        <w:rPr>
          <w:rStyle w:val="Emphasis"/>
          <w:rFonts w:asciiTheme="majorHAnsi" w:hAnsiTheme="majorHAnsi" w:cstheme="majorHAnsi"/>
          <w:highlight w:val="green"/>
        </w:rPr>
        <w:t>it was</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most</w:t>
      </w:r>
      <w:r w:rsidRPr="008617FF">
        <w:rPr>
          <w:rStyle w:val="Emphasis"/>
          <w:rFonts w:asciiTheme="majorHAnsi" w:hAnsiTheme="majorHAnsi" w:cstheme="majorHAnsi"/>
        </w:rPr>
        <w:t xml:space="preserve"> probably an </w:t>
      </w:r>
      <w:r w:rsidRPr="008617FF">
        <w:rPr>
          <w:rStyle w:val="Emphasis"/>
          <w:rFonts w:asciiTheme="majorHAnsi" w:hAnsiTheme="majorHAnsi" w:cstheme="majorHAnsi"/>
          <w:highlight w:val="green"/>
        </w:rPr>
        <w:t>important element that</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reduced</w:t>
      </w:r>
      <w:r w:rsidRPr="008617FF">
        <w:rPr>
          <w:rStyle w:val="Emphasis"/>
          <w:rFonts w:asciiTheme="majorHAnsi" w:hAnsiTheme="majorHAnsi" w:cstheme="majorHAnsi"/>
        </w:rPr>
        <w:t xml:space="preserve"> the </w:t>
      </w:r>
      <w:r w:rsidRPr="008617FF">
        <w:rPr>
          <w:rStyle w:val="Emphasis"/>
          <w:rFonts w:asciiTheme="majorHAnsi" w:hAnsiTheme="majorHAnsi" w:cstheme="majorHAnsi"/>
          <w:highlight w:val="green"/>
        </w:rPr>
        <w:t>danger of</w:t>
      </w:r>
      <w:r w:rsidRPr="008617FF">
        <w:rPr>
          <w:rStyle w:val="Emphasis"/>
          <w:rFonts w:asciiTheme="majorHAnsi" w:hAnsiTheme="majorHAnsi" w:cstheme="majorHAnsi"/>
        </w:rPr>
        <w:t xml:space="preserve"> a </w:t>
      </w:r>
      <w:r w:rsidRPr="008617FF">
        <w:rPr>
          <w:rStyle w:val="Emphasis"/>
          <w:rFonts w:asciiTheme="majorHAnsi" w:hAnsiTheme="majorHAnsi" w:cstheme="majorHAnsi"/>
          <w:highlight w:val="green"/>
        </w:rPr>
        <w:t>nuc</w:t>
      </w:r>
      <w:r w:rsidRPr="008617FF">
        <w:rPr>
          <w:rStyle w:val="Emphasis"/>
          <w:rFonts w:asciiTheme="majorHAnsi" w:hAnsiTheme="majorHAnsi" w:cstheme="majorHAnsi"/>
        </w:rPr>
        <w:t xml:space="preserve">lear </w:t>
      </w:r>
      <w:r w:rsidRPr="008617FF">
        <w:rPr>
          <w:rStyle w:val="Emphasis"/>
          <w:rFonts w:asciiTheme="majorHAnsi" w:hAnsiTheme="majorHAnsi" w:cstheme="majorHAnsi"/>
          <w:highlight w:val="green"/>
        </w:rPr>
        <w:t>war</w:t>
      </w:r>
      <w:r w:rsidRPr="008617FF">
        <w:rPr>
          <w:rStyle w:val="Emphasis"/>
          <w:rFonts w:asciiTheme="majorHAnsi" w:hAnsiTheme="majorHAnsi" w:cstheme="majorHAnsi"/>
        </w:rPr>
        <w:t>.</w:t>
      </w:r>
      <w:r w:rsidRPr="008617FF">
        <w:rPr>
          <w:rFonts w:asciiTheme="majorHAnsi" w:hAnsiTheme="majorHAnsi" w:cstheme="majorHAnsi"/>
          <w:sz w:val="16"/>
        </w:rPr>
        <w:t xml:space="preserve"> Those who cared most about details (like Albert Wohlstetter) as opposed to general concepts were the most important in building the intellectual foundations of the nuclear age. Without careful analysis of missile accuracy, missile range, bomb yields, strategic bases, and targeting, there was no possibility of making a serious contribution to defense policy. Survive an attack and strike back, the two main elements of deterrence, were anything but automatic and easy. China understands this today: It protects its forces and is building a credible second-strike capability.</w:t>
      </w:r>
    </w:p>
    <w:p w14:paraId="72EABA1B" w14:textId="1E086122" w:rsidR="00F7771B" w:rsidRPr="008617FF" w:rsidRDefault="00CC4C07" w:rsidP="00F7771B">
      <w:pPr>
        <w:pStyle w:val="Heading3"/>
        <w:rPr>
          <w:rFonts w:asciiTheme="majorHAnsi" w:hAnsiTheme="majorHAnsi" w:cstheme="majorHAnsi"/>
        </w:rPr>
      </w:pPr>
      <w:r w:rsidRPr="008617FF">
        <w:rPr>
          <w:rFonts w:asciiTheme="majorHAnsi" w:hAnsiTheme="majorHAnsi" w:cstheme="majorHAnsi"/>
        </w:rPr>
        <w:lastRenderedPageBreak/>
        <w:t xml:space="preserve">2ac – </w:t>
      </w:r>
      <w:r w:rsidR="00F7771B" w:rsidRPr="008617FF">
        <w:rPr>
          <w:rFonts w:asciiTheme="majorHAnsi" w:hAnsiTheme="majorHAnsi" w:cstheme="majorHAnsi"/>
        </w:rPr>
        <w:t>Research Model Good</w:t>
      </w:r>
    </w:p>
    <w:p w14:paraId="11160E65" w14:textId="77777777" w:rsidR="0039264C" w:rsidRPr="008617FF" w:rsidRDefault="0039264C" w:rsidP="0039264C">
      <w:pPr>
        <w:pStyle w:val="Heading4"/>
        <w:rPr>
          <w:rStyle w:val="Style13ptBold"/>
          <w:rFonts w:asciiTheme="majorHAnsi" w:hAnsiTheme="majorHAnsi" w:cstheme="majorHAnsi"/>
          <w:b/>
          <w:bCs w:val="0"/>
          <w:u w:val="single"/>
        </w:rPr>
      </w:pPr>
      <w:r w:rsidRPr="008617FF">
        <w:rPr>
          <w:rStyle w:val="Style13ptBold"/>
          <w:rFonts w:asciiTheme="majorHAnsi" w:hAnsiTheme="majorHAnsi" w:cstheme="majorHAnsi"/>
          <w:b/>
          <w:bCs w:val="0"/>
        </w:rPr>
        <w:t xml:space="preserve">Our model of factoring </w:t>
      </w:r>
      <w:r w:rsidRPr="008617FF">
        <w:rPr>
          <w:rStyle w:val="Style13ptBold"/>
          <w:rFonts w:asciiTheme="majorHAnsi" w:hAnsiTheme="majorHAnsi" w:cstheme="majorHAnsi"/>
          <w:b/>
          <w:bCs w:val="0"/>
          <w:u w:val="single"/>
        </w:rPr>
        <w:t>multiple scenarios</w:t>
      </w:r>
      <w:r w:rsidRPr="008617FF">
        <w:rPr>
          <w:rStyle w:val="Style13ptBold"/>
          <w:rFonts w:asciiTheme="majorHAnsi" w:hAnsiTheme="majorHAnsi" w:cstheme="majorHAnsi"/>
          <w:b/>
          <w:bCs w:val="0"/>
        </w:rPr>
        <w:t xml:space="preserve"> into nuclear deterrence adapts siloed thinking and is key to preventing extinction</w:t>
      </w:r>
    </w:p>
    <w:p w14:paraId="1632E4FA" w14:textId="77777777" w:rsidR="0039264C" w:rsidRPr="008617FF" w:rsidRDefault="0039264C" w:rsidP="0039264C">
      <w:pPr>
        <w:rPr>
          <w:rStyle w:val="Style13ptBold"/>
          <w:rFonts w:asciiTheme="majorHAnsi" w:hAnsiTheme="majorHAnsi" w:cstheme="majorHAnsi"/>
        </w:rPr>
      </w:pPr>
      <w:r w:rsidRPr="008617FF">
        <w:rPr>
          <w:rStyle w:val="Style13ptBold"/>
          <w:rFonts w:asciiTheme="majorHAnsi" w:hAnsiTheme="majorHAnsi" w:cstheme="majorHAnsi"/>
        </w:rPr>
        <w:t xml:space="preserve">Hersman 17 </w:t>
      </w:r>
      <w:r w:rsidRPr="008617FF">
        <w:rPr>
          <w:rFonts w:asciiTheme="majorHAnsi" w:hAnsiTheme="majorHAnsi" w:cstheme="majorHAnsi"/>
        </w:rPr>
        <w:t xml:space="preserve">(Rebecca, director of the Project on Nuclear Issues (PONI) and senior adviser with the International Security Program at the Center for Strategic and International Studies (CSIS). 1-13-17 “The Deterrence and Assurance Conversation” Center for Strategic and International Studies </w:t>
      </w:r>
      <w:hyperlink r:id="rId165" w:history="1">
        <w:r w:rsidRPr="008617FF">
          <w:rPr>
            <w:rStyle w:val="Hyperlink"/>
            <w:rFonts w:asciiTheme="majorHAnsi" w:hAnsiTheme="majorHAnsi" w:cstheme="majorHAnsi"/>
          </w:rPr>
          <w:t>https://www.csis.org/analysis/deterrence-and-assurance-conversation</w:t>
        </w:r>
      </w:hyperlink>
      <w:r w:rsidRPr="008617FF">
        <w:rPr>
          <w:rFonts w:asciiTheme="majorHAnsi" w:hAnsiTheme="majorHAnsi" w:cstheme="majorHAnsi"/>
        </w:rPr>
        <w:t xml:space="preserve"> JO)</w:t>
      </w:r>
    </w:p>
    <w:p w14:paraId="39870BB5" w14:textId="77777777" w:rsidR="0039264C" w:rsidRPr="008617FF" w:rsidRDefault="0039264C" w:rsidP="0039264C">
      <w:pPr>
        <w:rPr>
          <w:rStyle w:val="StyleUnderline"/>
          <w:rFonts w:asciiTheme="majorHAnsi" w:hAnsiTheme="majorHAnsi" w:cstheme="majorHAnsi"/>
        </w:rPr>
      </w:pPr>
      <w:r w:rsidRPr="008617FF">
        <w:rPr>
          <w:rFonts w:asciiTheme="majorHAnsi" w:hAnsiTheme="majorHAnsi" w:cstheme="majorHAnsi"/>
          <w:sz w:val="16"/>
        </w:rPr>
        <w:t xml:space="preserve">As we survey the world today, we find the </w:t>
      </w:r>
      <w:r w:rsidRPr="008617FF">
        <w:rPr>
          <w:rStyle w:val="StyleUnderline"/>
          <w:rFonts w:asciiTheme="majorHAnsi" w:hAnsiTheme="majorHAnsi" w:cstheme="majorHAnsi"/>
          <w:highlight w:val="green"/>
        </w:rPr>
        <w:t>nuclear landscape</w:t>
      </w:r>
      <w:r w:rsidRPr="008617FF">
        <w:rPr>
          <w:rStyle w:val="StyleUnderline"/>
          <w:rFonts w:asciiTheme="majorHAnsi" w:hAnsiTheme="majorHAnsi" w:cstheme="majorHAnsi"/>
        </w:rPr>
        <w:t xml:space="preserve"> to be </w:t>
      </w:r>
      <w:r w:rsidRPr="008617FF">
        <w:rPr>
          <w:rStyle w:val="StyleUnderline"/>
          <w:rFonts w:asciiTheme="majorHAnsi" w:hAnsiTheme="majorHAnsi" w:cstheme="majorHAnsi"/>
          <w:highlight w:val="green"/>
        </w:rPr>
        <w:t>more uncertain and precarious than it has been</w:t>
      </w:r>
      <w:r w:rsidRPr="008617FF">
        <w:rPr>
          <w:rStyle w:val="StyleUnderline"/>
          <w:rFonts w:asciiTheme="majorHAnsi" w:hAnsiTheme="majorHAnsi" w:cstheme="majorHAnsi"/>
        </w:rPr>
        <w:t xml:space="preserve"> at any time </w:t>
      </w:r>
      <w:r w:rsidRPr="008617FF">
        <w:rPr>
          <w:rStyle w:val="StyleUnderline"/>
          <w:rFonts w:asciiTheme="majorHAnsi" w:hAnsiTheme="majorHAnsi" w:cstheme="majorHAnsi"/>
          <w:highlight w:val="green"/>
        </w:rPr>
        <w:t>since</w:t>
      </w:r>
      <w:r w:rsidRPr="008617FF">
        <w:rPr>
          <w:rStyle w:val="StyleUnderline"/>
          <w:rFonts w:asciiTheme="majorHAnsi" w:hAnsiTheme="majorHAnsi" w:cstheme="majorHAnsi"/>
        </w:rPr>
        <w:t xml:space="preserve"> the end of the </w:t>
      </w:r>
      <w:r w:rsidRPr="008617FF">
        <w:rPr>
          <w:rStyle w:val="StyleUnderline"/>
          <w:rFonts w:asciiTheme="majorHAnsi" w:hAnsiTheme="majorHAnsi" w:cstheme="majorHAnsi"/>
          <w:highlight w:val="green"/>
        </w:rPr>
        <w:t>Cold War.</w:t>
      </w:r>
      <w:r w:rsidRPr="008617FF">
        <w:rPr>
          <w:rFonts w:asciiTheme="majorHAnsi" w:hAnsiTheme="majorHAnsi" w:cstheme="majorHAnsi"/>
          <w:sz w:val="16"/>
        </w:rPr>
        <w:t xml:space="preserve"> In recent years, </w:t>
      </w:r>
      <w:r w:rsidRPr="008617FF">
        <w:rPr>
          <w:rStyle w:val="StyleUnderline"/>
          <w:rFonts w:asciiTheme="majorHAnsi" w:hAnsiTheme="majorHAnsi" w:cstheme="majorHAnsi"/>
        </w:rPr>
        <w:t>Russia has taken to routinely rattling its nuclear saber—publicly embracing the value and utility of nuclear weapons while rejecting further nuclear arms control efforts—in an effort to intimidate its smaller neighbors and to test European unity along the North Atlantic Treaty Organization’s (NATO) periphery</w:t>
      </w:r>
      <w:r w:rsidRPr="008617FF">
        <w:rPr>
          <w:rFonts w:asciiTheme="majorHAnsi" w:hAnsiTheme="majorHAnsi" w:cstheme="majorHAnsi"/>
          <w:sz w:val="16"/>
        </w:rPr>
        <w:t xml:space="preserve">. North Korea’s expansion and diversification of its nuclear arsenal and associated delivery platforms, combined with Kim Jong-un’s penchant for provocation, has raised the risk of nuclear coercion and undermined confidence in current deterrence approaches. Meanwhile, nuclear competition between Pakistan and India continues to grow, spurred on by Pakistan’s now-open acknowledgment of a range of “tactical” nuclear weapons as part of their “full spectrum deterrence.” And China, unabashed in its desire to assert greater regional dominance, is modernizing, diversifying, and hardening its nuclear forces while simultaneously enhancing complementary capabilities in space, cyber, and advanced missile systems. </w:t>
      </w:r>
      <w:r w:rsidRPr="008617FF">
        <w:rPr>
          <w:rStyle w:val="StyleUnderline"/>
          <w:rFonts w:asciiTheme="majorHAnsi" w:hAnsiTheme="majorHAnsi" w:cstheme="majorHAnsi"/>
        </w:rPr>
        <w:t xml:space="preserve">Over a quarter century past the fall of the Berlin Wall, </w:t>
      </w:r>
      <w:r w:rsidRPr="008617FF">
        <w:rPr>
          <w:rStyle w:val="Emphasis"/>
          <w:rFonts w:asciiTheme="majorHAnsi" w:hAnsiTheme="majorHAnsi" w:cstheme="majorHAnsi"/>
          <w:highlight w:val="green"/>
        </w:rPr>
        <w:t>nuclear dangers appear</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to be growing</w:t>
      </w:r>
      <w:r w:rsidRPr="008617FF">
        <w:rPr>
          <w:rStyle w:val="Emphasis"/>
          <w:rFonts w:asciiTheme="majorHAnsi" w:hAnsiTheme="majorHAnsi" w:cstheme="majorHAnsi"/>
        </w:rPr>
        <w:t xml:space="preserve"> rather than recedin</w:t>
      </w:r>
      <w:r w:rsidRPr="008617FF">
        <w:rPr>
          <w:rStyle w:val="StyleUnderline"/>
          <w:rFonts w:asciiTheme="majorHAnsi" w:hAnsiTheme="majorHAnsi" w:cstheme="majorHAnsi"/>
        </w:rPr>
        <w:t>g, contributing to an increasingly complex security environment.</w:t>
      </w:r>
    </w:p>
    <w:p w14:paraId="0CD90423" w14:textId="77777777" w:rsidR="0039264C" w:rsidRPr="008617FF" w:rsidRDefault="0039264C" w:rsidP="0039264C">
      <w:pPr>
        <w:rPr>
          <w:rFonts w:asciiTheme="majorHAnsi" w:hAnsiTheme="majorHAnsi" w:cstheme="majorHAnsi"/>
          <w:sz w:val="16"/>
        </w:rPr>
      </w:pPr>
      <w:r w:rsidRPr="008617FF">
        <w:rPr>
          <w:rFonts w:asciiTheme="majorHAnsi" w:hAnsiTheme="majorHAnsi" w:cstheme="majorHAnsi"/>
          <w:sz w:val="16"/>
        </w:rPr>
        <w:t xml:space="preserve">Yet, </w:t>
      </w:r>
      <w:r w:rsidRPr="008617FF">
        <w:rPr>
          <w:rStyle w:val="StyleUnderline"/>
          <w:rFonts w:asciiTheme="majorHAnsi" w:hAnsiTheme="majorHAnsi" w:cstheme="majorHAnsi"/>
          <w:highlight w:val="green"/>
        </w:rPr>
        <w:t>in spite of</w:t>
      </w:r>
      <w:r w:rsidRPr="008617FF">
        <w:rPr>
          <w:rStyle w:val="StyleUnderline"/>
          <w:rFonts w:asciiTheme="majorHAnsi" w:hAnsiTheme="majorHAnsi" w:cstheme="majorHAnsi"/>
        </w:rPr>
        <w:t xml:space="preserve"> a landscape so fraught with </w:t>
      </w:r>
      <w:r w:rsidRPr="008617FF">
        <w:rPr>
          <w:rStyle w:val="StyleUnderline"/>
          <w:rFonts w:asciiTheme="majorHAnsi" w:hAnsiTheme="majorHAnsi" w:cstheme="majorHAnsi"/>
          <w:highlight w:val="green"/>
        </w:rPr>
        <w:t>nuclear peril</w:t>
      </w:r>
      <w:r w:rsidRPr="008617FF">
        <w:rPr>
          <w:rStyle w:val="StyleUnderline"/>
          <w:rFonts w:asciiTheme="majorHAnsi" w:hAnsiTheme="majorHAnsi" w:cstheme="majorHAnsi"/>
        </w:rPr>
        <w:t xml:space="preserve">s, </w:t>
      </w:r>
      <w:r w:rsidRPr="008617FF">
        <w:rPr>
          <w:rStyle w:val="StyleUnderline"/>
          <w:rFonts w:asciiTheme="majorHAnsi" w:hAnsiTheme="majorHAnsi" w:cstheme="majorHAnsi"/>
          <w:highlight w:val="green"/>
        </w:rPr>
        <w:t>we</w:t>
      </w:r>
      <w:r w:rsidRPr="008617FF">
        <w:rPr>
          <w:rStyle w:val="StyleUnderline"/>
          <w:rFonts w:asciiTheme="majorHAnsi" w:hAnsiTheme="majorHAnsi" w:cstheme="majorHAnsi"/>
        </w:rPr>
        <w:t xml:space="preserve"> also </w:t>
      </w:r>
      <w:r w:rsidRPr="008617FF">
        <w:rPr>
          <w:rStyle w:val="StyleUnderline"/>
          <w:rFonts w:asciiTheme="majorHAnsi" w:hAnsiTheme="majorHAnsi" w:cstheme="majorHAnsi"/>
          <w:highlight w:val="green"/>
        </w:rPr>
        <w:t xml:space="preserve">see </w:t>
      </w:r>
      <w:r w:rsidRPr="008617FF">
        <w:rPr>
          <w:rStyle w:val="Emphasis"/>
          <w:rFonts w:asciiTheme="majorHAnsi" w:hAnsiTheme="majorHAnsi" w:cstheme="majorHAnsi"/>
          <w:highlight w:val="green"/>
        </w:rPr>
        <w:t>deepening discontent with</w:t>
      </w:r>
      <w:r w:rsidRPr="008617FF">
        <w:rPr>
          <w:rStyle w:val="Emphasis"/>
          <w:rFonts w:asciiTheme="majorHAnsi" w:hAnsiTheme="majorHAnsi" w:cstheme="majorHAnsi"/>
        </w:rPr>
        <w:t xml:space="preserve"> the very </w:t>
      </w:r>
      <w:r w:rsidRPr="008617FF">
        <w:rPr>
          <w:rStyle w:val="Emphasis"/>
          <w:rFonts w:asciiTheme="majorHAnsi" w:hAnsiTheme="majorHAnsi" w:cstheme="majorHAnsi"/>
          <w:highlight w:val="green"/>
        </w:rPr>
        <w:t>notion of nuclear deterrence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Recent political trends in Europe and in the United States indicate a </w:t>
      </w:r>
      <w:r w:rsidRPr="008617FF">
        <w:rPr>
          <w:rStyle w:val="StyleUnderline"/>
          <w:rFonts w:asciiTheme="majorHAnsi" w:hAnsiTheme="majorHAnsi" w:cstheme="majorHAnsi"/>
          <w:highlight w:val="green"/>
        </w:rPr>
        <w:t>growing skepticism</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about</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benefits of</w:t>
      </w:r>
      <w:r w:rsidRPr="008617FF">
        <w:rPr>
          <w:rStyle w:val="StyleUnderline"/>
          <w:rFonts w:asciiTheme="majorHAnsi" w:hAnsiTheme="majorHAnsi" w:cstheme="majorHAnsi"/>
        </w:rPr>
        <w:t xml:space="preserve"> the internationalist system on which deterrence, and especially </w:t>
      </w:r>
      <w:r w:rsidRPr="008617FF">
        <w:rPr>
          <w:rStyle w:val="StyleUnderline"/>
          <w:rFonts w:asciiTheme="majorHAnsi" w:hAnsiTheme="majorHAnsi" w:cstheme="majorHAnsi"/>
          <w:highlight w:val="green"/>
        </w:rPr>
        <w:t>extended deterrence</w:t>
      </w:r>
      <w:r w:rsidRPr="008617FF">
        <w:rPr>
          <w:rStyle w:val="StyleUnderline"/>
          <w:rFonts w:asciiTheme="majorHAnsi" w:hAnsiTheme="majorHAnsi" w:cstheme="majorHAnsi"/>
        </w:rPr>
        <w:t>, depends.</w:t>
      </w:r>
      <w:r w:rsidRPr="008617FF">
        <w:rPr>
          <w:rFonts w:asciiTheme="majorHAnsi" w:hAnsiTheme="majorHAnsi" w:cstheme="majorHAnsi"/>
          <w:sz w:val="16"/>
        </w:rPr>
        <w:t xml:space="preserve"> We hear a growing chorus of voices questioning its legitimacy, dividing the global community between the nuclear haves and have-nots: indeed, the United Nations will begin negotiations this upcoming March on a nuclear weapons treaty ban for which none of the nuclear weapons-possessing states have indicated any support.</w:t>
      </w:r>
    </w:p>
    <w:p w14:paraId="7C805CF9" w14:textId="77777777" w:rsidR="0039264C" w:rsidRPr="008617FF" w:rsidRDefault="0039264C" w:rsidP="0039264C">
      <w:pPr>
        <w:rPr>
          <w:rFonts w:asciiTheme="majorHAnsi" w:hAnsiTheme="majorHAnsi" w:cstheme="majorHAnsi"/>
          <w:sz w:val="16"/>
        </w:rPr>
      </w:pPr>
      <w:r w:rsidRPr="008617FF">
        <w:rPr>
          <w:rStyle w:val="StyleUnderline"/>
          <w:rFonts w:asciiTheme="majorHAnsi" w:hAnsiTheme="majorHAnsi" w:cstheme="majorHAnsi"/>
        </w:rPr>
        <w:t>Why, then, in the face of such concerning nuclear challenges, is there so little consensus in the United States and abroad about the importance of the U.S. nuclear arsenal in assurance, deterrence, and stability, and about what these changes mean for declaratory policy and capabilities?</w:t>
      </w:r>
      <w:r w:rsidRPr="008617FF">
        <w:rPr>
          <w:rFonts w:asciiTheme="majorHAnsi" w:hAnsiTheme="majorHAnsi" w:cstheme="majorHAnsi"/>
          <w:sz w:val="16"/>
        </w:rPr>
        <w:t xml:space="preserve"> Why are the divisions and disagreements—at home and abroad—about U.S. nuclear policy and posture deepening? </w:t>
      </w:r>
      <w:r w:rsidRPr="008617FF">
        <w:rPr>
          <w:rStyle w:val="StyleUnderline"/>
          <w:rFonts w:asciiTheme="majorHAnsi" w:hAnsiTheme="majorHAnsi" w:cstheme="majorHAnsi"/>
        </w:rPr>
        <w:t>Do those of us within the nuclear policy establishment, who might be considered members of the so-called “Washington elite,” see the security environment clearly and correctly</w:t>
      </w:r>
      <w:r w:rsidRPr="008617FF">
        <w:rPr>
          <w:rFonts w:asciiTheme="majorHAnsi" w:hAnsiTheme="majorHAnsi" w:cstheme="majorHAnsi"/>
          <w:sz w:val="16"/>
        </w:rPr>
        <w:t>, or are we operating in a self-defining echo chamber that limits our ability to understand the security environment as much of the world sees it?</w:t>
      </w:r>
    </w:p>
    <w:p w14:paraId="637BA761" w14:textId="77777777" w:rsidR="0039264C" w:rsidRPr="008617FF" w:rsidRDefault="0039264C" w:rsidP="0039264C">
      <w:pPr>
        <w:rPr>
          <w:rFonts w:asciiTheme="majorHAnsi" w:hAnsiTheme="majorHAnsi" w:cstheme="majorHAnsi"/>
          <w:sz w:val="16"/>
        </w:rPr>
      </w:pPr>
      <w:r w:rsidRPr="008617FF">
        <w:rPr>
          <w:rStyle w:val="StyleUnderline"/>
          <w:rFonts w:asciiTheme="majorHAnsi" w:hAnsiTheme="majorHAnsi" w:cstheme="majorHAnsi"/>
          <w:highlight w:val="green"/>
        </w:rPr>
        <w:t>Deterrence depends</w:t>
      </w:r>
      <w:r w:rsidRPr="008617FF">
        <w:rPr>
          <w:rStyle w:val="StyleUnderline"/>
          <w:rFonts w:asciiTheme="majorHAnsi" w:hAnsiTheme="majorHAnsi" w:cstheme="majorHAnsi"/>
        </w:rPr>
        <w:t xml:space="preserve"> fundamentally </w:t>
      </w:r>
      <w:r w:rsidRPr="008617FF">
        <w:rPr>
          <w:rStyle w:val="StyleUnderline"/>
          <w:rFonts w:asciiTheme="majorHAnsi" w:hAnsiTheme="majorHAnsi" w:cstheme="majorHAnsi"/>
          <w:highlight w:val="green"/>
        </w:rPr>
        <w:t>on our ability to shape</w:t>
      </w:r>
      <w:r w:rsidRPr="008617FF">
        <w:rPr>
          <w:rStyle w:val="StyleUnderline"/>
          <w:rFonts w:asciiTheme="majorHAnsi" w:hAnsiTheme="majorHAnsi" w:cstheme="majorHAnsi"/>
        </w:rPr>
        <w:t xml:space="preserve"> both our </w:t>
      </w:r>
      <w:r w:rsidRPr="008617FF">
        <w:rPr>
          <w:rStyle w:val="StyleUnderline"/>
          <w:rFonts w:asciiTheme="majorHAnsi" w:hAnsiTheme="majorHAnsi" w:cstheme="majorHAnsi"/>
          <w:highlight w:val="green"/>
        </w:rPr>
        <w:t>adversaries’ and allies’ perceptions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and calculations of risk</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It is a conversation</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between</w:t>
      </w:r>
      <w:r w:rsidRPr="008617FF">
        <w:rPr>
          <w:rStyle w:val="StyleUnderline"/>
          <w:rFonts w:asciiTheme="majorHAnsi" w:hAnsiTheme="majorHAnsi" w:cstheme="majorHAnsi"/>
        </w:rPr>
        <w:t xml:space="preserve"> and among </w:t>
      </w:r>
      <w:r w:rsidRPr="008617FF">
        <w:rPr>
          <w:rStyle w:val="StyleUnderline"/>
          <w:rFonts w:asciiTheme="majorHAnsi" w:hAnsiTheme="majorHAnsi" w:cstheme="majorHAnsi"/>
          <w:highlight w:val="green"/>
        </w:rPr>
        <w:t>allies and adversaries</w:t>
      </w:r>
      <w:r w:rsidRPr="008617FF">
        <w:rPr>
          <w:rStyle w:val="StyleUnderline"/>
          <w:rFonts w:asciiTheme="majorHAnsi" w:hAnsiTheme="majorHAnsi" w:cstheme="majorHAnsi"/>
        </w:rPr>
        <w:t>, designed to convince adversaries that the risks of conflict far outweigh any potential benefits and to assure allies relying on U.S. security guarantees that this conversation is working to protect their core interests.</w:t>
      </w:r>
      <w:r w:rsidRPr="008617FF">
        <w:rPr>
          <w:rFonts w:asciiTheme="majorHAnsi" w:hAnsiTheme="majorHAnsi" w:cstheme="majorHAnsi"/>
          <w:sz w:val="16"/>
        </w:rPr>
        <w:t xml:space="preserve"> Credibly doing both, in turn, rests on a shared understanding of the risks or threats that shape the global security environment; the nature and value of the global security architecture that shapes and governs this environment; and, finally, the role of the United States in the global security system.</w:t>
      </w:r>
    </w:p>
    <w:p w14:paraId="19D115DF" w14:textId="77777777" w:rsidR="0039264C" w:rsidRPr="008617FF" w:rsidRDefault="0039264C" w:rsidP="0039264C">
      <w:pPr>
        <w:rPr>
          <w:rStyle w:val="StyleUnderline"/>
          <w:rFonts w:asciiTheme="majorHAnsi" w:hAnsiTheme="majorHAnsi" w:cstheme="majorHAnsi"/>
        </w:rPr>
      </w:pPr>
      <w:r w:rsidRPr="008617FF">
        <w:rPr>
          <w:rFonts w:asciiTheme="majorHAnsi" w:hAnsiTheme="majorHAnsi" w:cstheme="majorHAnsi"/>
          <w:sz w:val="16"/>
        </w:rPr>
        <w:t xml:space="preserve">Our </w:t>
      </w:r>
      <w:r w:rsidRPr="008617FF">
        <w:rPr>
          <w:rStyle w:val="StyleUnderline"/>
          <w:rFonts w:asciiTheme="majorHAnsi" w:hAnsiTheme="majorHAnsi" w:cstheme="majorHAnsi"/>
        </w:rPr>
        <w:t>security environment is shifting in ways that will have unexpected implications for nuclear deterrence</w:t>
      </w:r>
      <w:r w:rsidRPr="008617FF">
        <w:rPr>
          <w:rFonts w:asciiTheme="majorHAnsi" w:hAnsiTheme="majorHAnsi" w:cstheme="majorHAnsi"/>
          <w:sz w:val="16"/>
        </w:rPr>
        <w:t xml:space="preserve">. Yet it seems that even these basic perceptions are not, in fact, strongly shared today. Moreover, the </w:t>
      </w:r>
      <w:r w:rsidRPr="008617FF">
        <w:rPr>
          <w:rStyle w:val="StyleUnderline"/>
          <w:rFonts w:asciiTheme="majorHAnsi" w:hAnsiTheme="majorHAnsi" w:cstheme="majorHAnsi"/>
        </w:rPr>
        <w:t xml:space="preserve">nuclear policy </w:t>
      </w:r>
      <w:r w:rsidRPr="008617FF">
        <w:rPr>
          <w:rStyle w:val="Emphasis"/>
          <w:rFonts w:asciiTheme="majorHAnsi" w:hAnsiTheme="majorHAnsi" w:cstheme="majorHAnsi"/>
          <w:highlight w:val="green"/>
        </w:rPr>
        <w:t>establishment’s tendency to talk in</w:t>
      </w:r>
      <w:r w:rsidRPr="008617FF">
        <w:rPr>
          <w:rStyle w:val="Emphasis"/>
          <w:rFonts w:asciiTheme="majorHAnsi" w:hAnsiTheme="majorHAnsi" w:cstheme="majorHAnsi"/>
        </w:rPr>
        <w:t xml:space="preserve"> a “</w:t>
      </w:r>
      <w:r w:rsidRPr="008617FF">
        <w:rPr>
          <w:rStyle w:val="Emphasis"/>
          <w:rFonts w:asciiTheme="majorHAnsi" w:hAnsiTheme="majorHAnsi" w:cstheme="majorHAnsi"/>
          <w:highlight w:val="green"/>
        </w:rPr>
        <w:t>nuclear silo</w:t>
      </w:r>
      <w:r w:rsidRPr="008617FF">
        <w:rPr>
          <w:rStyle w:val="StyleUnderline"/>
          <w:rFonts w:asciiTheme="majorHAnsi" w:hAnsiTheme="majorHAnsi" w:cstheme="majorHAnsi"/>
        </w:rPr>
        <w:t>”</w:t>
      </w:r>
      <w:r w:rsidRPr="008617FF">
        <w:rPr>
          <w:rFonts w:asciiTheme="majorHAnsi" w:hAnsiTheme="majorHAnsi" w:cstheme="majorHAnsi"/>
          <w:sz w:val="16"/>
        </w:rPr>
        <w:t>—with only those other members in this small community, and in jargon largely inaccessible to those outside the field—</w:t>
      </w:r>
      <w:r w:rsidRPr="008617FF">
        <w:rPr>
          <w:rStyle w:val="StyleUnderline"/>
          <w:rFonts w:asciiTheme="majorHAnsi" w:hAnsiTheme="majorHAnsi" w:cstheme="majorHAnsi"/>
          <w:highlight w:val="green"/>
        </w:rPr>
        <w:t>has</w:t>
      </w:r>
      <w:r w:rsidRPr="008617FF">
        <w:rPr>
          <w:rStyle w:val="StyleUnderline"/>
          <w:rFonts w:asciiTheme="majorHAnsi" w:hAnsiTheme="majorHAnsi" w:cstheme="majorHAnsi"/>
        </w:rPr>
        <w:t xml:space="preserve"> at least partially</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contributed to</w:t>
      </w:r>
      <w:r w:rsidRPr="008617FF">
        <w:rPr>
          <w:rStyle w:val="Emphasis"/>
          <w:rFonts w:asciiTheme="majorHAnsi" w:hAnsiTheme="majorHAnsi" w:cstheme="majorHAnsi"/>
        </w:rPr>
        <w:t xml:space="preserve"> these </w:t>
      </w:r>
      <w:r w:rsidRPr="008617FF">
        <w:rPr>
          <w:rStyle w:val="Emphasis"/>
          <w:rFonts w:asciiTheme="majorHAnsi" w:hAnsiTheme="majorHAnsi" w:cstheme="majorHAnsi"/>
          <w:highlight w:val="green"/>
        </w:rPr>
        <w:t>divisions</w:t>
      </w:r>
      <w:r w:rsidRPr="008617FF">
        <w:rPr>
          <w:rStyle w:val="StyleUnderline"/>
          <w:rFonts w:asciiTheme="majorHAnsi" w:hAnsiTheme="majorHAnsi" w:cstheme="majorHAnsi"/>
          <w:highlight w:val="green"/>
        </w:rPr>
        <w:t>.</w:t>
      </w:r>
    </w:p>
    <w:p w14:paraId="0540D97E" w14:textId="77777777" w:rsidR="0039264C" w:rsidRPr="008617FF" w:rsidRDefault="0039264C" w:rsidP="0039264C">
      <w:pPr>
        <w:rPr>
          <w:rFonts w:asciiTheme="majorHAnsi" w:hAnsiTheme="majorHAnsi" w:cstheme="majorHAnsi"/>
          <w:sz w:val="16"/>
        </w:rPr>
      </w:pPr>
      <w:r w:rsidRPr="008617FF">
        <w:rPr>
          <w:rFonts w:asciiTheme="majorHAnsi" w:hAnsiTheme="majorHAnsi" w:cstheme="majorHAnsi"/>
          <w:sz w:val="16"/>
        </w:rPr>
        <w:lastRenderedPageBreak/>
        <w:t xml:space="preserve">A </w:t>
      </w:r>
      <w:r w:rsidRPr="008617FF">
        <w:rPr>
          <w:rStyle w:val="StyleUnderline"/>
          <w:rFonts w:asciiTheme="majorHAnsi" w:hAnsiTheme="majorHAnsi" w:cstheme="majorHAnsi"/>
        </w:rPr>
        <w:t xml:space="preserve">more </w:t>
      </w:r>
      <w:r w:rsidRPr="008617FF">
        <w:rPr>
          <w:rStyle w:val="StyleUnderline"/>
          <w:rFonts w:asciiTheme="majorHAnsi" w:hAnsiTheme="majorHAnsi" w:cstheme="majorHAnsi"/>
          <w:highlight w:val="green"/>
        </w:rPr>
        <w:t>candid discussion of</w:t>
      </w:r>
      <w:r w:rsidRPr="008617FF">
        <w:rPr>
          <w:rStyle w:val="StyleUnderline"/>
          <w:rFonts w:asciiTheme="majorHAnsi" w:hAnsiTheme="majorHAnsi" w:cstheme="majorHAnsi"/>
        </w:rPr>
        <w:t xml:space="preserve"> the role of </w:t>
      </w:r>
      <w:r w:rsidRPr="008617FF">
        <w:rPr>
          <w:rStyle w:val="StyleUnderline"/>
          <w:rFonts w:asciiTheme="majorHAnsi" w:hAnsiTheme="majorHAnsi" w:cstheme="majorHAnsi"/>
          <w:highlight w:val="green"/>
        </w:rPr>
        <w:t>nuclear deterrence</w:t>
      </w:r>
      <w:r w:rsidRPr="008617FF">
        <w:rPr>
          <w:rStyle w:val="StyleUnderline"/>
          <w:rFonts w:asciiTheme="majorHAnsi" w:hAnsiTheme="majorHAnsi" w:cstheme="majorHAnsi"/>
        </w:rPr>
        <w:t xml:space="preserve"> in U.S. national security strategy going forward </w:t>
      </w:r>
      <w:r w:rsidRPr="008617FF">
        <w:rPr>
          <w:rStyle w:val="StyleUnderline"/>
          <w:rFonts w:asciiTheme="majorHAnsi" w:hAnsiTheme="majorHAnsi" w:cstheme="majorHAnsi"/>
          <w:highlight w:val="green"/>
        </w:rPr>
        <w:t>must include</w:t>
      </w:r>
      <w:r w:rsidRPr="008617FF">
        <w:rPr>
          <w:rStyle w:val="StyleUnderline"/>
          <w:rFonts w:asciiTheme="majorHAnsi" w:hAnsiTheme="majorHAnsi" w:cstheme="majorHAnsi"/>
        </w:rPr>
        <w:t xml:space="preserve"> a more </w:t>
      </w:r>
      <w:r w:rsidRPr="008617FF">
        <w:rPr>
          <w:rStyle w:val="StyleUnderline"/>
          <w:rFonts w:asciiTheme="majorHAnsi" w:hAnsiTheme="majorHAnsi" w:cstheme="majorHAnsi"/>
          <w:highlight w:val="green"/>
        </w:rPr>
        <w:t>panoramic view</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of the world</w:t>
      </w:r>
      <w:r w:rsidRPr="008617FF">
        <w:rPr>
          <w:rStyle w:val="StyleUnderline"/>
          <w:rFonts w:asciiTheme="majorHAnsi" w:hAnsiTheme="majorHAnsi" w:cstheme="majorHAnsi"/>
        </w:rPr>
        <w:t xml:space="preserve">—one that not only takes into account our security challenges in their varied forms, but </w:t>
      </w:r>
      <w:r w:rsidRPr="008617FF">
        <w:rPr>
          <w:rStyle w:val="StyleUnderline"/>
          <w:rFonts w:asciiTheme="majorHAnsi" w:hAnsiTheme="majorHAnsi" w:cstheme="majorHAnsi"/>
          <w:highlight w:val="green"/>
        </w:rPr>
        <w:t>that</w:t>
      </w:r>
      <w:r w:rsidRPr="008617FF">
        <w:rPr>
          <w:rStyle w:val="StyleUnderline"/>
          <w:rFonts w:asciiTheme="majorHAnsi" w:hAnsiTheme="majorHAnsi" w:cstheme="majorHAnsi"/>
        </w:rPr>
        <w:t xml:space="preserve"> also honestly </w:t>
      </w:r>
      <w:r w:rsidRPr="008617FF">
        <w:rPr>
          <w:rStyle w:val="StyleUnderline"/>
          <w:rFonts w:asciiTheme="majorHAnsi" w:hAnsiTheme="majorHAnsi" w:cstheme="majorHAnsi"/>
          <w:highlight w:val="green"/>
        </w:rPr>
        <w:t>recognizes the place of the U</w:t>
      </w:r>
      <w:r w:rsidRPr="008617FF">
        <w:rPr>
          <w:rStyle w:val="StyleUnderline"/>
          <w:rFonts w:asciiTheme="majorHAnsi" w:hAnsiTheme="majorHAnsi" w:cstheme="majorHAnsi"/>
        </w:rPr>
        <w:t xml:space="preserve">nited </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 xml:space="preserve">tates, and specifically its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deterrent, in relation to</w:t>
      </w:r>
      <w:r w:rsidRPr="008617FF">
        <w:rPr>
          <w:rStyle w:val="StyleUnderline"/>
          <w:rFonts w:asciiTheme="majorHAnsi" w:hAnsiTheme="majorHAnsi" w:cstheme="majorHAnsi"/>
        </w:rPr>
        <w:t xml:space="preserve"> those </w:t>
      </w:r>
      <w:r w:rsidRPr="008617FF">
        <w:rPr>
          <w:rStyle w:val="StyleUnderline"/>
          <w:rFonts w:asciiTheme="majorHAnsi" w:hAnsiTheme="majorHAnsi" w:cstheme="majorHAnsi"/>
          <w:highlight w:val="green"/>
        </w:rPr>
        <w:t>challenge</w:t>
      </w:r>
      <w:r w:rsidRPr="008617FF">
        <w:rPr>
          <w:rFonts w:asciiTheme="majorHAnsi" w:hAnsiTheme="majorHAnsi" w:cstheme="majorHAnsi"/>
          <w:sz w:val="16"/>
          <w:highlight w:val="green"/>
        </w:rPr>
        <w:t>s</w:t>
      </w:r>
      <w:r w:rsidRPr="008617FF">
        <w:rPr>
          <w:rFonts w:asciiTheme="majorHAnsi" w:hAnsiTheme="majorHAnsi" w:cstheme="majorHAnsi"/>
          <w:sz w:val="16"/>
        </w:rPr>
        <w:t>. We cannot have the same discussion we have had the last two decades. We see why not as we climb out of the nuclear bubble:</w:t>
      </w:r>
    </w:p>
    <w:p w14:paraId="23E46335" w14:textId="77777777" w:rsidR="0039264C" w:rsidRPr="008617FF" w:rsidRDefault="0039264C" w:rsidP="0039264C">
      <w:pPr>
        <w:rPr>
          <w:rFonts w:asciiTheme="majorHAnsi" w:hAnsiTheme="majorHAnsi" w:cstheme="majorHAnsi"/>
          <w:sz w:val="16"/>
          <w:szCs w:val="16"/>
        </w:rPr>
      </w:pPr>
      <w:r w:rsidRPr="008617FF">
        <w:rPr>
          <w:rFonts w:asciiTheme="majorHAnsi" w:hAnsiTheme="majorHAnsi" w:cstheme="majorHAnsi"/>
          <w:sz w:val="16"/>
          <w:szCs w:val="16"/>
        </w:rPr>
        <w:t>A New Generation</w:t>
      </w:r>
    </w:p>
    <w:p w14:paraId="0BBEB715" w14:textId="77777777" w:rsidR="0039264C" w:rsidRPr="008617FF" w:rsidRDefault="0039264C" w:rsidP="0039264C">
      <w:pPr>
        <w:rPr>
          <w:rFonts w:asciiTheme="majorHAnsi" w:hAnsiTheme="majorHAnsi" w:cstheme="majorHAnsi"/>
          <w:sz w:val="16"/>
        </w:rPr>
      </w:pPr>
      <w:r w:rsidRPr="008617FF">
        <w:rPr>
          <w:rFonts w:asciiTheme="majorHAnsi" w:hAnsiTheme="majorHAnsi" w:cstheme="majorHAnsi"/>
          <w:sz w:val="16"/>
        </w:rPr>
        <w:t xml:space="preserve">Fully one-third of the United States’ population was born after the Cold War ended. Members of this generation have no experience with, and little knowledge of, the threats that shaped our security environment for nearly 50 years and the defining role played by nuclear deterrence in keeping the peace. The </w:t>
      </w:r>
      <w:r w:rsidRPr="008617FF">
        <w:rPr>
          <w:rStyle w:val="StyleUnderline"/>
          <w:rFonts w:asciiTheme="majorHAnsi" w:hAnsiTheme="majorHAnsi" w:cstheme="majorHAnsi"/>
        </w:rPr>
        <w:t>language, experience, and concepts of the Cold War do not resonate with or inspire a generation that did not live through it</w:t>
      </w:r>
      <w:r w:rsidRPr="008617FF">
        <w:rPr>
          <w:rFonts w:asciiTheme="majorHAnsi" w:hAnsiTheme="majorHAnsi" w:cstheme="majorHAnsi"/>
          <w:sz w:val="16"/>
        </w:rPr>
        <w:t xml:space="preserve"> and that is consumed with a range of contemporary problems. </w:t>
      </w:r>
      <w:r w:rsidRPr="008617FF">
        <w:rPr>
          <w:rStyle w:val="StyleUnderline"/>
          <w:rFonts w:asciiTheme="majorHAnsi" w:hAnsiTheme="majorHAnsi" w:cstheme="majorHAnsi"/>
        </w:rPr>
        <w:t>During the Cold War, nuclear dangers loomed large and figured prominently in the public discourse</w:t>
      </w:r>
      <w:r w:rsidRPr="008617FF">
        <w:rPr>
          <w:rFonts w:asciiTheme="majorHAnsi" w:hAnsiTheme="majorHAnsi" w:cstheme="majorHAnsi"/>
          <w:sz w:val="16"/>
        </w:rPr>
        <w:t>. Civil defense efforts—“duck and cover”—</w:t>
      </w:r>
      <w:r w:rsidRPr="008617FF">
        <w:rPr>
          <w:rStyle w:val="StyleUnderline"/>
          <w:rFonts w:asciiTheme="majorHAnsi" w:hAnsiTheme="majorHAnsi" w:cstheme="majorHAnsi"/>
        </w:rPr>
        <w:t xml:space="preserve">ensured that Americans knew the fear of nuclear weapons even as we survived the entire period by deterring their actual use. </w:t>
      </w:r>
      <w:r w:rsidRPr="008617FF">
        <w:rPr>
          <w:rFonts w:asciiTheme="majorHAnsi" w:hAnsiTheme="majorHAnsi" w:cstheme="majorHAnsi"/>
          <w:sz w:val="16"/>
        </w:rPr>
        <w:t>Nothing has arisen to re-explain deterrence in contemporary terms that address the world of today and tomorrow, rather than of yesterday.</w:t>
      </w:r>
    </w:p>
    <w:p w14:paraId="2E825767" w14:textId="77777777" w:rsidR="0039264C" w:rsidRPr="008617FF" w:rsidRDefault="0039264C" w:rsidP="0039264C">
      <w:pPr>
        <w:rPr>
          <w:rStyle w:val="StyleUnderline"/>
          <w:rFonts w:asciiTheme="majorHAnsi" w:hAnsiTheme="majorHAnsi" w:cstheme="majorHAnsi"/>
        </w:rPr>
      </w:pPr>
      <w:r w:rsidRPr="008617FF">
        <w:rPr>
          <w:rFonts w:asciiTheme="majorHAnsi" w:hAnsiTheme="majorHAnsi" w:cstheme="majorHAnsi"/>
          <w:sz w:val="16"/>
        </w:rPr>
        <w:t xml:space="preserve">This is the demographic reality all over the world. </w:t>
      </w:r>
      <w:r w:rsidRPr="008617FF">
        <w:rPr>
          <w:rStyle w:val="StyleUnderline"/>
          <w:rFonts w:asciiTheme="majorHAnsi" w:hAnsiTheme="majorHAnsi" w:cstheme="majorHAnsi"/>
          <w:highlight w:val="green"/>
        </w:rPr>
        <w:t>This generation does not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take</w:t>
      </w:r>
      <w:r w:rsidRPr="008617FF">
        <w:rPr>
          <w:rStyle w:val="StyleUnderline"/>
          <w:rFonts w:asciiTheme="majorHAnsi" w:hAnsiTheme="majorHAnsi" w:cstheme="majorHAnsi"/>
        </w:rPr>
        <w:t xml:space="preserve"> our </w:t>
      </w:r>
      <w:r w:rsidRPr="008617FF">
        <w:rPr>
          <w:rStyle w:val="StyleUnderline"/>
          <w:rFonts w:asciiTheme="majorHAnsi" w:hAnsiTheme="majorHAnsi" w:cstheme="majorHAnsi"/>
          <w:highlight w:val="green"/>
        </w:rPr>
        <w:t>assumptions—about</w:t>
      </w:r>
      <w:r w:rsidRPr="008617FF">
        <w:rPr>
          <w:rStyle w:val="StyleUnderline"/>
          <w:rFonts w:asciiTheme="majorHAnsi" w:hAnsiTheme="majorHAnsi" w:cstheme="majorHAnsi"/>
        </w:rPr>
        <w:t xml:space="preserve"> the role of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weapons</w:t>
      </w:r>
      <w:r w:rsidRPr="008617FF">
        <w:rPr>
          <w:rStyle w:val="StyleUnderline"/>
          <w:rFonts w:asciiTheme="majorHAnsi" w:hAnsiTheme="majorHAnsi" w:cstheme="majorHAnsi"/>
        </w:rPr>
        <w:t xml:space="preserve"> in our national security or about the role of the United States in the world—</w:t>
      </w:r>
      <w:r w:rsidRPr="008617FF">
        <w:rPr>
          <w:rStyle w:val="StyleUnderline"/>
          <w:rFonts w:asciiTheme="majorHAnsi" w:hAnsiTheme="majorHAnsi" w:cstheme="majorHAnsi"/>
          <w:highlight w:val="green"/>
        </w:rPr>
        <w:t>at face value</w:t>
      </w:r>
      <w:r w:rsidRPr="008617FF">
        <w:rPr>
          <w:rStyle w:val="StyleUnderline"/>
          <w:rFonts w:asciiTheme="majorHAnsi" w:hAnsiTheme="majorHAnsi" w:cstheme="majorHAnsi"/>
        </w:rPr>
        <w:t>.</w:t>
      </w:r>
    </w:p>
    <w:p w14:paraId="595FDBCA" w14:textId="77777777" w:rsidR="0039264C" w:rsidRPr="008617FF" w:rsidRDefault="0039264C" w:rsidP="0039264C">
      <w:pPr>
        <w:rPr>
          <w:rFonts w:asciiTheme="majorHAnsi" w:hAnsiTheme="majorHAnsi" w:cstheme="majorHAnsi"/>
          <w:sz w:val="16"/>
          <w:szCs w:val="16"/>
        </w:rPr>
      </w:pPr>
      <w:r w:rsidRPr="008617FF">
        <w:rPr>
          <w:rFonts w:asciiTheme="majorHAnsi" w:hAnsiTheme="majorHAnsi" w:cstheme="majorHAnsi"/>
          <w:sz w:val="16"/>
          <w:szCs w:val="16"/>
        </w:rPr>
        <w:t>Alternative Threat Perception</w:t>
      </w:r>
    </w:p>
    <w:p w14:paraId="4D7FB843" w14:textId="77777777" w:rsidR="0039264C" w:rsidRPr="008617FF" w:rsidRDefault="0039264C" w:rsidP="0039264C">
      <w:pPr>
        <w:rPr>
          <w:rStyle w:val="StyleUnderline"/>
          <w:rFonts w:asciiTheme="majorHAnsi" w:hAnsiTheme="majorHAnsi" w:cstheme="majorHAnsi"/>
        </w:rPr>
      </w:pPr>
      <w:r w:rsidRPr="008617FF">
        <w:rPr>
          <w:rStyle w:val="StyleUnderline"/>
          <w:rFonts w:asciiTheme="majorHAnsi" w:hAnsiTheme="majorHAnsi" w:cstheme="majorHAnsi"/>
        </w:rPr>
        <w:t>Other strategic threats, such as global warming, capture the imagination and anxieties of this generation because it experiences them</w:t>
      </w:r>
      <w:r w:rsidRPr="008617FF">
        <w:rPr>
          <w:rFonts w:asciiTheme="majorHAnsi" w:hAnsiTheme="majorHAnsi" w:cstheme="majorHAnsi"/>
          <w:sz w:val="16"/>
        </w:rPr>
        <w:t xml:space="preserve">. Cyber threats, for example, are part of every American’s daily life. Cyberattacks against the Office of Personnel Management (OPM) and Sony Pictures—and, most recently, the Democratic National Committee—are known for having exposed sensitive personnel files and confidential data. Increasingly, however, cyber criminals have also used ransomware to hold companies’ and individuals’ computers and smart phones hostage. In the first three months of 2016 alone, such criminals collected $209 million from victims. These threats are ubiquitous and do not need to be explained because they are experienced. </w:t>
      </w:r>
      <w:r w:rsidRPr="008617FF">
        <w:rPr>
          <w:rStyle w:val="StyleUnderline"/>
          <w:rFonts w:asciiTheme="majorHAnsi" w:hAnsiTheme="majorHAnsi" w:cstheme="majorHAnsi"/>
        </w:rPr>
        <w:t>Threats that require us to sustain a strategy of deterrence must seem very distant and remote to this generation.</w:t>
      </w:r>
    </w:p>
    <w:p w14:paraId="37CCC10D" w14:textId="77777777" w:rsidR="0039264C" w:rsidRPr="008617FF" w:rsidRDefault="0039264C" w:rsidP="0039264C">
      <w:pPr>
        <w:rPr>
          <w:rFonts w:asciiTheme="majorHAnsi" w:hAnsiTheme="majorHAnsi" w:cstheme="majorHAnsi"/>
          <w:sz w:val="10"/>
          <w:szCs w:val="10"/>
        </w:rPr>
      </w:pPr>
      <w:r w:rsidRPr="008617FF">
        <w:rPr>
          <w:rFonts w:asciiTheme="majorHAnsi" w:hAnsiTheme="majorHAnsi" w:cstheme="majorHAnsi"/>
          <w:sz w:val="10"/>
          <w:szCs w:val="10"/>
        </w:rPr>
        <w:t>Nationalist Trends</w:t>
      </w:r>
    </w:p>
    <w:p w14:paraId="4516D9FA" w14:textId="77777777" w:rsidR="0039264C" w:rsidRPr="008617FF" w:rsidRDefault="0039264C" w:rsidP="0039264C">
      <w:pPr>
        <w:rPr>
          <w:rFonts w:asciiTheme="majorHAnsi" w:hAnsiTheme="majorHAnsi" w:cstheme="majorHAnsi"/>
          <w:sz w:val="10"/>
          <w:szCs w:val="10"/>
        </w:rPr>
      </w:pPr>
      <w:r w:rsidRPr="008617FF">
        <w:rPr>
          <w:rFonts w:asciiTheme="majorHAnsi" w:hAnsiTheme="majorHAnsi" w:cstheme="majorHAnsi"/>
          <w:sz w:val="10"/>
          <w:szCs w:val="10"/>
        </w:rPr>
        <w:t>The end of World War II brought about an internationalist era of transcending systems and structures—alliances, the European Union, NATO, and the United Nations—built on a belief that mutual dependencies and entanglements contribute to stability and the prevention and management of conflict. These systems were based on shared values and principles, and they were sustained by habits of cooperation. Taken together, they form much of the anatomy—backbone, nervous system, and muscle—of our structures for deterrence and, especially, extended deterrence.</w:t>
      </w:r>
    </w:p>
    <w:p w14:paraId="18B525E3" w14:textId="77777777" w:rsidR="0039264C" w:rsidRPr="008617FF" w:rsidRDefault="0039264C" w:rsidP="0039264C">
      <w:pPr>
        <w:rPr>
          <w:rFonts w:asciiTheme="majorHAnsi" w:hAnsiTheme="majorHAnsi" w:cstheme="majorHAnsi"/>
          <w:sz w:val="10"/>
          <w:szCs w:val="10"/>
        </w:rPr>
      </w:pPr>
      <w:r w:rsidRPr="008617FF">
        <w:rPr>
          <w:rFonts w:asciiTheme="majorHAnsi" w:hAnsiTheme="majorHAnsi" w:cstheme="majorHAnsi"/>
          <w:sz w:val="10"/>
          <w:szCs w:val="10"/>
        </w:rPr>
        <w:t>Today, we are in the grips of fractious, nationalistic politics, and polarized, politicized policymaking, both at home and abroad. In Europe and the United States, the rise of political players and parties that do not share this internationalist, progressive view of the world suggests an implicit rejection of our assumptions about the benefits of such globalized institutions. Increasingly, more nations are looking inward and perceiving more burden than burden-sharing in collective relationships and alliances. The resulting strain on these systems and structures, so foundational to the foreign policy and national security establishment, is tremendous.</w:t>
      </w:r>
    </w:p>
    <w:p w14:paraId="787B35AD" w14:textId="77777777" w:rsidR="0039264C" w:rsidRPr="008617FF" w:rsidRDefault="0039264C" w:rsidP="0039264C">
      <w:pPr>
        <w:rPr>
          <w:rFonts w:asciiTheme="majorHAnsi" w:hAnsiTheme="majorHAnsi" w:cstheme="majorHAnsi"/>
          <w:sz w:val="10"/>
          <w:szCs w:val="10"/>
        </w:rPr>
      </w:pPr>
      <w:r w:rsidRPr="008617FF">
        <w:rPr>
          <w:rFonts w:asciiTheme="majorHAnsi" w:hAnsiTheme="majorHAnsi" w:cstheme="majorHAnsi"/>
          <w:sz w:val="10"/>
          <w:szCs w:val="10"/>
        </w:rPr>
        <w:t>Brexit</w:t>
      </w:r>
    </w:p>
    <w:p w14:paraId="29C7213D" w14:textId="77777777" w:rsidR="0039264C" w:rsidRPr="008617FF" w:rsidRDefault="0039264C" w:rsidP="0039264C">
      <w:pPr>
        <w:rPr>
          <w:rFonts w:asciiTheme="majorHAnsi" w:hAnsiTheme="majorHAnsi" w:cstheme="majorHAnsi"/>
          <w:sz w:val="10"/>
          <w:szCs w:val="10"/>
        </w:rPr>
      </w:pPr>
      <w:r w:rsidRPr="008617FF">
        <w:rPr>
          <w:rFonts w:asciiTheme="majorHAnsi" w:hAnsiTheme="majorHAnsi" w:cstheme="majorHAnsi"/>
          <w:sz w:val="10"/>
          <w:szCs w:val="10"/>
        </w:rPr>
        <w:t>The vote for the United Kingdom to leave the European Union in June of last year was our first wake-up call that the status quo is not assured and the current political establishment may not prevail. We have only begun to understand the implications of these dynamics with our closest ally and nuclear partner—the United Kingdom—and, by extension, NATO. While it may be true that the UK’s own modernization program is underway—the first steel plate of the new Dreadnought-class submarine was cut in October—the book has yet to be fully written given deep divisions over the Brexit vote and the prospects for renewed efforts at Scottish independence.</w:t>
      </w:r>
    </w:p>
    <w:p w14:paraId="5752F082" w14:textId="77777777" w:rsidR="0039264C" w:rsidRPr="008617FF" w:rsidRDefault="0039264C" w:rsidP="0039264C">
      <w:pPr>
        <w:rPr>
          <w:rFonts w:asciiTheme="majorHAnsi" w:hAnsiTheme="majorHAnsi" w:cstheme="majorHAnsi"/>
          <w:sz w:val="10"/>
          <w:szCs w:val="10"/>
        </w:rPr>
      </w:pPr>
      <w:r w:rsidRPr="008617FF">
        <w:rPr>
          <w:rFonts w:asciiTheme="majorHAnsi" w:hAnsiTheme="majorHAnsi" w:cstheme="majorHAnsi"/>
          <w:sz w:val="10"/>
          <w:szCs w:val="10"/>
        </w:rPr>
        <w:t>Should a Scottish referendum post-Brexit succeed, Scotland’s independence would throw open the fate of the U.K.’s nuclear deterrent (which is based in Scotland), given that the Scottish National Party has stated its desire to remove nuclear weapons from Scotland. The implications for the U.K., should it need to relocate its nuclear submarines, could be significant. Today, three independent nuclear weapons states (the United States, the United Kingdom, and France) share common values, perspectives, and commitments regarding the role of their nuclear forces and their responsibilities as stewards of nuclear weapons. Were three to suddenly become two, deterrence would in turn become weaker.</w:t>
      </w:r>
    </w:p>
    <w:p w14:paraId="23E192C8" w14:textId="77777777" w:rsidR="0039264C" w:rsidRPr="008617FF" w:rsidRDefault="0039264C" w:rsidP="0039264C">
      <w:pPr>
        <w:rPr>
          <w:rFonts w:asciiTheme="majorHAnsi" w:hAnsiTheme="majorHAnsi" w:cstheme="majorHAnsi"/>
          <w:sz w:val="10"/>
          <w:szCs w:val="10"/>
        </w:rPr>
      </w:pPr>
      <w:r w:rsidRPr="008617FF">
        <w:rPr>
          <w:rFonts w:asciiTheme="majorHAnsi" w:hAnsiTheme="majorHAnsi" w:cstheme="majorHAnsi"/>
          <w:sz w:val="10"/>
          <w:szCs w:val="10"/>
        </w:rPr>
        <w:t>Crackdown in Turkey</w:t>
      </w:r>
    </w:p>
    <w:p w14:paraId="1FC8B72F" w14:textId="77777777" w:rsidR="0039264C" w:rsidRPr="008617FF" w:rsidRDefault="0039264C" w:rsidP="0039264C">
      <w:pPr>
        <w:rPr>
          <w:rFonts w:asciiTheme="majorHAnsi" w:hAnsiTheme="majorHAnsi" w:cstheme="majorHAnsi"/>
          <w:sz w:val="10"/>
          <w:szCs w:val="10"/>
        </w:rPr>
      </w:pPr>
      <w:r w:rsidRPr="008617FF">
        <w:rPr>
          <w:rFonts w:asciiTheme="majorHAnsi" w:hAnsiTheme="majorHAnsi" w:cstheme="majorHAnsi"/>
          <w:sz w:val="10"/>
          <w:szCs w:val="10"/>
        </w:rPr>
        <w:t>The United Kingdom is not the only NATO ally with whom we share nuclear deterrence responsibilities that is facing great challenges. In Turkey, the full impact of the failed coup attempt in July, and the subsequent widespread crackdown across all sectors of Turkish society by President Erdogan, still has yet to be fully determined.</w:t>
      </w:r>
    </w:p>
    <w:p w14:paraId="72284636" w14:textId="77777777" w:rsidR="0039264C" w:rsidRPr="008617FF" w:rsidRDefault="0039264C" w:rsidP="0039264C">
      <w:pPr>
        <w:rPr>
          <w:rFonts w:asciiTheme="majorHAnsi" w:hAnsiTheme="majorHAnsi" w:cstheme="majorHAnsi"/>
          <w:sz w:val="10"/>
          <w:szCs w:val="10"/>
        </w:rPr>
      </w:pPr>
      <w:r w:rsidRPr="008617FF">
        <w:rPr>
          <w:rFonts w:asciiTheme="majorHAnsi" w:hAnsiTheme="majorHAnsi" w:cstheme="majorHAnsi"/>
          <w:sz w:val="10"/>
          <w:szCs w:val="10"/>
        </w:rPr>
        <w:t>At the time of the coup, many experts were calling for the removal of U.S. nuclear weapons at the Incirlik air base in Turkey. The ramifications of such a significant policy change, however, remain unclear. What are the implications for NATO, as a nuclear alliance in which multiple countries share responsibility for deterrence? Would the calls for removal start and stop with Turkey? Would the Turkish government reassess its role in or commitment to NATO?</w:t>
      </w:r>
    </w:p>
    <w:p w14:paraId="0E1A720B" w14:textId="77777777" w:rsidR="0039264C" w:rsidRPr="008617FF" w:rsidRDefault="0039264C" w:rsidP="0039264C">
      <w:pPr>
        <w:rPr>
          <w:rFonts w:asciiTheme="majorHAnsi" w:hAnsiTheme="majorHAnsi" w:cstheme="majorHAnsi"/>
          <w:sz w:val="10"/>
          <w:szCs w:val="10"/>
        </w:rPr>
      </w:pPr>
      <w:r w:rsidRPr="008617FF">
        <w:rPr>
          <w:rFonts w:asciiTheme="majorHAnsi" w:hAnsiTheme="majorHAnsi" w:cstheme="majorHAnsi"/>
          <w:sz w:val="10"/>
          <w:szCs w:val="10"/>
        </w:rPr>
        <w:t>Human Displacement and Dislocation</w:t>
      </w:r>
    </w:p>
    <w:p w14:paraId="2795BD2E" w14:textId="77777777" w:rsidR="0039264C" w:rsidRPr="008617FF" w:rsidRDefault="0039264C" w:rsidP="0039264C">
      <w:pPr>
        <w:rPr>
          <w:rFonts w:asciiTheme="majorHAnsi" w:hAnsiTheme="majorHAnsi" w:cstheme="majorHAnsi"/>
          <w:sz w:val="10"/>
          <w:szCs w:val="10"/>
        </w:rPr>
      </w:pPr>
      <w:r w:rsidRPr="008617FF">
        <w:rPr>
          <w:rFonts w:asciiTheme="majorHAnsi" w:hAnsiTheme="majorHAnsi" w:cstheme="majorHAnsi"/>
          <w:sz w:val="10"/>
          <w:szCs w:val="10"/>
        </w:rPr>
        <w:t>Amid a shifting political status quo and increased security challenges on its periphery, Europe has simultaneously been consumed with a migration crisis emerging to its south. Sixty-five million people are currently forcibly displaced from their homes and communities, many forced to move multiple times in and out of their country of origin. That figure, which jumped from 59.5 million in 2014 and has risen by 50 percent in five years, is mind-boggling. It is rewriting global demography and challenging the fundamental principles of progressive societies. We now have country-size populations on the move—fleeing conflict, violence, and economic ruin in ways unprecedented since the end of World War II.</w:t>
      </w:r>
    </w:p>
    <w:p w14:paraId="3687557E" w14:textId="77777777" w:rsidR="0039264C" w:rsidRPr="008617FF" w:rsidRDefault="0039264C" w:rsidP="0039264C">
      <w:pPr>
        <w:rPr>
          <w:rFonts w:asciiTheme="majorHAnsi" w:hAnsiTheme="majorHAnsi" w:cstheme="majorHAnsi"/>
          <w:sz w:val="10"/>
          <w:szCs w:val="10"/>
        </w:rPr>
      </w:pPr>
      <w:r w:rsidRPr="008617FF">
        <w:rPr>
          <w:rFonts w:asciiTheme="majorHAnsi" w:hAnsiTheme="majorHAnsi" w:cstheme="majorHAnsi"/>
          <w:sz w:val="10"/>
          <w:szCs w:val="10"/>
        </w:rPr>
        <w:t xml:space="preserve">As millions flow into Europe via much of the Middle East and Africa, a disturbing number is also flowing out. Approximately 4,000 European nationals have joined radical groups as “foreign fighters,” creating unprecedented outflows of would-be extremists, potential jihadists, and, in some cases, extremists of convenience—cults of the twenty-first century. These lost souls, in search of purpose and belonging, are emerging from the disaffected </w:t>
      </w:r>
      <w:r w:rsidRPr="008617FF">
        <w:rPr>
          <w:rFonts w:asciiTheme="majorHAnsi" w:hAnsiTheme="majorHAnsi" w:cstheme="majorHAnsi"/>
          <w:sz w:val="10"/>
          <w:szCs w:val="10"/>
        </w:rPr>
        <w:lastRenderedPageBreak/>
        <w:t>populations across Europe and the West—Paris, Brussels, Nice, and Munich may only be the beginning of a new terror-driven reality. The days of Europe as a net exporter of security, bound in transatlantic partnership with the United States, may not be assured when the world’s demographics are being rewritten in such fundamental ways.</w:t>
      </w:r>
    </w:p>
    <w:p w14:paraId="00E79D11" w14:textId="77777777" w:rsidR="0039264C" w:rsidRPr="008617FF" w:rsidRDefault="0039264C" w:rsidP="0039264C">
      <w:pPr>
        <w:rPr>
          <w:rFonts w:asciiTheme="majorHAnsi" w:hAnsiTheme="majorHAnsi" w:cstheme="majorHAnsi"/>
          <w:sz w:val="10"/>
          <w:szCs w:val="10"/>
        </w:rPr>
      </w:pPr>
      <w:r w:rsidRPr="008617FF">
        <w:rPr>
          <w:rFonts w:asciiTheme="majorHAnsi" w:hAnsiTheme="majorHAnsi" w:cstheme="majorHAnsi"/>
          <w:sz w:val="10"/>
          <w:szCs w:val="10"/>
        </w:rPr>
        <w:t>A Potential Weakening of the Westphalian System</w:t>
      </w:r>
    </w:p>
    <w:p w14:paraId="508143EE" w14:textId="77777777" w:rsidR="0039264C" w:rsidRPr="008617FF" w:rsidRDefault="0039264C" w:rsidP="0039264C">
      <w:pPr>
        <w:rPr>
          <w:rFonts w:asciiTheme="majorHAnsi" w:hAnsiTheme="majorHAnsi" w:cstheme="majorHAnsi"/>
          <w:sz w:val="10"/>
          <w:szCs w:val="10"/>
        </w:rPr>
      </w:pPr>
      <w:r w:rsidRPr="008617FF">
        <w:rPr>
          <w:rFonts w:asciiTheme="majorHAnsi" w:hAnsiTheme="majorHAnsi" w:cstheme="majorHAnsi"/>
          <w:sz w:val="10"/>
          <w:szCs w:val="10"/>
        </w:rPr>
        <w:t>More than 40 percent of the world’s countries are facing severe challenges in security, governance, and stability. 2015 saw a nearly 50 percent increase from 2014 in the number of countries that saw measurable decreases in indicators of political, social, and economic health. When we take into account the geographic concentration of these countries in the Middle East and Africa, the picture is even more startling.</w:t>
      </w:r>
    </w:p>
    <w:p w14:paraId="0A17E87E" w14:textId="77777777" w:rsidR="0039264C" w:rsidRPr="008617FF" w:rsidRDefault="0039264C" w:rsidP="0039264C">
      <w:pPr>
        <w:rPr>
          <w:rFonts w:asciiTheme="majorHAnsi" w:hAnsiTheme="majorHAnsi" w:cstheme="majorHAnsi"/>
          <w:sz w:val="10"/>
          <w:szCs w:val="10"/>
        </w:rPr>
      </w:pPr>
      <w:r w:rsidRPr="008617FF">
        <w:rPr>
          <w:rFonts w:asciiTheme="majorHAnsi" w:hAnsiTheme="majorHAnsi" w:cstheme="majorHAnsi"/>
          <w:sz w:val="10"/>
          <w:szCs w:val="10"/>
        </w:rPr>
        <w:t>If Europe and the United States are feeling unprecedented pressure on the transatlantic security architecture, these numbers tell the story of a potentially even bigger shift—a deep and widespread weakening of the Westphalian system of nation states. If our nuclear arsenal is designed to deter nations, what happens if nations go away? Or if they are so weak that they cannot exercise sovereignty?</w:t>
      </w:r>
    </w:p>
    <w:p w14:paraId="523EDF59" w14:textId="77777777" w:rsidR="0039264C" w:rsidRPr="008617FF" w:rsidRDefault="0039264C" w:rsidP="0039264C">
      <w:pPr>
        <w:rPr>
          <w:rFonts w:asciiTheme="majorHAnsi" w:hAnsiTheme="majorHAnsi" w:cstheme="majorHAnsi"/>
          <w:sz w:val="10"/>
          <w:szCs w:val="10"/>
        </w:rPr>
      </w:pPr>
      <w:r w:rsidRPr="008617FF">
        <w:rPr>
          <w:rFonts w:asciiTheme="majorHAnsi" w:hAnsiTheme="majorHAnsi" w:cstheme="majorHAnsi"/>
          <w:sz w:val="10"/>
          <w:szCs w:val="10"/>
        </w:rPr>
        <w:t>The Arctic: No-Go No More</w:t>
      </w:r>
    </w:p>
    <w:p w14:paraId="510B2E4D" w14:textId="77777777" w:rsidR="0039264C" w:rsidRPr="008617FF" w:rsidRDefault="0039264C" w:rsidP="0039264C">
      <w:pPr>
        <w:rPr>
          <w:rFonts w:asciiTheme="majorHAnsi" w:hAnsiTheme="majorHAnsi" w:cstheme="majorHAnsi"/>
          <w:sz w:val="10"/>
          <w:szCs w:val="10"/>
        </w:rPr>
      </w:pPr>
      <w:r w:rsidRPr="008617FF">
        <w:rPr>
          <w:rFonts w:asciiTheme="majorHAnsi" w:hAnsiTheme="majorHAnsi" w:cstheme="majorHAnsi"/>
          <w:sz w:val="10"/>
          <w:szCs w:val="10"/>
        </w:rPr>
        <w:t>Looking further north, we see pressure building across a maritime domain that has grown increasingly complex and contested in a very short period of time. The Arctic used to be a no-go zone—more or less irrelevant for the continuous, “anytime, anywhere” requirements of our sea-based deterrent. With sea-ice coverage declining at rapid rates, no-go will soon be no more.</w:t>
      </w:r>
    </w:p>
    <w:p w14:paraId="34FC1910" w14:textId="77777777" w:rsidR="0039264C" w:rsidRPr="008617FF" w:rsidRDefault="0039264C" w:rsidP="0039264C">
      <w:pPr>
        <w:rPr>
          <w:rFonts w:asciiTheme="majorHAnsi" w:hAnsiTheme="majorHAnsi" w:cstheme="majorHAnsi"/>
          <w:sz w:val="11"/>
          <w:szCs w:val="11"/>
        </w:rPr>
      </w:pPr>
      <w:r w:rsidRPr="008617FF">
        <w:rPr>
          <w:rFonts w:asciiTheme="majorHAnsi" w:hAnsiTheme="majorHAnsi" w:cstheme="majorHAnsi"/>
          <w:sz w:val="10"/>
          <w:szCs w:val="10"/>
        </w:rPr>
        <w:t xml:space="preserve">Russia has invested heavily in a militarized Arctic, building six military bases north of the Article circle, in a clear attempt to dominate the increasingly navigable region. Russia currently possesses 41 heavy icebreakers—which might not seem like many, until we recall that the U.S. Coast </w:t>
      </w:r>
      <w:r w:rsidRPr="008617FF">
        <w:rPr>
          <w:rFonts w:asciiTheme="majorHAnsi" w:hAnsiTheme="majorHAnsi" w:cstheme="majorHAnsi"/>
          <w:sz w:val="11"/>
          <w:szCs w:val="11"/>
        </w:rPr>
        <w:t>Guard only has two heavy icebreakers, one of which is primarily a research vessel. Russia’s strategic nuclear presence in the region has many of our northern European partners taking notice and sounding the alarm.</w:t>
      </w:r>
    </w:p>
    <w:p w14:paraId="465A5387" w14:textId="77777777" w:rsidR="0039264C" w:rsidRPr="008617FF" w:rsidRDefault="0039264C" w:rsidP="0039264C">
      <w:pPr>
        <w:rPr>
          <w:rFonts w:asciiTheme="majorHAnsi" w:hAnsiTheme="majorHAnsi" w:cstheme="majorHAnsi"/>
          <w:sz w:val="11"/>
          <w:szCs w:val="11"/>
        </w:rPr>
      </w:pPr>
      <w:r w:rsidRPr="008617FF">
        <w:rPr>
          <w:rFonts w:asciiTheme="majorHAnsi" w:hAnsiTheme="majorHAnsi" w:cstheme="majorHAnsi"/>
          <w:sz w:val="11"/>
          <w:szCs w:val="11"/>
        </w:rPr>
        <w:t>A Shifting Tide in the Asia Pacific</w:t>
      </w:r>
    </w:p>
    <w:p w14:paraId="12433E48" w14:textId="77777777" w:rsidR="0039264C" w:rsidRPr="008617FF" w:rsidRDefault="0039264C" w:rsidP="0039264C">
      <w:pPr>
        <w:rPr>
          <w:rFonts w:asciiTheme="majorHAnsi" w:hAnsiTheme="majorHAnsi" w:cstheme="majorHAnsi"/>
          <w:sz w:val="11"/>
          <w:szCs w:val="11"/>
        </w:rPr>
      </w:pPr>
      <w:r w:rsidRPr="008617FF">
        <w:rPr>
          <w:rFonts w:asciiTheme="majorHAnsi" w:hAnsiTheme="majorHAnsi" w:cstheme="majorHAnsi"/>
          <w:sz w:val="11"/>
          <w:szCs w:val="11"/>
        </w:rPr>
        <w:t>Challenges to the maritime domain are not limited to the Arctic. The Asia-Pacific region is currently experiencing a number of contested claims, increasing gray-zone tensions and conflict, as well as growing nuclear competition and expanding investments in submarine-launched ballistic missile (SLBM) capabilities from all of the nuclear-armed states in the region (China, India, Pakistan, and North Korea).</w:t>
      </w:r>
    </w:p>
    <w:p w14:paraId="38B91AA3" w14:textId="77777777" w:rsidR="0039264C" w:rsidRPr="008617FF" w:rsidRDefault="0039264C" w:rsidP="0039264C">
      <w:pPr>
        <w:rPr>
          <w:rFonts w:asciiTheme="majorHAnsi" w:hAnsiTheme="majorHAnsi" w:cstheme="majorHAnsi"/>
          <w:sz w:val="11"/>
          <w:szCs w:val="11"/>
        </w:rPr>
      </w:pPr>
      <w:r w:rsidRPr="008617FF">
        <w:rPr>
          <w:rFonts w:asciiTheme="majorHAnsi" w:hAnsiTheme="majorHAnsi" w:cstheme="majorHAnsi"/>
          <w:sz w:val="11"/>
          <w:szCs w:val="11"/>
        </w:rPr>
        <w:t>The region encapsulates today’s multipolar world: conflicts there would simultaneously strike at the heart of U.S. deterrence and assurance capabilities in highly complex ways. The region also sits at the nexus of rising global power competition, as countries deal with Chinese political and military expansion and the U.S. response to this changing landscape.</w:t>
      </w:r>
    </w:p>
    <w:p w14:paraId="303FA7D2" w14:textId="77777777" w:rsidR="0039264C" w:rsidRPr="008617FF" w:rsidRDefault="0039264C" w:rsidP="0039264C">
      <w:pPr>
        <w:rPr>
          <w:rFonts w:asciiTheme="majorHAnsi" w:hAnsiTheme="majorHAnsi" w:cstheme="majorHAnsi"/>
          <w:sz w:val="16"/>
          <w:szCs w:val="16"/>
        </w:rPr>
      </w:pPr>
      <w:r w:rsidRPr="008617FF">
        <w:rPr>
          <w:rFonts w:asciiTheme="majorHAnsi" w:hAnsiTheme="majorHAnsi" w:cstheme="majorHAnsi"/>
          <w:sz w:val="16"/>
          <w:szCs w:val="16"/>
        </w:rPr>
        <w:t>The Humanitarian Pledge</w:t>
      </w:r>
    </w:p>
    <w:p w14:paraId="1515FD81" w14:textId="77777777" w:rsidR="0039264C" w:rsidRPr="008617FF" w:rsidRDefault="0039264C" w:rsidP="0039264C">
      <w:pPr>
        <w:rPr>
          <w:rFonts w:asciiTheme="majorHAnsi" w:hAnsiTheme="majorHAnsi" w:cstheme="majorHAnsi"/>
          <w:sz w:val="16"/>
        </w:rPr>
      </w:pPr>
      <w:r w:rsidRPr="008617FF">
        <w:rPr>
          <w:rStyle w:val="StyleUnderline"/>
          <w:rFonts w:asciiTheme="majorHAnsi" w:hAnsiTheme="majorHAnsi" w:cstheme="majorHAnsi"/>
        </w:rPr>
        <w:t xml:space="preserve">Finally, fully </w:t>
      </w:r>
      <w:r w:rsidRPr="008617FF">
        <w:rPr>
          <w:rStyle w:val="StyleUnderline"/>
          <w:rFonts w:asciiTheme="majorHAnsi" w:hAnsiTheme="majorHAnsi" w:cstheme="majorHAnsi"/>
          <w:highlight w:val="green"/>
        </w:rPr>
        <w:t>60 to 80 percent of the world’s countries do not believe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in</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value of 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deterrence</w:t>
      </w:r>
      <w:r w:rsidRPr="008617FF">
        <w:rPr>
          <w:rStyle w:val="StyleUnderline"/>
          <w:rFonts w:asciiTheme="majorHAnsi" w:hAnsiTheme="majorHAnsi" w:cstheme="majorHAnsi"/>
        </w:rPr>
        <w:t xml:space="preserve"> or assurance even in the face of growing nuclear threats.</w:t>
      </w:r>
      <w:r w:rsidRPr="008617FF">
        <w:rPr>
          <w:rFonts w:asciiTheme="majorHAnsi" w:hAnsiTheme="majorHAnsi" w:cstheme="majorHAnsi"/>
          <w:sz w:val="16"/>
        </w:rPr>
        <w:t xml:space="preserve"> At the 2012 Nuclear Non-Proliferation Treaty (NPT) Preparatory Committee meeting, only 16 countries supported a statement calling for total elimination of nuclear weapons. By the time of the 2015 Review Conference, that number stood at 159. The 2015 NPT Review Conference “Humanitarian Pledge” joint statement included the following: “The only way to guarantee that nuclear weapons will never be used again is through their total elimination. All States share the responsibility to prevent the use of nuclear weapons, to prevent their vertical and horizontal proliferation and to achieve nuclear disarmament, including through fulfilling the objectives of the NPT and achieving its universality.”</w:t>
      </w:r>
    </w:p>
    <w:p w14:paraId="07AB0C04" w14:textId="77777777" w:rsidR="0039264C" w:rsidRPr="008617FF" w:rsidRDefault="0039264C" w:rsidP="0039264C">
      <w:pPr>
        <w:rPr>
          <w:rFonts w:asciiTheme="majorHAnsi" w:hAnsiTheme="majorHAnsi" w:cstheme="majorHAnsi"/>
          <w:sz w:val="16"/>
          <w:szCs w:val="16"/>
        </w:rPr>
      </w:pPr>
      <w:r w:rsidRPr="008617FF">
        <w:rPr>
          <w:rFonts w:asciiTheme="majorHAnsi" w:hAnsiTheme="majorHAnsi" w:cstheme="majorHAnsi"/>
          <w:sz w:val="16"/>
          <w:szCs w:val="16"/>
        </w:rPr>
        <w:t>It is unclear whether this is an inexorable trend, but this is a movement to be taken seriously. In October, the UN General Assembly approved Resolution L.41—which calls for the UN to begin negotiating on a nuclear weapons ban treaty next year—by a nearly one to four margin, with 123 countries in favor, 38 against, and 16 abstentions. At some point, these numbers have a weight all their own, speaking to a growing disaffection with the broader NPT system.</w:t>
      </w:r>
    </w:p>
    <w:p w14:paraId="47F8BA3D" w14:textId="77777777" w:rsidR="0039264C" w:rsidRPr="008617FF" w:rsidRDefault="0039264C" w:rsidP="0039264C">
      <w:pPr>
        <w:rPr>
          <w:rFonts w:asciiTheme="majorHAnsi" w:hAnsiTheme="majorHAnsi" w:cstheme="majorHAnsi"/>
          <w:sz w:val="16"/>
          <w:szCs w:val="16"/>
        </w:rPr>
      </w:pPr>
      <w:r w:rsidRPr="008617FF">
        <w:rPr>
          <w:rFonts w:asciiTheme="majorHAnsi" w:hAnsiTheme="majorHAnsi" w:cstheme="majorHAnsi"/>
          <w:sz w:val="16"/>
          <w:szCs w:val="16"/>
        </w:rPr>
        <w:t>The Twenty-first-Century Deterrence Conversation</w:t>
      </w:r>
    </w:p>
    <w:p w14:paraId="2C0D8643" w14:textId="77777777" w:rsidR="0039264C" w:rsidRPr="008617FF" w:rsidRDefault="0039264C" w:rsidP="0039264C">
      <w:pPr>
        <w:rPr>
          <w:rFonts w:asciiTheme="majorHAnsi" w:hAnsiTheme="majorHAnsi" w:cstheme="majorHAnsi"/>
          <w:sz w:val="16"/>
          <w:szCs w:val="16"/>
        </w:rPr>
      </w:pPr>
      <w:r w:rsidRPr="008617FF">
        <w:rPr>
          <w:rFonts w:asciiTheme="majorHAnsi" w:hAnsiTheme="majorHAnsi" w:cstheme="majorHAnsi"/>
          <w:sz w:val="16"/>
          <w:szCs w:val="16"/>
        </w:rPr>
        <w:t>Deterrence is, at its core, a dialogue—and, as such, rests on three questions: Can we be heard? Are we listening? And are we understood?</w:t>
      </w:r>
    </w:p>
    <w:p w14:paraId="1DE4727D" w14:textId="77777777" w:rsidR="0039264C" w:rsidRPr="008617FF" w:rsidRDefault="0039264C" w:rsidP="0039264C">
      <w:pPr>
        <w:rPr>
          <w:rStyle w:val="Emphasis"/>
          <w:rFonts w:asciiTheme="majorHAnsi" w:hAnsiTheme="majorHAnsi" w:cstheme="majorHAnsi"/>
        </w:rPr>
      </w:pPr>
      <w:r w:rsidRPr="008617FF">
        <w:rPr>
          <w:rFonts w:asciiTheme="majorHAnsi" w:hAnsiTheme="majorHAnsi" w:cstheme="majorHAnsi"/>
          <w:sz w:val="16"/>
        </w:rPr>
        <w:t xml:space="preserve">It seems that the answer to these questions nowadays is, increasingly, no. </w:t>
      </w:r>
      <w:r w:rsidRPr="008617FF">
        <w:rPr>
          <w:rStyle w:val="StyleUnderline"/>
          <w:rFonts w:asciiTheme="majorHAnsi" w:hAnsiTheme="majorHAnsi" w:cstheme="majorHAnsi"/>
          <w:highlight w:val="green"/>
        </w:rPr>
        <w:t>Members of the</w:t>
      </w:r>
      <w:r w:rsidRPr="008617FF">
        <w:rPr>
          <w:rStyle w:val="StyleUnderline"/>
          <w:rFonts w:asciiTheme="majorHAnsi" w:hAnsiTheme="majorHAnsi" w:cstheme="majorHAnsi"/>
        </w:rPr>
        <w:t xml:space="preserve"> nuclear </w:t>
      </w:r>
      <w:r w:rsidRPr="008617FF">
        <w:rPr>
          <w:rStyle w:val="StyleUnderline"/>
          <w:rFonts w:asciiTheme="majorHAnsi" w:hAnsiTheme="majorHAnsi" w:cstheme="majorHAnsi"/>
          <w:highlight w:val="green"/>
        </w:rPr>
        <w:t>policy community</w:t>
      </w:r>
      <w:r w:rsidRPr="008617FF">
        <w:rPr>
          <w:rStyle w:val="StyleUnderline"/>
          <w:rFonts w:asciiTheme="majorHAnsi" w:hAnsiTheme="majorHAnsi" w:cstheme="majorHAnsi"/>
        </w:rPr>
        <w:t xml:space="preserve">, in the United States and abroad, </w:t>
      </w:r>
      <w:r w:rsidRPr="008617FF">
        <w:rPr>
          <w:rStyle w:val="StyleUnderline"/>
          <w:rFonts w:asciiTheme="majorHAnsi" w:hAnsiTheme="majorHAnsi" w:cstheme="majorHAnsi"/>
          <w:highlight w:val="green"/>
        </w:rPr>
        <w:t>bear a responsibility to</w:t>
      </w:r>
      <w:r w:rsidRPr="008617FF">
        <w:rPr>
          <w:rStyle w:val="StyleUnderline"/>
          <w:rFonts w:asciiTheme="majorHAnsi" w:hAnsiTheme="majorHAnsi" w:cstheme="majorHAnsi"/>
        </w:rPr>
        <w:t xml:space="preserve"> help </w:t>
      </w:r>
      <w:r w:rsidRPr="008617FF">
        <w:rPr>
          <w:rStyle w:val="StyleUnderline"/>
          <w:rFonts w:asciiTheme="majorHAnsi" w:hAnsiTheme="majorHAnsi" w:cstheme="majorHAnsi"/>
          <w:highlight w:val="green"/>
        </w:rPr>
        <w:t xml:space="preserve">move toward </w:t>
      </w:r>
      <w:r w:rsidRPr="008617FF">
        <w:rPr>
          <w:rStyle w:val="Emphasis"/>
          <w:rFonts w:asciiTheme="majorHAnsi" w:hAnsiTheme="majorHAnsi" w:cstheme="majorHAnsi"/>
          <w:highlight w:val="green"/>
        </w:rPr>
        <w:t>a more inclusive</w:t>
      </w:r>
      <w:r w:rsidRPr="008617FF">
        <w:rPr>
          <w:rStyle w:val="Emphasis"/>
          <w:rFonts w:asciiTheme="majorHAnsi" w:hAnsiTheme="majorHAnsi" w:cstheme="majorHAnsi"/>
        </w:rPr>
        <w:t xml:space="preserve">, publicly </w:t>
      </w:r>
      <w:r w:rsidRPr="008617FF">
        <w:rPr>
          <w:rStyle w:val="Emphasis"/>
          <w:rFonts w:asciiTheme="majorHAnsi" w:hAnsiTheme="majorHAnsi" w:cstheme="majorHAnsi"/>
          <w:highlight w:val="green"/>
        </w:rPr>
        <w:t>accessible conversation about</w:t>
      </w:r>
      <w:r w:rsidRPr="008617FF">
        <w:rPr>
          <w:rStyle w:val="Emphasis"/>
          <w:rFonts w:asciiTheme="majorHAnsi" w:hAnsiTheme="majorHAnsi" w:cstheme="majorHAnsi"/>
        </w:rPr>
        <w:t xml:space="preserve"> why </w:t>
      </w:r>
      <w:r w:rsidRPr="008617FF">
        <w:rPr>
          <w:rStyle w:val="Emphasis"/>
          <w:rFonts w:asciiTheme="majorHAnsi" w:hAnsiTheme="majorHAnsi" w:cstheme="majorHAnsi"/>
          <w:highlight w:val="green"/>
        </w:rPr>
        <w:t>nuc</w:t>
      </w:r>
      <w:r w:rsidRPr="008617FF">
        <w:rPr>
          <w:rStyle w:val="Emphasis"/>
          <w:rFonts w:asciiTheme="majorHAnsi" w:hAnsiTheme="majorHAnsi" w:cstheme="majorHAnsi"/>
        </w:rPr>
        <w:t xml:space="preserve">lear </w:t>
      </w:r>
      <w:r w:rsidRPr="008617FF">
        <w:rPr>
          <w:rStyle w:val="Emphasis"/>
          <w:rFonts w:asciiTheme="majorHAnsi" w:hAnsiTheme="majorHAnsi" w:cstheme="majorHAnsi"/>
          <w:highlight w:val="green"/>
        </w:rPr>
        <w:t>deterrence</w:t>
      </w:r>
      <w:r w:rsidRPr="008617FF">
        <w:rPr>
          <w:rStyle w:val="Emphasis"/>
          <w:rFonts w:asciiTheme="majorHAnsi" w:hAnsiTheme="majorHAnsi" w:cstheme="majorHAnsi"/>
        </w:rPr>
        <w:t xml:space="preserve"> is relevant to today’s challenges.</w:t>
      </w:r>
    </w:p>
    <w:p w14:paraId="76114F24" w14:textId="757E0934" w:rsidR="0039264C" w:rsidRPr="008617FF" w:rsidRDefault="00CC4C07" w:rsidP="00B250A1">
      <w:pPr>
        <w:pStyle w:val="Heading3"/>
        <w:rPr>
          <w:rFonts w:asciiTheme="majorHAnsi" w:hAnsiTheme="majorHAnsi" w:cstheme="majorHAnsi"/>
        </w:rPr>
      </w:pPr>
      <w:r w:rsidRPr="008617FF">
        <w:rPr>
          <w:rFonts w:asciiTheme="majorHAnsi" w:hAnsiTheme="majorHAnsi" w:cstheme="majorHAnsi"/>
        </w:rPr>
        <w:lastRenderedPageBreak/>
        <w:t xml:space="preserve">2AC – !/T – </w:t>
      </w:r>
      <w:r w:rsidR="00B250A1" w:rsidRPr="008617FF">
        <w:rPr>
          <w:rFonts w:asciiTheme="majorHAnsi" w:hAnsiTheme="majorHAnsi" w:cstheme="majorHAnsi"/>
        </w:rPr>
        <w:t xml:space="preserve">Deterrence </w:t>
      </w:r>
      <w:r w:rsidRPr="008617FF">
        <w:rPr>
          <w:rFonts w:asciiTheme="majorHAnsi" w:hAnsiTheme="majorHAnsi" w:cstheme="majorHAnsi"/>
        </w:rPr>
        <w:t>Inevitable</w:t>
      </w:r>
    </w:p>
    <w:p w14:paraId="06D42936" w14:textId="77777777" w:rsidR="00FA1E78" w:rsidRPr="008617FF" w:rsidRDefault="00FA1E78" w:rsidP="00FA1E78">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 xml:space="preserve">Nuclear deterrence is </w:t>
      </w:r>
      <w:r w:rsidRPr="008617FF">
        <w:rPr>
          <w:rStyle w:val="Style13ptBold"/>
          <w:rFonts w:asciiTheme="majorHAnsi" w:hAnsiTheme="majorHAnsi" w:cstheme="majorHAnsi"/>
          <w:b/>
          <w:bCs w:val="0"/>
          <w:u w:val="single"/>
        </w:rPr>
        <w:t>inevitable</w:t>
      </w:r>
      <w:r w:rsidRPr="008617FF">
        <w:rPr>
          <w:rStyle w:val="Style13ptBold"/>
          <w:rFonts w:asciiTheme="majorHAnsi" w:hAnsiTheme="majorHAnsi" w:cstheme="majorHAnsi"/>
          <w:b/>
          <w:bCs w:val="0"/>
        </w:rPr>
        <w:t xml:space="preserve"> and </w:t>
      </w:r>
      <w:r w:rsidRPr="008617FF">
        <w:rPr>
          <w:rStyle w:val="Style13ptBold"/>
          <w:rFonts w:asciiTheme="majorHAnsi" w:hAnsiTheme="majorHAnsi" w:cstheme="majorHAnsi"/>
          <w:b/>
          <w:bCs w:val="0"/>
          <w:u w:val="single"/>
        </w:rPr>
        <w:t xml:space="preserve">essential </w:t>
      </w:r>
      <w:r w:rsidRPr="008617FF">
        <w:rPr>
          <w:rStyle w:val="Style13ptBold"/>
          <w:rFonts w:asciiTheme="majorHAnsi" w:hAnsiTheme="majorHAnsi" w:cstheme="majorHAnsi"/>
          <w:b/>
          <w:bCs w:val="0"/>
        </w:rPr>
        <w:t xml:space="preserve">– lapses in resolve like the alt result in </w:t>
      </w:r>
      <w:r w:rsidRPr="008617FF">
        <w:rPr>
          <w:rStyle w:val="Style13ptBold"/>
          <w:rFonts w:asciiTheme="majorHAnsi" w:hAnsiTheme="majorHAnsi" w:cstheme="majorHAnsi"/>
          <w:b/>
          <w:bCs w:val="0"/>
          <w:u w:val="single"/>
        </w:rPr>
        <w:t>first strikes</w:t>
      </w:r>
    </w:p>
    <w:p w14:paraId="143DA275" w14:textId="77777777" w:rsidR="00FA1E78" w:rsidRPr="008617FF" w:rsidRDefault="00FA1E78" w:rsidP="00FA1E78">
      <w:pPr>
        <w:rPr>
          <w:rStyle w:val="Style13ptBold"/>
          <w:rFonts w:asciiTheme="majorHAnsi" w:hAnsiTheme="majorHAnsi" w:cstheme="majorHAnsi"/>
        </w:rPr>
      </w:pPr>
      <w:r w:rsidRPr="008617FF">
        <w:rPr>
          <w:rStyle w:val="Style13ptBold"/>
          <w:rFonts w:asciiTheme="majorHAnsi" w:hAnsiTheme="majorHAnsi" w:cstheme="majorHAnsi"/>
        </w:rPr>
        <w:t xml:space="preserve">Hersman et al 16 </w:t>
      </w:r>
      <w:r w:rsidRPr="008617FF">
        <w:rPr>
          <w:rFonts w:asciiTheme="majorHAnsi" w:hAnsiTheme="majorHAnsi" w:cstheme="majorHAnsi"/>
        </w:rPr>
        <w:t xml:space="preserve">(Rebecca, Director, Project on Nuclear Issues and Senior Adviser, International Security Program at CSIS. Clark Murdock, Senior Adviser (Non-Resident), International Security Program at CSIS. Shanelle Van, Research Assistant, Project on Nuclear Issues at CSIS. Will Pittinos, Program Coordinator and Research Associate, Project on Nuclear Issues at CSIS. 2016 “An Evolving Narrative: A Report on the Role and Value of U.S. Nuclear Weapons, 1989-Today” Center for Strategic and International Studies </w:t>
      </w:r>
      <w:hyperlink r:id="rId166" w:history="1">
        <w:r w:rsidRPr="008617FF">
          <w:rPr>
            <w:rStyle w:val="Hyperlink"/>
            <w:rFonts w:asciiTheme="majorHAnsi" w:hAnsiTheme="majorHAnsi" w:cstheme="majorHAnsi"/>
          </w:rPr>
          <w:t>http://nuclearnarrative.csis.org/report/</w:t>
        </w:r>
      </w:hyperlink>
      <w:r w:rsidRPr="008617FF">
        <w:rPr>
          <w:rFonts w:asciiTheme="majorHAnsi" w:hAnsiTheme="majorHAnsi" w:cstheme="majorHAnsi"/>
        </w:rPr>
        <w:t xml:space="preserve"> JO)</w:t>
      </w:r>
    </w:p>
    <w:p w14:paraId="1B8E31EE" w14:textId="77777777" w:rsidR="00FA1E78" w:rsidRPr="008617FF" w:rsidRDefault="00FA1E78" w:rsidP="00FA1E78">
      <w:pPr>
        <w:rPr>
          <w:rFonts w:asciiTheme="majorHAnsi" w:hAnsiTheme="majorHAnsi" w:cstheme="majorHAnsi"/>
          <w:sz w:val="16"/>
          <w:szCs w:val="16"/>
        </w:rPr>
      </w:pPr>
      <w:r w:rsidRPr="008617FF">
        <w:rPr>
          <w:rFonts w:asciiTheme="majorHAnsi" w:hAnsiTheme="majorHAnsi" w:cstheme="majorHAnsi"/>
          <w:sz w:val="16"/>
          <w:szCs w:val="16"/>
        </w:rPr>
        <w:t>The following narrative articulates the essential elements of a compelling rationale for the U.S. nuclear arsenal using the themes and concepts (highlighted in bold) that resonated most strongly with roundtable participants:</w:t>
      </w:r>
    </w:p>
    <w:p w14:paraId="391E3F9E" w14:textId="77777777" w:rsidR="00FA1E78" w:rsidRPr="008617FF" w:rsidRDefault="00FA1E78" w:rsidP="00FA1E78">
      <w:pPr>
        <w:rPr>
          <w:rStyle w:val="StyleUnderline"/>
          <w:rFonts w:asciiTheme="majorHAnsi" w:hAnsiTheme="majorHAnsi" w:cstheme="majorHAnsi"/>
        </w:rPr>
      </w:pPr>
      <w:r w:rsidRPr="008617FF">
        <w:rPr>
          <w:rFonts w:asciiTheme="majorHAnsi" w:hAnsiTheme="majorHAnsi" w:cstheme="majorHAnsi"/>
          <w:sz w:val="16"/>
        </w:rPr>
        <w:t xml:space="preserve">Today, the </w:t>
      </w:r>
      <w:r w:rsidRPr="008617FF">
        <w:rPr>
          <w:rStyle w:val="StyleUnderline"/>
          <w:rFonts w:asciiTheme="majorHAnsi" w:hAnsiTheme="majorHAnsi" w:cstheme="majorHAnsi"/>
          <w:highlight w:val="green"/>
        </w:rPr>
        <w:t>U</w:t>
      </w:r>
      <w:r w:rsidRPr="008617FF">
        <w:rPr>
          <w:rStyle w:val="StyleUnderline"/>
          <w:rFonts w:asciiTheme="majorHAnsi" w:hAnsiTheme="majorHAnsi" w:cstheme="majorHAnsi"/>
        </w:rPr>
        <w:t xml:space="preserve">nited </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 xml:space="preserve">tates </w:t>
      </w:r>
      <w:r w:rsidRPr="008617FF">
        <w:rPr>
          <w:rStyle w:val="StyleUnderline"/>
          <w:rFonts w:asciiTheme="majorHAnsi" w:hAnsiTheme="majorHAnsi" w:cstheme="majorHAnsi"/>
          <w:highlight w:val="green"/>
        </w:rPr>
        <w:t>faces</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green"/>
        </w:rPr>
        <w:t>nuclear landscape of</w:t>
      </w:r>
      <w:r w:rsidRPr="008617FF">
        <w:rPr>
          <w:rStyle w:val="StyleUnderline"/>
          <w:rFonts w:asciiTheme="majorHAnsi" w:hAnsiTheme="majorHAnsi" w:cstheme="majorHAnsi"/>
        </w:rPr>
        <w:t xml:space="preserve"> complexity, uncertainty, and </w:t>
      </w:r>
      <w:r w:rsidRPr="008617FF">
        <w:rPr>
          <w:rStyle w:val="StyleUnderline"/>
          <w:rFonts w:asciiTheme="majorHAnsi" w:hAnsiTheme="majorHAnsi" w:cstheme="majorHAnsi"/>
          <w:highlight w:val="green"/>
        </w:rPr>
        <w:t>risk.</w:t>
      </w:r>
      <w:r w:rsidRPr="008617FF">
        <w:rPr>
          <w:rFonts w:asciiTheme="majorHAnsi" w:hAnsiTheme="majorHAnsi" w:cstheme="majorHAnsi"/>
          <w:sz w:val="16"/>
        </w:rPr>
        <w:t xml:space="preserve"> While nuclear dangers have certainly receded from the high-water mark of the Cold War, the </w:t>
      </w:r>
      <w:r w:rsidRPr="008617FF">
        <w:rPr>
          <w:rStyle w:val="StyleUnderline"/>
          <w:rFonts w:asciiTheme="majorHAnsi" w:hAnsiTheme="majorHAnsi" w:cstheme="majorHAnsi"/>
        </w:rPr>
        <w:t>nuclear optimism of the post–Cold War era has declined as well.</w:t>
      </w:r>
      <w:r w:rsidRPr="008617FF">
        <w:rPr>
          <w:rFonts w:asciiTheme="majorHAnsi" w:hAnsiTheme="majorHAnsi" w:cstheme="majorHAnsi"/>
          <w:sz w:val="16"/>
        </w:rPr>
        <w:t xml:space="preserve"> Today, the United States no longer faces a single primary adversary from one region of the globe, but rather a diverse set of nuclear dangers spanning at least three geographic regions and potentially with global reach. These </w:t>
      </w:r>
      <w:r w:rsidRPr="008617FF">
        <w:rPr>
          <w:rStyle w:val="StyleUnderline"/>
          <w:rFonts w:asciiTheme="majorHAnsi" w:hAnsiTheme="majorHAnsi" w:cstheme="majorHAnsi"/>
        </w:rPr>
        <w:t>dangers include:</w:t>
      </w:r>
    </w:p>
    <w:p w14:paraId="587B672A" w14:textId="77777777" w:rsidR="00FA1E78" w:rsidRPr="008617FF" w:rsidRDefault="00FA1E78" w:rsidP="00FA1E78">
      <w:pPr>
        <w:pStyle w:val="ListParagraph"/>
        <w:numPr>
          <w:ilvl w:val="0"/>
          <w:numId w:val="18"/>
        </w:numPr>
        <w:rPr>
          <w:rStyle w:val="StyleUnderline"/>
          <w:rFonts w:asciiTheme="majorHAnsi" w:hAnsiTheme="majorHAnsi" w:cstheme="majorHAnsi"/>
        </w:rPr>
      </w:pPr>
      <w:r w:rsidRPr="008617FF">
        <w:rPr>
          <w:rStyle w:val="StyleUnderline"/>
          <w:rFonts w:asciiTheme="majorHAnsi" w:hAnsiTheme="majorHAnsi" w:cstheme="majorHAnsi"/>
        </w:rPr>
        <w:t>Nuclear attack by a nuclear-armed state – which while relatively unlikely, remains the primary existential threat to the United States and our way of life.</w:t>
      </w:r>
    </w:p>
    <w:p w14:paraId="11319D23" w14:textId="77777777" w:rsidR="00FA1E78" w:rsidRPr="008617FF" w:rsidRDefault="00FA1E78" w:rsidP="00FA1E78">
      <w:pPr>
        <w:pStyle w:val="ListParagraph"/>
        <w:numPr>
          <w:ilvl w:val="0"/>
          <w:numId w:val="18"/>
        </w:numPr>
        <w:rPr>
          <w:rStyle w:val="StyleUnderline"/>
          <w:rFonts w:asciiTheme="majorHAnsi" w:hAnsiTheme="majorHAnsi" w:cstheme="majorHAnsi"/>
        </w:rPr>
      </w:pPr>
      <w:r w:rsidRPr="008617FF">
        <w:rPr>
          <w:rStyle w:val="StyleUnderline"/>
          <w:rFonts w:asciiTheme="majorHAnsi" w:hAnsiTheme="majorHAnsi" w:cstheme="majorHAnsi"/>
          <w:highlight w:val="green"/>
        </w:rPr>
        <w:t>Growing 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intimidation</w:t>
      </w:r>
      <w:r w:rsidRPr="008617FF">
        <w:rPr>
          <w:rStyle w:val="StyleUnderline"/>
          <w:rFonts w:asciiTheme="majorHAnsi" w:hAnsiTheme="majorHAnsi" w:cstheme="majorHAnsi"/>
        </w:rPr>
        <w:t xml:space="preserve"> and coercion </w:t>
      </w:r>
      <w:r w:rsidRPr="008617FF">
        <w:rPr>
          <w:rStyle w:val="StyleUnderline"/>
          <w:rFonts w:asciiTheme="majorHAnsi" w:hAnsiTheme="majorHAnsi" w:cstheme="majorHAnsi"/>
          <w:highlight w:val="green"/>
        </w:rPr>
        <w:t>by regional powers</w:t>
      </w:r>
      <w:r w:rsidRPr="008617FF">
        <w:rPr>
          <w:rStyle w:val="StyleUnderline"/>
          <w:rFonts w:asciiTheme="majorHAnsi" w:hAnsiTheme="majorHAnsi" w:cstheme="majorHAnsi"/>
        </w:rPr>
        <w:t xml:space="preserve"> that </w:t>
      </w:r>
      <w:r w:rsidRPr="008617FF">
        <w:rPr>
          <w:rStyle w:val="StyleUnderline"/>
          <w:rFonts w:asciiTheme="majorHAnsi" w:hAnsiTheme="majorHAnsi" w:cstheme="majorHAnsi"/>
          <w:highlight w:val="green"/>
        </w:rPr>
        <w:t>hope to use</w:t>
      </w:r>
      <w:r w:rsidRPr="008617FF">
        <w:rPr>
          <w:rStyle w:val="StyleUnderline"/>
          <w:rFonts w:asciiTheme="majorHAnsi" w:hAnsiTheme="majorHAnsi" w:cstheme="majorHAnsi"/>
        </w:rPr>
        <w:t xml:space="preserve"> their own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capabilities to reshape</w:t>
      </w:r>
      <w:r w:rsidRPr="008617FF">
        <w:rPr>
          <w:rStyle w:val="StyleUnderline"/>
          <w:rFonts w:asciiTheme="majorHAnsi" w:hAnsiTheme="majorHAnsi" w:cstheme="majorHAnsi"/>
        </w:rPr>
        <w:t xml:space="preserve"> their </w:t>
      </w:r>
      <w:r w:rsidRPr="008617FF">
        <w:rPr>
          <w:rStyle w:val="StyleUnderline"/>
          <w:rFonts w:asciiTheme="majorHAnsi" w:hAnsiTheme="majorHAnsi" w:cstheme="majorHAnsi"/>
          <w:highlight w:val="green"/>
        </w:rPr>
        <w:t>regions</w:t>
      </w:r>
      <w:r w:rsidRPr="008617FF">
        <w:rPr>
          <w:rStyle w:val="StyleUnderline"/>
          <w:rFonts w:asciiTheme="majorHAnsi" w:hAnsiTheme="majorHAnsi" w:cstheme="majorHAnsi"/>
        </w:rPr>
        <w:t xml:space="preserve"> to their advantage and limit the ability of the United States to exercise power and influence in those regions.</w:t>
      </w:r>
    </w:p>
    <w:p w14:paraId="37660A41" w14:textId="77777777" w:rsidR="00FA1E78" w:rsidRPr="008617FF" w:rsidRDefault="00FA1E78" w:rsidP="00FA1E78">
      <w:pPr>
        <w:pStyle w:val="ListParagraph"/>
        <w:numPr>
          <w:ilvl w:val="0"/>
          <w:numId w:val="18"/>
        </w:numPr>
        <w:rPr>
          <w:rStyle w:val="StyleUnderline"/>
          <w:rFonts w:asciiTheme="majorHAnsi" w:hAnsiTheme="majorHAnsi" w:cstheme="majorHAnsi"/>
        </w:rPr>
      </w:pPr>
      <w:r w:rsidRPr="008617FF">
        <w:rPr>
          <w:rStyle w:val="StyleUnderline"/>
          <w:rFonts w:asciiTheme="majorHAnsi" w:hAnsiTheme="majorHAnsi" w:cstheme="majorHAnsi"/>
        </w:rPr>
        <w:t>Renewed and potentially expanded nuclear competition among great powers – namely, China and Russia—as they seek to expand and improve their nuclear capabilities and increase the relative role and importance of nuclear weapons in their own national strategies, despite our efforts to do the opposite.</w:t>
      </w:r>
    </w:p>
    <w:p w14:paraId="60A41E7A" w14:textId="77777777" w:rsidR="00FA1E78" w:rsidRPr="008617FF" w:rsidRDefault="00FA1E78" w:rsidP="00FA1E78">
      <w:pPr>
        <w:pStyle w:val="ListParagraph"/>
        <w:numPr>
          <w:ilvl w:val="0"/>
          <w:numId w:val="18"/>
        </w:numPr>
        <w:rPr>
          <w:rStyle w:val="StyleUnderline"/>
          <w:rFonts w:asciiTheme="majorHAnsi" w:hAnsiTheme="majorHAnsi" w:cstheme="majorHAnsi"/>
        </w:rPr>
      </w:pPr>
      <w:r w:rsidRPr="008617FF">
        <w:rPr>
          <w:rStyle w:val="StyleUnderline"/>
          <w:rFonts w:asciiTheme="majorHAnsi" w:hAnsiTheme="majorHAnsi" w:cstheme="majorHAnsi"/>
        </w:rPr>
        <w:t>Risk of nuclear intimidation and use by non-state actors and extremists who continue to seek nuclear capabilities and may show little (if any) restraint in using such weapons to further their violent agendas.</w:t>
      </w:r>
    </w:p>
    <w:p w14:paraId="1332175F" w14:textId="77777777" w:rsidR="00FA1E78" w:rsidRPr="008617FF" w:rsidRDefault="00FA1E78" w:rsidP="00FA1E78">
      <w:pPr>
        <w:pStyle w:val="ListParagraph"/>
        <w:numPr>
          <w:ilvl w:val="0"/>
          <w:numId w:val="18"/>
        </w:numPr>
        <w:rPr>
          <w:rStyle w:val="StyleUnderline"/>
          <w:rFonts w:asciiTheme="majorHAnsi" w:hAnsiTheme="majorHAnsi" w:cstheme="majorHAnsi"/>
        </w:rPr>
      </w:pPr>
      <w:r w:rsidRPr="008617FF">
        <w:rPr>
          <w:rStyle w:val="StyleUnderline"/>
          <w:rFonts w:asciiTheme="majorHAnsi" w:hAnsiTheme="majorHAnsi" w:cstheme="majorHAnsi"/>
        </w:rPr>
        <w:t>Growing frustration regarding global disarmament and efficacy of the NPT from increasing numbers of nonnuclear armed states that view the great powers, including the United States, not as nuclear protectors but rather as sources of nuclear danger.</w:t>
      </w:r>
    </w:p>
    <w:p w14:paraId="03B76451" w14:textId="77777777" w:rsidR="00FA1E78" w:rsidRPr="008617FF" w:rsidRDefault="00FA1E78" w:rsidP="00FA1E78">
      <w:pPr>
        <w:pStyle w:val="ListParagraph"/>
        <w:numPr>
          <w:ilvl w:val="0"/>
          <w:numId w:val="18"/>
        </w:numPr>
        <w:rPr>
          <w:rStyle w:val="StyleUnderline"/>
          <w:rFonts w:asciiTheme="majorHAnsi" w:hAnsiTheme="majorHAnsi" w:cstheme="majorHAnsi"/>
        </w:rPr>
      </w:pPr>
      <w:r w:rsidRPr="008617FF">
        <w:rPr>
          <w:rStyle w:val="StyleUnderline"/>
          <w:rFonts w:asciiTheme="majorHAnsi" w:hAnsiTheme="majorHAnsi" w:cstheme="majorHAnsi"/>
        </w:rPr>
        <w:t>Continued strategic uncertainty that leaves open the prospect that the future could take an even more dangerous turn and for which we could be ill-prepared to respond quickly and effectively.</w:t>
      </w:r>
    </w:p>
    <w:p w14:paraId="2D9031DF" w14:textId="77777777" w:rsidR="00FA1E78" w:rsidRPr="008617FF" w:rsidRDefault="00FA1E78" w:rsidP="00FA1E78">
      <w:pPr>
        <w:rPr>
          <w:rFonts w:asciiTheme="majorHAnsi" w:hAnsiTheme="majorHAnsi" w:cstheme="majorHAnsi"/>
          <w:sz w:val="16"/>
        </w:rPr>
      </w:pPr>
      <w:r w:rsidRPr="008617FF">
        <w:rPr>
          <w:rFonts w:asciiTheme="majorHAnsi" w:hAnsiTheme="majorHAnsi" w:cstheme="majorHAnsi"/>
          <w:sz w:val="16"/>
        </w:rPr>
        <w:t xml:space="preserve">In a world with nuclear weapons, </w:t>
      </w:r>
      <w:r w:rsidRPr="008617FF">
        <w:rPr>
          <w:rStyle w:val="StyleUnderline"/>
          <w:rFonts w:asciiTheme="majorHAnsi" w:hAnsiTheme="majorHAnsi" w:cstheme="majorHAnsi"/>
        </w:rPr>
        <w:t>U.S. nuclear forces provide a critical foundation for U.S. power and influence</w:t>
      </w:r>
      <w:r w:rsidRPr="008617FF">
        <w:rPr>
          <w:rFonts w:asciiTheme="majorHAnsi" w:hAnsiTheme="majorHAnsi" w:cstheme="majorHAnsi"/>
          <w:sz w:val="16"/>
        </w:rPr>
        <w:t xml:space="preserve">. Faced with such a world, </w:t>
      </w:r>
      <w:r w:rsidRPr="008617FF">
        <w:rPr>
          <w:rStyle w:val="Emphasis"/>
          <w:rFonts w:asciiTheme="majorHAnsi" w:hAnsiTheme="majorHAnsi" w:cstheme="majorHAnsi"/>
          <w:highlight w:val="green"/>
        </w:rPr>
        <w:t>U.S. nuc</w:t>
      </w:r>
      <w:r w:rsidRPr="008617FF">
        <w:rPr>
          <w:rStyle w:val="Emphasis"/>
          <w:rFonts w:asciiTheme="majorHAnsi" w:hAnsiTheme="majorHAnsi" w:cstheme="majorHAnsi"/>
        </w:rPr>
        <w:t xml:space="preserve">lear </w:t>
      </w:r>
      <w:r w:rsidRPr="008617FF">
        <w:rPr>
          <w:rStyle w:val="Emphasis"/>
          <w:rFonts w:asciiTheme="majorHAnsi" w:hAnsiTheme="majorHAnsi" w:cstheme="majorHAnsi"/>
          <w:highlight w:val="green"/>
        </w:rPr>
        <w:t>weapons serve as</w:t>
      </w:r>
      <w:r w:rsidRPr="008617FF">
        <w:rPr>
          <w:rStyle w:val="Emphasis"/>
          <w:rFonts w:asciiTheme="majorHAnsi" w:hAnsiTheme="majorHAnsi" w:cstheme="majorHAnsi"/>
        </w:rPr>
        <w:t xml:space="preserve"> a </w:t>
      </w:r>
      <w:r w:rsidRPr="008617FF">
        <w:rPr>
          <w:rStyle w:val="Emphasis"/>
          <w:rFonts w:asciiTheme="majorHAnsi" w:hAnsiTheme="majorHAnsi" w:cstheme="majorHAnsi"/>
          <w:highlight w:val="green"/>
        </w:rPr>
        <w:t>powerful insurance</w:t>
      </w:r>
      <w:r w:rsidRPr="008617FF">
        <w:rPr>
          <w:rStyle w:val="Emphasis"/>
          <w:rFonts w:asciiTheme="majorHAnsi" w:hAnsiTheme="majorHAnsi" w:cstheme="majorHAnsi"/>
        </w:rPr>
        <w:t xml:space="preserve"> policy by ensuring that, no matter how the threats or enemies change in an uncertain world</w:t>
      </w:r>
      <w:r w:rsidRPr="008617FF">
        <w:rPr>
          <w:rFonts w:asciiTheme="majorHAnsi" w:hAnsiTheme="majorHAnsi" w:cstheme="majorHAnsi"/>
          <w:sz w:val="16"/>
        </w:rPr>
        <w:t xml:space="preserve">, the United States has the freedom of action to defend itself and respond. Our </w:t>
      </w:r>
      <w:r w:rsidRPr="008617FF">
        <w:rPr>
          <w:rStyle w:val="StyleUnderline"/>
          <w:rFonts w:asciiTheme="majorHAnsi" w:hAnsiTheme="majorHAnsi" w:cstheme="majorHAnsi"/>
          <w:highlight w:val="green"/>
        </w:rPr>
        <w:t>nuc</w:t>
      </w:r>
      <w:r w:rsidRPr="008617FF">
        <w:rPr>
          <w:rStyle w:val="StyleUnderline"/>
          <w:rFonts w:asciiTheme="majorHAnsi" w:hAnsiTheme="majorHAnsi" w:cstheme="majorHAnsi"/>
        </w:rPr>
        <w:t xml:space="preserve">lear </w:t>
      </w:r>
      <w:r w:rsidRPr="008617FF">
        <w:rPr>
          <w:rStyle w:val="StyleUnderline"/>
          <w:rFonts w:asciiTheme="majorHAnsi" w:hAnsiTheme="majorHAnsi" w:cstheme="majorHAnsi"/>
          <w:highlight w:val="green"/>
        </w:rPr>
        <w:t>arsenal underwrites</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U</w:t>
      </w:r>
      <w:r w:rsidRPr="008617FF">
        <w:rPr>
          <w:rStyle w:val="StyleUnderline"/>
          <w:rFonts w:asciiTheme="majorHAnsi" w:hAnsiTheme="majorHAnsi" w:cstheme="majorHAnsi"/>
        </w:rPr>
        <w:t xml:space="preserve">nited </w:t>
      </w:r>
      <w:r w:rsidRPr="008617FF">
        <w:rPr>
          <w:rStyle w:val="StyleUnderline"/>
          <w:rFonts w:asciiTheme="majorHAnsi" w:hAnsiTheme="majorHAnsi" w:cstheme="majorHAnsi"/>
          <w:highlight w:val="green"/>
        </w:rPr>
        <w:t>S</w:t>
      </w:r>
      <w:r w:rsidRPr="008617FF">
        <w:rPr>
          <w:rStyle w:val="StyleUnderline"/>
          <w:rFonts w:asciiTheme="majorHAnsi" w:hAnsiTheme="majorHAnsi" w:cstheme="majorHAnsi"/>
        </w:rPr>
        <w:t xml:space="preserve">tates’ </w:t>
      </w:r>
      <w:r w:rsidRPr="008617FF">
        <w:rPr>
          <w:rStyle w:val="StyleUnderline"/>
          <w:rFonts w:asciiTheme="majorHAnsi" w:hAnsiTheme="majorHAnsi" w:cstheme="majorHAnsi"/>
          <w:highlight w:val="green"/>
        </w:rPr>
        <w:t>national survivability</w:t>
      </w:r>
      <w:r w:rsidRPr="008617FF">
        <w:rPr>
          <w:rStyle w:val="StyleUnderline"/>
          <w:rFonts w:asciiTheme="majorHAnsi" w:hAnsiTheme="majorHAnsi" w:cstheme="majorHAnsi"/>
        </w:rPr>
        <w:t xml:space="preserve"> against its greatest threats, </w:t>
      </w:r>
      <w:r w:rsidRPr="008617FF">
        <w:rPr>
          <w:rStyle w:val="StyleUnderline"/>
          <w:rFonts w:asciiTheme="majorHAnsi" w:hAnsiTheme="majorHAnsi" w:cstheme="majorHAnsi"/>
          <w:highlight w:val="green"/>
        </w:rPr>
        <w:t>providing</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only existing</w:t>
      </w:r>
      <w:r w:rsidRPr="008617FF">
        <w:rPr>
          <w:rStyle w:val="StyleUnderline"/>
          <w:rFonts w:asciiTheme="majorHAnsi" w:hAnsiTheme="majorHAnsi" w:cstheme="majorHAnsi"/>
        </w:rPr>
        <w:t xml:space="preserve"> credible </w:t>
      </w:r>
      <w:r w:rsidRPr="008617FF">
        <w:rPr>
          <w:rStyle w:val="StyleUnderline"/>
          <w:rFonts w:asciiTheme="majorHAnsi" w:hAnsiTheme="majorHAnsi" w:cstheme="majorHAnsi"/>
          <w:highlight w:val="green"/>
        </w:rPr>
        <w:t>defense against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nuclear destruction</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and ensuring</w:t>
      </w:r>
      <w:r w:rsidRPr="008617FF">
        <w:rPr>
          <w:rStyle w:val="StyleUnderline"/>
          <w:rFonts w:asciiTheme="majorHAnsi" w:hAnsiTheme="majorHAnsi" w:cstheme="majorHAnsi"/>
        </w:rPr>
        <w:t xml:space="preserve"> that </w:t>
      </w:r>
      <w:r w:rsidRPr="008617FF">
        <w:rPr>
          <w:rStyle w:val="StyleUnderline"/>
          <w:rFonts w:asciiTheme="majorHAnsi" w:hAnsiTheme="majorHAnsi" w:cstheme="majorHAnsi"/>
          <w:highlight w:val="green"/>
        </w:rPr>
        <w:t>no enemy can see benefit in attack</w:t>
      </w:r>
      <w:r w:rsidRPr="008617FF">
        <w:rPr>
          <w:rStyle w:val="StyleUnderline"/>
          <w:rFonts w:asciiTheme="majorHAnsi" w:hAnsiTheme="majorHAnsi" w:cstheme="majorHAnsi"/>
        </w:rPr>
        <w:t>ing or holding hostage the U.S. homeland.</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United States’ nuclear forces therefore act as a backstop to U.S. conventional power, allowing their conventional brethren to carry out their responsibilities overseas without worry that the country will go unprotected. </w:t>
      </w:r>
      <w:r w:rsidRPr="008617FF">
        <w:rPr>
          <w:rFonts w:asciiTheme="majorHAnsi" w:hAnsiTheme="majorHAnsi" w:cstheme="majorHAnsi"/>
          <w:sz w:val="16"/>
        </w:rPr>
        <w:t xml:space="preserve">Nuclear weapons provide awesome, world-altering, destructive power and bring with them awesome responsibilities. As long as nuclear </w:t>
      </w:r>
      <w:r w:rsidRPr="008617FF">
        <w:rPr>
          <w:rFonts w:asciiTheme="majorHAnsi" w:hAnsiTheme="majorHAnsi" w:cstheme="majorHAnsi"/>
          <w:sz w:val="16"/>
        </w:rPr>
        <w:lastRenderedPageBreak/>
        <w:t>weapons exist in the world, the U.S. will shoulder these responsibilities and serve as the nuclear counterweight to those with malicious intentions. Failure to do so would leave the world a far more dangerous place.</w:t>
      </w:r>
    </w:p>
    <w:p w14:paraId="0FD60591" w14:textId="77777777" w:rsidR="00FA1E78" w:rsidRPr="008617FF" w:rsidRDefault="00FA1E78" w:rsidP="00FA1E78">
      <w:pPr>
        <w:rPr>
          <w:rStyle w:val="StyleUnderline"/>
          <w:rFonts w:asciiTheme="majorHAnsi" w:hAnsiTheme="majorHAnsi" w:cstheme="majorHAnsi"/>
        </w:rPr>
      </w:pPr>
      <w:r w:rsidRPr="008617FF">
        <w:rPr>
          <w:rFonts w:asciiTheme="majorHAnsi" w:hAnsiTheme="majorHAnsi" w:cstheme="majorHAnsi"/>
          <w:sz w:val="16"/>
        </w:rPr>
        <w:t xml:space="preserve">U.S. nuclear weapons perform these essential roles by forcing any adversary to consider that the benefits of attacking the United States are far outweighed by the costs. The </w:t>
      </w:r>
      <w:r w:rsidRPr="008617FF">
        <w:rPr>
          <w:rStyle w:val="Emphasis"/>
          <w:rFonts w:asciiTheme="majorHAnsi" w:hAnsiTheme="majorHAnsi" w:cstheme="majorHAnsi"/>
        </w:rPr>
        <w:t xml:space="preserve">U.S. </w:t>
      </w:r>
      <w:r w:rsidRPr="008617FF">
        <w:rPr>
          <w:rStyle w:val="Emphasis"/>
          <w:rFonts w:asciiTheme="majorHAnsi" w:hAnsiTheme="majorHAnsi" w:cstheme="majorHAnsi"/>
          <w:highlight w:val="green"/>
        </w:rPr>
        <w:t>arsenal</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provide</w:t>
      </w:r>
      <w:r w:rsidRPr="008617FF">
        <w:rPr>
          <w:rStyle w:val="Emphasis"/>
          <w:rFonts w:asciiTheme="majorHAnsi" w:hAnsiTheme="majorHAnsi" w:cstheme="majorHAnsi"/>
        </w:rPr>
        <w:t xml:space="preserve">s an </w:t>
      </w:r>
      <w:r w:rsidRPr="008617FF">
        <w:rPr>
          <w:rStyle w:val="Emphasis"/>
          <w:rFonts w:asciiTheme="majorHAnsi" w:hAnsiTheme="majorHAnsi" w:cstheme="majorHAnsi"/>
          <w:highlight w:val="green"/>
        </w:rPr>
        <w:t>assured nuclear retaliatory force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against any</w:t>
      </w:r>
      <w:r w:rsidRPr="008617FF">
        <w:rPr>
          <w:rStyle w:val="StyleUnderline"/>
          <w:rFonts w:asciiTheme="majorHAnsi" w:hAnsiTheme="majorHAnsi" w:cstheme="majorHAnsi"/>
        </w:rPr>
        <w:t xml:space="preserve"> enemy </w:t>
      </w:r>
      <w:r w:rsidRPr="008617FF">
        <w:rPr>
          <w:rStyle w:val="StyleUnderline"/>
          <w:rFonts w:asciiTheme="majorHAnsi" w:hAnsiTheme="majorHAnsi" w:cstheme="majorHAnsi"/>
          <w:highlight w:val="green"/>
        </w:rPr>
        <w:t>state</w:t>
      </w:r>
      <w:r w:rsidRPr="008617FF">
        <w:rPr>
          <w:rStyle w:val="StyleUnderline"/>
          <w:rFonts w:asciiTheme="majorHAnsi" w:hAnsiTheme="majorHAnsi" w:cstheme="majorHAnsi"/>
        </w:rPr>
        <w:t xml:space="preserve">, ensuring that, should an adversary </w:t>
      </w:r>
      <w:r w:rsidRPr="008617FF">
        <w:rPr>
          <w:rStyle w:val="StyleUnderline"/>
          <w:rFonts w:asciiTheme="majorHAnsi" w:hAnsiTheme="majorHAnsi" w:cstheme="majorHAnsi"/>
          <w:highlight w:val="green"/>
        </w:rPr>
        <w:t>seek to disarm</w:t>
      </w:r>
      <w:r w:rsidRPr="008617FF">
        <w:rPr>
          <w:rStyle w:val="StyleUnderline"/>
          <w:rFonts w:asciiTheme="majorHAnsi" w:hAnsiTheme="majorHAnsi" w:cstheme="majorHAnsi"/>
        </w:rPr>
        <w:t xml:space="preserve"> the United States </w:t>
      </w:r>
      <w:r w:rsidRPr="008617FF">
        <w:rPr>
          <w:rStyle w:val="StyleUnderline"/>
          <w:rFonts w:asciiTheme="majorHAnsi" w:hAnsiTheme="majorHAnsi" w:cstheme="majorHAnsi"/>
          <w:highlight w:val="green"/>
        </w:rPr>
        <w:t>through</w:t>
      </w:r>
      <w:r w:rsidRPr="008617FF">
        <w:rPr>
          <w:rStyle w:val="StyleUnderline"/>
          <w:rFonts w:asciiTheme="majorHAnsi" w:hAnsiTheme="majorHAnsi" w:cstheme="majorHAnsi"/>
        </w:rPr>
        <w:t xml:space="preserve"> nuclear </w:t>
      </w:r>
      <w:r w:rsidRPr="008617FF">
        <w:rPr>
          <w:rStyle w:val="StyleUnderline"/>
          <w:rFonts w:asciiTheme="majorHAnsi" w:hAnsiTheme="majorHAnsi" w:cstheme="majorHAnsi"/>
          <w:highlight w:val="green"/>
        </w:rPr>
        <w:t>first strike</w:t>
      </w:r>
      <w:r w:rsidRPr="008617FF">
        <w:rPr>
          <w:rStyle w:val="StyleUnderline"/>
          <w:rFonts w:asciiTheme="majorHAnsi" w:hAnsiTheme="majorHAnsi" w:cstheme="majorHAnsi"/>
        </w:rPr>
        <w:t>, the United States will always have the option of responding in kind.</w:t>
      </w:r>
      <w:r w:rsidRPr="008617FF">
        <w:rPr>
          <w:rFonts w:asciiTheme="majorHAnsi" w:hAnsiTheme="majorHAnsi" w:cstheme="majorHAnsi"/>
          <w:sz w:val="16"/>
        </w:rPr>
        <w:t xml:space="preserve"> The </w:t>
      </w:r>
      <w:r w:rsidRPr="008617FF">
        <w:rPr>
          <w:rStyle w:val="StyleUnderline"/>
          <w:rFonts w:asciiTheme="majorHAnsi" w:hAnsiTheme="majorHAnsi" w:cstheme="majorHAnsi"/>
          <w:highlight w:val="green"/>
        </w:rPr>
        <w:t>possibility of</w:t>
      </w:r>
      <w:r w:rsidRPr="008617FF">
        <w:rPr>
          <w:rStyle w:val="StyleUnderline"/>
          <w:rFonts w:asciiTheme="majorHAnsi" w:hAnsiTheme="majorHAnsi" w:cstheme="majorHAnsi"/>
        </w:rPr>
        <w:t xml:space="preserve"> such a devastating </w:t>
      </w:r>
      <w:r w:rsidRPr="008617FF">
        <w:rPr>
          <w:rStyle w:val="StyleUnderline"/>
          <w:rFonts w:asciiTheme="majorHAnsi" w:hAnsiTheme="majorHAnsi" w:cstheme="majorHAnsi"/>
          <w:highlight w:val="green"/>
        </w:rPr>
        <w:t>response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 xml:space="preserve">factors into </w:t>
      </w:r>
      <w:r w:rsidRPr="008617FF">
        <w:rPr>
          <w:rStyle w:val="Emphasis"/>
          <w:rFonts w:asciiTheme="majorHAnsi" w:hAnsiTheme="majorHAnsi" w:cstheme="majorHAnsi"/>
          <w:highlight w:val="green"/>
        </w:rPr>
        <w:t>every adversary</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state’s calculus</w:t>
      </w:r>
      <w:r w:rsidRPr="008617FF">
        <w:rPr>
          <w:rFonts w:asciiTheme="majorHAnsi" w:hAnsiTheme="majorHAnsi" w:cstheme="majorHAnsi"/>
          <w:sz w:val="16"/>
        </w:rPr>
        <w:t xml:space="preserve"> </w:t>
      </w:r>
      <w:r w:rsidRPr="008617FF">
        <w:rPr>
          <w:rStyle w:val="StyleUnderline"/>
          <w:rFonts w:asciiTheme="majorHAnsi" w:hAnsiTheme="majorHAnsi" w:cstheme="majorHAnsi"/>
        </w:rPr>
        <w:t>in deciding whether launching a military attack on the United States</w:t>
      </w:r>
      <w:r w:rsidRPr="008617FF">
        <w:rPr>
          <w:rFonts w:asciiTheme="majorHAnsi" w:hAnsiTheme="majorHAnsi" w:cstheme="majorHAnsi"/>
          <w:sz w:val="16"/>
        </w:rPr>
        <w:t xml:space="preserve">. It </w:t>
      </w:r>
      <w:r w:rsidRPr="008617FF">
        <w:rPr>
          <w:rStyle w:val="StyleUnderline"/>
          <w:rFonts w:asciiTheme="majorHAnsi" w:hAnsiTheme="majorHAnsi" w:cstheme="majorHAnsi"/>
        </w:rPr>
        <w:t xml:space="preserve">“raises the bar” for that state, </w:t>
      </w:r>
      <w:r w:rsidRPr="008617FF">
        <w:rPr>
          <w:rStyle w:val="StyleUnderline"/>
          <w:rFonts w:asciiTheme="majorHAnsi" w:hAnsiTheme="majorHAnsi" w:cstheme="majorHAnsi"/>
          <w:highlight w:val="green"/>
        </w:rPr>
        <w:t>creat</w:t>
      </w:r>
      <w:r w:rsidRPr="008617FF">
        <w:rPr>
          <w:rStyle w:val="StyleUnderline"/>
          <w:rFonts w:asciiTheme="majorHAnsi" w:hAnsiTheme="majorHAnsi" w:cstheme="majorHAnsi"/>
        </w:rPr>
        <w:t xml:space="preserve">ing </w:t>
      </w:r>
      <w:r w:rsidRPr="008617FF">
        <w:rPr>
          <w:rStyle w:val="StyleUnderline"/>
          <w:rFonts w:asciiTheme="majorHAnsi" w:hAnsiTheme="majorHAnsi" w:cstheme="majorHAnsi"/>
          <w:highlight w:val="green"/>
        </w:rPr>
        <w:t>risks and costs</w:t>
      </w:r>
      <w:r w:rsidRPr="008617FF">
        <w:rPr>
          <w:rStyle w:val="StyleUnderline"/>
          <w:rFonts w:asciiTheme="majorHAnsi" w:hAnsiTheme="majorHAnsi" w:cstheme="majorHAnsi"/>
        </w:rPr>
        <w:t xml:space="preserve"> so much </w:t>
      </w:r>
      <w:r w:rsidRPr="008617FF">
        <w:rPr>
          <w:rStyle w:val="StyleUnderline"/>
          <w:rFonts w:asciiTheme="majorHAnsi" w:hAnsiTheme="majorHAnsi" w:cstheme="majorHAnsi"/>
          <w:highlight w:val="green"/>
        </w:rPr>
        <w:t>greater than any gains</w:t>
      </w:r>
      <w:r w:rsidRPr="008617FF">
        <w:rPr>
          <w:rStyle w:val="StyleUnderline"/>
          <w:rFonts w:asciiTheme="majorHAnsi" w:hAnsiTheme="majorHAnsi" w:cstheme="majorHAnsi"/>
        </w:rPr>
        <w:t xml:space="preserve"> to be achieved that restraint becomes a better option than aggression.</w:t>
      </w:r>
    </w:p>
    <w:p w14:paraId="20A03F14" w14:textId="77777777" w:rsidR="00FA1E78" w:rsidRPr="008617FF" w:rsidRDefault="00FA1E78" w:rsidP="00FA1E78">
      <w:pPr>
        <w:rPr>
          <w:rStyle w:val="StyleUnderline"/>
          <w:rFonts w:asciiTheme="majorHAnsi" w:hAnsiTheme="majorHAnsi" w:cstheme="majorHAnsi"/>
        </w:rPr>
      </w:pPr>
      <w:r w:rsidRPr="008617FF">
        <w:rPr>
          <w:rFonts w:asciiTheme="majorHAnsi" w:hAnsiTheme="majorHAnsi" w:cstheme="majorHAnsi"/>
          <w:sz w:val="16"/>
        </w:rPr>
        <w:t xml:space="preserve">The United States’ </w:t>
      </w:r>
      <w:r w:rsidRPr="008617FF">
        <w:rPr>
          <w:rStyle w:val="StyleUnderline"/>
          <w:rFonts w:asciiTheme="majorHAnsi" w:hAnsiTheme="majorHAnsi" w:cstheme="majorHAnsi"/>
        </w:rPr>
        <w:t>extension of its nuclear protection to its allies strengthens those ties and forms the basis of the underlying security relationships, making the United States an essential provider of global security and stability in the world. U.S. nuclear weapons help bind the United States together with its closest allies based on shared interests and values as well as risks and threats.</w:t>
      </w:r>
      <w:r w:rsidRPr="008617FF">
        <w:rPr>
          <w:rFonts w:asciiTheme="majorHAnsi" w:hAnsiTheme="majorHAnsi" w:cstheme="majorHAnsi"/>
          <w:sz w:val="16"/>
        </w:rPr>
        <w:t xml:space="preserve"> It provides those friendly states that might otherwise feel compelled to acquire their own nuclear weapons the option to instead trust in the United States’ nuclear guarantees, empowering them to go without nuclear capabilities while also feeling secure and supported. The </w:t>
      </w:r>
      <w:r w:rsidRPr="008617FF">
        <w:rPr>
          <w:rStyle w:val="StyleUnderline"/>
          <w:rFonts w:asciiTheme="majorHAnsi" w:hAnsiTheme="majorHAnsi" w:cstheme="majorHAnsi"/>
        </w:rPr>
        <w:t>U.S. nuclear arsenal thus enables the U.S. alliance system, allowing it to serve as a cornerstone in the overall nonproliferation framework.</w:t>
      </w:r>
    </w:p>
    <w:p w14:paraId="3EA0ACF8" w14:textId="77777777" w:rsidR="00FA1E78" w:rsidRPr="008617FF" w:rsidRDefault="00FA1E78" w:rsidP="00FA1E78">
      <w:pPr>
        <w:rPr>
          <w:rFonts w:asciiTheme="majorHAnsi" w:hAnsiTheme="majorHAnsi" w:cstheme="majorHAnsi"/>
          <w:sz w:val="16"/>
        </w:rPr>
      </w:pPr>
      <w:r w:rsidRPr="008617FF">
        <w:rPr>
          <w:rFonts w:asciiTheme="majorHAnsi" w:hAnsiTheme="majorHAnsi" w:cstheme="majorHAnsi"/>
          <w:sz w:val="16"/>
        </w:rPr>
        <w:t xml:space="preserve">Finally, the United States holds itself to the highest possible standard for responsible nuclear stewardship. </w:t>
      </w:r>
      <w:r w:rsidRPr="008617FF">
        <w:rPr>
          <w:rStyle w:val="StyleUnderline"/>
          <w:rFonts w:asciiTheme="majorHAnsi" w:hAnsiTheme="majorHAnsi" w:cstheme="majorHAnsi"/>
        </w:rPr>
        <w:t xml:space="preserve">U.S. nuclear weapons are entirely defensive in character, designed to prevent attacks, not to initiate them. </w:t>
      </w:r>
      <w:r w:rsidRPr="008617FF">
        <w:rPr>
          <w:rFonts w:asciiTheme="majorHAnsi" w:hAnsiTheme="majorHAnsi" w:cstheme="majorHAnsi"/>
          <w:sz w:val="16"/>
        </w:rPr>
        <w:t xml:space="preserve">The United States will never brandish its nuclear weapons, use them as a source of coercion or intimidation, or seek to further regional aggression through their use. The </w:t>
      </w:r>
      <w:r w:rsidRPr="008617FF">
        <w:rPr>
          <w:rStyle w:val="StyleUnderline"/>
          <w:rFonts w:asciiTheme="majorHAnsi" w:hAnsiTheme="majorHAnsi" w:cstheme="majorHAnsi"/>
        </w:rPr>
        <w:t xml:space="preserve">United States maintains the highest expectations for the safety, security, and command and control of its nuclear weapons and seeks at every step to demonstrate what it means to be a responsible nuclear power. </w:t>
      </w:r>
      <w:r w:rsidRPr="008617FF">
        <w:rPr>
          <w:rFonts w:asciiTheme="majorHAnsi" w:hAnsiTheme="majorHAnsi" w:cstheme="majorHAnsi"/>
          <w:sz w:val="16"/>
        </w:rPr>
        <w:t xml:space="preserve">The </w:t>
      </w:r>
      <w:r w:rsidRPr="008617FF">
        <w:rPr>
          <w:rStyle w:val="StyleUnderline"/>
          <w:rFonts w:asciiTheme="majorHAnsi" w:hAnsiTheme="majorHAnsi" w:cstheme="majorHAnsi"/>
        </w:rPr>
        <w:t>United States sets an example by leading in international efforts to establish and enforce norms in protecting nuclear materials and working to reduce the dangers</w:t>
      </w:r>
      <w:r w:rsidRPr="008617FF">
        <w:rPr>
          <w:rFonts w:asciiTheme="majorHAnsi" w:hAnsiTheme="majorHAnsi" w:cstheme="majorHAnsi"/>
          <w:sz w:val="16"/>
        </w:rPr>
        <w:t xml:space="preserve"> that existing nuclear arsenals pose to the world.</w:t>
      </w:r>
    </w:p>
    <w:p w14:paraId="69EB66D0" w14:textId="420FE878" w:rsidR="00FA1E78" w:rsidRPr="008617FF" w:rsidRDefault="00FA1E78" w:rsidP="00FA1E78">
      <w:pPr>
        <w:rPr>
          <w:rFonts w:asciiTheme="majorHAnsi" w:hAnsiTheme="majorHAnsi" w:cstheme="majorHAnsi"/>
          <w:sz w:val="16"/>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 xml:space="preserve">value and reliability of nuclear weapons in shaping the decisions of potential adversaries depends on their perception that the capability is credible and their use in response to a threat is plausible. </w:t>
      </w:r>
      <w:r w:rsidRPr="008617FF">
        <w:rPr>
          <w:rFonts w:asciiTheme="majorHAnsi" w:hAnsiTheme="majorHAnsi" w:cstheme="majorHAnsi"/>
          <w:sz w:val="16"/>
        </w:rPr>
        <w:t xml:space="preserve">Similarly, </w:t>
      </w:r>
      <w:r w:rsidRPr="008617FF">
        <w:rPr>
          <w:rStyle w:val="StyleUnderline"/>
          <w:rFonts w:asciiTheme="majorHAnsi" w:hAnsiTheme="majorHAnsi" w:cstheme="majorHAnsi"/>
        </w:rPr>
        <w:t xml:space="preserve">U.S. </w:t>
      </w:r>
      <w:r w:rsidRPr="008617FF">
        <w:rPr>
          <w:rStyle w:val="Emphasis"/>
          <w:rFonts w:asciiTheme="majorHAnsi" w:hAnsiTheme="majorHAnsi" w:cstheme="majorHAnsi"/>
        </w:rPr>
        <w:t>decisionmakers must feel confident that nuc</w:t>
      </w:r>
      <w:r w:rsidRPr="008617FF">
        <w:rPr>
          <w:rStyle w:val="StyleUnderline"/>
          <w:rFonts w:asciiTheme="majorHAnsi" w:hAnsiTheme="majorHAnsi" w:cstheme="majorHAnsi"/>
        </w:rPr>
        <w:t xml:space="preserve">lear </w:t>
      </w:r>
      <w:r w:rsidRPr="008617FF">
        <w:rPr>
          <w:rStyle w:val="Emphasis"/>
          <w:rFonts w:asciiTheme="majorHAnsi" w:hAnsiTheme="majorHAnsi" w:cstheme="majorHAnsi"/>
        </w:rPr>
        <w:t>weapons</w:t>
      </w:r>
      <w:r w:rsidRPr="008617FF">
        <w:rPr>
          <w:rStyle w:val="StyleUnderline"/>
          <w:rFonts w:asciiTheme="majorHAnsi" w:hAnsiTheme="majorHAnsi" w:cstheme="majorHAnsi"/>
        </w:rPr>
        <w:t xml:space="preserve"> provide the president with a range of suitable options that meet the needs of the situation and </w:t>
      </w:r>
      <w:r w:rsidRPr="008617FF">
        <w:rPr>
          <w:rStyle w:val="Emphasis"/>
          <w:rFonts w:asciiTheme="majorHAnsi" w:hAnsiTheme="majorHAnsi" w:cstheme="majorHAnsi"/>
        </w:rPr>
        <w:t>discourage</w:t>
      </w:r>
      <w:r w:rsidRPr="008617FF">
        <w:rPr>
          <w:rStyle w:val="StyleUnderline"/>
          <w:rFonts w:asciiTheme="majorHAnsi" w:hAnsiTheme="majorHAnsi" w:cstheme="majorHAnsi"/>
        </w:rPr>
        <w:t xml:space="preserve">, rather than encourage, </w:t>
      </w:r>
      <w:r w:rsidRPr="008617FF">
        <w:rPr>
          <w:rStyle w:val="Emphasis"/>
          <w:rFonts w:asciiTheme="majorHAnsi" w:hAnsiTheme="majorHAnsi" w:cstheme="majorHAnsi"/>
        </w:rPr>
        <w:t>continued aggression.</w:t>
      </w:r>
      <w:r w:rsidRPr="008617FF">
        <w:rPr>
          <w:rFonts w:asciiTheme="majorHAnsi" w:hAnsiTheme="majorHAnsi" w:cstheme="majorHAnsi"/>
          <w:sz w:val="16"/>
        </w:rPr>
        <w:t xml:space="preserve"> Our nuclear weapons must inspire confidence in our leaders and allies and fear in our adversaries. To do this, U.S. nuclear forces must, in aggregate, possess a number of essential attributes. The U.S. nuclear force must possess the necessary capabilities to be credible (i.e., inspire confidence that these weapons can and will be used if necessary), flexible (i.e., able to produce a variety of plausible options and alternative responses appropriate to and commensurate with the threat at hand), and survivable (i.e., fully capable against the full spectrum of first-strike attacks so that no adversary can believe a disarming strike is possible). In addition, the </w:t>
      </w:r>
      <w:r w:rsidRPr="008617FF">
        <w:rPr>
          <w:rStyle w:val="Emphasis"/>
          <w:rFonts w:asciiTheme="majorHAnsi" w:hAnsiTheme="majorHAnsi" w:cstheme="majorHAnsi"/>
          <w:highlight w:val="green"/>
        </w:rPr>
        <w:t>U.S.</w:t>
      </w:r>
      <w:r w:rsidRPr="008617FF">
        <w:rPr>
          <w:rStyle w:val="Emphasis"/>
          <w:rFonts w:asciiTheme="majorHAnsi" w:hAnsiTheme="majorHAnsi" w:cstheme="majorHAnsi"/>
        </w:rPr>
        <w:t xml:space="preserve"> nuclear </w:t>
      </w:r>
      <w:r w:rsidRPr="008617FF">
        <w:rPr>
          <w:rStyle w:val="Emphasis"/>
          <w:rFonts w:asciiTheme="majorHAnsi" w:hAnsiTheme="majorHAnsi" w:cstheme="majorHAnsi"/>
          <w:highlight w:val="green"/>
        </w:rPr>
        <w:t>arsenal must be permanent</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and persistent</w:t>
      </w:r>
      <w:r w:rsidRPr="008617FF">
        <w:rPr>
          <w:rStyle w:val="StyleUnderline"/>
          <w:rFonts w:asciiTheme="majorHAnsi" w:hAnsiTheme="majorHAnsi" w:cstheme="majorHAnsi"/>
          <w:highlight w:val="green"/>
        </w:rPr>
        <w:t xml:space="preserve"> so that no adversary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believes</w:t>
      </w:r>
      <w:r w:rsidRPr="008617FF">
        <w:rPr>
          <w:rStyle w:val="StyleUnderline"/>
          <w:rFonts w:asciiTheme="majorHAnsi" w:hAnsiTheme="majorHAnsi" w:cstheme="majorHAnsi"/>
        </w:rPr>
        <w:t xml:space="preserve"> that </w:t>
      </w:r>
      <w:r w:rsidRPr="008617FF">
        <w:rPr>
          <w:rStyle w:val="StyleUnderline"/>
          <w:rFonts w:asciiTheme="majorHAnsi" w:hAnsiTheme="majorHAnsi" w:cstheme="majorHAnsi"/>
          <w:highlight w:val="green"/>
        </w:rPr>
        <w:t>windows of opportunity</w:t>
      </w:r>
      <w:r w:rsidRPr="008617FF">
        <w:rPr>
          <w:rStyle w:val="StyleUnderline"/>
          <w:rFonts w:asciiTheme="majorHAnsi" w:hAnsiTheme="majorHAnsi" w:cstheme="majorHAnsi"/>
        </w:rPr>
        <w:t xml:space="preserve"> to attack the United States will open.</w:t>
      </w:r>
      <w:r w:rsidRPr="008617FF">
        <w:rPr>
          <w:rFonts w:asciiTheme="majorHAnsi" w:hAnsiTheme="majorHAnsi" w:cstheme="majorHAnsi"/>
          <w:sz w:val="16"/>
        </w:rPr>
        <w:t xml:space="preserve"> These </w:t>
      </w:r>
      <w:r w:rsidRPr="008617FF">
        <w:rPr>
          <w:rStyle w:val="StyleUnderline"/>
          <w:rFonts w:asciiTheme="majorHAnsi" w:hAnsiTheme="majorHAnsi" w:cstheme="majorHAnsi"/>
        </w:rPr>
        <w:t>capabilities must also be visible and demonstrable so that when a potential adversary questions U.S. intentions in defending itself and its allies, the United States can signal its resolve</w:t>
      </w:r>
      <w:r w:rsidRPr="008617FF">
        <w:rPr>
          <w:rFonts w:asciiTheme="majorHAnsi" w:hAnsiTheme="majorHAnsi" w:cstheme="majorHAnsi"/>
          <w:sz w:val="16"/>
        </w:rPr>
        <w:t xml:space="preserve"> and remind potential adversaries of the risks involved. Finally, these capabilities must be responsive. They must able to adapt and adjust to new threats, emerging technological surprises, or potential opportunities in ways that cannot be fully anticipated today.</w:t>
      </w:r>
    </w:p>
    <w:p w14:paraId="6F117662" w14:textId="77777777" w:rsidR="00A649AB" w:rsidRPr="008617FF" w:rsidRDefault="00A649AB" w:rsidP="00A649AB">
      <w:pPr>
        <w:pStyle w:val="Heading3"/>
        <w:rPr>
          <w:rFonts w:asciiTheme="majorHAnsi" w:hAnsiTheme="majorHAnsi" w:cstheme="majorHAnsi"/>
        </w:rPr>
      </w:pPr>
      <w:r w:rsidRPr="008617FF">
        <w:rPr>
          <w:rFonts w:asciiTheme="majorHAnsi" w:hAnsiTheme="majorHAnsi" w:cstheme="majorHAnsi"/>
        </w:rPr>
        <w:lastRenderedPageBreak/>
        <w:t>2AC – M – Nuke Reps Good</w:t>
      </w:r>
    </w:p>
    <w:p w14:paraId="0BF78557" w14:textId="77777777" w:rsidR="00A649AB" w:rsidRPr="008617FF" w:rsidRDefault="00A649AB" w:rsidP="00A649AB">
      <w:pPr>
        <w:pStyle w:val="Heading4"/>
        <w:rPr>
          <w:rFonts w:asciiTheme="majorHAnsi" w:hAnsiTheme="majorHAnsi" w:cstheme="majorHAnsi"/>
        </w:rPr>
      </w:pPr>
      <w:r w:rsidRPr="008617FF">
        <w:rPr>
          <w:rFonts w:asciiTheme="majorHAnsi" w:hAnsiTheme="majorHAnsi" w:cstheme="majorHAnsi"/>
        </w:rPr>
        <w:t xml:space="preserve">Nuclear war is </w:t>
      </w:r>
      <w:r w:rsidRPr="008617FF">
        <w:rPr>
          <w:rFonts w:asciiTheme="majorHAnsi" w:hAnsiTheme="majorHAnsi" w:cstheme="majorHAnsi"/>
          <w:u w:val="single"/>
        </w:rPr>
        <w:t>likely</w:t>
      </w:r>
      <w:r w:rsidRPr="008617FF">
        <w:rPr>
          <w:rFonts w:asciiTheme="majorHAnsi" w:hAnsiTheme="majorHAnsi" w:cstheme="majorHAnsi"/>
        </w:rPr>
        <w:t xml:space="preserve"> – and it must be </w:t>
      </w:r>
      <w:r w:rsidRPr="008617FF">
        <w:rPr>
          <w:rFonts w:asciiTheme="majorHAnsi" w:hAnsiTheme="majorHAnsi" w:cstheme="majorHAnsi"/>
          <w:u w:val="single"/>
        </w:rPr>
        <w:t>prioritized</w:t>
      </w:r>
      <w:r w:rsidRPr="008617FF">
        <w:rPr>
          <w:rFonts w:asciiTheme="majorHAnsi" w:hAnsiTheme="majorHAnsi" w:cstheme="majorHAnsi"/>
        </w:rPr>
        <w:t xml:space="preserve"> even at low probabilities.</w:t>
      </w:r>
    </w:p>
    <w:p w14:paraId="31C31846" w14:textId="77777777" w:rsidR="00A649AB" w:rsidRPr="008617FF" w:rsidRDefault="00A649AB" w:rsidP="00A649AB">
      <w:pPr>
        <w:rPr>
          <w:rFonts w:asciiTheme="majorHAnsi" w:hAnsiTheme="majorHAnsi" w:cstheme="majorHAnsi"/>
        </w:rPr>
      </w:pPr>
      <w:r w:rsidRPr="008617FF">
        <w:rPr>
          <w:rStyle w:val="Style13ptBold"/>
          <w:rFonts w:asciiTheme="majorHAnsi" w:hAnsiTheme="majorHAnsi" w:cstheme="majorHAnsi"/>
        </w:rPr>
        <w:t>Hellman and Cerf 21</w:t>
      </w:r>
      <w:r w:rsidRPr="008617FF">
        <w:rPr>
          <w:rFonts w:asciiTheme="majorHAnsi" w:hAnsiTheme="majorHAnsi" w:cstheme="majorHAnsi"/>
        </w:rPr>
        <w:t xml:space="preserve"> [Martin E. Hellman, Stanford Professor Emeritus, Vinton Cerf, Google’s VP and former Stanford Professor, An existential discussion: What is the probability of nuclear war?, Bulletin of the Atomic Scientists, 3-18-2021, Accessible Online at https://thebulletin.org/2021/03/an-existential-discussion-what-is-the-probability-of-nuclear-war/] DL 3-22-2021</w:t>
      </w:r>
    </w:p>
    <w:p w14:paraId="2486FBB7"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Is the risk of nuclear deterrence failing acceptable? Former Secretary of Defense James Schlesinger thought so. In a 2009 interview, he stated that the US would need a strong nuclear deterrent “more or less in perpetuity.” In contrast, former Secretary of Defense Robert McNamara stated in the 2003 documentary, Fog of War, that “the indefinite combination of human fallibility and nuclear weapons will destroy nations.” So, is the risk of failure acceptable or unacceptable? When nuclear risk is stated in generalities, it is difficult to determine who is right.</w:t>
      </w:r>
    </w:p>
    <w:p w14:paraId="69735D7D"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In the 1970s, such questions were, at best, of passing interest to me. My research in cryptography consumed me. That wasn’t all bad since it led to the invention of public key cryptography and the foundation of much of modern cybersecurity. But, slowly and painfully, I came to see that my over-focus on career and logic was killing my marriage. Then, in 1981, Ronald Reagan’s assumption of the presidency brought the nuclear threat into sharp focus.</w:t>
      </w:r>
    </w:p>
    <w:p w14:paraId="09D68597"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As explained in a book that my wife, Dorothie, and I wrote, I realized that it wasn’t smart to neglect risks either to my marriage or to the planet (and there was a surprising connection between the two). I shifted my research from information security to international security, with a focus on the risk of nuclear deterrence failing. Almost as soon as I looked at that question with new eyes, I saw that </w:t>
      </w: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green"/>
        </w:rPr>
        <w:t>risk of</w:t>
      </w:r>
      <w:r w:rsidRPr="008617FF">
        <w:rPr>
          <w:rStyle w:val="StyleUnderline"/>
          <w:rFonts w:asciiTheme="majorHAnsi" w:hAnsiTheme="majorHAnsi" w:cstheme="majorHAnsi"/>
        </w:rPr>
        <w:t xml:space="preserve"> nuclear </w:t>
      </w:r>
      <w:r w:rsidRPr="008617FF">
        <w:rPr>
          <w:rStyle w:val="StyleUnderline"/>
          <w:rFonts w:asciiTheme="majorHAnsi" w:hAnsiTheme="majorHAnsi" w:cstheme="majorHAnsi"/>
          <w:highlight w:val="green"/>
        </w:rPr>
        <w:t xml:space="preserve">devastation was </w:t>
      </w:r>
      <w:r w:rsidRPr="008617FF">
        <w:rPr>
          <w:rStyle w:val="Emphasis"/>
          <w:rFonts w:asciiTheme="majorHAnsi" w:hAnsiTheme="majorHAnsi" w:cstheme="majorHAnsi"/>
          <w:highlight w:val="green"/>
        </w:rPr>
        <w:t>unacceptably high</w:t>
      </w:r>
      <w:r w:rsidRPr="008617FF">
        <w:rPr>
          <w:rFonts w:asciiTheme="majorHAnsi" w:hAnsiTheme="majorHAnsi" w:cstheme="majorHAnsi"/>
          <w:sz w:val="16"/>
        </w:rPr>
        <w:t>. I have continued to develop that line of thinking and here I summarize my current perspective.</w:t>
      </w:r>
    </w:p>
    <w:p w14:paraId="05CFAB08"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This article uses a simple, quantitative estimate to show that the risk of a full-scale nuclear war is highly unacceptable, and that </w:t>
      </w:r>
      <w:r w:rsidRPr="008617FF">
        <w:rPr>
          <w:rStyle w:val="StyleUnderline"/>
          <w:rFonts w:asciiTheme="majorHAnsi" w:hAnsiTheme="majorHAnsi" w:cstheme="majorHAnsi"/>
          <w:highlight w:val="green"/>
        </w:rPr>
        <w:t>a child born today</w:t>
      </w:r>
      <w:r w:rsidRPr="008617FF">
        <w:rPr>
          <w:rStyle w:val="StyleUnderline"/>
          <w:rFonts w:asciiTheme="majorHAnsi" w:hAnsiTheme="majorHAnsi" w:cstheme="majorHAnsi"/>
        </w:rPr>
        <w:t xml:space="preserve"> may </w:t>
      </w:r>
      <w:r w:rsidRPr="008617FF">
        <w:rPr>
          <w:rFonts w:asciiTheme="majorHAnsi" w:hAnsiTheme="majorHAnsi" w:cstheme="majorHAnsi"/>
          <w:sz w:val="16"/>
        </w:rPr>
        <w:t xml:space="preserve">well </w:t>
      </w:r>
      <w:r w:rsidRPr="008617FF">
        <w:rPr>
          <w:rStyle w:val="StyleUnderline"/>
          <w:rFonts w:asciiTheme="majorHAnsi" w:hAnsiTheme="majorHAnsi" w:cstheme="majorHAnsi"/>
          <w:highlight w:val="green"/>
        </w:rPr>
        <w:t>have</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less-than-even odds</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of living</w:t>
      </w:r>
      <w:r w:rsidRPr="008617FF">
        <w:rPr>
          <w:rStyle w:val="StyleUnderline"/>
          <w:rFonts w:asciiTheme="majorHAnsi" w:hAnsiTheme="majorHAnsi" w:cstheme="majorHAnsi"/>
        </w:rPr>
        <w:t xml:space="preserve"> </w:t>
      </w:r>
      <w:r w:rsidRPr="008617FF">
        <w:rPr>
          <w:rFonts w:asciiTheme="majorHAnsi" w:hAnsiTheme="majorHAnsi" w:cstheme="majorHAnsi"/>
          <w:sz w:val="16"/>
        </w:rPr>
        <w:t>out his or her natural life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without experiencing</w:t>
      </w:r>
      <w:r w:rsidRPr="008617FF">
        <w:rPr>
          <w:rStyle w:val="StyleUnderline"/>
          <w:rFonts w:asciiTheme="majorHAnsi" w:hAnsiTheme="majorHAnsi" w:cstheme="majorHAnsi"/>
        </w:rPr>
        <w:t xml:space="preserve"> the</w:t>
      </w:r>
      <w:r w:rsidRPr="008617FF">
        <w:rPr>
          <w:rFonts w:asciiTheme="majorHAnsi" w:hAnsiTheme="majorHAnsi" w:cstheme="majorHAnsi"/>
          <w:sz w:val="16"/>
        </w:rPr>
        <w:t xml:space="preserve"> </w:t>
      </w:r>
      <w:r w:rsidRPr="008617FF">
        <w:rPr>
          <w:rStyle w:val="Emphasis"/>
          <w:rFonts w:asciiTheme="majorHAnsi" w:hAnsiTheme="majorHAnsi" w:cstheme="majorHAnsi"/>
        </w:rPr>
        <w:t>destruction of civilization</w:t>
      </w:r>
      <w:r w:rsidRPr="008617FF">
        <w:rPr>
          <w:rFonts w:asciiTheme="majorHAnsi" w:hAnsiTheme="majorHAnsi" w:cstheme="majorHAnsi"/>
          <w:sz w:val="16"/>
        </w:rPr>
        <w:t xml:space="preserve"> </w:t>
      </w:r>
      <w:r w:rsidRPr="008617FF">
        <w:rPr>
          <w:rStyle w:val="StyleUnderline"/>
          <w:rFonts w:asciiTheme="majorHAnsi" w:hAnsiTheme="majorHAnsi" w:cstheme="majorHAnsi"/>
        </w:rPr>
        <w:t>in a nucl</w:t>
      </w:r>
      <w:r w:rsidRPr="008617FF">
        <w:rPr>
          <w:rStyle w:val="StyleUnderline"/>
          <w:rFonts w:asciiTheme="majorHAnsi" w:hAnsiTheme="majorHAnsi" w:cstheme="majorHAnsi"/>
          <w:highlight w:val="green"/>
        </w:rPr>
        <w:t>ear war.</w:t>
      </w:r>
    </w:p>
    <w:p w14:paraId="0AE0F5BA"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Some, including my friend and colleague, Vinton Cerf, prefer a qualitative analysis for reasons he explains in his companion article. Others argue that a quantitative estimate of the risk of a full-scale nuclear war is not possible because such an event has never occurred. They are right in the limited sense that it is not possible to determine if the risk of a nuclear war is one percent per year versus two percent per year. But it is possible to upper and lower bound it.</w:t>
      </w:r>
    </w:p>
    <w:p w14:paraId="733F8D4D"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If someone were to propose that the risk were one percent per day, I’d rule that out as far too high because then nuclear war would be almost certain within the next year. Similarly, if someone were to suggest that the probability were one in a million per year, I’d consider that too low because it would imply that nuclear deterrence as currently practiced could work for approximately a million years. Considering the historical record of nuclear near misses, some of which are detailed in Vint’s article, a million years is far too optimistic. (Of course, if humanity survives for another million years, major events will change the risk appreciably. Here, I seek only to estimate the risk over the next year, during which time such changes will be minimal. Extrapolating that annualized estimate to the next several decades also is reasonable, especially given the estimate’s large uncertainty bounds.) These two extreme cases—nuclear catastrophe either in the next year or in a million years—establish initial upper and lower bounds on the risk.</w:t>
      </w:r>
    </w:p>
    <w:p w14:paraId="681CADAB" w14:textId="77777777" w:rsidR="00A649AB" w:rsidRPr="008617FF" w:rsidRDefault="00A649AB" w:rsidP="00A649AB">
      <w:pPr>
        <w:rPr>
          <w:rFonts w:asciiTheme="majorHAnsi" w:hAnsiTheme="majorHAnsi" w:cstheme="majorHAnsi"/>
          <w:b/>
          <w:iCs/>
          <w:u w:val="single"/>
          <w:bdr w:val="single" w:sz="8" w:space="0" w:color="auto"/>
        </w:rPr>
      </w:pPr>
      <w:r w:rsidRPr="008617FF">
        <w:rPr>
          <w:rFonts w:asciiTheme="majorHAnsi" w:hAnsiTheme="majorHAnsi" w:cstheme="majorHAnsi"/>
          <w:sz w:val="16"/>
        </w:rPr>
        <w:t xml:space="preserve">Next, I sought to narrow the range. In my estimation, and based on my extensive study of nuclear risks, ten percent per year is also an upper bound since we have survived approximately 60 years of nuclear deterrence without the use of any nuclear weapons in warfare, much less a full-scale exchange. Similarly, </w:t>
      </w:r>
      <w:r w:rsidRPr="008617FF">
        <w:rPr>
          <w:rStyle w:val="StyleUnderline"/>
          <w:rFonts w:asciiTheme="majorHAnsi" w:hAnsiTheme="majorHAnsi" w:cstheme="majorHAnsi"/>
          <w:highlight w:val="green"/>
        </w:rPr>
        <w:t>0.1 percent</w:t>
      </w:r>
      <w:r w:rsidRPr="008617FF">
        <w:rPr>
          <w:rStyle w:val="StyleUnderline"/>
          <w:rFonts w:asciiTheme="majorHAnsi" w:hAnsiTheme="majorHAnsi" w:cstheme="majorHAnsi"/>
        </w:rPr>
        <w:t xml:space="preserve"> per year seems </w:t>
      </w:r>
      <w:r w:rsidRPr="008617FF">
        <w:rPr>
          <w:rStyle w:val="StyleUnderline"/>
          <w:rFonts w:asciiTheme="majorHAnsi" w:hAnsiTheme="majorHAnsi" w:cstheme="majorHAnsi"/>
          <w:highlight w:val="green"/>
        </w:rPr>
        <w:t>too low</w:t>
      </w:r>
      <w:r w:rsidRPr="008617FF">
        <w:rPr>
          <w:rFonts w:asciiTheme="majorHAnsi" w:hAnsiTheme="majorHAnsi" w:cstheme="majorHAnsi"/>
          <w:sz w:val="16"/>
        </w:rPr>
        <w:t xml:space="preserve"> because </w:t>
      </w:r>
      <w:r w:rsidRPr="008617FF">
        <w:rPr>
          <w:rStyle w:val="StyleUnderline"/>
          <w:rFonts w:asciiTheme="majorHAnsi" w:hAnsiTheme="majorHAnsi" w:cstheme="majorHAnsi"/>
          <w:highlight w:val="green"/>
        </w:rPr>
        <w:t>that would imply</w:t>
      </w:r>
      <w:r w:rsidRPr="008617FF">
        <w:rPr>
          <w:rStyle w:val="StyleUnderline"/>
          <w:rFonts w:asciiTheme="majorHAnsi" w:hAnsiTheme="majorHAnsi" w:cstheme="majorHAnsi"/>
        </w:rPr>
        <w:t xml:space="preserve"> that current policies could be continued for </w:t>
      </w:r>
      <w:r w:rsidRPr="008617FF">
        <w:rPr>
          <w:rFonts w:asciiTheme="majorHAnsi" w:hAnsiTheme="majorHAnsi" w:cstheme="majorHAnsi"/>
          <w:sz w:val="16"/>
          <w:szCs w:val="16"/>
        </w:rPr>
        <w:t>approximately</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1,000 years before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civilization</w:t>
      </w:r>
      <w:r w:rsidRPr="008617FF">
        <w:rPr>
          <w:rStyle w:val="StyleUnderline"/>
          <w:rFonts w:asciiTheme="majorHAnsi" w:hAnsiTheme="majorHAnsi" w:cstheme="majorHAnsi"/>
        </w:rPr>
        <w:t xml:space="preserve"> would be expected to be </w:t>
      </w:r>
      <w:r w:rsidRPr="008617FF">
        <w:rPr>
          <w:rStyle w:val="StyleUnderline"/>
          <w:rFonts w:asciiTheme="majorHAnsi" w:hAnsiTheme="majorHAnsi" w:cstheme="majorHAnsi"/>
          <w:highlight w:val="green"/>
        </w:rPr>
        <w:t>destroyed. Over that time</w:t>
      </w:r>
      <w:r w:rsidRPr="008617FF">
        <w:rPr>
          <w:rStyle w:val="StyleUnderline"/>
          <w:rFonts w:asciiTheme="majorHAnsi" w:hAnsiTheme="majorHAnsi" w:cstheme="majorHAnsi"/>
        </w:rPr>
        <w:t xml:space="preserve"> period</w:t>
      </w:r>
      <w:r w:rsidRPr="008617FF">
        <w:rPr>
          <w:rFonts w:asciiTheme="majorHAnsi" w:hAnsiTheme="majorHAnsi" w:cstheme="majorHAnsi"/>
          <w:sz w:val="16"/>
        </w:rPr>
        <w:t xml:space="preserve">, and subject to the above caveat about the risk changing over time, I extrapolate from past events and estimate that </w:t>
      </w:r>
      <w:r w:rsidRPr="008617FF">
        <w:rPr>
          <w:rStyle w:val="StyleUnderline"/>
          <w:rFonts w:asciiTheme="majorHAnsi" w:hAnsiTheme="majorHAnsi" w:cstheme="majorHAnsi"/>
          <w:highlight w:val="green"/>
        </w:rPr>
        <w:t>we would expect</w:t>
      </w:r>
      <w:r w:rsidRPr="008617FF">
        <w:rPr>
          <w:rFonts w:asciiTheme="majorHAnsi" w:hAnsiTheme="majorHAnsi" w:cstheme="majorHAnsi"/>
          <w:sz w:val="16"/>
        </w:rPr>
        <w:t xml:space="preserve"> on the order of </w:t>
      </w:r>
      <w:r w:rsidRPr="008617FF">
        <w:rPr>
          <w:rStyle w:val="Emphasis"/>
          <w:rFonts w:asciiTheme="majorHAnsi" w:hAnsiTheme="majorHAnsi" w:cstheme="majorHAnsi"/>
          <w:highlight w:val="green"/>
        </w:rPr>
        <w:t>ten</w:t>
      </w:r>
      <w:r w:rsidRPr="008617FF">
        <w:rPr>
          <w:rStyle w:val="Emphasis"/>
          <w:rFonts w:asciiTheme="majorHAnsi" w:hAnsiTheme="majorHAnsi" w:cstheme="majorHAnsi"/>
        </w:rPr>
        <w:t xml:space="preserve"> major </w:t>
      </w:r>
      <w:r w:rsidRPr="008617FF">
        <w:rPr>
          <w:rStyle w:val="Emphasis"/>
          <w:rFonts w:asciiTheme="majorHAnsi" w:hAnsiTheme="majorHAnsi" w:cstheme="majorHAnsi"/>
          <w:highlight w:val="green"/>
        </w:rPr>
        <w:t>crises</w:t>
      </w:r>
      <w:r w:rsidRPr="008617FF">
        <w:rPr>
          <w:rStyle w:val="StyleUnderline"/>
          <w:rFonts w:asciiTheme="majorHAnsi" w:hAnsiTheme="majorHAnsi" w:cstheme="majorHAnsi"/>
          <w:highlight w:val="green"/>
        </w:rPr>
        <w:t xml:space="preserve"> comparable to Cuba</w:t>
      </w:r>
      <w:r w:rsidRPr="008617FF">
        <w:rPr>
          <w:rFonts w:asciiTheme="majorHAnsi" w:hAnsiTheme="majorHAnsi" w:cstheme="majorHAnsi"/>
          <w:sz w:val="16"/>
        </w:rPr>
        <w:t xml:space="preserve"> 1962; </w:t>
      </w:r>
      <w:r w:rsidRPr="008617FF">
        <w:rPr>
          <w:rStyle w:val="StyleUnderline"/>
          <w:rFonts w:asciiTheme="majorHAnsi" w:hAnsiTheme="majorHAnsi" w:cstheme="majorHAnsi"/>
          <w:highlight w:val="green"/>
        </w:rPr>
        <w:t>100 lesser crises comparable to</w:t>
      </w:r>
      <w:r w:rsidRPr="008617FF">
        <w:rPr>
          <w:rFonts w:asciiTheme="majorHAnsi" w:hAnsiTheme="majorHAnsi" w:cstheme="majorHAnsi"/>
          <w:sz w:val="16"/>
        </w:rPr>
        <w:t xml:space="preserve"> the 1995-1996 </w:t>
      </w:r>
      <w:r w:rsidRPr="008617FF">
        <w:rPr>
          <w:rStyle w:val="StyleUnderline"/>
          <w:rFonts w:asciiTheme="majorHAnsi" w:hAnsiTheme="majorHAnsi" w:cstheme="majorHAnsi"/>
        </w:rPr>
        <w:t>Taiwan Straits Crisis, the</w:t>
      </w:r>
      <w:r w:rsidRPr="008617FF">
        <w:rPr>
          <w:rFonts w:asciiTheme="majorHAnsi" w:hAnsiTheme="majorHAnsi" w:cstheme="majorHAnsi"/>
          <w:sz w:val="16"/>
        </w:rPr>
        <w:t xml:space="preserve"> 2008 </w:t>
      </w:r>
      <w:r w:rsidRPr="008617FF">
        <w:rPr>
          <w:rStyle w:val="StyleUnderline"/>
          <w:rFonts w:asciiTheme="majorHAnsi" w:hAnsiTheme="majorHAnsi" w:cstheme="majorHAnsi"/>
        </w:rPr>
        <w:t>Russo-Georgian War, or</w:t>
      </w:r>
      <w:r w:rsidRPr="008617FF">
        <w:rPr>
          <w:rFonts w:asciiTheme="majorHAnsi" w:hAnsiTheme="majorHAnsi" w:cstheme="majorHAnsi"/>
          <w:sz w:val="16"/>
        </w:rPr>
        <w:t xml:space="preserve"> the ongoing conflict in </w:t>
      </w:r>
      <w:r w:rsidRPr="008617FF">
        <w:rPr>
          <w:rStyle w:val="StyleUnderline"/>
          <w:rFonts w:asciiTheme="majorHAnsi" w:hAnsiTheme="majorHAnsi" w:cstheme="majorHAnsi"/>
          <w:highlight w:val="green"/>
        </w:rPr>
        <w:t>Ukraine</w:t>
      </w:r>
      <w:r w:rsidRPr="008617FF">
        <w:rPr>
          <w:rFonts w:asciiTheme="majorHAnsi" w:hAnsiTheme="majorHAnsi" w:cstheme="majorHAnsi"/>
          <w:sz w:val="16"/>
        </w:rPr>
        <w:t xml:space="preserve"> that started in 2014; </w:t>
      </w:r>
      <w:r w:rsidRPr="008617FF">
        <w:rPr>
          <w:rStyle w:val="StyleUnderline"/>
          <w:rFonts w:asciiTheme="majorHAnsi" w:hAnsiTheme="majorHAnsi" w:cstheme="majorHAnsi"/>
          <w:highlight w:val="green"/>
        </w:rPr>
        <w:t>plus a large number of other events that</w:t>
      </w:r>
      <w:r w:rsidRPr="008617FF">
        <w:rPr>
          <w:rStyle w:val="StyleUnderline"/>
          <w:rFonts w:asciiTheme="majorHAnsi" w:hAnsiTheme="majorHAnsi" w:cstheme="majorHAnsi"/>
        </w:rPr>
        <w:t xml:space="preserve"> could </w:t>
      </w:r>
      <w:r w:rsidRPr="008617FF">
        <w:rPr>
          <w:rStyle w:val="StyleUnderline"/>
          <w:rFonts w:asciiTheme="majorHAnsi" w:hAnsiTheme="majorHAnsi" w:cstheme="majorHAnsi"/>
          <w:highlight w:val="green"/>
        </w:rPr>
        <w:t>lead to</w:t>
      </w:r>
      <w:r w:rsidRPr="008617FF">
        <w:rPr>
          <w:rFonts w:asciiTheme="majorHAnsi" w:hAnsiTheme="majorHAnsi" w:cstheme="majorHAnsi"/>
          <w:sz w:val="16"/>
        </w:rPr>
        <w:t xml:space="preserve"> nuclear threats and therefore, potentially, to </w:t>
      </w:r>
      <w:r w:rsidRPr="008617FF">
        <w:rPr>
          <w:rStyle w:val="Emphasis"/>
          <w:rFonts w:asciiTheme="majorHAnsi" w:hAnsiTheme="majorHAnsi" w:cstheme="majorHAnsi"/>
          <w:highlight w:val="green"/>
        </w:rPr>
        <w:t>nuclear use.</w:t>
      </w:r>
    </w:p>
    <w:p w14:paraId="2F3F6C23"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If you agree with my reasoning that the risk of a full-scale nuclear war is less than ten percent per year but greater than 0.1 percent per year, that leaves one percent per year as the order of magnitude estimate, meaning that it is only accurate to within a factor of ten. For related reasons, that one percent per year estimate really spans a range from roughly 0.3 to three percent per year.</w:t>
      </w:r>
    </w:p>
    <w:p w14:paraId="2F244D96"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highlight w:val="green"/>
        </w:rPr>
        <w:lastRenderedPageBreak/>
        <w:t xml:space="preserve">A risk of </w:t>
      </w:r>
      <w:r w:rsidRPr="008617FF">
        <w:rPr>
          <w:rStyle w:val="Emphasis"/>
          <w:rFonts w:asciiTheme="majorHAnsi" w:hAnsiTheme="majorHAnsi" w:cstheme="majorHAnsi"/>
          <w:highlight w:val="green"/>
        </w:rPr>
        <w:t>one percent</w:t>
      </w:r>
      <w:r w:rsidRPr="008617FF">
        <w:rPr>
          <w:rStyle w:val="Emphasis"/>
          <w:rFonts w:asciiTheme="majorHAnsi" w:hAnsiTheme="majorHAnsi" w:cstheme="majorHAnsi"/>
        </w:rPr>
        <w:t xml:space="preserve"> per year</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would </w:t>
      </w:r>
      <w:r w:rsidRPr="008617FF">
        <w:rPr>
          <w:rStyle w:val="StyleUnderline"/>
          <w:rFonts w:asciiTheme="majorHAnsi" w:hAnsiTheme="majorHAnsi" w:cstheme="majorHAnsi"/>
          <w:highlight w:val="green"/>
        </w:rPr>
        <w:t xml:space="preserve">accumulate to </w:t>
      </w:r>
      <w:r w:rsidRPr="008617FF">
        <w:rPr>
          <w:rStyle w:val="Emphasis"/>
          <w:rFonts w:asciiTheme="majorHAnsi" w:hAnsiTheme="majorHAnsi" w:cstheme="majorHAnsi"/>
          <w:highlight w:val="green"/>
        </w:rPr>
        <w:t>worse-than-even</w:t>
      </w:r>
      <w:r w:rsidRPr="008617FF">
        <w:rPr>
          <w:rStyle w:val="StyleUnderline"/>
          <w:rFonts w:asciiTheme="majorHAnsi" w:hAnsiTheme="majorHAnsi" w:cstheme="majorHAnsi"/>
          <w:highlight w:val="green"/>
        </w:rPr>
        <w:t xml:space="preserve"> odds over the lifetime</w:t>
      </w:r>
      <w:r w:rsidRPr="008617FF">
        <w:rPr>
          <w:rStyle w:val="StyleUnderline"/>
          <w:rFonts w:asciiTheme="majorHAnsi" w:hAnsiTheme="majorHAnsi" w:cstheme="majorHAnsi"/>
        </w:rPr>
        <w:t xml:space="preserve"> of a child born today</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Even</w:t>
      </w:r>
      <w:r w:rsidRPr="008617FF">
        <w:rPr>
          <w:rStyle w:val="StyleUnderline"/>
          <w:rFonts w:asciiTheme="majorHAnsi" w:hAnsiTheme="majorHAnsi" w:cstheme="majorHAnsi"/>
        </w:rPr>
        <w:t xml:space="preserve"> if someone were to estimate that the lower bound should be </w:t>
      </w:r>
      <w:r w:rsidRPr="008617FF">
        <w:rPr>
          <w:rStyle w:val="Emphasis"/>
          <w:rFonts w:asciiTheme="majorHAnsi" w:hAnsiTheme="majorHAnsi" w:cstheme="majorHAnsi"/>
          <w:highlight w:val="green"/>
        </w:rPr>
        <w:t>0.1 percent</w:t>
      </w:r>
      <w:r w:rsidRPr="008617FF">
        <w:rPr>
          <w:rFonts w:asciiTheme="majorHAnsi" w:hAnsiTheme="majorHAnsi" w:cstheme="majorHAnsi"/>
          <w:sz w:val="16"/>
        </w:rPr>
        <w:t xml:space="preserve"> per year, </w:t>
      </w:r>
      <w:r w:rsidRPr="008617FF">
        <w:rPr>
          <w:rStyle w:val="StyleUnderline"/>
          <w:rFonts w:asciiTheme="majorHAnsi" w:hAnsiTheme="majorHAnsi" w:cstheme="majorHAnsi"/>
        </w:rPr>
        <w:t xml:space="preserve">that </w:t>
      </w:r>
      <w:r w:rsidRPr="008617FF">
        <w:rPr>
          <w:rStyle w:val="StyleUnderline"/>
          <w:rFonts w:asciiTheme="majorHAnsi" w:hAnsiTheme="majorHAnsi" w:cstheme="majorHAnsi"/>
          <w:highlight w:val="green"/>
        </w:rPr>
        <w:t xml:space="preserve">would be </w:t>
      </w:r>
      <w:r w:rsidRPr="008617FF">
        <w:rPr>
          <w:rStyle w:val="Emphasis"/>
          <w:rFonts w:asciiTheme="majorHAnsi" w:hAnsiTheme="majorHAnsi" w:cstheme="majorHAnsi"/>
          <w:highlight w:val="green"/>
        </w:rPr>
        <w:t>unacceptably</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high</w:t>
      </w:r>
      <w:r w:rsidRPr="008617FF">
        <w:rPr>
          <w:rFonts w:asciiTheme="majorHAnsi" w:hAnsiTheme="majorHAnsi" w:cstheme="majorHAnsi"/>
          <w:sz w:val="16"/>
        </w:rPr>
        <w:t>—</w:t>
      </w:r>
      <w:r w:rsidRPr="008617FF">
        <w:rPr>
          <w:rStyle w:val="StyleUnderline"/>
          <w:rFonts w:asciiTheme="majorHAnsi" w:hAnsiTheme="majorHAnsi" w:cstheme="majorHAnsi"/>
          <w:highlight w:val="green"/>
        </w:rPr>
        <w:t>that child would have a</w:t>
      </w:r>
      <w:r w:rsidRPr="008617FF">
        <w:rPr>
          <w:rFonts w:asciiTheme="majorHAnsi" w:hAnsiTheme="majorHAnsi" w:cstheme="majorHAnsi"/>
          <w:sz w:val="16"/>
        </w:rPr>
        <w:t xml:space="preserve">n almost </w:t>
      </w:r>
      <w:r w:rsidRPr="008617FF">
        <w:rPr>
          <w:rStyle w:val="Emphasis"/>
          <w:rFonts w:asciiTheme="majorHAnsi" w:hAnsiTheme="majorHAnsi" w:cstheme="majorHAnsi"/>
          <w:highlight w:val="green"/>
        </w:rPr>
        <w:t>ten percent risk</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rPr>
        <w:t>of experiencing nuclear devastation</w:t>
      </w:r>
      <w:r w:rsidRPr="008617FF">
        <w:rPr>
          <w:rFonts w:asciiTheme="majorHAnsi" w:hAnsiTheme="majorHAnsi" w:cstheme="majorHAnsi"/>
          <w:sz w:val="16"/>
        </w:rPr>
        <w:t xml:space="preserve"> over his or her lifetime.</w:t>
      </w:r>
    </w:p>
    <w:p w14:paraId="1EC1494A"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rPr>
        <w:t>The above</w:t>
      </w:r>
      <w:r w:rsidRPr="008617FF">
        <w:rPr>
          <w:rFonts w:asciiTheme="majorHAnsi" w:hAnsiTheme="majorHAnsi" w:cstheme="majorHAnsi"/>
          <w:sz w:val="16"/>
        </w:rPr>
        <w:t xml:space="preserve"> arguments </w:t>
      </w:r>
      <w:r w:rsidRPr="008617FF">
        <w:rPr>
          <w:rStyle w:val="StyleUnderline"/>
          <w:rFonts w:asciiTheme="majorHAnsi" w:hAnsiTheme="majorHAnsi" w:cstheme="majorHAnsi"/>
        </w:rPr>
        <w:t xml:space="preserve">show the importance of not only </w:t>
      </w:r>
      <w:r w:rsidRPr="008617FF">
        <w:rPr>
          <w:rStyle w:val="Emphasis"/>
          <w:rFonts w:asciiTheme="majorHAnsi" w:hAnsiTheme="majorHAnsi" w:cstheme="majorHAnsi"/>
        </w:rPr>
        <w:t>estimating the risk</w:t>
      </w:r>
      <w:r w:rsidRPr="008617FF">
        <w:rPr>
          <w:rFonts w:asciiTheme="majorHAnsi" w:hAnsiTheme="majorHAnsi" w:cstheme="majorHAnsi"/>
          <w:sz w:val="16"/>
        </w:rPr>
        <w:t xml:space="preserve"> of a full-scale nuclear war, </w:t>
      </w:r>
      <w:r w:rsidRPr="008617FF">
        <w:rPr>
          <w:rStyle w:val="StyleUnderline"/>
          <w:rFonts w:asciiTheme="majorHAnsi" w:hAnsiTheme="majorHAnsi" w:cstheme="majorHAnsi"/>
        </w:rPr>
        <w:t>but also establishing a maximum acceptable level</w:t>
      </w:r>
      <w:r w:rsidRPr="008617FF">
        <w:rPr>
          <w:rFonts w:asciiTheme="majorHAnsi" w:hAnsiTheme="majorHAnsi" w:cstheme="majorHAnsi"/>
          <w:sz w:val="16"/>
        </w:rPr>
        <w:t xml:space="preserve"> for that risk. If someone argues that 0.1 percent per year or some other value is an acceptable level of risk, society can then judge whether or not it agrees.</w:t>
      </w:r>
    </w:p>
    <w:p w14:paraId="78254E88"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This quantitative approach avoids the ambiguity of non-quantitative arguments such as Schlesinger’s and McNamara’s. When the risk is highly uncertain, how do you determine who’s right? A quantitative approach, even to an order of magnitude as done here, requires both proponents and opponents of nuclear deterrence to justify their positions in ways that others can more easily decide who to believe.</w:t>
      </w:r>
    </w:p>
    <w:p w14:paraId="4A42AF84"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I hope you will agree with either my quantitative approach or Vint’s qualitative approach, both of which conclude that the risk of a nuclear war is unacceptably high and risk reduction measures are urgently needed. For those who accept neither of our approaches, I have two questions:</w:t>
      </w:r>
    </w:p>
    <w:p w14:paraId="7B543B62"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First, what evidence supports the belief that the risk of nuclear deterrence failing is currently at an acceptable level?</w:t>
      </w:r>
    </w:p>
    <w:p w14:paraId="69771609"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Second, can we responsibly bet humanity’s existence on a strategy for which the risk of failure is totally unknown?</w:t>
      </w:r>
    </w:p>
    <w:p w14:paraId="189545CB"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QUALITATIVE</w:t>
      </w:r>
    </w:p>
    <w:p w14:paraId="31A32D27"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Vinton Cerf</w:t>
      </w:r>
    </w:p>
    <w:p w14:paraId="5C07F1AE"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VP and Chief Internet Evangelist, Google</w:t>
      </w:r>
    </w:p>
    <w:p w14:paraId="37CF891D"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Numbers are not needed for people to see the unacceptable risk we face.</w:t>
      </w:r>
    </w:p>
    <w:p w14:paraId="2FCBDC67"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Although I am not an expert on nuclear conflict, my good friend, Martin Hellman, has drawn me into a serious discussion about the risk of nuclear war. Along with Robert Kahn, I am the co-inventor of the Internet’s architecture and core protocols. I would prefer for humanity to endure and not obliterate itself. Both Hellman and I consider nuclear deterrence—threatening to destroy civilization in an effort to preserve the peace—to be untenable as a long-run strategy. But we differ on the need to quantify the risk of deterrence failing. In these two companion articles, we explain our different thinking.</w:t>
      </w:r>
    </w:p>
    <w:p w14:paraId="3AD31E1B"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I prefer a qualitative approach because most people relate to it better. Many are confused by mathematical arguments. While numbers do not lie, some human beings do. Quantitative estimates run either the real or perceived risk of being twisted to support whatever conclusion is desired.</w:t>
      </w:r>
    </w:p>
    <w:p w14:paraId="5036BE9C"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Instead, I prefer to rely on qualitative arguments like one that Marty has devised: Imagine that a man wearing a TNT vest were to sit down next to you and tell you that he wasn’t a suicide bomber. Rather, there are two buttons for setting off his explosive vest. One was in the White House with Trump for the last four years, and recently was given to Biden. The other is with Putin in Moscow. You’d still get away as fast as you can! Why, then, has society “sat here” for decades assuming that, just because the Earth’s explosive vest has not yet gone off, it never will? A qualitative argument like that will convince far more people than any mathematical reasoning.</w:t>
      </w:r>
    </w:p>
    <w:p w14:paraId="5F3B477A"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But, most fundamentally, I prefer a qualitative approach because there are too many examples of sheer luck averting the use of nuclear weapons. Numbers are not needed for people to see the unacceptable risk we face.</w:t>
      </w:r>
    </w:p>
    <w:p w14:paraId="0032073D"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As one example, during the 1962 Cuban missile crisis, American destroyers attacked three Soviet submarines near Cuba and forced them to surface. No American, not even President Kennedy or his military advisors, knew that each of those submarines carried a nuclear torpedo. According to an officer on one of those submarines, its captain gave orders to arm the nuclear torpedo, but was talked down. The captain’s order makes more sense when one remembers that the last he had heard before submerging was that World War III seemed imminent; he was under attack; and surfacing would be a humiliating defeat. Fortunately, luck won out: the captain suffered humiliation, but civilization was not devastated.</w:t>
      </w:r>
    </w:p>
    <w:p w14:paraId="1A4C6290"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Some may object that such Cold War incidents should not be used as guides in today’s very different world. Yet, in June 1999, at the start of NATO’s peacekeeping mission in Kosovo, an American general gave orders that his British subordinate feared was extremely dangerous. Their memoirs agree that a heated argument ensued, which ended with the British general telling the American, “Sir, I’m not starting World War III for you.”</w:t>
      </w:r>
    </w:p>
    <w:p w14:paraId="7F6DF904"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More recently, on January 13, 2018, Hawaiians received the following emergency alert: “BALLISTIC MISSILE THREAT INBOUND TO HAWAII. SEEK IMMEDIATE SHELTER. THIS IS NOT A DRILL.” Fortunately, it was a false alarm and did not cause a response that might have been misinterpreted by our adversaries.</w:t>
      </w:r>
    </w:p>
    <w:p w14:paraId="38F6FA55"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lastRenderedPageBreak/>
        <w:t xml:space="preserve">As of September 2020, it is estimated that </w:t>
      </w:r>
      <w:r w:rsidRPr="008617FF">
        <w:rPr>
          <w:rStyle w:val="StyleUnderline"/>
          <w:rFonts w:asciiTheme="majorHAnsi" w:hAnsiTheme="majorHAnsi" w:cstheme="majorHAnsi"/>
          <w:highlight w:val="green"/>
        </w:rPr>
        <w:t xml:space="preserve">there are </w:t>
      </w:r>
      <w:r w:rsidRPr="008617FF">
        <w:rPr>
          <w:rStyle w:val="Emphasis"/>
          <w:rFonts w:asciiTheme="majorHAnsi" w:hAnsiTheme="majorHAnsi" w:cstheme="majorHAnsi"/>
          <w:highlight w:val="green"/>
        </w:rPr>
        <w:t>13,410</w:t>
      </w:r>
      <w:r w:rsidRPr="008617FF">
        <w:rPr>
          <w:rStyle w:val="Emphasis"/>
          <w:rFonts w:asciiTheme="majorHAnsi" w:hAnsiTheme="majorHAnsi" w:cstheme="majorHAnsi"/>
        </w:rPr>
        <w:t xml:space="preserve"> nuclear </w:t>
      </w:r>
      <w:r w:rsidRPr="008617FF">
        <w:rPr>
          <w:rStyle w:val="Emphasis"/>
          <w:rFonts w:asciiTheme="majorHAnsi" w:hAnsiTheme="majorHAnsi" w:cstheme="majorHAnsi"/>
          <w:highlight w:val="green"/>
        </w:rPr>
        <w:t>weapons</w:t>
      </w:r>
      <w:r w:rsidRPr="008617FF">
        <w:rPr>
          <w:rFonts w:asciiTheme="majorHAnsi" w:hAnsiTheme="majorHAnsi" w:cstheme="majorHAnsi"/>
          <w:sz w:val="16"/>
        </w:rPr>
        <w:t xml:space="preserve"> in the world, </w:t>
      </w:r>
      <w:r w:rsidRPr="008617FF">
        <w:rPr>
          <w:rStyle w:val="StyleUnderline"/>
          <w:rFonts w:asciiTheme="majorHAnsi" w:hAnsiTheme="majorHAnsi" w:cstheme="majorHAnsi"/>
        </w:rPr>
        <w:t>with 91 percent of those divided between the United States and Russia.</w:t>
      </w:r>
      <w:r w:rsidRPr="008617FF">
        <w:rPr>
          <w:rFonts w:asciiTheme="majorHAnsi" w:hAnsiTheme="majorHAnsi" w:cstheme="majorHAnsi"/>
          <w:sz w:val="16"/>
        </w:rPr>
        <w:t xml:space="preserve"> Speaking purely qualitatively, I see no scenario in which so many weapons are needed, even under the theory of Mutually Assured Destruction or MAD.</w:t>
      </w:r>
    </w:p>
    <w:p w14:paraId="75EE5FE0"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Marty argues that risk reduction efforts will languish until the risk of nuclear war is shown to be clearly unacceptable. Society’s lack of action, or even concern, might seem to justify his thinking. But, even if a study were to produce an unacceptably high numerical risk value, some would still dispute the numbers or find them unintuitive.</w:t>
      </w:r>
    </w:p>
    <w:p w14:paraId="54E0FBC6"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As I read Marty’s analyses, I am struck by the thought that </w:t>
      </w:r>
      <w:r w:rsidRPr="008617FF">
        <w:rPr>
          <w:rStyle w:val="StyleUnderline"/>
          <w:rFonts w:asciiTheme="majorHAnsi" w:hAnsiTheme="majorHAnsi" w:cstheme="majorHAnsi"/>
          <w:highlight w:val="green"/>
        </w:rPr>
        <w:t>any</w:t>
      </w:r>
      <w:r w:rsidRPr="008617FF">
        <w:rPr>
          <w:rStyle w:val="StyleUnderline"/>
          <w:rFonts w:asciiTheme="majorHAnsi" w:hAnsiTheme="majorHAnsi" w:cstheme="majorHAnsi"/>
        </w:rPr>
        <w:t xml:space="preserve"> positive </w:t>
      </w:r>
      <w:r w:rsidRPr="008617FF">
        <w:rPr>
          <w:rStyle w:val="StyleUnderline"/>
          <w:rFonts w:asciiTheme="majorHAnsi" w:hAnsiTheme="majorHAnsi" w:cstheme="majorHAnsi"/>
          <w:highlight w:val="green"/>
        </w:rPr>
        <w:t>risk of a</w:t>
      </w:r>
      <w:r w:rsidRPr="008617FF">
        <w:rPr>
          <w:rStyle w:val="StyleUnderline"/>
          <w:rFonts w:asciiTheme="majorHAnsi" w:hAnsiTheme="majorHAnsi" w:cstheme="majorHAnsi"/>
        </w:rPr>
        <w:t xml:space="preserve"> global </w:t>
      </w:r>
      <w:r w:rsidRPr="008617FF">
        <w:rPr>
          <w:rStyle w:val="StyleUnderline"/>
          <w:rFonts w:asciiTheme="majorHAnsi" w:hAnsiTheme="majorHAnsi" w:cstheme="majorHAnsi"/>
          <w:highlight w:val="green"/>
        </w:rPr>
        <w:t>nuclear exchange is</w:t>
      </w:r>
      <w:r w:rsidRPr="008617FF">
        <w:rPr>
          <w:rStyle w:val="StyleUnderline"/>
          <w:rFonts w:asciiTheme="majorHAnsi" w:hAnsiTheme="majorHAnsi" w:cstheme="majorHAnsi"/>
        </w:rPr>
        <w:t xml:space="preserve"> simply </w:t>
      </w:r>
      <w:r w:rsidRPr="008617FF">
        <w:rPr>
          <w:rStyle w:val="StyleUnderline"/>
          <w:rFonts w:asciiTheme="majorHAnsi" w:hAnsiTheme="majorHAnsi" w:cstheme="majorHAnsi"/>
          <w:highlight w:val="green"/>
        </w:rPr>
        <w:t>unacceptable</w:t>
      </w:r>
      <w:r w:rsidRPr="008617FF">
        <w:rPr>
          <w:rFonts w:asciiTheme="majorHAnsi" w:hAnsiTheme="majorHAnsi" w:cstheme="majorHAnsi"/>
          <w:sz w:val="16"/>
        </w:rPr>
        <w:t>. The mere existence of nuclear weapons and the possibility that their availability might lead to their use seems self-defeating. As Ronald Reagan and Mikhail Gorbachev stated, “a nuclear war must never be fought and cannot be won."</w:t>
      </w:r>
    </w:p>
    <w:p w14:paraId="5627CE3E"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We would do well to ask ourselves how we might accomplish risk reduction regardless of the quantified risk. </w:t>
      </w:r>
      <w:r w:rsidRPr="008617FF">
        <w:rPr>
          <w:rStyle w:val="StyleUnderline"/>
          <w:rFonts w:asciiTheme="majorHAnsi" w:hAnsiTheme="majorHAnsi" w:cstheme="majorHAnsi"/>
        </w:rPr>
        <w:t>If sufficient people desire risk reduction</w:t>
      </w:r>
      <w:r w:rsidRPr="008617FF">
        <w:rPr>
          <w:rFonts w:asciiTheme="majorHAnsi" w:hAnsiTheme="majorHAnsi" w:cstheme="majorHAnsi"/>
          <w:sz w:val="16"/>
        </w:rPr>
        <w:t xml:space="preserve">, regardless of their agreement or disagreement as to its quantification, </w:t>
      </w:r>
      <w:r w:rsidRPr="008617FF">
        <w:rPr>
          <w:rStyle w:val="StyleUnderline"/>
          <w:rFonts w:asciiTheme="majorHAnsi" w:hAnsiTheme="majorHAnsi" w:cstheme="majorHAnsi"/>
        </w:rPr>
        <w:t>we might succeed in making the world a safer place.</w:t>
      </w:r>
      <w:r w:rsidRPr="008617FF">
        <w:rPr>
          <w:rFonts w:asciiTheme="majorHAnsi" w:hAnsiTheme="majorHAnsi" w:cstheme="majorHAnsi"/>
          <w:sz w:val="16"/>
        </w:rPr>
        <w:t xml:space="preserve"> Is there any other logical course of action?</w:t>
      </w:r>
    </w:p>
    <w:p w14:paraId="50200F44" w14:textId="77777777" w:rsidR="00A649AB" w:rsidRPr="008617FF" w:rsidRDefault="00A649AB" w:rsidP="00A649AB">
      <w:pPr>
        <w:rPr>
          <w:rFonts w:asciiTheme="majorHAnsi" w:hAnsiTheme="majorHAnsi" w:cstheme="majorHAnsi"/>
        </w:rPr>
      </w:pPr>
    </w:p>
    <w:p w14:paraId="78F68F5F" w14:textId="77777777" w:rsidR="00A649AB" w:rsidRPr="008617FF" w:rsidRDefault="00A649AB" w:rsidP="00A649AB">
      <w:pPr>
        <w:pStyle w:val="Heading3"/>
        <w:rPr>
          <w:rFonts w:asciiTheme="majorHAnsi" w:hAnsiTheme="majorHAnsi" w:cstheme="majorHAnsi"/>
        </w:rPr>
      </w:pPr>
      <w:r w:rsidRPr="008617FF">
        <w:rPr>
          <w:rFonts w:asciiTheme="majorHAnsi" w:hAnsiTheme="majorHAnsi" w:cstheme="majorHAnsi"/>
        </w:rPr>
        <w:lastRenderedPageBreak/>
        <w:t>2AC – M – FoPo Good</w:t>
      </w:r>
    </w:p>
    <w:p w14:paraId="25E73064" w14:textId="77777777" w:rsidR="00A649AB" w:rsidRPr="008617FF" w:rsidRDefault="00A649AB" w:rsidP="00A649AB">
      <w:pPr>
        <w:pStyle w:val="Heading4"/>
        <w:rPr>
          <w:rFonts w:asciiTheme="majorHAnsi" w:hAnsiTheme="majorHAnsi" w:cstheme="majorHAnsi"/>
        </w:rPr>
      </w:pPr>
      <w:r w:rsidRPr="008617FF">
        <w:rPr>
          <w:rFonts w:asciiTheme="majorHAnsi" w:hAnsiTheme="majorHAnsi" w:cstheme="majorHAnsi"/>
        </w:rPr>
        <w:t xml:space="preserve">Foreign policy and international education are </w:t>
      </w:r>
      <w:r w:rsidRPr="008617FF">
        <w:rPr>
          <w:rFonts w:asciiTheme="majorHAnsi" w:hAnsiTheme="majorHAnsi" w:cstheme="majorHAnsi"/>
          <w:u w:val="single"/>
        </w:rPr>
        <w:t>key</w:t>
      </w:r>
      <w:r w:rsidRPr="008617FF">
        <w:rPr>
          <w:rFonts w:asciiTheme="majorHAnsi" w:hAnsiTheme="majorHAnsi" w:cstheme="majorHAnsi"/>
        </w:rPr>
        <w:t xml:space="preserve"> to national security and </w:t>
      </w:r>
      <w:r w:rsidRPr="008617FF">
        <w:rPr>
          <w:rFonts w:asciiTheme="majorHAnsi" w:hAnsiTheme="majorHAnsi" w:cstheme="majorHAnsi"/>
          <w:u w:val="single"/>
        </w:rPr>
        <w:t>counteract</w:t>
      </w:r>
      <w:r w:rsidRPr="008617FF">
        <w:rPr>
          <w:rFonts w:asciiTheme="majorHAnsi" w:hAnsiTheme="majorHAnsi" w:cstheme="majorHAnsi"/>
        </w:rPr>
        <w:t xml:space="preserve"> racism.</w:t>
      </w:r>
    </w:p>
    <w:p w14:paraId="31382FFD" w14:textId="77777777" w:rsidR="00A649AB" w:rsidRPr="008617FF" w:rsidRDefault="00A649AB" w:rsidP="00A649AB">
      <w:pPr>
        <w:rPr>
          <w:rFonts w:asciiTheme="majorHAnsi" w:hAnsiTheme="majorHAnsi" w:cstheme="majorHAnsi"/>
        </w:rPr>
      </w:pPr>
      <w:r w:rsidRPr="008617FF">
        <w:rPr>
          <w:rStyle w:val="Style13ptBold"/>
          <w:rFonts w:asciiTheme="majorHAnsi" w:hAnsiTheme="majorHAnsi" w:cstheme="majorHAnsi"/>
        </w:rPr>
        <w:t>Patel 21</w:t>
      </w:r>
      <w:r w:rsidRPr="008617FF">
        <w:rPr>
          <w:rFonts w:asciiTheme="majorHAnsi" w:hAnsiTheme="majorHAnsi" w:cstheme="majorHAnsi"/>
        </w:rPr>
        <w:t xml:space="preserve"> [DINYAR PATEL is Assistant Professor of History at the S. P. Jain Institute of Management and Research in Mumbai and a Research Affiliate at the Lakshmi Mittal and Family South Asia Institute at Harvard University, Go Abroad, Young American, Foreign Affairs, 3-29-2021, Accessible Online at https://www.foreignaffairs.com/articles/united-states/2021-03-29/go-abroad-young-american] DL 3-29-2021</w:t>
      </w:r>
    </w:p>
    <w:p w14:paraId="5395D793"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 xml:space="preserve">Once the pandemic abates and international travel becomes easier, the U.S. government and educational institutions should return to the spirit of the Lincoln Commission. Study abroad helps foster new generations of </w:t>
      </w:r>
      <w:r w:rsidRPr="008617FF">
        <w:rPr>
          <w:rStyle w:val="Emphasis"/>
          <w:rFonts w:asciiTheme="majorHAnsi" w:hAnsiTheme="majorHAnsi" w:cstheme="majorHAnsi"/>
          <w:highlight w:val="green"/>
        </w:rPr>
        <w:t>globally minded</w:t>
      </w:r>
      <w:r w:rsidRPr="008617FF">
        <w:rPr>
          <w:rFonts w:asciiTheme="majorHAnsi" w:hAnsiTheme="majorHAnsi" w:cstheme="majorHAnsi"/>
          <w:sz w:val="16"/>
        </w:rPr>
        <w:t xml:space="preserve"> U.S. </w:t>
      </w:r>
      <w:r w:rsidRPr="008617FF">
        <w:rPr>
          <w:rStyle w:val="StyleUnderline"/>
          <w:rFonts w:asciiTheme="majorHAnsi" w:hAnsiTheme="majorHAnsi" w:cstheme="majorHAnsi"/>
          <w:highlight w:val="green"/>
        </w:rPr>
        <w:t>citizens</w:t>
      </w:r>
      <w:r w:rsidRPr="008617FF">
        <w:rPr>
          <w:rStyle w:val="StyleUnderline"/>
          <w:rFonts w:asciiTheme="majorHAnsi" w:hAnsiTheme="majorHAnsi" w:cstheme="majorHAnsi"/>
        </w:rPr>
        <w:t xml:space="preserve"> and leaders</w:t>
      </w:r>
      <w:r w:rsidRPr="008617FF">
        <w:rPr>
          <w:rFonts w:asciiTheme="majorHAnsi" w:hAnsiTheme="majorHAnsi" w:cstheme="majorHAnsi"/>
          <w:sz w:val="16"/>
        </w:rPr>
        <w:t xml:space="preserve">. The administration of President Joe Biden should take concrete action to promote it, reaffirming the 9/11-era understanding of study abroad as </w:t>
      </w:r>
      <w:r w:rsidRPr="008617FF">
        <w:rPr>
          <w:rStyle w:val="StyleUnderline"/>
          <w:rFonts w:asciiTheme="majorHAnsi" w:hAnsiTheme="majorHAnsi" w:cstheme="majorHAnsi"/>
          <w:highlight w:val="green"/>
        </w:rPr>
        <w:t>a</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national </w:t>
      </w:r>
      <w:r w:rsidRPr="008617FF">
        <w:rPr>
          <w:rStyle w:val="Emphasis"/>
          <w:rFonts w:asciiTheme="majorHAnsi" w:hAnsiTheme="majorHAnsi" w:cstheme="majorHAnsi"/>
          <w:highlight w:val="green"/>
        </w:rPr>
        <w:t>security</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foreign policy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priority</w:t>
      </w:r>
      <w:r w:rsidRPr="008617FF">
        <w:rPr>
          <w:rStyle w:val="StyleUnderline"/>
          <w:rFonts w:asciiTheme="majorHAnsi" w:hAnsiTheme="majorHAnsi" w:cstheme="majorHAnsi"/>
        </w:rPr>
        <w:t>.</w:t>
      </w:r>
    </w:p>
    <w:p w14:paraId="367BF400" w14:textId="77777777" w:rsidR="00A649AB" w:rsidRPr="008617FF" w:rsidRDefault="00A649AB" w:rsidP="00A649AB">
      <w:pPr>
        <w:rPr>
          <w:rStyle w:val="StyleUnderline"/>
          <w:rFonts w:asciiTheme="majorHAnsi" w:hAnsiTheme="majorHAnsi" w:cstheme="majorHAnsi"/>
        </w:rPr>
      </w:pPr>
      <w:r w:rsidRPr="008617FF">
        <w:rPr>
          <w:rStyle w:val="StyleUnderline"/>
          <w:rFonts w:asciiTheme="majorHAnsi" w:hAnsiTheme="majorHAnsi" w:cstheme="majorHAnsi"/>
          <w:highlight w:val="green"/>
        </w:rPr>
        <w:t xml:space="preserve">At a time of </w:t>
      </w:r>
      <w:r w:rsidRPr="008617FF">
        <w:rPr>
          <w:rStyle w:val="Emphasis"/>
          <w:rFonts w:asciiTheme="majorHAnsi" w:hAnsiTheme="majorHAnsi" w:cstheme="majorHAnsi"/>
          <w:highlight w:val="green"/>
        </w:rPr>
        <w:t>polarization</w:t>
      </w:r>
      <w:r w:rsidRPr="008617FF">
        <w:rPr>
          <w:rStyle w:val="Emphasis"/>
          <w:rFonts w:asciiTheme="majorHAnsi" w:hAnsiTheme="majorHAnsi" w:cstheme="majorHAnsi"/>
        </w:rPr>
        <w:t xml:space="preserve"> and internal strife</w:t>
      </w:r>
      <w:r w:rsidRPr="008617FF">
        <w:rPr>
          <w:rFonts w:asciiTheme="majorHAnsi" w:hAnsiTheme="majorHAnsi" w:cstheme="majorHAnsi"/>
          <w:sz w:val="16"/>
        </w:rPr>
        <w:t xml:space="preserve">, moreover, </w:t>
      </w:r>
      <w:r w:rsidRPr="008617FF">
        <w:rPr>
          <w:rStyle w:val="StyleUnderline"/>
          <w:rFonts w:asciiTheme="majorHAnsi" w:hAnsiTheme="majorHAnsi" w:cstheme="majorHAnsi"/>
        </w:rPr>
        <w:t>the administration would do well to</w:t>
      </w:r>
      <w:r w:rsidRPr="008617FF">
        <w:rPr>
          <w:rFonts w:asciiTheme="majorHAnsi" w:hAnsiTheme="majorHAnsi" w:cstheme="majorHAnsi"/>
          <w:sz w:val="16"/>
        </w:rPr>
        <w:t xml:space="preserve"> also </w:t>
      </w:r>
      <w:r w:rsidRPr="008617FF">
        <w:rPr>
          <w:rStyle w:val="StyleUnderline"/>
          <w:rFonts w:asciiTheme="majorHAnsi" w:hAnsiTheme="majorHAnsi" w:cstheme="majorHAnsi"/>
        </w:rPr>
        <w:t>understand</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international education</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as </w:t>
      </w:r>
      <w:r w:rsidRPr="008617FF">
        <w:rPr>
          <w:rStyle w:val="StyleUnderline"/>
          <w:rFonts w:asciiTheme="majorHAnsi" w:hAnsiTheme="majorHAnsi" w:cstheme="majorHAnsi"/>
          <w:highlight w:val="green"/>
        </w:rPr>
        <w:t>a</w:t>
      </w:r>
      <w:r w:rsidRPr="008617FF">
        <w:rPr>
          <w:rStyle w:val="StyleUnderline"/>
          <w:rFonts w:asciiTheme="majorHAnsi" w:hAnsiTheme="majorHAnsi" w:cstheme="majorHAnsi"/>
        </w:rPr>
        <w:t xml:space="preserve"> domestic political </w:t>
      </w:r>
      <w:r w:rsidRPr="008617FF">
        <w:rPr>
          <w:rStyle w:val="StyleUnderline"/>
          <w:rFonts w:asciiTheme="majorHAnsi" w:hAnsiTheme="majorHAnsi" w:cstheme="majorHAnsi"/>
          <w:highlight w:val="green"/>
        </w:rPr>
        <w:t>priority</w:t>
      </w:r>
      <w:r w:rsidRPr="008617FF">
        <w:rPr>
          <w:rFonts w:asciiTheme="majorHAnsi" w:hAnsiTheme="majorHAnsi" w:cstheme="majorHAnsi"/>
          <w:sz w:val="16"/>
        </w:rPr>
        <w:t xml:space="preserve">. For decades, study abroad was a privilege largely enjoyed by wealthy Americans at elite colleges, most of whom would choose to travel to a handful of comfortable destinations in western Europe. This model requires urgent transformation. Americans from underrepresented minorities, first-generation students, and students from parts of the country with the lowest rates of passport ownership—such as the South (according to State Department data, Alabama, Arkansas, Kentucky, Mississippi, and West Virginia have the lowest rates of passport ownership in the country) and where former President Donald Trump’s ideology of “America first” continues to resonate—deserve the opportunity to travel and learn from the rest of the world. The federal government must help democratize access to study abroad and encourage young Americans to visit important, dynamic countries outside of western Europe. </w:t>
      </w:r>
      <w:r w:rsidRPr="008617FF">
        <w:rPr>
          <w:rStyle w:val="StyleUnderline"/>
          <w:rFonts w:asciiTheme="majorHAnsi" w:hAnsiTheme="majorHAnsi" w:cstheme="majorHAnsi"/>
        </w:rPr>
        <w:t>Meaningful international</w:t>
      </w:r>
      <w:r w:rsidRPr="008617FF">
        <w:rPr>
          <w:rFonts w:asciiTheme="majorHAnsi" w:hAnsiTheme="majorHAnsi" w:cstheme="majorHAnsi"/>
          <w:sz w:val="16"/>
        </w:rPr>
        <w:t xml:space="preserve"> travel </w:t>
      </w:r>
      <w:r w:rsidRPr="008617FF">
        <w:rPr>
          <w:rStyle w:val="Emphasis"/>
          <w:rFonts w:asciiTheme="majorHAnsi" w:hAnsiTheme="majorHAnsi" w:cstheme="majorHAnsi"/>
          <w:highlight w:val="green"/>
        </w:rPr>
        <w:t>opens minds</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widens frames of reference, and </w:t>
      </w:r>
      <w:r w:rsidRPr="008617FF">
        <w:rPr>
          <w:rStyle w:val="StyleUnderline"/>
          <w:rFonts w:asciiTheme="majorHAnsi" w:hAnsiTheme="majorHAnsi" w:cstheme="majorHAnsi"/>
          <w:highlight w:val="green"/>
        </w:rPr>
        <w:t>counteracts xenophobia and</w:t>
      </w:r>
      <w:r w:rsidRPr="008617FF">
        <w:rPr>
          <w:rFonts w:asciiTheme="majorHAnsi" w:hAnsiTheme="majorHAnsi" w:cstheme="majorHAnsi"/>
          <w:sz w:val="16"/>
        </w:rPr>
        <w:t xml:space="preserve"> </w:t>
      </w:r>
      <w:r w:rsidRPr="008617FF">
        <w:rPr>
          <w:rStyle w:val="Emphasis"/>
          <w:rFonts w:asciiTheme="majorHAnsi" w:hAnsiTheme="majorHAnsi" w:cstheme="majorHAnsi"/>
        </w:rPr>
        <w:t xml:space="preserve">jingoistic </w:t>
      </w:r>
      <w:r w:rsidRPr="008617FF">
        <w:rPr>
          <w:rStyle w:val="Emphasis"/>
          <w:rFonts w:asciiTheme="majorHAnsi" w:hAnsiTheme="majorHAnsi" w:cstheme="majorHAnsi"/>
          <w:highlight w:val="green"/>
        </w:rPr>
        <w:t>nationalism</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 xml:space="preserve">which thrive on </w:t>
      </w:r>
      <w:r w:rsidRPr="008617FF">
        <w:rPr>
          <w:rStyle w:val="Emphasis"/>
          <w:rFonts w:asciiTheme="majorHAnsi" w:hAnsiTheme="majorHAnsi" w:cstheme="majorHAnsi"/>
          <w:highlight w:val="green"/>
        </w:rPr>
        <w:t>lack of exposure</w:t>
      </w:r>
      <w:r w:rsidRPr="008617FF">
        <w:rPr>
          <w:rFonts w:asciiTheme="majorHAnsi" w:hAnsiTheme="majorHAnsi" w:cstheme="majorHAnsi"/>
          <w:sz w:val="16"/>
        </w:rPr>
        <w:t xml:space="preserve"> </w:t>
      </w:r>
      <w:r w:rsidRPr="008617FF">
        <w:rPr>
          <w:rStyle w:val="StyleUnderline"/>
          <w:rFonts w:asciiTheme="majorHAnsi" w:hAnsiTheme="majorHAnsi" w:cstheme="majorHAnsi"/>
        </w:rPr>
        <w:t>to the world beyond.</w:t>
      </w:r>
    </w:p>
    <w:p w14:paraId="4C4C766C" w14:textId="77777777" w:rsidR="00A649AB" w:rsidRPr="008617FF" w:rsidRDefault="00A649AB" w:rsidP="00A649AB">
      <w:pPr>
        <w:rPr>
          <w:rFonts w:asciiTheme="majorHAnsi" w:hAnsiTheme="majorHAnsi" w:cstheme="majorHAnsi"/>
          <w:sz w:val="16"/>
        </w:rPr>
      </w:pPr>
      <w:r w:rsidRPr="008617FF">
        <w:rPr>
          <w:rFonts w:asciiTheme="majorHAnsi" w:hAnsiTheme="majorHAnsi" w:cstheme="majorHAnsi"/>
          <w:sz w:val="16"/>
        </w:rPr>
        <w:t>THE GLOBAL CLASSROOM</w:t>
      </w:r>
    </w:p>
    <w:p w14:paraId="2C67DF95" w14:textId="77777777" w:rsidR="00A649AB" w:rsidRPr="008617FF" w:rsidRDefault="00A649AB" w:rsidP="00A649AB">
      <w:pPr>
        <w:rPr>
          <w:rStyle w:val="StyleUnderline"/>
          <w:rFonts w:asciiTheme="majorHAnsi" w:hAnsiTheme="majorHAnsi" w:cstheme="majorHAnsi"/>
        </w:rPr>
      </w:pPr>
      <w:r w:rsidRPr="008617FF">
        <w:rPr>
          <w:rFonts w:asciiTheme="majorHAnsi" w:hAnsiTheme="majorHAnsi" w:cstheme="majorHAnsi"/>
          <w:sz w:val="16"/>
        </w:rPr>
        <w:t xml:space="preserve">Promoting study abroad is an exceptionally smart investment. </w:t>
      </w:r>
      <w:r w:rsidRPr="008617FF">
        <w:rPr>
          <w:rStyle w:val="Emphasis"/>
          <w:rFonts w:asciiTheme="majorHAnsi" w:hAnsiTheme="majorHAnsi" w:cstheme="majorHAnsi"/>
          <w:highlight w:val="green"/>
        </w:rPr>
        <w:t>Reams</w:t>
      </w:r>
      <w:r w:rsidRPr="008617FF">
        <w:rPr>
          <w:rStyle w:val="StyleUnderline"/>
          <w:rFonts w:asciiTheme="majorHAnsi" w:hAnsiTheme="majorHAnsi" w:cstheme="majorHAnsi"/>
          <w:highlight w:val="green"/>
        </w:rPr>
        <w:t xml:space="preserve"> of</w:t>
      </w:r>
      <w:r w:rsidRPr="008617FF">
        <w:rPr>
          <w:rStyle w:val="StyleUnderline"/>
          <w:rFonts w:asciiTheme="majorHAnsi" w:hAnsiTheme="majorHAnsi" w:cstheme="majorHAnsi"/>
        </w:rPr>
        <w:t xml:space="preserve"> academic </w:t>
      </w:r>
      <w:r w:rsidRPr="008617FF">
        <w:rPr>
          <w:rStyle w:val="StyleUnderline"/>
          <w:rFonts w:asciiTheme="majorHAnsi" w:hAnsiTheme="majorHAnsi" w:cstheme="majorHAnsi"/>
          <w:highlight w:val="green"/>
        </w:rPr>
        <w:t>studies</w:t>
      </w:r>
      <w:r w:rsidRPr="008617FF">
        <w:rPr>
          <w:rStyle w:val="StyleUnderline"/>
          <w:rFonts w:asciiTheme="majorHAnsi" w:hAnsiTheme="majorHAnsi" w:cstheme="majorHAnsi"/>
        </w:rPr>
        <w:t xml:space="preserve"> have </w:t>
      </w:r>
      <w:r w:rsidRPr="008617FF">
        <w:rPr>
          <w:rStyle w:val="StyleUnderline"/>
          <w:rFonts w:asciiTheme="majorHAnsi" w:hAnsiTheme="majorHAnsi" w:cstheme="majorHAnsi"/>
          <w:highlight w:val="green"/>
        </w:rPr>
        <w:t>demonstrated that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international </w:t>
      </w:r>
      <w:r w:rsidRPr="008617FF">
        <w:rPr>
          <w:rStyle w:val="StyleUnderline"/>
          <w:rFonts w:asciiTheme="majorHAnsi" w:hAnsiTheme="majorHAnsi" w:cstheme="majorHAnsi"/>
          <w:highlight w:val="green"/>
        </w:rPr>
        <w:t>education benefits students and</w:t>
      </w:r>
      <w:r w:rsidRPr="008617FF">
        <w:rPr>
          <w:rFonts w:asciiTheme="majorHAnsi" w:hAnsiTheme="majorHAnsi" w:cstheme="majorHAnsi"/>
          <w:sz w:val="16"/>
          <w:highlight w:val="green"/>
        </w:rPr>
        <w:t>,</w:t>
      </w:r>
      <w:r w:rsidRPr="008617FF">
        <w:rPr>
          <w:rFonts w:asciiTheme="majorHAnsi" w:hAnsiTheme="majorHAnsi" w:cstheme="majorHAnsi"/>
          <w:sz w:val="16"/>
        </w:rPr>
        <w:t xml:space="preserve"> by extension, </w:t>
      </w: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 xml:space="preserve">wider </w:t>
      </w:r>
      <w:r w:rsidRPr="008617FF">
        <w:rPr>
          <w:rStyle w:val="Emphasis"/>
          <w:rFonts w:asciiTheme="majorHAnsi" w:hAnsiTheme="majorHAnsi" w:cstheme="majorHAnsi"/>
          <w:highlight w:val="green"/>
        </w:rPr>
        <w:t>society</w:t>
      </w:r>
      <w:r w:rsidRPr="008617FF">
        <w:rPr>
          <w:rFonts w:asciiTheme="majorHAnsi" w:hAnsiTheme="majorHAnsi" w:cstheme="majorHAnsi"/>
          <w:sz w:val="16"/>
        </w:rPr>
        <w:t xml:space="preserve">. Alumni of study abroad programs are </w:t>
      </w:r>
      <w:r w:rsidRPr="008617FF">
        <w:rPr>
          <w:rStyle w:val="StyleUnderline"/>
          <w:rFonts w:asciiTheme="majorHAnsi" w:hAnsiTheme="majorHAnsi" w:cstheme="majorHAnsi"/>
          <w:highlight w:val="green"/>
        </w:rPr>
        <w:t>more knowledgeable about</w:t>
      </w:r>
      <w:r w:rsidRPr="008617FF">
        <w:rPr>
          <w:rStyle w:val="StyleUnderline"/>
          <w:rFonts w:asciiTheme="majorHAnsi" w:hAnsiTheme="majorHAnsi" w:cstheme="majorHAnsi"/>
        </w:rPr>
        <w:t xml:space="preserve"> the complexities of </w:t>
      </w:r>
      <w:r w:rsidRPr="008617FF">
        <w:rPr>
          <w:rStyle w:val="StyleUnderline"/>
          <w:rFonts w:asciiTheme="majorHAnsi" w:hAnsiTheme="majorHAnsi" w:cstheme="majorHAnsi"/>
          <w:highlight w:val="green"/>
        </w:rPr>
        <w:t xml:space="preserve">global affairs, more </w:t>
      </w:r>
      <w:r w:rsidRPr="008617FF">
        <w:rPr>
          <w:rStyle w:val="Emphasis"/>
          <w:rFonts w:asciiTheme="majorHAnsi" w:hAnsiTheme="majorHAnsi" w:cstheme="majorHAnsi"/>
          <w:highlight w:val="green"/>
        </w:rPr>
        <w:t>civic-minded</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 xml:space="preserve">and more </w:t>
      </w:r>
      <w:r w:rsidRPr="008617FF">
        <w:rPr>
          <w:rStyle w:val="Emphasis"/>
          <w:rFonts w:asciiTheme="majorHAnsi" w:hAnsiTheme="majorHAnsi" w:cstheme="majorHAnsi"/>
          <w:highlight w:val="green"/>
        </w:rPr>
        <w:t>academically accomplished</w:t>
      </w:r>
      <w:r w:rsidRPr="008617FF">
        <w:rPr>
          <w:rFonts w:asciiTheme="majorHAnsi" w:hAnsiTheme="majorHAnsi" w:cstheme="majorHAnsi"/>
          <w:sz w:val="16"/>
        </w:rPr>
        <w:t xml:space="preserve"> than their peers who stay closer to home. </w:t>
      </w:r>
      <w:r w:rsidRPr="008617FF">
        <w:rPr>
          <w:rStyle w:val="StyleUnderline"/>
          <w:rFonts w:asciiTheme="majorHAnsi" w:hAnsiTheme="majorHAnsi" w:cstheme="majorHAnsi"/>
        </w:rPr>
        <w:t>They also perform better in a job market that has come to value international experience</w:t>
      </w:r>
      <w:r w:rsidRPr="008617FF">
        <w:rPr>
          <w:rFonts w:asciiTheme="majorHAnsi" w:hAnsiTheme="majorHAnsi" w:cstheme="majorHAnsi"/>
          <w:sz w:val="16"/>
        </w:rPr>
        <w:t xml:space="preserve"> and foreign-language competency. The political scientist Calvert Jones has argued that </w:t>
      </w:r>
      <w:r w:rsidRPr="008617FF">
        <w:rPr>
          <w:rStyle w:val="StyleUnderline"/>
          <w:rFonts w:asciiTheme="majorHAnsi" w:hAnsiTheme="majorHAnsi" w:cstheme="majorHAnsi"/>
          <w:highlight w:val="green"/>
        </w:rPr>
        <w:t>international education promotes</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enlightened nationalism</w:t>
      </w:r>
      <w:r w:rsidRPr="008617FF">
        <w:rPr>
          <w:rStyle w:val="StyleUnderline"/>
          <w:rFonts w:asciiTheme="majorHAnsi" w:hAnsiTheme="majorHAnsi" w:cstheme="majorHAnsi"/>
        </w:rPr>
        <w: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 sense of </w:t>
      </w:r>
      <w:r w:rsidRPr="008617FF">
        <w:rPr>
          <w:rStyle w:val="StyleUnderline"/>
          <w:rFonts w:asciiTheme="majorHAnsi" w:hAnsiTheme="majorHAnsi" w:cstheme="majorHAnsi"/>
          <w:highlight w:val="green"/>
        </w:rPr>
        <w:t xml:space="preserve">pride in one’s country </w:t>
      </w:r>
      <w:r w:rsidRPr="008617FF">
        <w:rPr>
          <w:rStyle w:val="Emphasis"/>
          <w:rFonts w:asciiTheme="majorHAnsi" w:hAnsiTheme="majorHAnsi" w:cstheme="majorHAnsi"/>
          <w:highlight w:val="green"/>
        </w:rPr>
        <w:t>tempered</w:t>
      </w:r>
      <w:r w:rsidRPr="008617FF">
        <w:rPr>
          <w:rStyle w:val="StyleUnderline"/>
          <w:rFonts w:asciiTheme="majorHAnsi" w:hAnsiTheme="majorHAnsi" w:cstheme="majorHAnsi"/>
          <w:highlight w:val="green"/>
        </w:rPr>
        <w:t xml:space="preserve"> by</w:t>
      </w:r>
      <w:r w:rsidRPr="008617FF">
        <w:rPr>
          <w:rFonts w:asciiTheme="majorHAnsi" w:hAnsiTheme="majorHAnsi" w:cstheme="majorHAnsi"/>
          <w:sz w:val="16"/>
        </w:rPr>
        <w:t xml:space="preserve"> a certain </w:t>
      </w:r>
      <w:r w:rsidRPr="008617FF">
        <w:rPr>
          <w:rStyle w:val="StyleUnderline"/>
          <w:rFonts w:asciiTheme="majorHAnsi" w:hAnsiTheme="majorHAnsi" w:cstheme="majorHAnsi"/>
          <w:highlight w:val="green"/>
        </w:rPr>
        <w:t xml:space="preserve">humility rather than xenophobia or </w:t>
      </w:r>
      <w:r w:rsidRPr="008617FF">
        <w:rPr>
          <w:rStyle w:val="StyleUnderline"/>
          <w:rFonts w:asciiTheme="majorHAnsi" w:hAnsiTheme="majorHAnsi" w:cstheme="majorHAnsi"/>
        </w:rPr>
        <w:t>a belief in</w:t>
      </w:r>
      <w:r w:rsidRPr="008617FF">
        <w:rPr>
          <w:rFonts w:asciiTheme="majorHAnsi" w:hAnsiTheme="majorHAnsi" w:cstheme="majorHAnsi"/>
          <w:sz w:val="16"/>
        </w:rPr>
        <w:t xml:space="preserve"> U.S. </w:t>
      </w:r>
      <w:r w:rsidRPr="008617FF">
        <w:rPr>
          <w:rStyle w:val="StyleUnderline"/>
          <w:rFonts w:asciiTheme="majorHAnsi" w:hAnsiTheme="majorHAnsi" w:cstheme="majorHAnsi"/>
          <w:highlight w:val="green"/>
        </w:rPr>
        <w:t>exceptionalism</w:t>
      </w:r>
      <w:r w:rsidRPr="008617FF">
        <w:rPr>
          <w:rFonts w:asciiTheme="majorHAnsi" w:hAnsiTheme="majorHAnsi" w:cstheme="majorHAnsi"/>
          <w:sz w:val="16"/>
        </w:rPr>
        <w:t xml:space="preserve">. Studying abroad has also produced </w:t>
      </w:r>
      <w:r w:rsidRPr="008617FF">
        <w:rPr>
          <w:rStyle w:val="StyleUnderline"/>
          <w:rFonts w:asciiTheme="majorHAnsi" w:hAnsiTheme="majorHAnsi" w:cstheme="majorHAnsi"/>
          <w:highlight w:val="green"/>
        </w:rPr>
        <w:t>particularly positive</w:t>
      </w:r>
      <w:r w:rsidRPr="008617FF">
        <w:rPr>
          <w:rStyle w:val="StyleUnderline"/>
          <w:rFonts w:asciiTheme="majorHAnsi" w:hAnsiTheme="majorHAnsi" w:cstheme="majorHAnsi"/>
        </w:rPr>
        <w:t xml:space="preserve"> outcomes </w:t>
      </w:r>
      <w:r w:rsidRPr="008617FF">
        <w:rPr>
          <w:rStyle w:val="StyleUnderline"/>
          <w:rFonts w:asciiTheme="majorHAnsi" w:hAnsiTheme="majorHAnsi" w:cstheme="majorHAnsi"/>
          <w:highlight w:val="green"/>
        </w:rPr>
        <w:t>for</w:t>
      </w:r>
      <w:r w:rsidRPr="008617FF">
        <w:rPr>
          <w:rFonts w:asciiTheme="majorHAnsi" w:hAnsiTheme="majorHAnsi" w:cstheme="majorHAnsi"/>
          <w:sz w:val="16"/>
        </w:rPr>
        <w:t xml:space="preserve"> students from </w:t>
      </w:r>
      <w:r w:rsidRPr="008617FF">
        <w:rPr>
          <w:rStyle w:val="Emphasis"/>
          <w:rFonts w:asciiTheme="majorHAnsi" w:hAnsiTheme="majorHAnsi" w:cstheme="majorHAnsi"/>
          <w:highlight w:val="green"/>
        </w:rPr>
        <w:t>minority groups</w:t>
      </w:r>
      <w:r w:rsidRPr="008617FF">
        <w:rPr>
          <w:rFonts w:asciiTheme="majorHAnsi" w:hAnsiTheme="majorHAnsi" w:cstheme="majorHAnsi"/>
          <w:sz w:val="16"/>
        </w:rPr>
        <w:t xml:space="preserve">. </w:t>
      </w:r>
      <w:r w:rsidRPr="008617FF">
        <w:rPr>
          <w:rStyle w:val="StyleUnderline"/>
          <w:rFonts w:asciiTheme="majorHAnsi" w:hAnsiTheme="majorHAnsi" w:cstheme="majorHAnsi"/>
        </w:rPr>
        <w:t>A study of community college students</w:t>
      </w:r>
      <w:r w:rsidRPr="008617FF">
        <w:rPr>
          <w:rFonts w:asciiTheme="majorHAnsi" w:hAnsiTheme="majorHAnsi" w:cstheme="majorHAnsi"/>
          <w:sz w:val="16"/>
        </w:rPr>
        <w:t xml:space="preserve"> in California </w:t>
      </w:r>
      <w:r w:rsidRPr="008617FF">
        <w:rPr>
          <w:rStyle w:val="StyleUnderline"/>
          <w:rFonts w:asciiTheme="majorHAnsi" w:hAnsiTheme="majorHAnsi" w:cstheme="majorHAnsi"/>
        </w:rPr>
        <w:t>established that</w:t>
      </w:r>
      <w:r w:rsidRPr="008617FF">
        <w:rPr>
          <w:rFonts w:asciiTheme="majorHAnsi" w:hAnsiTheme="majorHAnsi" w:cstheme="majorHAnsi"/>
          <w:sz w:val="16"/>
        </w:rPr>
        <w:t xml:space="preserve"> </w:t>
      </w:r>
      <w:r w:rsidRPr="008617FF">
        <w:rPr>
          <w:rStyle w:val="StyleUnderline"/>
          <w:rFonts w:asciiTheme="majorHAnsi" w:hAnsiTheme="majorHAnsi" w:cstheme="majorHAnsi"/>
        </w:rPr>
        <w:t>participants</w:t>
      </w:r>
      <w:r w:rsidRPr="008617FF">
        <w:rPr>
          <w:rFonts w:asciiTheme="majorHAnsi" w:hAnsiTheme="majorHAnsi" w:cstheme="majorHAnsi"/>
          <w:sz w:val="16"/>
        </w:rPr>
        <w:t xml:space="preserve"> who studied abroad </w:t>
      </w:r>
      <w:r w:rsidRPr="008617FF">
        <w:rPr>
          <w:rStyle w:val="StyleUnderline"/>
          <w:rFonts w:asciiTheme="majorHAnsi" w:hAnsiTheme="majorHAnsi" w:cstheme="majorHAnsi"/>
        </w:rPr>
        <w:t>were more likely to earn degrees and transfer to four-year institutions</w:t>
      </w:r>
      <w:r w:rsidRPr="008617FF">
        <w:rPr>
          <w:rFonts w:asciiTheme="majorHAnsi" w:hAnsiTheme="majorHAnsi" w:cstheme="majorHAnsi"/>
          <w:sz w:val="16"/>
        </w:rPr>
        <w:t xml:space="preserve"> than those who did not. </w:t>
      </w:r>
      <w:r w:rsidRPr="008617FF">
        <w:rPr>
          <w:rStyle w:val="StyleUnderline"/>
          <w:rFonts w:asciiTheme="majorHAnsi" w:hAnsiTheme="majorHAnsi" w:cstheme="majorHAnsi"/>
        </w:rPr>
        <w:t>These outcomes were especially pronounced among Hispanic students.</w:t>
      </w:r>
    </w:p>
    <w:p w14:paraId="27F92282" w14:textId="77777777" w:rsidR="00A649AB" w:rsidRPr="008617FF" w:rsidRDefault="00A649AB" w:rsidP="00A649AB">
      <w:pPr>
        <w:pStyle w:val="Heading4"/>
        <w:rPr>
          <w:rFonts w:asciiTheme="majorHAnsi" w:hAnsiTheme="majorHAnsi" w:cstheme="majorHAnsi"/>
        </w:rPr>
      </w:pPr>
      <w:r w:rsidRPr="008617FF">
        <w:rPr>
          <w:rFonts w:asciiTheme="majorHAnsi" w:hAnsiTheme="majorHAnsi" w:cstheme="majorHAnsi"/>
        </w:rPr>
        <w:t>Empirics prove – it especially helps the underprivileged.</w:t>
      </w:r>
    </w:p>
    <w:p w14:paraId="1BADA4BA" w14:textId="77777777" w:rsidR="00A649AB" w:rsidRPr="008617FF" w:rsidRDefault="00A649AB" w:rsidP="00A649AB">
      <w:pPr>
        <w:rPr>
          <w:rFonts w:asciiTheme="majorHAnsi" w:hAnsiTheme="majorHAnsi" w:cstheme="majorHAnsi"/>
        </w:rPr>
      </w:pPr>
      <w:r w:rsidRPr="008617FF">
        <w:rPr>
          <w:rStyle w:val="Style13ptBold"/>
          <w:rFonts w:asciiTheme="majorHAnsi" w:hAnsiTheme="majorHAnsi" w:cstheme="majorHAnsi"/>
        </w:rPr>
        <w:t>Patel 21</w:t>
      </w:r>
      <w:r w:rsidRPr="008617FF">
        <w:rPr>
          <w:rFonts w:asciiTheme="majorHAnsi" w:hAnsiTheme="majorHAnsi" w:cstheme="majorHAnsi"/>
        </w:rPr>
        <w:t xml:space="preserve"> [DINYAR PATEL is Assistant Professor of History at the S. P. Jain Institute of Management and Research in Mumbai and a Research Affiliate at the Lakshmi Mittal and Family South Asia Institute at Harvard University, Go Abroad, Young American, Foreign Affairs, 3-29-2021, Accessible Online at https://www.foreignaffairs.com/articles/united-states/2021-03-29/go-abroad-young-american] DL 3-29-2021</w:t>
      </w:r>
    </w:p>
    <w:p w14:paraId="6F9542B1" w14:textId="77777777" w:rsidR="00A649AB" w:rsidRPr="008617FF" w:rsidRDefault="00A649AB" w:rsidP="00A649AB">
      <w:pPr>
        <w:rPr>
          <w:rStyle w:val="StyleUnderline"/>
          <w:rFonts w:asciiTheme="majorHAnsi" w:hAnsiTheme="majorHAnsi" w:cstheme="majorHAnsi"/>
        </w:rPr>
      </w:pPr>
      <w:r w:rsidRPr="008617FF">
        <w:rPr>
          <w:rFonts w:asciiTheme="majorHAnsi" w:hAnsiTheme="majorHAnsi" w:cstheme="majorHAnsi"/>
          <w:sz w:val="16"/>
        </w:rPr>
        <w:t xml:space="preserve">Like many alumni of international education programs, I can attest to the </w:t>
      </w:r>
      <w:r w:rsidRPr="008617FF">
        <w:rPr>
          <w:rStyle w:val="Emphasis"/>
          <w:rFonts w:asciiTheme="majorHAnsi" w:hAnsiTheme="majorHAnsi" w:cstheme="majorHAnsi"/>
          <w:highlight w:val="green"/>
        </w:rPr>
        <w:t>transformative effects</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of study abroad</w:t>
      </w:r>
      <w:r w:rsidRPr="008617FF">
        <w:rPr>
          <w:rStyle w:val="StyleUnderline"/>
          <w:rFonts w:asciiTheme="majorHAnsi" w:hAnsiTheme="majorHAnsi" w:cstheme="majorHAnsi"/>
        </w:rPr>
        <w:t>.</w:t>
      </w:r>
      <w:r w:rsidRPr="008617FF">
        <w:rPr>
          <w:rFonts w:asciiTheme="majorHAnsi" w:hAnsiTheme="majorHAnsi" w:cstheme="majorHAnsi"/>
          <w:sz w:val="16"/>
        </w:rPr>
        <w:t xml:space="preserve"> I grew up in </w:t>
      </w:r>
      <w:r w:rsidRPr="008617FF">
        <w:rPr>
          <w:rStyle w:val="StyleUnderline"/>
          <w:rFonts w:asciiTheme="majorHAnsi" w:hAnsiTheme="majorHAnsi" w:cstheme="majorHAnsi"/>
          <w:highlight w:val="green"/>
        </w:rPr>
        <w:t>Bakersfield</w:t>
      </w:r>
      <w:r w:rsidRPr="008617FF">
        <w:rPr>
          <w:rStyle w:val="StyleUnderline"/>
          <w:rFonts w:asciiTheme="majorHAnsi" w:hAnsiTheme="majorHAnsi" w:cstheme="majorHAnsi"/>
        </w:rPr>
        <w:t xml:space="preserve">, a relatively </w:t>
      </w:r>
      <w:r w:rsidRPr="008617FF">
        <w:rPr>
          <w:rStyle w:val="Emphasis"/>
          <w:rFonts w:asciiTheme="majorHAnsi" w:hAnsiTheme="majorHAnsi" w:cstheme="majorHAnsi"/>
          <w:highlight w:val="green"/>
        </w:rPr>
        <w:t>insular</w:t>
      </w:r>
      <w:r w:rsidRPr="008617FF">
        <w:rPr>
          <w:rStyle w:val="Emphasis"/>
          <w:rFonts w:asciiTheme="majorHAnsi" w:hAnsiTheme="majorHAnsi" w:cstheme="majorHAnsi"/>
        </w:rPr>
        <w:t xml:space="preserve"> city</w:t>
      </w:r>
      <w:r w:rsidRPr="008617FF">
        <w:rPr>
          <w:rFonts w:asciiTheme="majorHAnsi" w:hAnsiTheme="majorHAnsi" w:cstheme="majorHAnsi"/>
          <w:sz w:val="16"/>
        </w:rPr>
        <w:t xml:space="preserve"> in California’s Central Valley </w:t>
      </w:r>
      <w:r w:rsidRPr="008617FF">
        <w:rPr>
          <w:rStyle w:val="StyleUnderline"/>
          <w:rFonts w:asciiTheme="majorHAnsi" w:hAnsiTheme="majorHAnsi" w:cstheme="majorHAnsi"/>
          <w:highlight w:val="green"/>
        </w:rPr>
        <w:t>where</w:t>
      </w:r>
      <w:r w:rsidRPr="008617FF">
        <w:rPr>
          <w:rStyle w:val="StyleUnderline"/>
          <w:rFonts w:asciiTheme="majorHAnsi" w:hAnsiTheme="majorHAnsi" w:cstheme="majorHAnsi"/>
        </w:rPr>
        <w:t xml:space="preserve"> many </w:t>
      </w:r>
      <w:r w:rsidRPr="008617FF">
        <w:rPr>
          <w:rStyle w:val="StyleUnderline"/>
          <w:rFonts w:asciiTheme="majorHAnsi" w:hAnsiTheme="majorHAnsi" w:cstheme="majorHAnsi"/>
          <w:highlight w:val="green"/>
        </w:rPr>
        <w:t xml:space="preserve">people held </w:t>
      </w:r>
      <w:r w:rsidRPr="008617FF">
        <w:rPr>
          <w:rStyle w:val="Emphasis"/>
          <w:rFonts w:asciiTheme="majorHAnsi" w:hAnsiTheme="majorHAnsi" w:cstheme="majorHAnsi"/>
          <w:highlight w:val="green"/>
        </w:rPr>
        <w:t>xenophobic</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lastRenderedPageBreak/>
        <w:t>virulently antigovernment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views</w:t>
      </w:r>
      <w:r w:rsidRPr="008617FF">
        <w:rPr>
          <w:rStyle w:val="StyleUnderline"/>
          <w:rFonts w:asciiTheme="majorHAnsi" w:hAnsiTheme="majorHAnsi" w:cstheme="majorHAnsi"/>
        </w:rPr>
        <w:t xml:space="preserve"> well before Trump</w:t>
      </w:r>
      <w:r w:rsidRPr="008617FF">
        <w:rPr>
          <w:rFonts w:asciiTheme="majorHAnsi" w:hAnsiTheme="majorHAnsi" w:cstheme="majorHAnsi"/>
          <w:sz w:val="16"/>
        </w:rPr>
        <w:t xml:space="preserve">’s rise. In my youth, </w:t>
      </w:r>
      <w:r w:rsidRPr="008617FF">
        <w:rPr>
          <w:rStyle w:val="StyleUnderline"/>
          <w:rFonts w:asciiTheme="majorHAnsi" w:hAnsiTheme="majorHAnsi" w:cstheme="majorHAnsi"/>
        </w:rPr>
        <w:t xml:space="preserve">I found the </w:t>
      </w:r>
      <w:r w:rsidRPr="008617FF">
        <w:rPr>
          <w:rStyle w:val="Emphasis"/>
          <w:rFonts w:asciiTheme="majorHAnsi" w:hAnsiTheme="majorHAnsi" w:cstheme="majorHAnsi"/>
        </w:rPr>
        <w:t>political and intellectual horizons</w:t>
      </w:r>
      <w:r w:rsidRPr="008617FF">
        <w:rPr>
          <w:rFonts w:asciiTheme="majorHAnsi" w:hAnsiTheme="majorHAnsi" w:cstheme="majorHAnsi"/>
          <w:sz w:val="16"/>
        </w:rPr>
        <w:t xml:space="preserve"> of the Central Valley to be </w:t>
      </w:r>
      <w:r w:rsidRPr="008617FF">
        <w:rPr>
          <w:rStyle w:val="StyleUnderline"/>
          <w:rFonts w:asciiTheme="majorHAnsi" w:hAnsiTheme="majorHAnsi" w:cstheme="majorHAnsi"/>
        </w:rPr>
        <w:t>quite stifling</w:t>
      </w:r>
      <w:r w:rsidRPr="008617FF">
        <w:rPr>
          <w:rFonts w:asciiTheme="majorHAnsi" w:hAnsiTheme="majorHAnsi" w:cstheme="majorHAnsi"/>
          <w:sz w:val="16"/>
        </w:rPr>
        <w:t xml:space="preserve">. Then, in the early in the first decade of this century, </w:t>
      </w:r>
      <w:r w:rsidRPr="008617FF">
        <w:rPr>
          <w:rStyle w:val="StyleUnderline"/>
          <w:rFonts w:asciiTheme="majorHAnsi" w:hAnsiTheme="majorHAnsi" w:cstheme="majorHAnsi"/>
          <w:highlight w:val="green"/>
        </w:rPr>
        <w:t>I studied</w:t>
      </w:r>
      <w:r w:rsidRPr="008617FF">
        <w:rPr>
          <w:rFonts w:asciiTheme="majorHAnsi" w:hAnsiTheme="majorHAnsi" w:cstheme="majorHAnsi"/>
          <w:sz w:val="16"/>
        </w:rPr>
        <w:t xml:space="preserve"> abroad in </w:t>
      </w:r>
      <w:r w:rsidRPr="008617FF">
        <w:rPr>
          <w:rStyle w:val="StyleUnderline"/>
          <w:rFonts w:asciiTheme="majorHAnsi" w:hAnsiTheme="majorHAnsi" w:cstheme="majorHAnsi"/>
          <w:highlight w:val="green"/>
        </w:rPr>
        <w:t>China</w:t>
      </w:r>
      <w:r w:rsidRPr="008617FF">
        <w:rPr>
          <w:rFonts w:asciiTheme="majorHAnsi" w:hAnsiTheme="majorHAnsi" w:cstheme="majorHAnsi"/>
          <w:sz w:val="16"/>
        </w:rPr>
        <w:t xml:space="preserve"> and </w:t>
      </w:r>
      <w:r w:rsidRPr="008617FF">
        <w:rPr>
          <w:rStyle w:val="StyleUnderline"/>
          <w:rFonts w:asciiTheme="majorHAnsi" w:hAnsiTheme="majorHAnsi" w:cstheme="majorHAnsi"/>
          <w:highlight w:val="green"/>
        </w:rPr>
        <w:t>the U</w:t>
      </w:r>
      <w:r w:rsidRPr="008617FF">
        <w:rPr>
          <w:rStyle w:val="StyleUnderline"/>
          <w:rFonts w:asciiTheme="majorHAnsi" w:hAnsiTheme="majorHAnsi" w:cstheme="majorHAnsi"/>
        </w:rPr>
        <w:t xml:space="preserve">nited </w:t>
      </w:r>
      <w:r w:rsidRPr="008617FF">
        <w:rPr>
          <w:rStyle w:val="StyleUnderline"/>
          <w:rFonts w:asciiTheme="majorHAnsi" w:hAnsiTheme="majorHAnsi" w:cstheme="majorHAnsi"/>
          <w:highlight w:val="green"/>
        </w:rPr>
        <w:t>K</w:t>
      </w:r>
      <w:r w:rsidRPr="008617FF">
        <w:rPr>
          <w:rStyle w:val="StyleUnderline"/>
          <w:rFonts w:asciiTheme="majorHAnsi" w:hAnsiTheme="majorHAnsi" w:cstheme="majorHAnsi"/>
        </w:rPr>
        <w:t>ingdom and</w:t>
      </w:r>
      <w:r w:rsidRPr="008617FF">
        <w:rPr>
          <w:rFonts w:asciiTheme="majorHAnsi" w:hAnsiTheme="majorHAnsi" w:cstheme="majorHAnsi"/>
          <w:sz w:val="16"/>
        </w:rPr>
        <w:t xml:space="preserve"> interned in </w:t>
      </w:r>
      <w:r w:rsidRPr="008617FF">
        <w:rPr>
          <w:rStyle w:val="StyleUnderline"/>
          <w:rFonts w:asciiTheme="majorHAnsi" w:hAnsiTheme="majorHAnsi" w:cstheme="majorHAnsi"/>
          <w:highlight w:val="green"/>
        </w:rPr>
        <w:t>Thailand and India</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These</w:t>
      </w:r>
      <w:r w:rsidRPr="008617FF">
        <w:rPr>
          <w:rStyle w:val="StyleUnderline"/>
          <w:rFonts w:asciiTheme="majorHAnsi" w:hAnsiTheme="majorHAnsi" w:cstheme="majorHAnsi"/>
        </w:rPr>
        <w:t xml:space="preserve"> experiences</w:t>
      </w:r>
      <w:r w:rsidRPr="008617FF">
        <w:rPr>
          <w:rFonts w:asciiTheme="majorHAnsi" w:hAnsiTheme="majorHAnsi" w:cstheme="majorHAnsi"/>
          <w:sz w:val="16"/>
        </w:rPr>
        <w:t xml:space="preserve"> </w:t>
      </w:r>
      <w:r w:rsidRPr="008617FF">
        <w:rPr>
          <w:rStyle w:val="Emphasis"/>
          <w:rFonts w:asciiTheme="majorHAnsi" w:hAnsiTheme="majorHAnsi" w:cstheme="majorHAnsi"/>
        </w:rPr>
        <w:t xml:space="preserve">completely </w:t>
      </w:r>
      <w:r w:rsidRPr="008617FF">
        <w:rPr>
          <w:rStyle w:val="Emphasis"/>
          <w:rFonts w:asciiTheme="majorHAnsi" w:hAnsiTheme="majorHAnsi" w:cstheme="majorHAnsi"/>
          <w:highlight w:val="green"/>
        </w:rPr>
        <w:t>transformed</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my</w:t>
      </w:r>
      <w:r w:rsidRPr="008617FF">
        <w:rPr>
          <w:rStyle w:val="StyleUnderline"/>
          <w:rFonts w:asciiTheme="majorHAnsi" w:hAnsiTheme="majorHAnsi" w:cstheme="majorHAnsi"/>
        </w:rPr>
        <w:t xml:space="preserve"> own </w:t>
      </w:r>
      <w:r w:rsidRPr="008617FF">
        <w:rPr>
          <w:rStyle w:val="StyleUnderline"/>
          <w:rFonts w:asciiTheme="majorHAnsi" w:hAnsiTheme="majorHAnsi" w:cstheme="majorHAnsi"/>
          <w:highlight w:val="green"/>
        </w:rPr>
        <w:t>views</w:t>
      </w:r>
      <w:r w:rsidRPr="008617FF">
        <w:rPr>
          <w:rStyle w:val="StyleUnderline"/>
          <w:rFonts w:asciiTheme="majorHAnsi" w:hAnsiTheme="majorHAnsi" w:cstheme="majorHAnsi"/>
        </w:rPr>
        <w:t xml:space="preserve"> on everything </w:t>
      </w:r>
      <w:r w:rsidRPr="008617FF">
        <w:rPr>
          <w:rStyle w:val="StyleUnderline"/>
          <w:rFonts w:asciiTheme="majorHAnsi" w:hAnsiTheme="majorHAnsi" w:cstheme="majorHAnsi"/>
          <w:highlight w:val="green"/>
        </w:rPr>
        <w:t>from</w:t>
      </w:r>
      <w:r w:rsidRPr="008617FF">
        <w:rPr>
          <w:rFonts w:asciiTheme="majorHAnsi" w:hAnsiTheme="majorHAnsi" w:cstheme="majorHAnsi"/>
          <w:sz w:val="16"/>
        </w:rPr>
        <w:t xml:space="preserve"> U.S. </w:t>
      </w:r>
      <w:r w:rsidRPr="008617FF">
        <w:rPr>
          <w:rStyle w:val="StyleUnderline"/>
          <w:rFonts w:asciiTheme="majorHAnsi" w:hAnsiTheme="majorHAnsi" w:cstheme="majorHAnsi"/>
          <w:highlight w:val="green"/>
        </w:rPr>
        <w:t>exceptionalism to fo</w:t>
      </w:r>
      <w:r w:rsidRPr="008617FF">
        <w:rPr>
          <w:rStyle w:val="StyleUnderline"/>
          <w:rFonts w:asciiTheme="majorHAnsi" w:hAnsiTheme="majorHAnsi" w:cstheme="majorHAnsi"/>
        </w:rPr>
        <w:t xml:space="preserve">reign </w:t>
      </w:r>
      <w:r w:rsidRPr="008617FF">
        <w:rPr>
          <w:rStyle w:val="StyleUnderline"/>
          <w:rFonts w:asciiTheme="majorHAnsi" w:hAnsiTheme="majorHAnsi" w:cstheme="majorHAnsi"/>
          <w:highlight w:val="green"/>
        </w:rPr>
        <w:t>po</w:t>
      </w:r>
      <w:r w:rsidRPr="008617FF">
        <w:rPr>
          <w:rStyle w:val="StyleUnderline"/>
          <w:rFonts w:asciiTheme="majorHAnsi" w:hAnsiTheme="majorHAnsi" w:cstheme="majorHAnsi"/>
        </w:rPr>
        <w:t xml:space="preserve">licy </w:t>
      </w:r>
      <w:r w:rsidRPr="008617FF">
        <w:rPr>
          <w:rStyle w:val="StyleUnderline"/>
          <w:rFonts w:asciiTheme="majorHAnsi" w:hAnsiTheme="majorHAnsi" w:cstheme="majorHAnsi"/>
          <w:highlight w:val="green"/>
        </w:rPr>
        <w:t>to</w:t>
      </w:r>
      <w:r w:rsidRPr="008617FF">
        <w:rPr>
          <w:rFonts w:asciiTheme="majorHAnsi" w:hAnsiTheme="majorHAnsi" w:cstheme="majorHAnsi"/>
          <w:sz w:val="16"/>
        </w:rPr>
        <w:t xml:space="preserve"> the nature of </w:t>
      </w:r>
      <w:r w:rsidRPr="008617FF">
        <w:rPr>
          <w:rStyle w:val="StyleUnderline"/>
          <w:rFonts w:asciiTheme="majorHAnsi" w:hAnsiTheme="majorHAnsi" w:cstheme="majorHAnsi"/>
          <w:highlight w:val="green"/>
        </w:rPr>
        <w:t>history</w:t>
      </w:r>
      <w:r w:rsidRPr="008617FF">
        <w:rPr>
          <w:rFonts w:asciiTheme="majorHAnsi" w:hAnsiTheme="majorHAnsi" w:cstheme="majorHAnsi"/>
          <w:sz w:val="16"/>
        </w:rPr>
        <w:t xml:space="preserve">. </w:t>
      </w:r>
      <w:r w:rsidRPr="008617FF">
        <w:rPr>
          <w:rStyle w:val="StyleUnderline"/>
          <w:rFonts w:asciiTheme="majorHAnsi" w:hAnsiTheme="majorHAnsi" w:cstheme="majorHAnsi"/>
        </w:rPr>
        <w:t>I found the</w:t>
      </w:r>
      <w:r w:rsidRPr="008617FF">
        <w:rPr>
          <w:rFonts w:asciiTheme="majorHAnsi" w:hAnsiTheme="majorHAnsi" w:cstheme="majorHAnsi"/>
          <w:sz w:val="16"/>
        </w:rPr>
        <w:t xml:space="preserve"> </w:t>
      </w:r>
      <w:r w:rsidRPr="008617FF">
        <w:rPr>
          <w:rStyle w:val="Emphasis"/>
          <w:rFonts w:asciiTheme="majorHAnsi" w:hAnsiTheme="majorHAnsi" w:cstheme="majorHAnsi"/>
        </w:rPr>
        <w:t>chaotic dynamism</w:t>
      </w:r>
      <w:r w:rsidRPr="008617FF">
        <w:rPr>
          <w:rFonts w:asciiTheme="majorHAnsi" w:hAnsiTheme="majorHAnsi" w:cstheme="majorHAnsi"/>
          <w:sz w:val="16"/>
        </w:rPr>
        <w:t xml:space="preserve"> </w:t>
      </w:r>
      <w:r w:rsidRPr="008617FF">
        <w:rPr>
          <w:rStyle w:val="StyleUnderline"/>
          <w:rFonts w:asciiTheme="majorHAnsi" w:hAnsiTheme="majorHAnsi" w:cstheme="majorHAnsi"/>
        </w:rPr>
        <w:t>of Bangkok and New Delhi to be a refreshing change</w:t>
      </w:r>
      <w:r w:rsidRPr="008617FF">
        <w:rPr>
          <w:rFonts w:asciiTheme="majorHAnsi" w:hAnsiTheme="majorHAnsi" w:cstheme="majorHAnsi"/>
          <w:sz w:val="16"/>
        </w:rPr>
        <w:t xml:space="preserve"> from the post-9/11 atmosphere of fear and paranoia in the United States. Traveling by rail through western China, I witnessed the colossal scale of the country’s infrastructural and urban development and conversed with people my age who had risen from poverty and taught themselves English. The future seemed to be there. </w:t>
      </w:r>
      <w:r w:rsidRPr="008617FF">
        <w:rPr>
          <w:rStyle w:val="StyleUnderline"/>
          <w:rFonts w:asciiTheme="majorHAnsi" w:hAnsiTheme="majorHAnsi" w:cstheme="majorHAnsi"/>
          <w:highlight w:val="green"/>
        </w:rPr>
        <w:t xml:space="preserve">The </w:t>
      </w:r>
      <w:r w:rsidRPr="008617FF">
        <w:rPr>
          <w:rStyle w:val="Emphasis"/>
          <w:rFonts w:asciiTheme="majorHAnsi" w:hAnsiTheme="majorHAnsi" w:cstheme="majorHAnsi"/>
          <w:highlight w:val="green"/>
        </w:rPr>
        <w:t>openness</w:t>
      </w:r>
      <w:r w:rsidRPr="008617FF">
        <w:rPr>
          <w:rStyle w:val="StyleUnderline"/>
          <w:rFonts w:asciiTheme="majorHAnsi" w:hAnsiTheme="majorHAnsi" w:cstheme="majorHAnsi"/>
        </w:rPr>
        <w:t xml:space="preserve">, optimism, and </w:t>
      </w:r>
      <w:r w:rsidRPr="008617FF">
        <w:rPr>
          <w:rStyle w:val="Emphasis"/>
          <w:rFonts w:asciiTheme="majorHAnsi" w:hAnsiTheme="majorHAnsi" w:cstheme="majorHAnsi"/>
        </w:rPr>
        <w:t>energy</w:t>
      </w:r>
      <w:r w:rsidRPr="008617FF">
        <w:rPr>
          <w:rStyle w:val="StyleUnderline"/>
          <w:rFonts w:asciiTheme="majorHAnsi" w:hAnsiTheme="majorHAnsi" w:cstheme="majorHAnsi"/>
        </w:rPr>
        <w:t xml:space="preserve"> of these societies </w:t>
      </w:r>
      <w:r w:rsidRPr="008617FF">
        <w:rPr>
          <w:rStyle w:val="StyleUnderline"/>
          <w:rFonts w:asciiTheme="majorHAnsi" w:hAnsiTheme="majorHAnsi" w:cstheme="majorHAnsi"/>
          <w:highlight w:val="green"/>
        </w:rPr>
        <w:t>vividly contrasted</w:t>
      </w:r>
      <w:r w:rsidRPr="008617FF">
        <w:rPr>
          <w:rStyle w:val="StyleUnderline"/>
          <w:rFonts w:asciiTheme="majorHAnsi" w:hAnsiTheme="majorHAnsi" w:cstheme="majorHAnsi"/>
        </w:rPr>
        <w:t xml:space="preserve"> with</w:t>
      </w:r>
      <w:r w:rsidRPr="008617FF">
        <w:rPr>
          <w:rFonts w:asciiTheme="majorHAnsi" w:hAnsiTheme="majorHAnsi" w:cstheme="majorHAnsi"/>
          <w:sz w:val="16"/>
        </w:rPr>
        <w:t xml:space="preserve"> the world I had known in the </w:t>
      </w:r>
      <w:r w:rsidRPr="008617FF">
        <w:rPr>
          <w:rStyle w:val="StyleUnderline"/>
          <w:rFonts w:asciiTheme="majorHAnsi" w:hAnsiTheme="majorHAnsi" w:cstheme="majorHAnsi"/>
        </w:rPr>
        <w:t>Central Valley.</w:t>
      </w:r>
    </w:p>
    <w:p w14:paraId="4C2C794F" w14:textId="77777777" w:rsidR="00A649AB" w:rsidRPr="008617FF" w:rsidRDefault="00A649AB" w:rsidP="00A649AB">
      <w:pPr>
        <w:rPr>
          <w:rFonts w:asciiTheme="majorHAnsi" w:hAnsiTheme="majorHAnsi" w:cstheme="majorHAnsi"/>
          <w:sz w:val="16"/>
        </w:rPr>
      </w:pPr>
      <w:r w:rsidRPr="008617FF">
        <w:rPr>
          <w:rStyle w:val="StyleUnderline"/>
          <w:rFonts w:asciiTheme="majorHAnsi" w:hAnsiTheme="majorHAnsi" w:cstheme="majorHAnsi"/>
        </w:rPr>
        <w:t>My</w:t>
      </w:r>
      <w:r w:rsidRPr="008617FF">
        <w:rPr>
          <w:rFonts w:asciiTheme="majorHAnsi" w:hAnsiTheme="majorHAnsi" w:cstheme="majorHAnsi"/>
          <w:sz w:val="16"/>
        </w:rPr>
        <w:t xml:space="preserve"> </w:t>
      </w:r>
      <w:r w:rsidRPr="008617FF">
        <w:rPr>
          <w:rStyle w:val="Emphasis"/>
          <w:rFonts w:asciiTheme="majorHAnsi" w:hAnsiTheme="majorHAnsi" w:cstheme="majorHAnsi"/>
        </w:rPr>
        <w:t>overseas experience</w:t>
      </w:r>
      <w:r w:rsidRPr="008617FF">
        <w:rPr>
          <w:rFonts w:asciiTheme="majorHAnsi" w:hAnsiTheme="majorHAnsi" w:cstheme="majorHAnsi"/>
          <w:sz w:val="16"/>
        </w:rPr>
        <w:t xml:space="preserve"> </w:t>
      </w:r>
      <w:r w:rsidRPr="008617FF">
        <w:rPr>
          <w:rStyle w:val="StyleUnderline"/>
          <w:rFonts w:asciiTheme="majorHAnsi" w:hAnsiTheme="majorHAnsi" w:cstheme="majorHAnsi"/>
        </w:rPr>
        <w:t>put me on a distinctly global educational and career path</w:t>
      </w:r>
      <w:r w:rsidRPr="008617FF">
        <w:rPr>
          <w:rFonts w:asciiTheme="majorHAnsi" w:hAnsiTheme="majorHAnsi" w:cstheme="majorHAnsi"/>
          <w:sz w:val="16"/>
        </w:rPr>
        <w:t xml:space="preserve">. It also showed me why democratizing study abroad is so necessary. Study abroad is too valuable an experience to be just the privilege of a self-perpetuating elite: in terms of transforming lives, </w:t>
      </w:r>
      <w:r w:rsidRPr="008617FF">
        <w:rPr>
          <w:rStyle w:val="StyleUnderline"/>
          <w:rFonts w:asciiTheme="majorHAnsi" w:hAnsiTheme="majorHAnsi" w:cstheme="majorHAnsi"/>
          <w:highlight w:val="green"/>
        </w:rPr>
        <w:t xml:space="preserve">it </w:t>
      </w:r>
      <w:r w:rsidRPr="008617FF">
        <w:rPr>
          <w:rStyle w:val="Emphasis"/>
          <w:rFonts w:asciiTheme="majorHAnsi" w:hAnsiTheme="majorHAnsi" w:cstheme="majorHAnsi"/>
          <w:highlight w:val="green"/>
        </w:rPr>
        <w:t>most benefits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 xml:space="preserve">those students who have </w:t>
      </w:r>
      <w:r w:rsidRPr="008617FF">
        <w:rPr>
          <w:rStyle w:val="StyleUnderline"/>
          <w:rFonts w:asciiTheme="majorHAnsi" w:hAnsiTheme="majorHAnsi" w:cstheme="majorHAnsi"/>
        </w:rPr>
        <w:t xml:space="preserve">had </w:t>
      </w:r>
      <w:r w:rsidRPr="008617FF">
        <w:rPr>
          <w:rStyle w:val="StyleUnderline"/>
          <w:rFonts w:asciiTheme="majorHAnsi" w:hAnsiTheme="majorHAnsi" w:cstheme="majorHAnsi"/>
          <w:highlight w:val="green"/>
        </w:rPr>
        <w:t>the least access</w:t>
      </w:r>
      <w:r w:rsidRPr="008617FF">
        <w:rPr>
          <w:rStyle w:val="StyleUnderline"/>
          <w:rFonts w:asciiTheme="majorHAnsi" w:hAnsiTheme="majorHAnsi" w:cstheme="majorHAnsi"/>
        </w:rPr>
        <w:t xml:space="preserve"> and exposure to the wider world.</w:t>
      </w:r>
      <w:r w:rsidRPr="008617FF">
        <w:rPr>
          <w:rFonts w:asciiTheme="majorHAnsi" w:hAnsiTheme="majorHAnsi" w:cstheme="majorHAnsi"/>
          <w:sz w:val="16"/>
        </w:rPr>
        <w:t xml:space="preserve"> Unlike many of my peers from Bakersfield, I was lucky to have parents who instilled in me a curiosity about global affairs, attend an elite college, and not require the financial and logistical assistance for study abroad outlined by the Lincoln Commission. I knew many students from my hometown who merited the overseas opportunities I enjoyed. They, too, deserved the chance to see the world and broaden their horizons.</w:t>
      </w:r>
    </w:p>
    <w:p w14:paraId="6136B306" w14:textId="77777777" w:rsidR="00A649AB" w:rsidRPr="008617FF" w:rsidRDefault="00A649AB" w:rsidP="00A649AB">
      <w:pPr>
        <w:rPr>
          <w:rFonts w:asciiTheme="majorHAnsi" w:hAnsiTheme="majorHAnsi" w:cstheme="majorHAnsi"/>
        </w:rPr>
      </w:pPr>
    </w:p>
    <w:p w14:paraId="775629A5" w14:textId="167CD3A1" w:rsidR="008E46BA" w:rsidRPr="008617FF" w:rsidRDefault="0017705C" w:rsidP="0017705C">
      <w:pPr>
        <w:pStyle w:val="Heading2"/>
        <w:rPr>
          <w:rFonts w:asciiTheme="majorHAnsi" w:hAnsiTheme="majorHAnsi" w:cstheme="majorHAnsi"/>
        </w:rPr>
      </w:pPr>
      <w:r w:rsidRPr="008617FF">
        <w:rPr>
          <w:rFonts w:asciiTheme="majorHAnsi" w:hAnsiTheme="majorHAnsi" w:cstheme="majorHAnsi"/>
        </w:rPr>
        <w:lastRenderedPageBreak/>
        <w:t>AT – BioD PIK</w:t>
      </w:r>
    </w:p>
    <w:p w14:paraId="4DCF883A" w14:textId="4EC9FF69" w:rsidR="0017705C" w:rsidRPr="008617FF" w:rsidRDefault="0017705C" w:rsidP="0017705C">
      <w:pPr>
        <w:pStyle w:val="Heading3"/>
        <w:rPr>
          <w:rFonts w:asciiTheme="majorHAnsi" w:hAnsiTheme="majorHAnsi" w:cstheme="majorHAnsi"/>
        </w:rPr>
      </w:pPr>
      <w:r w:rsidRPr="008617FF">
        <w:rPr>
          <w:rFonts w:asciiTheme="majorHAnsi" w:hAnsiTheme="majorHAnsi" w:cstheme="majorHAnsi"/>
        </w:rPr>
        <w:lastRenderedPageBreak/>
        <w:t>SD – Strategic Stability</w:t>
      </w:r>
    </w:p>
    <w:p w14:paraId="6F9503FA" w14:textId="77777777" w:rsidR="0017705C" w:rsidRPr="008617FF" w:rsidRDefault="0017705C" w:rsidP="0017705C">
      <w:pPr>
        <w:pStyle w:val="Heading4"/>
        <w:rPr>
          <w:rFonts w:asciiTheme="majorHAnsi" w:hAnsiTheme="majorHAnsi" w:cstheme="majorHAnsi"/>
        </w:rPr>
      </w:pPr>
      <w:r w:rsidRPr="008617FF">
        <w:rPr>
          <w:rFonts w:asciiTheme="majorHAnsi" w:hAnsiTheme="majorHAnsi" w:cstheme="majorHAnsi"/>
        </w:rPr>
        <w:t xml:space="preserve">The premise of strategic stability relies on the </w:t>
      </w:r>
      <w:r w:rsidRPr="008617FF">
        <w:rPr>
          <w:rFonts w:asciiTheme="majorHAnsi" w:hAnsiTheme="majorHAnsi" w:cstheme="majorHAnsi"/>
          <w:u w:val="single"/>
        </w:rPr>
        <w:t>objectification of Earth</w:t>
      </w:r>
      <w:r w:rsidRPr="008617FF">
        <w:rPr>
          <w:rFonts w:asciiTheme="majorHAnsi" w:hAnsiTheme="majorHAnsi" w:cstheme="majorHAnsi"/>
        </w:rPr>
        <w:t xml:space="preserve"> – it’s a </w:t>
      </w:r>
      <w:r w:rsidRPr="008617FF">
        <w:rPr>
          <w:rFonts w:asciiTheme="majorHAnsi" w:hAnsiTheme="majorHAnsi" w:cstheme="majorHAnsi"/>
          <w:u w:val="single"/>
        </w:rPr>
        <w:t>prerequisite</w:t>
      </w:r>
      <w:r w:rsidRPr="008617FF">
        <w:rPr>
          <w:rFonts w:asciiTheme="majorHAnsi" w:hAnsiTheme="majorHAnsi" w:cstheme="majorHAnsi"/>
        </w:rPr>
        <w:t xml:space="preserve"> to theorizing </w:t>
      </w:r>
      <w:r w:rsidRPr="008617FF">
        <w:rPr>
          <w:rFonts w:asciiTheme="majorHAnsi" w:hAnsiTheme="majorHAnsi" w:cstheme="majorHAnsi"/>
          <w:u w:val="single"/>
        </w:rPr>
        <w:t>nuclear catastrophes</w:t>
      </w:r>
      <w:r w:rsidRPr="008617FF">
        <w:rPr>
          <w:rFonts w:asciiTheme="majorHAnsi" w:hAnsiTheme="majorHAnsi" w:cstheme="majorHAnsi"/>
        </w:rPr>
        <w:t xml:space="preserve">. </w:t>
      </w:r>
    </w:p>
    <w:p w14:paraId="42C689FA" w14:textId="77777777" w:rsidR="0017705C" w:rsidRPr="008617FF" w:rsidRDefault="0017705C" w:rsidP="0017705C">
      <w:pPr>
        <w:pStyle w:val="AuthorQuals"/>
        <w:rPr>
          <w:rFonts w:asciiTheme="majorHAnsi" w:hAnsiTheme="majorHAnsi" w:cstheme="majorHAnsi"/>
        </w:rPr>
      </w:pPr>
      <w:r w:rsidRPr="008617FF">
        <w:rPr>
          <w:rStyle w:val="Style13ptBold"/>
          <w:rFonts w:asciiTheme="majorHAnsi" w:hAnsiTheme="majorHAnsi" w:cstheme="majorHAnsi"/>
        </w:rPr>
        <w:t>Kato, '93</w:t>
      </w:r>
      <w:r w:rsidRPr="008617FF">
        <w:rPr>
          <w:rFonts w:asciiTheme="majorHAnsi" w:hAnsiTheme="majorHAnsi" w:cstheme="majorHAnsi"/>
        </w:rPr>
        <w:t xml:space="preserve"> (Masahide Kato; Kato Masahide is a professor in the Philosophy department at University of Hawaii West Oahu; "Nuclear Globalism: Traversing Rockets, Satellites, and Nuclear War via the Strategic Gaze"; Sage Publications; Alternatives: Global, Local, Political , Summer 1993, Vol. 18, No. 3 (Summer 1993), pp. 339-360, Accessed thru JSTOR; 1993, Accessed 8-2-2021)//ILake-NoC</w:t>
      </w:r>
    </w:p>
    <w:p w14:paraId="55A814E9" w14:textId="77777777" w:rsidR="0017705C" w:rsidRPr="008617FF" w:rsidRDefault="0017705C" w:rsidP="0017705C">
      <w:pPr>
        <w:rPr>
          <w:rStyle w:val="StyleUnderline"/>
          <w:rFonts w:asciiTheme="majorHAnsi" w:hAnsiTheme="majorHAnsi" w:cstheme="majorHAnsi"/>
        </w:rPr>
      </w:pPr>
      <w:r w:rsidRPr="008617FF">
        <w:rPr>
          <w:rFonts w:asciiTheme="majorHAnsi" w:hAnsiTheme="majorHAnsi" w:cstheme="majorHAnsi"/>
          <w:sz w:val="16"/>
        </w:rPr>
        <w:t xml:space="preserve">The </w:t>
      </w:r>
      <w:r w:rsidRPr="008617FF">
        <w:rPr>
          <w:rStyle w:val="Emphasis"/>
          <w:rFonts w:asciiTheme="majorHAnsi" w:hAnsiTheme="majorHAnsi" w:cstheme="majorHAnsi"/>
        </w:rPr>
        <w:t>Configuration</w:t>
      </w:r>
      <w:r w:rsidRPr="008617FF">
        <w:rPr>
          <w:rFonts w:asciiTheme="majorHAnsi" w:hAnsiTheme="majorHAnsi" w:cstheme="majorHAnsi"/>
          <w:sz w:val="16"/>
        </w:rPr>
        <w:t xml:space="preserve"> </w:t>
      </w:r>
      <w:r w:rsidRPr="008617FF">
        <w:rPr>
          <w:rStyle w:val="StyleUnderline"/>
          <w:rFonts w:asciiTheme="majorHAnsi" w:hAnsiTheme="majorHAnsi" w:cstheme="majorHAnsi"/>
        </w:rPr>
        <w:t>of Extinction</w:t>
      </w:r>
    </w:p>
    <w:p w14:paraId="2C37075C" w14:textId="77777777" w:rsidR="0017705C" w:rsidRPr="008617FF" w:rsidRDefault="0017705C" w:rsidP="0017705C">
      <w:pPr>
        <w:rPr>
          <w:rFonts w:asciiTheme="majorHAnsi" w:hAnsiTheme="majorHAnsi" w:cstheme="majorHAnsi"/>
          <w:sz w:val="16"/>
        </w:rPr>
      </w:pPr>
      <w:r w:rsidRPr="008617FF">
        <w:rPr>
          <w:rStyle w:val="StyleUnderline"/>
          <w:rFonts w:asciiTheme="majorHAnsi" w:hAnsiTheme="majorHAnsi" w:cstheme="majorHAnsi"/>
          <w:highlight w:val="green"/>
        </w:rPr>
        <w:t>Nuclear criticism finds</w:t>
      </w:r>
      <w:r w:rsidRPr="008617FF">
        <w:rPr>
          <w:rFonts w:asciiTheme="majorHAnsi" w:hAnsiTheme="majorHAnsi" w:cstheme="majorHAnsi"/>
          <w:sz w:val="16"/>
        </w:rPr>
        <w:t xml:space="preserve"> the likelihood of "</w:t>
      </w:r>
      <w:r w:rsidRPr="008617FF">
        <w:rPr>
          <w:rStyle w:val="StyleUnderline"/>
          <w:rFonts w:asciiTheme="majorHAnsi" w:hAnsiTheme="majorHAnsi" w:cstheme="majorHAnsi"/>
          <w:highlight w:val="green"/>
        </w:rPr>
        <w:t>extinction</w:t>
      </w:r>
      <w:r w:rsidRPr="008617FF">
        <w:rPr>
          <w:rFonts w:asciiTheme="majorHAnsi" w:hAnsiTheme="majorHAnsi" w:cstheme="majorHAnsi"/>
          <w:sz w:val="16"/>
        </w:rPr>
        <w:t xml:space="preserve">" as </w:t>
      </w:r>
      <w:r w:rsidRPr="008617FF">
        <w:rPr>
          <w:rStyle w:val="StyleUnderline"/>
          <w:rFonts w:asciiTheme="majorHAnsi" w:hAnsiTheme="majorHAnsi" w:cstheme="majorHAnsi"/>
        </w:rPr>
        <w:t>the most fundamental aspect of nuclear catastrophe</w:t>
      </w:r>
      <w:r w:rsidRPr="008617FF">
        <w:rPr>
          <w:rFonts w:asciiTheme="majorHAnsi" w:hAnsiTheme="majorHAnsi" w:cstheme="majorHAnsi"/>
          <w:sz w:val="16"/>
        </w:rPr>
        <w:t xml:space="preserve">. The </w:t>
      </w:r>
      <w:r w:rsidRPr="008617FF">
        <w:rPr>
          <w:rStyle w:val="StyleUnderline"/>
          <w:rFonts w:asciiTheme="majorHAnsi" w:hAnsiTheme="majorHAnsi" w:cstheme="majorHAnsi"/>
          <w:highlight w:val="green"/>
        </w:rPr>
        <w:t>complex</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problematics</w:t>
      </w:r>
      <w:r w:rsidRPr="008617FF">
        <w:rPr>
          <w:rFonts w:asciiTheme="majorHAnsi" w:hAnsiTheme="majorHAnsi" w:cstheme="majorHAnsi"/>
          <w:sz w:val="16"/>
        </w:rPr>
        <w:t xml:space="preserve"> involved in nuclear catastrophe are thus </w:t>
      </w:r>
      <w:r w:rsidRPr="008617FF">
        <w:rPr>
          <w:rStyle w:val="Emphasis"/>
          <w:rFonts w:asciiTheme="majorHAnsi" w:hAnsiTheme="majorHAnsi" w:cstheme="majorHAnsi"/>
          <w:highlight w:val="green"/>
        </w:rPr>
        <w:t xml:space="preserve">reduced to </w:t>
      </w:r>
      <w:r w:rsidRPr="008617FF">
        <w:rPr>
          <w:rStyle w:val="Emphasis"/>
          <w:rFonts w:asciiTheme="majorHAnsi" w:hAnsiTheme="majorHAnsi" w:cstheme="majorHAnsi"/>
        </w:rPr>
        <w:t xml:space="preserve">the </w:t>
      </w:r>
      <w:r w:rsidRPr="008617FF">
        <w:rPr>
          <w:rStyle w:val="Emphasis"/>
          <w:rFonts w:asciiTheme="majorHAnsi" w:hAnsiTheme="majorHAnsi" w:cstheme="majorHAnsi"/>
          <w:highlight w:val="green"/>
        </w:rPr>
        <w:t>single</w:t>
      </w:r>
      <w:r w:rsidRPr="008617FF">
        <w:rPr>
          <w:rStyle w:val="Emphasis"/>
          <w:rFonts w:asciiTheme="majorHAnsi" w:hAnsiTheme="majorHAnsi" w:cstheme="majorHAnsi"/>
        </w:rPr>
        <w:t xml:space="preserve"> possible </w:t>
      </w:r>
      <w:r w:rsidRPr="008617FF">
        <w:rPr>
          <w:rStyle w:val="Emphasis"/>
          <w:rFonts w:asciiTheme="majorHAnsi" w:hAnsiTheme="majorHAnsi" w:cstheme="majorHAnsi"/>
          <w:highlight w:val="green"/>
        </w:rPr>
        <w:t>instant</w:t>
      </w:r>
      <w:r w:rsidRPr="008617FF">
        <w:rPr>
          <w:rStyle w:val="Emphasis"/>
          <w:rFonts w:asciiTheme="majorHAnsi" w:hAnsiTheme="majorHAnsi" w:cstheme="majorHAnsi"/>
        </w:rPr>
        <w:t xml:space="preserve"> of extinction</w:t>
      </w:r>
      <w:r w:rsidRPr="008617FF">
        <w:rPr>
          <w:rFonts w:asciiTheme="majorHAnsi" w:hAnsiTheme="majorHAnsi" w:cstheme="majorHAnsi"/>
          <w:sz w:val="16"/>
        </w:rPr>
        <w:t>. The task of nuclear critics is clearly designated by Schell as coming to grips with the one and only final instant: "human extinction - whose likelihood we are chiefly interested in finding out about."35 Deconstructionists, on the other hand, take a detour in their efforts to theologize extinction. Jacques Derrida, for example, solidified the prevailing mode of representation by constituting extinction as a fatal absence:</w:t>
      </w:r>
    </w:p>
    <w:p w14:paraId="562230A8" w14:textId="77777777" w:rsidR="0017705C" w:rsidRPr="008617FF" w:rsidRDefault="0017705C" w:rsidP="0017705C">
      <w:pPr>
        <w:ind w:left="720"/>
        <w:rPr>
          <w:rFonts w:asciiTheme="majorHAnsi" w:hAnsiTheme="majorHAnsi" w:cstheme="majorHAnsi"/>
          <w:sz w:val="16"/>
        </w:rPr>
      </w:pPr>
      <w:r w:rsidRPr="008617FF">
        <w:rPr>
          <w:rFonts w:asciiTheme="majorHAnsi" w:hAnsiTheme="majorHAnsi" w:cstheme="majorHAnsi"/>
          <w:sz w:val="16"/>
        </w:rPr>
        <w:t>Unlike the other wars, which have all been preceded by wars of more or less the same type in human memory (and gunpowder did not mark a radical break in this respect), nuclear war has no precedent. It has never occurred, itself; it is a non-event. The explosion of American bombs in 1945 ended a "classical," conventional war; it did not set off a nuclear war. The terrifying reality of the nuclear conflict can only be the signified referent, never the real referent (present or past) of a discourse or text. At least today apparently.3</w:t>
      </w:r>
    </w:p>
    <w:p w14:paraId="78B18DDF" w14:textId="77777777" w:rsidR="0017705C" w:rsidRPr="008617FF" w:rsidRDefault="0017705C" w:rsidP="0017705C">
      <w:pPr>
        <w:rPr>
          <w:rFonts w:asciiTheme="majorHAnsi" w:hAnsiTheme="majorHAnsi" w:cstheme="majorHAnsi"/>
          <w:sz w:val="16"/>
        </w:rPr>
      </w:pPr>
      <w:r w:rsidRPr="008617FF">
        <w:rPr>
          <w:rStyle w:val="StyleUnderline"/>
          <w:rFonts w:asciiTheme="majorHAnsi" w:hAnsiTheme="majorHAnsi" w:cstheme="majorHAnsi"/>
        </w:rPr>
        <w:t xml:space="preserve">By </w:t>
      </w:r>
      <w:r w:rsidRPr="008617FF">
        <w:rPr>
          <w:rStyle w:val="StyleUnderline"/>
          <w:rFonts w:asciiTheme="majorHAnsi" w:hAnsiTheme="majorHAnsi" w:cstheme="majorHAnsi"/>
          <w:highlight w:val="green"/>
        </w:rPr>
        <w:t>representing</w:t>
      </w:r>
      <w:r w:rsidRPr="008617FF">
        <w:rPr>
          <w:rFonts w:asciiTheme="majorHAnsi" w:hAnsiTheme="majorHAnsi" w:cstheme="majorHAnsi"/>
          <w:sz w:val="16"/>
        </w:rPr>
        <w:t xml:space="preserve"> the </w:t>
      </w:r>
      <w:r w:rsidRPr="008617FF">
        <w:rPr>
          <w:rStyle w:val="StyleUnderline"/>
          <w:rFonts w:asciiTheme="majorHAnsi" w:hAnsiTheme="majorHAnsi" w:cstheme="majorHAnsi"/>
        </w:rPr>
        <w:t>possible extinction as</w:t>
      </w:r>
      <w:r w:rsidRPr="008617FF">
        <w:rPr>
          <w:rFonts w:asciiTheme="majorHAnsi" w:hAnsiTheme="majorHAnsi" w:cstheme="majorHAnsi"/>
          <w:sz w:val="16"/>
        </w:rPr>
        <w:t xml:space="preserve"> the </w:t>
      </w:r>
      <w:r w:rsidRPr="008617FF">
        <w:rPr>
          <w:rStyle w:val="StyleUnderline"/>
          <w:rFonts w:asciiTheme="majorHAnsi" w:hAnsiTheme="majorHAnsi" w:cstheme="majorHAnsi"/>
        </w:rPr>
        <w:t>single most important</w:t>
      </w:r>
      <w:r w:rsidRPr="008617FF">
        <w:rPr>
          <w:rFonts w:asciiTheme="majorHAnsi" w:hAnsiTheme="majorHAnsi" w:cstheme="majorHAnsi"/>
          <w:sz w:val="16"/>
        </w:rPr>
        <w:t xml:space="preserve"> problematic of </w:t>
      </w:r>
      <w:r w:rsidRPr="008617FF">
        <w:rPr>
          <w:rStyle w:val="StyleUnderline"/>
          <w:rFonts w:asciiTheme="majorHAnsi" w:hAnsiTheme="majorHAnsi" w:cstheme="majorHAnsi"/>
        </w:rPr>
        <w:t>nuclear catastrophe</w:t>
      </w:r>
      <w:r w:rsidRPr="008617FF">
        <w:rPr>
          <w:rFonts w:asciiTheme="majorHAnsi" w:hAnsiTheme="majorHAnsi" w:cstheme="majorHAnsi"/>
          <w:sz w:val="16"/>
        </w:rPr>
        <w:t xml:space="preserve"> (posing it as either a threat or a symbolic void), nuclear criticism </w:t>
      </w:r>
      <w:r w:rsidRPr="008617FF">
        <w:rPr>
          <w:rStyle w:val="Emphasis"/>
          <w:rFonts w:asciiTheme="majorHAnsi" w:hAnsiTheme="majorHAnsi" w:cstheme="majorHAnsi"/>
        </w:rPr>
        <w:t>disqualifies the entire history of nuclear violence</w:t>
      </w:r>
      <w:r w:rsidRPr="008617FF">
        <w:rPr>
          <w:rFonts w:asciiTheme="majorHAnsi" w:hAnsiTheme="majorHAnsi" w:cstheme="majorHAnsi"/>
          <w:sz w:val="16"/>
        </w:rPr>
        <w:t xml:space="preserve">, </w:t>
      </w:r>
      <w:r w:rsidRPr="008617FF">
        <w:rPr>
          <w:rStyle w:val="StyleUnderline"/>
          <w:rFonts w:asciiTheme="majorHAnsi" w:hAnsiTheme="majorHAnsi" w:cstheme="majorHAnsi"/>
        </w:rPr>
        <w:t>the "real</w:t>
      </w:r>
      <w:r w:rsidRPr="008617FF">
        <w:rPr>
          <w:rFonts w:asciiTheme="majorHAnsi" w:hAnsiTheme="majorHAnsi" w:cstheme="majorHAnsi"/>
          <w:sz w:val="16"/>
        </w:rPr>
        <w:t xml:space="preserve">" of </w:t>
      </w:r>
      <w:r w:rsidRPr="008617FF">
        <w:rPr>
          <w:rStyle w:val="StyleUnderline"/>
          <w:rFonts w:asciiTheme="majorHAnsi" w:hAnsiTheme="majorHAnsi" w:cstheme="majorHAnsi"/>
          <w:highlight w:val="green"/>
        </w:rPr>
        <w:t>nuclear catastrophe</w:t>
      </w:r>
      <w:r w:rsidRPr="008617FF">
        <w:rPr>
          <w:rStyle w:val="StyleUnderline"/>
          <w:rFonts w:asciiTheme="majorHAnsi" w:hAnsiTheme="majorHAnsi" w:cstheme="majorHAnsi"/>
        </w:rPr>
        <w:t xml:space="preserve"> as</w:t>
      </w:r>
      <w:r w:rsidRPr="008617FF">
        <w:rPr>
          <w:rFonts w:asciiTheme="majorHAnsi" w:hAnsiTheme="majorHAnsi" w:cstheme="majorHAnsi"/>
          <w:sz w:val="16"/>
        </w:rPr>
        <w:t xml:space="preserve"> a continuous and </w:t>
      </w:r>
      <w:r w:rsidRPr="008617FF">
        <w:rPr>
          <w:rStyle w:val="StyleUnderline"/>
          <w:rFonts w:asciiTheme="majorHAnsi" w:hAnsiTheme="majorHAnsi" w:cstheme="majorHAnsi"/>
        </w:rPr>
        <w:t>repetitive</w:t>
      </w:r>
      <w:r w:rsidRPr="008617FF">
        <w:rPr>
          <w:rFonts w:asciiTheme="majorHAnsi" w:hAnsiTheme="majorHAnsi" w:cstheme="majorHAnsi"/>
          <w:sz w:val="16"/>
        </w:rPr>
        <w:t xml:space="preserve"> </w:t>
      </w:r>
      <w:r w:rsidRPr="008617FF">
        <w:rPr>
          <w:rStyle w:val="StyleUnderline"/>
          <w:rFonts w:asciiTheme="majorHAnsi" w:hAnsiTheme="majorHAnsi" w:cstheme="majorHAnsi"/>
        </w:rPr>
        <w:t>process</w:t>
      </w:r>
      <w:r w:rsidRPr="008617FF">
        <w:rPr>
          <w:rFonts w:asciiTheme="majorHAnsi" w:hAnsiTheme="majorHAnsi" w:cstheme="majorHAnsi"/>
          <w:sz w:val="16"/>
        </w:rPr>
        <w:t xml:space="preserve">. The "real" of nuclear war is </w:t>
      </w:r>
      <w:r w:rsidRPr="008617FF">
        <w:rPr>
          <w:rStyle w:val="StyleUnderline"/>
          <w:rFonts w:asciiTheme="majorHAnsi" w:hAnsiTheme="majorHAnsi" w:cstheme="majorHAnsi"/>
        </w:rPr>
        <w:t>designated</w:t>
      </w:r>
      <w:r w:rsidRPr="008617FF">
        <w:rPr>
          <w:rFonts w:asciiTheme="majorHAnsi" w:hAnsiTheme="majorHAnsi" w:cstheme="majorHAnsi"/>
          <w:sz w:val="16"/>
        </w:rPr>
        <w:t xml:space="preserve"> by nuclear critics </w:t>
      </w:r>
      <w:r w:rsidRPr="008617FF">
        <w:rPr>
          <w:rStyle w:val="StyleUnderline"/>
          <w:rFonts w:asciiTheme="majorHAnsi" w:hAnsiTheme="majorHAnsi" w:cstheme="majorHAnsi"/>
        </w:rPr>
        <w:t>as a "rehearsal</w:t>
      </w:r>
      <w:r w:rsidRPr="008617FF">
        <w:rPr>
          <w:rFonts w:asciiTheme="majorHAnsi" w:hAnsiTheme="majorHAnsi" w:cstheme="majorHAnsi"/>
          <w:sz w:val="16"/>
        </w:rPr>
        <w:t xml:space="preserve">" (Derrik De Kerkhove) or "preparation" (Firth) </w:t>
      </w:r>
      <w:r w:rsidRPr="008617FF">
        <w:rPr>
          <w:rStyle w:val="StyleUnderline"/>
          <w:rFonts w:asciiTheme="majorHAnsi" w:hAnsiTheme="majorHAnsi" w:cstheme="majorHAnsi"/>
        </w:rPr>
        <w:t>for</w:t>
      </w:r>
      <w:r w:rsidRPr="008617FF">
        <w:rPr>
          <w:rFonts w:asciiTheme="majorHAnsi" w:hAnsiTheme="majorHAnsi" w:cstheme="majorHAnsi"/>
          <w:sz w:val="16"/>
        </w:rPr>
        <w:t xml:space="preserve"> what they reserve as the </w:t>
      </w:r>
      <w:r w:rsidRPr="008617FF">
        <w:rPr>
          <w:rStyle w:val="Emphasis"/>
          <w:rFonts w:asciiTheme="majorHAnsi" w:hAnsiTheme="majorHAnsi" w:cstheme="majorHAnsi"/>
        </w:rPr>
        <w:t>authentic</w:t>
      </w:r>
      <w:r w:rsidRPr="008617FF">
        <w:rPr>
          <w:rStyle w:val="StyleUnderline"/>
          <w:rFonts w:asciiTheme="majorHAnsi" w:hAnsiTheme="majorHAnsi" w:cstheme="majorHAnsi"/>
        </w:rPr>
        <w:t xml:space="preserve"> catastrophe</w:t>
      </w:r>
      <w:r w:rsidRPr="008617FF">
        <w:rPr>
          <w:rFonts w:asciiTheme="majorHAnsi" w:hAnsiTheme="majorHAnsi" w:cstheme="majorHAnsi"/>
          <w:sz w:val="16"/>
        </w:rPr>
        <w:t xml:space="preserve">.37 The </w:t>
      </w:r>
      <w:r w:rsidRPr="008617FF">
        <w:rPr>
          <w:rStyle w:val="StyleUnderline"/>
          <w:rFonts w:asciiTheme="majorHAnsi" w:hAnsiTheme="majorHAnsi" w:cstheme="majorHAnsi"/>
        </w:rPr>
        <w:t>history of nuclear violence</w:t>
      </w:r>
      <w:r w:rsidRPr="008617FF">
        <w:rPr>
          <w:rFonts w:asciiTheme="majorHAnsi" w:hAnsiTheme="majorHAnsi" w:cstheme="majorHAnsi"/>
          <w:sz w:val="16"/>
        </w:rPr>
        <w:t xml:space="preserve"> </w:t>
      </w:r>
      <w:r w:rsidRPr="008617FF">
        <w:rPr>
          <w:rStyle w:val="StyleUnderline"/>
          <w:rFonts w:asciiTheme="majorHAnsi" w:hAnsiTheme="majorHAnsi" w:cstheme="majorHAnsi"/>
        </w:rPr>
        <w:t>offers</w:t>
      </w:r>
      <w:r w:rsidRPr="008617FF">
        <w:rPr>
          <w:rFonts w:asciiTheme="majorHAnsi" w:hAnsiTheme="majorHAnsi" w:cstheme="majorHAnsi"/>
          <w:sz w:val="16"/>
        </w:rPr>
        <w:t xml:space="preserve">, at best, </w:t>
      </w:r>
      <w:r w:rsidRPr="008617FF">
        <w:rPr>
          <w:rStyle w:val="StyleUnderline"/>
          <w:rFonts w:asciiTheme="majorHAnsi" w:hAnsiTheme="majorHAnsi" w:cstheme="majorHAnsi"/>
        </w:rPr>
        <w:t xml:space="preserve">a </w:t>
      </w:r>
      <w:r w:rsidRPr="008617FF">
        <w:rPr>
          <w:rStyle w:val="StyleUnderline"/>
          <w:rFonts w:asciiTheme="majorHAnsi" w:hAnsiTheme="majorHAnsi" w:cstheme="majorHAnsi"/>
          <w:highlight w:val="green"/>
        </w:rPr>
        <w:t>reality effect to</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imagery of "</w:t>
      </w:r>
      <w:r w:rsidRPr="008617FF">
        <w:rPr>
          <w:rStyle w:val="Emphasis"/>
          <w:rFonts w:asciiTheme="majorHAnsi" w:hAnsiTheme="majorHAnsi" w:cstheme="majorHAnsi"/>
          <w:highlight w:val="green"/>
        </w:rPr>
        <w:t>extinction</w:t>
      </w:r>
      <w:r w:rsidRPr="008617FF">
        <w:rPr>
          <w:rFonts w:asciiTheme="majorHAnsi" w:hAnsiTheme="majorHAnsi" w:cstheme="majorHAnsi"/>
          <w:sz w:val="16"/>
        </w:rPr>
        <w:t xml:space="preserve">." Schell summarized the discursive position of nuclear critics very succinctly, by stating that nuclear catastrophe should not be conceptualized </w:t>
      </w:r>
      <w:r w:rsidRPr="008617FF">
        <w:rPr>
          <w:rStyle w:val="StyleUnderline"/>
          <w:rFonts w:asciiTheme="majorHAnsi" w:hAnsiTheme="majorHAnsi" w:cstheme="majorHAnsi"/>
        </w:rPr>
        <w:t xml:space="preserve">"in the </w:t>
      </w:r>
      <w:r w:rsidRPr="008617FF">
        <w:rPr>
          <w:rFonts w:asciiTheme="majorHAnsi" w:hAnsiTheme="majorHAnsi" w:cstheme="majorHAnsi"/>
        </w:rPr>
        <w:t>context of direct slaughter of hundreds</w:t>
      </w:r>
      <w:r w:rsidRPr="008617FF">
        <w:rPr>
          <w:rStyle w:val="StyleUnderline"/>
          <w:rFonts w:asciiTheme="majorHAnsi" w:hAnsiTheme="majorHAnsi" w:cstheme="majorHAnsi"/>
        </w:rPr>
        <w:t xml:space="preserve"> of millions people by the local effects</w:t>
      </w:r>
      <w:r w:rsidRPr="008617FF">
        <w:rPr>
          <w:rFonts w:asciiTheme="majorHAnsi" w:hAnsiTheme="majorHAnsi" w:cstheme="majorHAnsi"/>
          <w:sz w:val="16"/>
        </w:rPr>
        <w:t xml:space="preserve">."38 Thus the </w:t>
      </w:r>
      <w:r w:rsidRPr="008617FF">
        <w:rPr>
          <w:rStyle w:val="StyleUnderline"/>
          <w:rFonts w:asciiTheme="majorHAnsi" w:hAnsiTheme="majorHAnsi" w:cstheme="majorHAnsi"/>
        </w:rPr>
        <w:t>elimination of the history</w:t>
      </w:r>
      <w:r w:rsidRPr="008617FF">
        <w:rPr>
          <w:rFonts w:asciiTheme="majorHAnsi" w:hAnsiTheme="majorHAnsi" w:cstheme="majorHAnsi"/>
          <w:sz w:val="16"/>
        </w:rPr>
        <w:t xml:space="preserve"> of nuclear violence by nuclear critics </w:t>
      </w:r>
      <w:r w:rsidRPr="008617FF">
        <w:rPr>
          <w:rStyle w:val="StyleUnderline"/>
          <w:rFonts w:asciiTheme="majorHAnsi" w:hAnsiTheme="majorHAnsi" w:cstheme="majorHAnsi"/>
        </w:rPr>
        <w:t>stems from</w:t>
      </w:r>
      <w:r w:rsidRPr="008617FF">
        <w:rPr>
          <w:rFonts w:asciiTheme="majorHAnsi" w:hAnsiTheme="majorHAnsi" w:cstheme="majorHAnsi"/>
          <w:sz w:val="16"/>
        </w:rPr>
        <w:t xml:space="preserve"> the process of discursive "</w:t>
      </w:r>
      <w:r w:rsidRPr="008617FF">
        <w:rPr>
          <w:rStyle w:val="StyleUnderline"/>
          <w:rFonts w:asciiTheme="majorHAnsi" w:hAnsiTheme="majorHAnsi" w:cstheme="majorHAnsi"/>
        </w:rPr>
        <w:t>delocalization</w:t>
      </w:r>
      <w:r w:rsidRPr="008617FF">
        <w:rPr>
          <w:rFonts w:asciiTheme="majorHAnsi" w:hAnsiTheme="majorHAnsi" w:cstheme="majorHAnsi"/>
          <w:sz w:val="16"/>
        </w:rPr>
        <w:t>" of nuclear violence. Their primary focus is not local catastrophe, but delocalized, unlocatable, "global" catastrophe.</w:t>
      </w:r>
    </w:p>
    <w:p w14:paraId="4E9C92FB" w14:textId="77777777" w:rsidR="0017705C" w:rsidRPr="008617FF" w:rsidRDefault="0017705C" w:rsidP="0017705C">
      <w:pPr>
        <w:rPr>
          <w:rFonts w:asciiTheme="majorHAnsi" w:hAnsiTheme="majorHAnsi" w:cstheme="majorHAnsi"/>
          <w:sz w:val="14"/>
        </w:rPr>
      </w:pPr>
      <w:r w:rsidRPr="008617FF">
        <w:rPr>
          <w:rFonts w:asciiTheme="majorHAnsi" w:hAnsiTheme="majorHAnsi" w:cstheme="majorHAnsi"/>
          <w:sz w:val="16"/>
        </w:rPr>
        <w:t xml:space="preserve">The </w:t>
      </w:r>
      <w:r w:rsidRPr="008617FF">
        <w:rPr>
          <w:rStyle w:val="StyleUnderline"/>
          <w:rFonts w:asciiTheme="majorHAnsi" w:hAnsiTheme="majorHAnsi" w:cstheme="majorHAnsi"/>
        </w:rPr>
        <w:t>elevation of</w:t>
      </w:r>
      <w:r w:rsidRPr="008617FF">
        <w:rPr>
          <w:rFonts w:asciiTheme="majorHAnsi" w:hAnsiTheme="majorHAnsi" w:cstheme="majorHAnsi"/>
          <w:sz w:val="16"/>
        </w:rPr>
        <w:t xml:space="preserve"> the discursive vantage point deployed in nuclear criticism through which </w:t>
      </w:r>
      <w:r w:rsidRPr="008617FF">
        <w:rPr>
          <w:rStyle w:val="StyleUnderline"/>
          <w:rFonts w:asciiTheme="majorHAnsi" w:hAnsiTheme="majorHAnsi" w:cstheme="majorHAnsi"/>
        </w:rPr>
        <w:t>extinction</w:t>
      </w:r>
      <w:r w:rsidRPr="008617FF">
        <w:rPr>
          <w:rFonts w:asciiTheme="majorHAnsi" w:hAnsiTheme="majorHAnsi" w:cstheme="majorHAnsi"/>
          <w:sz w:val="16"/>
        </w:rPr>
        <w:t xml:space="preserve"> is conceptualized </w:t>
      </w:r>
      <w:r w:rsidRPr="008617FF">
        <w:rPr>
          <w:rStyle w:val="StyleUnderline"/>
          <w:rFonts w:asciiTheme="majorHAnsi" w:hAnsiTheme="majorHAnsi" w:cstheme="majorHAnsi"/>
          <w:highlight w:val="green"/>
        </w:rPr>
        <w:t>parallels</w:t>
      </w:r>
      <w:r w:rsidRPr="008617FF">
        <w:rPr>
          <w:rStyle w:val="StyleUnderline"/>
          <w:rFonts w:asciiTheme="majorHAnsi" w:hAnsiTheme="majorHAnsi" w:cstheme="majorHAnsi"/>
        </w:rPr>
        <w:t xml:space="preserve"> that of</w:t>
      </w:r>
      <w:r w:rsidRPr="008617FF">
        <w:rPr>
          <w:rFonts w:asciiTheme="majorHAnsi" w:hAnsiTheme="majorHAnsi" w:cstheme="majorHAnsi"/>
          <w:sz w:val="16"/>
        </w:rPr>
        <w:t xml:space="preserve"> the point of the </w:t>
      </w:r>
      <w:r w:rsidRPr="008617FF">
        <w:rPr>
          <w:rStyle w:val="Emphasis"/>
          <w:rFonts w:asciiTheme="majorHAnsi" w:hAnsiTheme="majorHAnsi" w:cstheme="majorHAnsi"/>
          <w:highlight w:val="green"/>
        </w:rPr>
        <w:t>strategic gaze</w:t>
      </w:r>
      <w:r w:rsidRPr="008617FF">
        <w:rPr>
          <w:rFonts w:asciiTheme="majorHAnsi" w:hAnsiTheme="majorHAnsi" w:cstheme="majorHAnsi"/>
          <w:sz w:val="16"/>
        </w:rPr>
        <w:t xml:space="preserve">: </w:t>
      </w:r>
      <w:r w:rsidRPr="008617FF">
        <w:rPr>
          <w:rStyle w:val="StyleUnderline"/>
          <w:rFonts w:asciiTheme="majorHAnsi" w:hAnsiTheme="majorHAnsi" w:cstheme="majorHAnsi"/>
        </w:rPr>
        <w:t>nuclear criticism raises the</w:t>
      </w:r>
      <w:r w:rsidRPr="008617FF">
        <w:rPr>
          <w:rFonts w:asciiTheme="majorHAnsi" w:hAnsiTheme="majorHAnsi" w:cstheme="majorHAnsi"/>
          <w:sz w:val="16"/>
        </w:rPr>
        <w:t xml:space="preserve"> </w:t>
      </w:r>
      <w:r w:rsidRPr="008617FF">
        <w:rPr>
          <w:rStyle w:val="StyleUnderline"/>
          <w:rFonts w:asciiTheme="majorHAnsi" w:hAnsiTheme="majorHAnsi" w:cstheme="majorHAnsi"/>
        </w:rPr>
        <w:t>notion of nuclear catastrophe to</w:t>
      </w:r>
      <w:r w:rsidRPr="008617FF">
        <w:rPr>
          <w:rFonts w:asciiTheme="majorHAnsi" w:hAnsiTheme="majorHAnsi" w:cstheme="majorHAnsi"/>
          <w:sz w:val="16"/>
        </w:rPr>
        <w:t xml:space="preserve"> the "</w:t>
      </w:r>
      <w:r w:rsidRPr="008617FF">
        <w:rPr>
          <w:rStyle w:val="StyleUnderline"/>
          <w:rFonts w:asciiTheme="majorHAnsi" w:hAnsiTheme="majorHAnsi" w:cstheme="majorHAnsi"/>
        </w:rPr>
        <w:t>absolute" point from which</w:t>
      </w:r>
      <w:r w:rsidRPr="008617FF">
        <w:rPr>
          <w:rFonts w:asciiTheme="majorHAnsi" w:hAnsiTheme="majorHAnsi" w:cstheme="majorHAnsi"/>
          <w:sz w:val="16"/>
        </w:rPr>
        <w:t xml:space="preserve"> the </w:t>
      </w:r>
      <w:r w:rsidRPr="008617FF">
        <w:rPr>
          <w:rStyle w:val="StyleUnderline"/>
          <w:rFonts w:asciiTheme="majorHAnsi" w:hAnsiTheme="majorHAnsi" w:cstheme="majorHAnsi"/>
        </w:rPr>
        <w:t>fiction of "extinction" is configured</w:t>
      </w:r>
      <w:r w:rsidRPr="008617FF">
        <w:rPr>
          <w:rFonts w:asciiTheme="majorHAnsi" w:hAnsiTheme="majorHAnsi" w:cstheme="majorHAnsi"/>
          <w:sz w:val="16"/>
        </w:rPr>
        <w:t xml:space="preserve">. Herein, the configuration of the globe and the conceptualization of "extinction" reveal their interconnection via the "absolutization" of the strategic gaze. </w:t>
      </w:r>
      <w:r w:rsidRPr="008617FF">
        <w:rPr>
          <w:rStyle w:val="StyleUnderline"/>
          <w:rFonts w:asciiTheme="majorHAnsi" w:hAnsiTheme="majorHAnsi" w:cstheme="majorHAnsi"/>
        </w:rPr>
        <w:t>In the same way</w:t>
      </w:r>
      <w:r w:rsidRPr="008617FF">
        <w:rPr>
          <w:rFonts w:asciiTheme="majorHAnsi" w:hAnsiTheme="majorHAnsi" w:cstheme="majorHAnsi"/>
          <w:sz w:val="16"/>
        </w:rPr>
        <w:t xml:space="preserve"> as the </w:t>
      </w:r>
      <w:r w:rsidRPr="008617FF">
        <w:rPr>
          <w:rStyle w:val="StyleUnderline"/>
          <w:rFonts w:asciiTheme="majorHAnsi" w:hAnsiTheme="majorHAnsi" w:cstheme="majorHAnsi"/>
          <w:highlight w:val="green"/>
        </w:rPr>
        <w:t>fiction of</w:t>
      </w:r>
      <w:r w:rsidRPr="008617FF">
        <w:rPr>
          <w:rStyle w:val="StyleUnderline"/>
          <w:rFonts w:asciiTheme="majorHAnsi" w:hAnsiTheme="majorHAnsi" w:cstheme="majorHAnsi"/>
        </w:rPr>
        <w:t xml:space="preserve"> the totality of the </w:t>
      </w:r>
      <w:r w:rsidRPr="008617FF">
        <w:rPr>
          <w:rStyle w:val="StyleUnderline"/>
          <w:rFonts w:asciiTheme="majorHAnsi" w:hAnsiTheme="majorHAnsi" w:cstheme="majorHAnsi"/>
          <w:highlight w:val="green"/>
        </w:rPr>
        <w:t>earth is constructed</w:t>
      </w:r>
      <w:r w:rsidRPr="008617FF">
        <w:rPr>
          <w:rStyle w:val="StyleUnderline"/>
          <w:rFonts w:asciiTheme="majorHAnsi" w:hAnsiTheme="majorHAnsi" w:cstheme="majorHAnsi"/>
        </w:rPr>
        <w:t>,</w:t>
      </w:r>
      <w:r w:rsidRPr="008617FF">
        <w:rPr>
          <w:rFonts w:asciiTheme="majorHAnsi" w:hAnsiTheme="majorHAnsi" w:cstheme="majorHAnsi"/>
          <w:sz w:val="16"/>
        </w:rPr>
        <w:t xml:space="preserve"> the </w:t>
      </w:r>
      <w:r w:rsidRPr="008617FF">
        <w:rPr>
          <w:rStyle w:val="Emphasis"/>
          <w:rFonts w:asciiTheme="majorHAnsi" w:hAnsiTheme="majorHAnsi" w:cstheme="majorHAnsi"/>
          <w:highlight w:val="green"/>
        </w:rPr>
        <w:t>fiction of extinction</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is derived from</w:t>
      </w:r>
      <w:r w:rsidRPr="008617FF">
        <w:rPr>
          <w:rFonts w:asciiTheme="majorHAnsi" w:hAnsiTheme="majorHAnsi" w:cstheme="majorHAnsi"/>
          <w:sz w:val="16"/>
        </w:rPr>
        <w:t xml:space="preserve"> the figure perceived through the </w:t>
      </w:r>
      <w:r w:rsidRPr="008617FF">
        <w:rPr>
          <w:rStyle w:val="Emphasis"/>
          <w:rFonts w:asciiTheme="majorHAnsi" w:hAnsiTheme="majorHAnsi" w:cstheme="majorHAnsi"/>
          <w:highlight w:val="green"/>
        </w:rPr>
        <w:t>strategic gaze.</w:t>
      </w:r>
      <w:r w:rsidRPr="008617FF">
        <w:rPr>
          <w:rFonts w:asciiTheme="majorHAnsi" w:hAnsiTheme="majorHAnsi" w:cstheme="majorHAnsi"/>
          <w:sz w:val="16"/>
        </w:rPr>
        <w:t xml:space="preserve"> In other words, the </w:t>
      </w:r>
      <w:r w:rsidRPr="008617FF">
        <w:rPr>
          <w:rStyle w:val="StyleUnderline"/>
          <w:rFonts w:asciiTheme="majorHAnsi" w:hAnsiTheme="majorHAnsi" w:cstheme="majorHAnsi"/>
          <w:highlight w:val="green"/>
        </w:rPr>
        <w:t>image of the globe</w:t>
      </w:r>
      <w:r w:rsidRPr="008617FF">
        <w:rPr>
          <w:rFonts w:asciiTheme="majorHAnsi" w:hAnsiTheme="majorHAnsi" w:cstheme="majorHAnsi"/>
          <w:sz w:val="16"/>
        </w:rPr>
        <w:t xml:space="preserve">, in the final instance, is </w:t>
      </w:r>
      <w:r w:rsidRPr="008617FF">
        <w:rPr>
          <w:rStyle w:val="StyleUnderline"/>
          <w:rFonts w:asciiTheme="majorHAnsi" w:hAnsiTheme="majorHAnsi" w:cstheme="majorHAnsi"/>
          <w:highlight w:val="green"/>
        </w:rPr>
        <w:t>nothing more than</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green"/>
        </w:rPr>
        <w:t>figure on which</w:t>
      </w:r>
      <w:r w:rsidRPr="008617FF">
        <w:rPr>
          <w:rFonts w:asciiTheme="majorHAnsi" w:hAnsiTheme="majorHAnsi" w:cstheme="majorHAnsi"/>
          <w:sz w:val="16"/>
          <w:highlight w:val="green"/>
        </w:rPr>
        <w:t xml:space="preserve"> </w:t>
      </w:r>
      <w:r w:rsidRPr="008617FF">
        <w:rPr>
          <w:rFonts w:asciiTheme="majorHAnsi" w:hAnsiTheme="majorHAnsi" w:cstheme="majorHAnsi"/>
          <w:sz w:val="16"/>
        </w:rPr>
        <w:t xml:space="preserve">the notion of </w:t>
      </w:r>
      <w:r w:rsidRPr="008617FF">
        <w:rPr>
          <w:rStyle w:val="StyleUnderline"/>
          <w:rFonts w:asciiTheme="majorHAnsi" w:hAnsiTheme="majorHAnsi" w:cstheme="majorHAnsi"/>
          <w:highlight w:val="green"/>
        </w:rPr>
        <w:t>extinction</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is being constructed</w:t>
      </w:r>
      <w:r w:rsidRPr="008617FF">
        <w:rPr>
          <w:rFonts w:asciiTheme="majorHAnsi" w:hAnsiTheme="majorHAnsi" w:cstheme="majorHAnsi"/>
          <w:sz w:val="16"/>
        </w:rPr>
        <w:t xml:space="preserve">. Schell, for instance, repeatedly encountered difficulty in locating the subject involved in the conceptualization of extinction, which in turn testifies to its figurai origin: "who will suffer this loss, which we somehow regard as supreme? We, the living, will not suffer it; we will be dead. Nor will the unborn shed any tears over their lost chance to exist; to do so they would have to exist already."39 Robert Lifton attributed such </w:t>
      </w:r>
      <w:r w:rsidRPr="008617FF">
        <w:rPr>
          <w:rStyle w:val="StyleUnderline"/>
          <w:rFonts w:asciiTheme="majorHAnsi" w:hAnsiTheme="majorHAnsi" w:cstheme="majorHAnsi"/>
        </w:rPr>
        <w:t>difficulty in locating the subject to the</w:t>
      </w:r>
      <w:r w:rsidRPr="008617FF">
        <w:rPr>
          <w:rFonts w:asciiTheme="majorHAnsi" w:hAnsiTheme="majorHAnsi" w:cstheme="majorHAnsi"/>
          <w:sz w:val="14"/>
        </w:rPr>
        <w:t xml:space="preserve"> "</w:t>
      </w:r>
      <w:r w:rsidRPr="008617FF">
        <w:rPr>
          <w:rStyle w:val="Emphasis"/>
          <w:rFonts w:asciiTheme="majorHAnsi" w:hAnsiTheme="majorHAnsi" w:cstheme="majorHAnsi"/>
          <w:highlight w:val="green"/>
        </w:rPr>
        <w:t>numbing effect" of</w:t>
      </w:r>
      <w:r w:rsidRPr="008617FF">
        <w:rPr>
          <w:rStyle w:val="Emphasis"/>
          <w:rFonts w:asciiTheme="majorHAnsi" w:hAnsiTheme="majorHAnsi" w:cstheme="majorHAnsi"/>
        </w:rPr>
        <w:t xml:space="preserve"> </w:t>
      </w:r>
      <w:r w:rsidRPr="008617FF">
        <w:rPr>
          <w:rStyle w:val="Emphasis"/>
          <w:rFonts w:asciiTheme="majorHAnsi" w:hAnsiTheme="majorHAnsi" w:cstheme="majorHAnsi"/>
          <w:highlight w:val="green"/>
        </w:rPr>
        <w:t>nuclear psychology</w:t>
      </w:r>
      <w:r w:rsidRPr="008617FF">
        <w:rPr>
          <w:rFonts w:asciiTheme="majorHAnsi" w:hAnsiTheme="majorHAnsi" w:cstheme="majorHAnsi"/>
          <w:sz w:val="14"/>
        </w:rPr>
        <w:t xml:space="preserve">. In other words, Lifton tied the difficulty involved here not to the question of subjectivity per se but to psychological defenses against the overwhelming possibility of extinction. The </w:t>
      </w:r>
      <w:r w:rsidRPr="008617FF">
        <w:rPr>
          <w:rStyle w:val="StyleUnderline"/>
          <w:rFonts w:asciiTheme="majorHAnsi" w:hAnsiTheme="majorHAnsi" w:cstheme="majorHAnsi"/>
        </w:rPr>
        <w:t>hollowness of extinction can be unraveled better if we locate it</w:t>
      </w:r>
      <w:r w:rsidRPr="008617FF">
        <w:rPr>
          <w:rFonts w:asciiTheme="majorHAnsi" w:hAnsiTheme="majorHAnsi" w:cstheme="majorHAnsi"/>
          <w:sz w:val="14"/>
        </w:rPr>
        <w:t xml:space="preserve"> in the mode of perception rather than in nebulous nuclear psychology: the hollowness of extinction is a result of "confusing figure with the object."40 This phenomenon, called "the delirium of interpretation" by Virilio, is a mechanical process in which incorporeal existence is given a meaning via the figure.41 It is no doubt a manifestation of technosubjectivity symptomatic of late capitalism. Hence, the obscurity of the subject in the configuration of extinction results from the dislocation of the subject by the technosubject functioning as a meaning-generating machine.</w:t>
      </w:r>
    </w:p>
    <w:p w14:paraId="36582BCC" w14:textId="51E2C589" w:rsidR="0017705C" w:rsidRPr="008617FF" w:rsidRDefault="00B36320" w:rsidP="00B36320">
      <w:pPr>
        <w:pStyle w:val="Heading3"/>
        <w:rPr>
          <w:rFonts w:asciiTheme="majorHAnsi" w:hAnsiTheme="majorHAnsi" w:cstheme="majorHAnsi"/>
        </w:rPr>
      </w:pPr>
      <w:r w:rsidRPr="008617FF">
        <w:rPr>
          <w:rFonts w:asciiTheme="majorHAnsi" w:hAnsiTheme="majorHAnsi" w:cstheme="majorHAnsi"/>
        </w:rPr>
        <w:lastRenderedPageBreak/>
        <w:t>SD – Intrinsic Value</w:t>
      </w:r>
    </w:p>
    <w:p w14:paraId="1CBD959F" w14:textId="77777777" w:rsidR="00B36320" w:rsidRPr="008617FF" w:rsidRDefault="00B36320" w:rsidP="00B36320">
      <w:pPr>
        <w:pStyle w:val="Heading4"/>
        <w:rPr>
          <w:rFonts w:asciiTheme="majorHAnsi" w:hAnsiTheme="majorHAnsi" w:cstheme="majorHAnsi"/>
        </w:rPr>
      </w:pPr>
      <w:r w:rsidRPr="008617FF">
        <w:rPr>
          <w:rFonts w:asciiTheme="majorHAnsi" w:hAnsiTheme="majorHAnsi" w:cstheme="majorHAnsi"/>
        </w:rPr>
        <w:t xml:space="preserve">Intrinsic values are </w:t>
      </w:r>
      <w:r w:rsidRPr="008617FF">
        <w:rPr>
          <w:rFonts w:asciiTheme="majorHAnsi" w:hAnsiTheme="majorHAnsi" w:cstheme="majorHAnsi"/>
          <w:u w:val="single"/>
        </w:rPr>
        <w:t>incommensurable</w:t>
      </w:r>
      <w:r w:rsidRPr="008617FF">
        <w:rPr>
          <w:rFonts w:asciiTheme="majorHAnsi" w:hAnsiTheme="majorHAnsi" w:cstheme="majorHAnsi"/>
        </w:rPr>
        <w:t xml:space="preserve"> which makes decisions with trade-offs </w:t>
      </w:r>
      <w:r w:rsidRPr="008617FF">
        <w:rPr>
          <w:rFonts w:asciiTheme="majorHAnsi" w:hAnsiTheme="majorHAnsi" w:cstheme="majorHAnsi"/>
          <w:u w:val="single"/>
        </w:rPr>
        <w:t>impossible</w:t>
      </w:r>
      <w:r w:rsidRPr="008617FF">
        <w:rPr>
          <w:rFonts w:asciiTheme="majorHAnsi" w:hAnsiTheme="majorHAnsi" w:cstheme="majorHAnsi"/>
        </w:rPr>
        <w:t xml:space="preserve">. Tying enviro-harm to </w:t>
      </w:r>
      <w:r w:rsidRPr="008617FF">
        <w:rPr>
          <w:rFonts w:asciiTheme="majorHAnsi" w:hAnsiTheme="majorHAnsi" w:cstheme="majorHAnsi"/>
          <w:u w:val="single"/>
        </w:rPr>
        <w:t>human impacts</w:t>
      </w:r>
      <w:r w:rsidRPr="008617FF">
        <w:rPr>
          <w:rFonts w:asciiTheme="majorHAnsi" w:hAnsiTheme="majorHAnsi" w:cstheme="majorHAnsi"/>
        </w:rPr>
        <w:t xml:space="preserve"> is key.</w:t>
      </w:r>
    </w:p>
    <w:p w14:paraId="3021B7AD" w14:textId="77777777" w:rsidR="00B36320" w:rsidRPr="008617FF" w:rsidRDefault="00B36320" w:rsidP="00B36320">
      <w:pPr>
        <w:pStyle w:val="AuthorQuals"/>
        <w:rPr>
          <w:rFonts w:asciiTheme="majorHAnsi" w:hAnsiTheme="majorHAnsi" w:cstheme="majorHAnsi"/>
        </w:rPr>
      </w:pPr>
      <w:r w:rsidRPr="008617FF">
        <w:rPr>
          <w:rStyle w:val="Style13ptBold"/>
          <w:rFonts w:asciiTheme="majorHAnsi" w:hAnsiTheme="majorHAnsi" w:cstheme="majorHAnsi"/>
        </w:rPr>
        <w:t>Hwang 15</w:t>
      </w:r>
      <w:r w:rsidRPr="008617FF">
        <w:rPr>
          <w:rFonts w:asciiTheme="majorHAnsi" w:hAnsiTheme="majorHAnsi" w:cstheme="majorHAnsi"/>
        </w:rPr>
        <w:t xml:space="preserve"> [Kwangseon Hwang – PhD at the Center for Public Administration and Policy, research focuses on public accountability and management, democracy and bureaucracy, governance, network and institutions, S&amp;T/R&amp;D policy at KISTEP; 2015; “Cost-benefit analysis: its usage and critiques”; Journal of Public Affairs, 16(1), 75–80. doi:10.1002/pa.1565] DL 8-1-2021 </w:t>
      </w:r>
    </w:p>
    <w:p w14:paraId="18902332" w14:textId="77777777" w:rsidR="00B36320" w:rsidRPr="008617FF" w:rsidRDefault="00B36320" w:rsidP="00B36320">
      <w:pPr>
        <w:rPr>
          <w:rFonts w:asciiTheme="majorHAnsi" w:hAnsiTheme="majorHAnsi" w:cstheme="majorHAnsi"/>
          <w:sz w:val="16"/>
        </w:rPr>
      </w:pPr>
      <w:r w:rsidRPr="008617FF">
        <w:rPr>
          <w:rStyle w:val="StyleUnderline"/>
          <w:rFonts w:asciiTheme="majorHAnsi" w:hAnsiTheme="majorHAnsi" w:cstheme="majorHAnsi"/>
          <w:highlight w:val="green"/>
        </w:rPr>
        <w:t>Critiques</w:t>
      </w:r>
      <w:r w:rsidRPr="008617FF">
        <w:rPr>
          <w:rFonts w:asciiTheme="majorHAnsi" w:hAnsiTheme="majorHAnsi" w:cstheme="majorHAnsi"/>
          <w:sz w:val="16"/>
        </w:rPr>
        <w:t xml:space="preserve"> discussed previously </w:t>
      </w:r>
      <w:r w:rsidRPr="008617FF">
        <w:rPr>
          <w:rStyle w:val="Emphasis"/>
          <w:rFonts w:asciiTheme="majorHAnsi" w:hAnsiTheme="majorHAnsi" w:cstheme="majorHAnsi"/>
        </w:rPr>
        <w:t xml:space="preserve">are </w:t>
      </w:r>
      <w:r w:rsidRPr="008617FF">
        <w:rPr>
          <w:rStyle w:val="Emphasis"/>
          <w:rFonts w:asciiTheme="majorHAnsi" w:hAnsiTheme="majorHAnsi" w:cstheme="majorHAnsi"/>
          <w:highlight w:val="green"/>
        </w:rPr>
        <w:t>not sufficient</w:t>
      </w:r>
      <w:r w:rsidRPr="008617FF">
        <w:rPr>
          <w:rFonts w:asciiTheme="majorHAnsi" w:hAnsiTheme="majorHAnsi" w:cstheme="majorHAnsi"/>
          <w:sz w:val="16"/>
        </w:rPr>
        <w:t xml:space="preserve"> to convince us that CBA is not an appropriate tool for guiding policy decisions. From the literature review, </w:t>
      </w:r>
      <w:r w:rsidRPr="008617FF">
        <w:rPr>
          <w:rStyle w:val="StyleUnderline"/>
          <w:rFonts w:asciiTheme="majorHAnsi" w:hAnsiTheme="majorHAnsi" w:cstheme="majorHAnsi"/>
        </w:rPr>
        <w:t>the critics</w:t>
      </w:r>
      <w:r w:rsidRPr="008617FF">
        <w:rPr>
          <w:rFonts w:asciiTheme="majorHAnsi" w:hAnsiTheme="majorHAnsi" w:cstheme="majorHAnsi"/>
          <w:sz w:val="16"/>
        </w:rPr>
        <w:t xml:space="preserve"> of CBA is not still convincing enough to reverse the justified CBA’s role and also </w:t>
      </w:r>
      <w:r w:rsidRPr="008617FF">
        <w:rPr>
          <w:rStyle w:val="StyleUnderline"/>
          <w:rFonts w:asciiTheme="majorHAnsi" w:hAnsiTheme="majorHAnsi" w:cstheme="majorHAnsi"/>
        </w:rPr>
        <w:t xml:space="preserve">not </w:t>
      </w:r>
      <w:r w:rsidRPr="008617FF">
        <w:rPr>
          <w:rStyle w:val="Emphasis"/>
          <w:rFonts w:asciiTheme="majorHAnsi" w:hAnsiTheme="majorHAnsi" w:cstheme="majorHAnsi"/>
        </w:rPr>
        <w:t>showing better</w:t>
      </w:r>
      <w:r w:rsidRPr="008617FF">
        <w:rPr>
          <w:rStyle w:val="StyleUnderline"/>
          <w:rFonts w:asciiTheme="majorHAnsi" w:hAnsiTheme="majorHAnsi" w:cstheme="majorHAnsi"/>
        </w:rPr>
        <w:t xml:space="preserve"> way than CBA</w:t>
      </w:r>
      <w:r w:rsidRPr="008617FF">
        <w:rPr>
          <w:rFonts w:asciiTheme="majorHAnsi" w:hAnsiTheme="majorHAnsi" w:cstheme="majorHAnsi"/>
          <w:sz w:val="16"/>
        </w:rPr>
        <w:t xml:space="preserve"> (Adler &amp; Posner, 1999, 2009; Aldred, 2006; Frank, 2000; Pearce, 1998; Zerbe, 2007). The reason why I believe </w:t>
      </w:r>
      <w:r w:rsidRPr="008617FF">
        <w:rPr>
          <w:rStyle w:val="StyleUnderline"/>
          <w:rFonts w:asciiTheme="majorHAnsi" w:hAnsiTheme="majorHAnsi" w:cstheme="majorHAnsi"/>
        </w:rPr>
        <w:t xml:space="preserve">CBA should still be used </w:t>
      </w:r>
      <w:r w:rsidRPr="008617FF">
        <w:rPr>
          <w:rStyle w:val="Emphasis"/>
          <w:rFonts w:asciiTheme="majorHAnsi" w:hAnsiTheme="majorHAnsi" w:cstheme="majorHAnsi"/>
        </w:rPr>
        <w:t>despite the issues</w:t>
      </w:r>
      <w:r w:rsidRPr="008617FF">
        <w:rPr>
          <w:rFonts w:asciiTheme="majorHAnsi" w:hAnsiTheme="majorHAnsi" w:cstheme="majorHAnsi"/>
          <w:sz w:val="16"/>
        </w:rPr>
        <w:t xml:space="preserve"> raised in the critiques is discussed based on the scholarship. First, </w:t>
      </w:r>
      <w:r w:rsidRPr="008617FF">
        <w:rPr>
          <w:rStyle w:val="StyleUnderline"/>
          <w:rFonts w:asciiTheme="majorHAnsi" w:hAnsiTheme="majorHAnsi" w:cstheme="majorHAnsi"/>
        </w:rPr>
        <w:t xml:space="preserve">moral or philosophical-based critique is </w:t>
      </w:r>
      <w:r w:rsidRPr="008617FF">
        <w:rPr>
          <w:rStyle w:val="Emphasis"/>
          <w:rFonts w:asciiTheme="majorHAnsi" w:hAnsiTheme="majorHAnsi" w:cstheme="majorHAnsi"/>
        </w:rPr>
        <w:t>not much persuasive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because it has different assumptions or rationale compared to the economic way of CBA. Second, </w:t>
      </w:r>
      <w:r w:rsidRPr="008617FF">
        <w:rPr>
          <w:rStyle w:val="Emphasis"/>
          <w:rFonts w:asciiTheme="majorHAnsi" w:hAnsiTheme="majorHAnsi" w:cstheme="majorHAnsi"/>
        </w:rPr>
        <w:t>evolving alternatives</w:t>
      </w:r>
      <w:r w:rsidRPr="008617FF">
        <w:rPr>
          <w:rStyle w:val="StyleUnderline"/>
          <w:rFonts w:asciiTheme="majorHAnsi" w:hAnsiTheme="majorHAnsi" w:cstheme="majorHAnsi"/>
        </w:rPr>
        <w:t xml:space="preserve"> may polish CBA in a </w:t>
      </w:r>
      <w:r w:rsidRPr="008617FF">
        <w:rPr>
          <w:rStyle w:val="Emphasis"/>
          <w:rFonts w:asciiTheme="majorHAnsi" w:hAnsiTheme="majorHAnsi" w:cstheme="majorHAnsi"/>
        </w:rPr>
        <w:t>constructive way</w:t>
      </w:r>
      <w:r w:rsidRPr="008617FF">
        <w:rPr>
          <w:rStyle w:val="StyleUnderline"/>
          <w:rFonts w:asciiTheme="majorHAnsi" w:hAnsiTheme="majorHAnsi" w:cstheme="majorHAnsi"/>
        </w:rPr>
        <w:t>.</w:t>
      </w:r>
    </w:p>
    <w:p w14:paraId="6CA2E33E" w14:textId="77777777" w:rsidR="00B36320" w:rsidRPr="008617FF" w:rsidRDefault="00B36320" w:rsidP="00B36320">
      <w:pPr>
        <w:rPr>
          <w:rFonts w:asciiTheme="majorHAnsi" w:hAnsiTheme="majorHAnsi" w:cstheme="majorHAnsi"/>
          <w:sz w:val="16"/>
        </w:rPr>
      </w:pPr>
      <w:r w:rsidRPr="008617FF">
        <w:rPr>
          <w:rFonts w:asciiTheme="majorHAnsi" w:hAnsiTheme="majorHAnsi" w:cstheme="majorHAnsi"/>
          <w:sz w:val="16"/>
        </w:rPr>
        <w:t>Weakness of critiques</w:t>
      </w:r>
    </w:p>
    <w:p w14:paraId="3FF4B690" w14:textId="77777777" w:rsidR="00B36320" w:rsidRPr="008617FF" w:rsidRDefault="00B36320" w:rsidP="00B36320">
      <w:pPr>
        <w:rPr>
          <w:rFonts w:asciiTheme="majorHAnsi" w:hAnsiTheme="majorHAnsi" w:cstheme="majorHAnsi"/>
          <w:sz w:val="16"/>
        </w:rPr>
      </w:pPr>
      <w:r w:rsidRPr="008617FF">
        <w:rPr>
          <w:rStyle w:val="StyleUnderline"/>
          <w:rFonts w:asciiTheme="majorHAnsi" w:hAnsiTheme="majorHAnsi" w:cstheme="majorHAnsi"/>
        </w:rPr>
        <w:t>The argument</w:t>
      </w:r>
      <w:r w:rsidRPr="008617FF">
        <w:rPr>
          <w:rFonts w:asciiTheme="majorHAnsi" w:hAnsiTheme="majorHAnsi" w:cstheme="majorHAnsi"/>
          <w:sz w:val="16"/>
        </w:rPr>
        <w:t xml:space="preserve"> and position that </w:t>
      </w:r>
      <w:r w:rsidRPr="008617FF">
        <w:rPr>
          <w:rStyle w:val="Emphasis"/>
          <w:rFonts w:asciiTheme="majorHAnsi" w:hAnsiTheme="majorHAnsi" w:cstheme="majorHAnsi"/>
          <w:highlight w:val="green"/>
        </w:rPr>
        <w:t>monetary valuation</w:t>
      </w:r>
      <w:r w:rsidRPr="008617FF">
        <w:rPr>
          <w:rStyle w:val="StyleUnderline"/>
          <w:rFonts w:asciiTheme="majorHAnsi" w:hAnsiTheme="majorHAnsi" w:cstheme="majorHAnsi"/>
          <w:highlight w:val="green"/>
        </w:rPr>
        <w:t xml:space="preserve"> on</w:t>
      </w:r>
      <w:r w:rsidRPr="008617FF">
        <w:rPr>
          <w:rStyle w:val="StyleUnderline"/>
          <w:rFonts w:asciiTheme="majorHAnsi" w:hAnsiTheme="majorHAnsi" w:cstheme="majorHAnsi"/>
        </w:rPr>
        <w:t xml:space="preserve"> human </w:t>
      </w:r>
      <w:r w:rsidRPr="008617FF">
        <w:rPr>
          <w:rStyle w:val="StyleUnderline"/>
          <w:rFonts w:asciiTheme="majorHAnsi" w:hAnsiTheme="majorHAnsi" w:cstheme="majorHAnsi"/>
          <w:highlight w:val="green"/>
        </w:rPr>
        <w:t>life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is</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morally il</w:t>
      </w:r>
      <w:r w:rsidRPr="008617FF">
        <w:rPr>
          <w:rStyle w:val="Emphasis"/>
          <w:rFonts w:asciiTheme="majorHAnsi" w:hAnsiTheme="majorHAnsi" w:cstheme="majorHAnsi"/>
          <w:highlight w:val="green"/>
        </w:rPr>
        <w:t>legitimate</w:t>
      </w:r>
      <w:r w:rsidRPr="008617FF">
        <w:rPr>
          <w:rFonts w:asciiTheme="majorHAnsi" w:hAnsiTheme="majorHAnsi" w:cstheme="majorHAnsi"/>
          <w:sz w:val="16"/>
        </w:rPr>
        <w:t xml:space="preserve"> </w:t>
      </w:r>
      <w:r w:rsidRPr="008617FF">
        <w:rPr>
          <w:rStyle w:val="StyleUnderline"/>
          <w:rFonts w:asciiTheme="majorHAnsi" w:hAnsiTheme="majorHAnsi" w:cstheme="majorHAnsi"/>
        </w:rPr>
        <w:t>are difficult to defend</w:t>
      </w:r>
      <w:r w:rsidRPr="008617FF">
        <w:rPr>
          <w:rFonts w:asciiTheme="majorHAnsi" w:hAnsiTheme="majorHAnsi" w:cstheme="majorHAnsi"/>
          <w:sz w:val="16"/>
        </w:rPr>
        <w:t xml:space="preserve"> (Frank, 2000). One posits that </w:t>
      </w:r>
      <w:r w:rsidRPr="008617FF">
        <w:rPr>
          <w:rStyle w:val="StyleUnderline"/>
          <w:rFonts w:asciiTheme="majorHAnsi" w:hAnsiTheme="majorHAnsi" w:cstheme="majorHAnsi"/>
        </w:rPr>
        <w:t>Ackerman and Heinzerling</w:t>
      </w:r>
      <w:r w:rsidRPr="008617FF">
        <w:rPr>
          <w:rFonts w:asciiTheme="majorHAnsi" w:hAnsiTheme="majorHAnsi" w:cstheme="majorHAnsi"/>
          <w:sz w:val="16"/>
        </w:rPr>
        <w:t xml:space="preserve"> (2002) </w:t>
      </w:r>
      <w:r w:rsidRPr="008617FF">
        <w:rPr>
          <w:rStyle w:val="Emphasis"/>
          <w:rFonts w:asciiTheme="majorHAnsi" w:hAnsiTheme="majorHAnsi" w:cstheme="majorHAnsi"/>
        </w:rPr>
        <w:t>misperceive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CBA as a </w:t>
      </w:r>
      <w:r w:rsidRPr="008617FF">
        <w:rPr>
          <w:rStyle w:val="Emphasis"/>
          <w:rFonts w:asciiTheme="majorHAnsi" w:hAnsiTheme="majorHAnsi" w:cstheme="majorHAnsi"/>
        </w:rPr>
        <w:t>substantive criterion</w:t>
      </w:r>
      <w:r w:rsidRPr="008617FF">
        <w:rPr>
          <w:rStyle w:val="StyleUnderline"/>
          <w:rFonts w:asciiTheme="majorHAnsi" w:hAnsiTheme="majorHAnsi" w:cstheme="majorHAnsi"/>
        </w:rPr>
        <w:t xml:space="preserve"> rather than a </w:t>
      </w:r>
      <w:r w:rsidRPr="008617FF">
        <w:rPr>
          <w:rStyle w:val="Emphasis"/>
          <w:rFonts w:asciiTheme="majorHAnsi" w:hAnsiTheme="majorHAnsi" w:cstheme="majorHAnsi"/>
        </w:rPr>
        <w:t>procedural device</w:t>
      </w:r>
      <w:r w:rsidRPr="008617FF">
        <w:rPr>
          <w:rFonts w:asciiTheme="majorHAnsi" w:hAnsiTheme="majorHAnsi" w:cstheme="majorHAnsi"/>
          <w:sz w:val="16"/>
        </w:rPr>
        <w:t xml:space="preserve"> (Adler &amp; Posner, 1999; Hsu, 2005, p. 173). It is true </w:t>
      </w:r>
      <w:r w:rsidRPr="008617FF">
        <w:rPr>
          <w:rStyle w:val="StyleUnderline"/>
          <w:rFonts w:asciiTheme="majorHAnsi" w:hAnsiTheme="majorHAnsi" w:cstheme="majorHAnsi"/>
        </w:rPr>
        <w:t>Ackerman and Heinzerling</w:t>
      </w:r>
      <w:r w:rsidRPr="008617FF">
        <w:rPr>
          <w:rFonts w:asciiTheme="majorHAnsi" w:hAnsiTheme="majorHAnsi" w:cstheme="majorHAnsi"/>
          <w:sz w:val="16"/>
        </w:rPr>
        <w:t xml:space="preserve"> (2002) </w:t>
      </w:r>
      <w:r w:rsidRPr="008617FF">
        <w:rPr>
          <w:rStyle w:val="StyleUnderline"/>
          <w:rFonts w:asciiTheme="majorHAnsi" w:hAnsiTheme="majorHAnsi" w:cstheme="majorHAnsi"/>
        </w:rPr>
        <w:t>are understanding CBA as substantive: ‘If decisions are based strictly on CBA and willingness to pay, …’</w:t>
      </w:r>
      <w:r w:rsidRPr="008617FF">
        <w:rPr>
          <w:rFonts w:asciiTheme="majorHAnsi" w:hAnsiTheme="majorHAnsi" w:cstheme="majorHAnsi"/>
          <w:sz w:val="16"/>
        </w:rPr>
        <w:t xml:space="preserve"> (p.1575). In response to Ackerman and Heinzerling (2002), Hsu (2005) refutes that </w:t>
      </w:r>
      <w:r w:rsidRPr="008617FF">
        <w:rPr>
          <w:rStyle w:val="StyleUnderline"/>
          <w:rFonts w:asciiTheme="majorHAnsi" w:hAnsiTheme="majorHAnsi" w:cstheme="majorHAnsi"/>
        </w:rPr>
        <w:t xml:space="preserve">an environment issue such as pollution is </w:t>
      </w:r>
      <w:r w:rsidRPr="008617FF">
        <w:rPr>
          <w:rStyle w:val="Emphasis"/>
          <w:rFonts w:asciiTheme="majorHAnsi" w:hAnsiTheme="majorHAnsi" w:cstheme="majorHAnsi"/>
        </w:rPr>
        <w:t>not only</w:t>
      </w:r>
      <w:r w:rsidRPr="008617FF">
        <w:rPr>
          <w:rFonts w:asciiTheme="majorHAnsi" w:hAnsiTheme="majorHAnsi" w:cstheme="majorHAnsi"/>
          <w:sz w:val="16"/>
        </w:rPr>
        <w:t xml:space="preserve"> a </w:t>
      </w:r>
      <w:r w:rsidRPr="008617FF">
        <w:rPr>
          <w:rStyle w:val="StyleUnderline"/>
          <w:rFonts w:asciiTheme="majorHAnsi" w:hAnsiTheme="majorHAnsi" w:cstheme="majorHAnsi"/>
        </w:rPr>
        <w:t>moral</w:t>
      </w:r>
      <w:r w:rsidRPr="008617FF">
        <w:rPr>
          <w:rFonts w:asciiTheme="majorHAnsi" w:hAnsiTheme="majorHAnsi" w:cstheme="majorHAnsi"/>
          <w:sz w:val="16"/>
        </w:rPr>
        <w:t xml:space="preserve"> problem </w:t>
      </w:r>
      <w:r w:rsidRPr="008617FF">
        <w:rPr>
          <w:rStyle w:val="StyleUnderline"/>
          <w:rFonts w:asciiTheme="majorHAnsi" w:hAnsiTheme="majorHAnsi" w:cstheme="majorHAnsi"/>
        </w:rPr>
        <w:t>but also</w:t>
      </w:r>
      <w:r w:rsidRPr="008617FF">
        <w:rPr>
          <w:rFonts w:asciiTheme="majorHAnsi" w:hAnsiTheme="majorHAnsi" w:cstheme="majorHAnsi"/>
          <w:sz w:val="16"/>
        </w:rPr>
        <w:t xml:space="preserve"> an </w:t>
      </w:r>
      <w:r w:rsidRPr="008617FF">
        <w:rPr>
          <w:rStyle w:val="Emphasis"/>
          <w:rFonts w:asciiTheme="majorHAnsi" w:hAnsiTheme="majorHAnsi" w:cstheme="majorHAnsi"/>
        </w:rPr>
        <w:t>economic</w:t>
      </w:r>
      <w:r w:rsidRPr="008617FF">
        <w:rPr>
          <w:rFonts w:asciiTheme="majorHAnsi" w:hAnsiTheme="majorHAnsi" w:cstheme="majorHAnsi"/>
          <w:sz w:val="16"/>
        </w:rPr>
        <w:t xml:space="preserve"> problem. Hsu (2005) warns the only focus on a moral lens.</w:t>
      </w:r>
    </w:p>
    <w:p w14:paraId="2A0C81AA" w14:textId="77777777" w:rsidR="00B36320" w:rsidRPr="008617FF" w:rsidRDefault="00B36320" w:rsidP="00B36320">
      <w:pPr>
        <w:rPr>
          <w:rFonts w:asciiTheme="majorHAnsi" w:hAnsiTheme="majorHAnsi" w:cstheme="majorHAnsi"/>
          <w:sz w:val="16"/>
        </w:rPr>
      </w:pPr>
      <w:r w:rsidRPr="008617FF">
        <w:rPr>
          <w:rFonts w:asciiTheme="majorHAnsi" w:hAnsiTheme="majorHAnsi" w:cstheme="majorHAnsi"/>
          <w:sz w:val="16"/>
        </w:rPr>
        <w:t xml:space="preserve">Because </w:t>
      </w: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green"/>
        </w:rPr>
        <w:t xml:space="preserve">government should </w:t>
      </w:r>
      <w:r w:rsidRPr="008617FF">
        <w:rPr>
          <w:rStyle w:val="Emphasis"/>
          <w:rFonts w:asciiTheme="majorHAnsi" w:hAnsiTheme="majorHAnsi" w:cstheme="majorHAnsi"/>
          <w:highlight w:val="green"/>
        </w:rPr>
        <w:t>make a judgment</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even </w:t>
      </w:r>
      <w:r w:rsidRPr="008617FF">
        <w:rPr>
          <w:rStyle w:val="StyleUnderline"/>
          <w:rFonts w:asciiTheme="majorHAnsi" w:hAnsiTheme="majorHAnsi" w:cstheme="majorHAnsi"/>
          <w:highlight w:val="green"/>
        </w:rPr>
        <w:t>when values</w:t>
      </w:r>
      <w:r w:rsidRPr="008617FF">
        <w:rPr>
          <w:rFonts w:asciiTheme="majorHAnsi" w:hAnsiTheme="majorHAnsi" w:cstheme="majorHAnsi"/>
          <w:sz w:val="16"/>
        </w:rPr>
        <w:t xml:space="preserve"> or options </w:t>
      </w:r>
      <w:r w:rsidRPr="008617FF">
        <w:rPr>
          <w:rStyle w:val="StyleUnderline"/>
          <w:rFonts w:asciiTheme="majorHAnsi" w:hAnsiTheme="majorHAnsi" w:cstheme="majorHAnsi"/>
          <w:highlight w:val="green"/>
        </w:rPr>
        <w:t>are</w:t>
      </w:r>
      <w:r w:rsidRPr="008617FF">
        <w:rPr>
          <w:rFonts w:asciiTheme="majorHAnsi" w:hAnsiTheme="majorHAnsi" w:cstheme="majorHAnsi"/>
          <w:sz w:val="16"/>
        </w:rPr>
        <w:t xml:space="preserve"> too </w:t>
      </w:r>
      <w:r w:rsidRPr="008617FF">
        <w:rPr>
          <w:rStyle w:val="StyleUnderline"/>
          <w:rFonts w:asciiTheme="majorHAnsi" w:hAnsiTheme="majorHAnsi" w:cstheme="majorHAnsi"/>
          <w:highlight w:val="green"/>
        </w:rPr>
        <w:t>competing</w:t>
      </w:r>
      <w:r w:rsidRPr="008617FF">
        <w:rPr>
          <w:rFonts w:asciiTheme="majorHAnsi" w:hAnsiTheme="majorHAnsi" w:cstheme="majorHAnsi"/>
          <w:sz w:val="16"/>
        </w:rPr>
        <w:t xml:space="preserve"> to choose </w:t>
      </w:r>
      <w:r w:rsidRPr="008617FF">
        <w:rPr>
          <w:rStyle w:val="StyleUnderline"/>
          <w:rFonts w:asciiTheme="majorHAnsi" w:hAnsiTheme="majorHAnsi" w:cstheme="majorHAnsi"/>
          <w:highlight w:val="green"/>
        </w:rPr>
        <w:t xml:space="preserve">due to the </w:t>
      </w:r>
      <w:r w:rsidRPr="008617FF">
        <w:rPr>
          <w:rStyle w:val="Emphasis"/>
          <w:rFonts w:asciiTheme="majorHAnsi" w:hAnsiTheme="majorHAnsi" w:cstheme="majorHAnsi"/>
          <w:highlight w:val="green"/>
        </w:rPr>
        <w:t>nature of incommensurability</w:t>
      </w:r>
      <w:r w:rsidRPr="008617FF">
        <w:rPr>
          <w:rFonts w:asciiTheme="majorHAnsi" w:hAnsiTheme="majorHAnsi" w:cstheme="majorHAnsi"/>
          <w:sz w:val="16"/>
        </w:rPr>
        <w:t xml:space="preserve">, Frank (2000) argues that </w:t>
      </w:r>
      <w:r w:rsidRPr="008617FF">
        <w:rPr>
          <w:rStyle w:val="StyleUnderline"/>
          <w:rFonts w:asciiTheme="majorHAnsi" w:hAnsiTheme="majorHAnsi" w:cstheme="majorHAnsi"/>
        </w:rPr>
        <w:t xml:space="preserve">just claiming that different </w:t>
      </w:r>
      <w:r w:rsidRPr="008617FF">
        <w:rPr>
          <w:rStyle w:val="StyleUnderline"/>
          <w:rFonts w:asciiTheme="majorHAnsi" w:hAnsiTheme="majorHAnsi" w:cstheme="majorHAnsi"/>
          <w:highlight w:val="green"/>
        </w:rPr>
        <w:t>values are incommensurable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hinders</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clear thinking</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about</w:t>
      </w:r>
      <w:r w:rsidRPr="008617FF">
        <w:rPr>
          <w:rFonts w:asciiTheme="majorHAnsi" w:hAnsiTheme="majorHAnsi" w:cstheme="majorHAnsi"/>
          <w:sz w:val="16"/>
        </w:rPr>
        <w:t xml:space="preserve"> </w:t>
      </w:r>
      <w:r w:rsidRPr="008617FF">
        <w:rPr>
          <w:rStyle w:val="Emphasis"/>
          <w:rFonts w:asciiTheme="majorHAnsi" w:hAnsiTheme="majorHAnsi" w:cstheme="majorHAnsi"/>
        </w:rPr>
        <w:t xml:space="preserve">difficult </w:t>
      </w:r>
      <w:r w:rsidRPr="008617FF">
        <w:rPr>
          <w:rStyle w:val="Emphasis"/>
          <w:rFonts w:asciiTheme="majorHAnsi" w:hAnsiTheme="majorHAnsi" w:cstheme="majorHAnsi"/>
          <w:highlight w:val="green"/>
        </w:rPr>
        <w:t>trade-offs</w:t>
      </w:r>
      <w:r w:rsidRPr="008617FF">
        <w:rPr>
          <w:rFonts w:asciiTheme="majorHAnsi" w:hAnsiTheme="majorHAnsi" w:cstheme="majorHAnsi"/>
          <w:sz w:val="16"/>
        </w:rPr>
        <w:t xml:space="preserve">, </w:t>
      </w:r>
      <w:r w:rsidRPr="008617FF">
        <w:rPr>
          <w:rStyle w:val="StyleUnderline"/>
          <w:rFonts w:asciiTheme="majorHAnsi" w:hAnsiTheme="majorHAnsi" w:cstheme="majorHAnsi"/>
        </w:rPr>
        <w:t>because even the</w:t>
      </w:r>
      <w:r w:rsidRPr="008617FF">
        <w:rPr>
          <w:rFonts w:asciiTheme="majorHAnsi" w:hAnsiTheme="majorHAnsi" w:cstheme="majorHAnsi"/>
          <w:sz w:val="16"/>
        </w:rPr>
        <w:t xml:space="preserve"> </w:t>
      </w:r>
      <w:r w:rsidRPr="008617FF">
        <w:rPr>
          <w:rStyle w:val="StyleUnderline"/>
          <w:rFonts w:asciiTheme="majorHAnsi" w:hAnsiTheme="majorHAnsi" w:cstheme="majorHAnsi"/>
        </w:rPr>
        <w:t>fiercest critics</w:t>
      </w:r>
      <w:r w:rsidRPr="008617FF">
        <w:rPr>
          <w:rFonts w:asciiTheme="majorHAnsi" w:hAnsiTheme="majorHAnsi" w:cstheme="majorHAnsi"/>
          <w:sz w:val="16"/>
        </w:rPr>
        <w:t xml:space="preserve"> of CBA </w:t>
      </w:r>
      <w:r w:rsidRPr="008617FF">
        <w:rPr>
          <w:rStyle w:val="StyleUnderline"/>
          <w:rFonts w:asciiTheme="majorHAnsi" w:hAnsiTheme="majorHAnsi" w:cstheme="majorHAnsi"/>
        </w:rPr>
        <w:t>cannot escape such trade-offs</w:t>
      </w:r>
      <w:r w:rsidRPr="008617FF">
        <w:rPr>
          <w:rFonts w:asciiTheme="majorHAnsi" w:hAnsiTheme="majorHAnsi" w:cstheme="majorHAnsi"/>
          <w:sz w:val="16"/>
        </w:rPr>
        <w:t xml:space="preserve"> (Aldred, 2006). </w:t>
      </w:r>
      <w:r w:rsidRPr="008617FF">
        <w:rPr>
          <w:rStyle w:val="StyleUnderline"/>
          <w:rFonts w:asciiTheme="majorHAnsi" w:hAnsiTheme="majorHAnsi" w:cstheme="majorHAnsi"/>
        </w:rPr>
        <w:t>Critics argue that monetary tradeoffs may not be neutral or possible</w:t>
      </w:r>
      <w:r w:rsidRPr="008617FF">
        <w:rPr>
          <w:rFonts w:asciiTheme="majorHAnsi" w:hAnsiTheme="majorHAnsi" w:cstheme="majorHAnsi"/>
          <w:sz w:val="16"/>
        </w:rPr>
        <w:t xml:space="preserve"> (Aldred, 2006, p. 154). </w:t>
      </w:r>
      <w:r w:rsidRPr="008617FF">
        <w:rPr>
          <w:rStyle w:val="StyleUnderline"/>
          <w:rFonts w:asciiTheme="majorHAnsi" w:hAnsiTheme="majorHAnsi" w:cstheme="majorHAnsi"/>
        </w:rPr>
        <w:t xml:space="preserve">CBA, however, </w:t>
      </w:r>
      <w:r w:rsidRPr="008617FF">
        <w:rPr>
          <w:rStyle w:val="Emphasis"/>
          <w:rFonts w:asciiTheme="majorHAnsi" w:hAnsiTheme="majorHAnsi" w:cstheme="majorHAnsi"/>
        </w:rPr>
        <w:t>needs</w:t>
      </w:r>
      <w:r w:rsidRPr="008617FF">
        <w:rPr>
          <w:rStyle w:val="StyleUnderline"/>
          <w:rFonts w:asciiTheme="majorHAnsi" w:hAnsiTheme="majorHAnsi" w:cstheme="majorHAnsi"/>
        </w:rPr>
        <w:t xml:space="preserve"> the very </w:t>
      </w:r>
      <w:r w:rsidRPr="008617FF">
        <w:rPr>
          <w:rStyle w:val="Emphasis"/>
          <w:rFonts w:asciiTheme="majorHAnsi" w:hAnsiTheme="majorHAnsi" w:cstheme="majorHAnsi"/>
        </w:rPr>
        <w:t>act of comparison</w:t>
      </w:r>
      <w:r w:rsidRPr="008617FF">
        <w:rPr>
          <w:rFonts w:asciiTheme="majorHAnsi" w:hAnsiTheme="majorHAnsi" w:cstheme="majorHAnsi"/>
          <w:sz w:val="16"/>
        </w:rPr>
        <w:t xml:space="preserve"> (Frank, 2000), even though the use of money as a unit sends a message that can be conceived as desecrating the value of life. That is why </w:t>
      </w:r>
      <w:r w:rsidRPr="008617FF">
        <w:rPr>
          <w:rStyle w:val="StyleUnderline"/>
          <w:rFonts w:asciiTheme="majorHAnsi" w:hAnsiTheme="majorHAnsi" w:cstheme="majorHAnsi"/>
        </w:rPr>
        <w:t xml:space="preserve">the values of lives included in a CBA are considered </w:t>
      </w:r>
      <w:r w:rsidRPr="008617FF">
        <w:rPr>
          <w:rStyle w:val="Emphasis"/>
          <w:rFonts w:asciiTheme="majorHAnsi" w:hAnsiTheme="majorHAnsi" w:cstheme="majorHAnsi"/>
        </w:rPr>
        <w:t>just for calculation</w:t>
      </w:r>
      <w:r w:rsidRPr="008617FF">
        <w:rPr>
          <w:rFonts w:asciiTheme="majorHAnsi" w:hAnsiTheme="majorHAnsi" w:cstheme="majorHAnsi"/>
          <w:sz w:val="16"/>
        </w:rPr>
        <w:t xml:space="preserve"> purpose only </w:t>
      </w:r>
      <w:r w:rsidRPr="008617FF">
        <w:rPr>
          <w:rStyle w:val="StyleUnderline"/>
          <w:rFonts w:asciiTheme="majorHAnsi" w:hAnsiTheme="majorHAnsi" w:cstheme="majorHAnsi"/>
        </w:rPr>
        <w:t>while acknowledging that life and money are incommensurable</w:t>
      </w:r>
      <w:r w:rsidRPr="008617FF">
        <w:rPr>
          <w:rFonts w:asciiTheme="majorHAnsi" w:hAnsiTheme="majorHAnsi" w:cstheme="majorHAnsi"/>
          <w:sz w:val="16"/>
        </w:rPr>
        <w:t xml:space="preserve"> (Hansson, 2007). Kornhauser (2000) similarly argues that CBA prices ‘policies’, not puts a value on life, the environment, and other things that are irreplaceable commodities. Aldred (2002) argues that the strict incomparability does not stand. Adler (1997) adds that the grounds of incommensurability of CBA are quite different from the legal and philosophical perspectives. Hence, </w:t>
      </w:r>
      <w:r w:rsidRPr="008617FF">
        <w:rPr>
          <w:rStyle w:val="StyleUnderline"/>
          <w:rFonts w:asciiTheme="majorHAnsi" w:hAnsiTheme="majorHAnsi" w:cstheme="majorHAnsi"/>
          <w:highlight w:val="green"/>
        </w:rPr>
        <w:t>incommensurability rhetoric</w:t>
      </w:r>
      <w:r w:rsidRPr="008617FF">
        <w:rPr>
          <w:rStyle w:val="StyleUnderline"/>
          <w:rFonts w:asciiTheme="majorHAnsi" w:hAnsiTheme="majorHAnsi" w:cstheme="majorHAnsi"/>
        </w:rPr>
        <w:t xml:space="preserve"> is</w:t>
      </w:r>
      <w:r w:rsidRPr="008617FF">
        <w:rPr>
          <w:rFonts w:asciiTheme="majorHAnsi" w:hAnsiTheme="majorHAnsi" w:cstheme="majorHAnsi"/>
          <w:sz w:val="16"/>
        </w:rPr>
        <w:t xml:space="preserve"> somewhat </w:t>
      </w:r>
      <w:r w:rsidRPr="008617FF">
        <w:rPr>
          <w:rStyle w:val="Emphasis"/>
          <w:rFonts w:asciiTheme="majorHAnsi" w:hAnsiTheme="majorHAnsi" w:cstheme="majorHAnsi"/>
          <w:highlight w:val="green"/>
        </w:rPr>
        <w:t>misconceived</w:t>
      </w:r>
      <w:r w:rsidRPr="008617FF">
        <w:rPr>
          <w:rFonts w:asciiTheme="majorHAnsi" w:hAnsiTheme="majorHAnsi" w:cstheme="majorHAnsi"/>
          <w:sz w:val="16"/>
        </w:rPr>
        <w:t xml:space="preserve"> (Kornhauser, 2000) </w:t>
      </w:r>
      <w:r w:rsidRPr="008617FF">
        <w:rPr>
          <w:rStyle w:val="StyleUnderline"/>
          <w:rFonts w:asciiTheme="majorHAnsi" w:hAnsiTheme="majorHAnsi" w:cstheme="majorHAnsi"/>
        </w:rPr>
        <w:t>and</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unhelpful</w:t>
      </w:r>
      <w:r w:rsidRPr="008617FF">
        <w:rPr>
          <w:rStyle w:val="Emphasis"/>
          <w:rFonts w:asciiTheme="majorHAnsi" w:hAnsiTheme="majorHAnsi" w:cstheme="majorHAnsi"/>
        </w:rPr>
        <w:t xml:space="preserve"> and confusing</w:t>
      </w:r>
      <w:r w:rsidRPr="008617FF">
        <w:rPr>
          <w:rFonts w:asciiTheme="majorHAnsi" w:hAnsiTheme="majorHAnsi" w:cstheme="majorHAnsi"/>
          <w:sz w:val="16"/>
        </w:rPr>
        <w:t xml:space="preserve"> (Aldred, 2006, p. 157; Hsu, 2005).</w:t>
      </w:r>
    </w:p>
    <w:p w14:paraId="3CD717F2" w14:textId="77777777" w:rsidR="00B36320" w:rsidRPr="008617FF" w:rsidRDefault="00B36320" w:rsidP="00B36320">
      <w:pPr>
        <w:rPr>
          <w:rStyle w:val="StyleUnderline"/>
          <w:rFonts w:asciiTheme="majorHAnsi" w:hAnsiTheme="majorHAnsi" w:cstheme="majorHAnsi"/>
        </w:rPr>
      </w:pPr>
      <w:r w:rsidRPr="008617FF">
        <w:rPr>
          <w:rFonts w:asciiTheme="majorHAnsi" w:hAnsiTheme="majorHAnsi" w:cstheme="majorHAnsi"/>
          <w:sz w:val="16"/>
        </w:rPr>
        <w:t xml:space="preserve">Accordingly, some suggests, when it is hard to assign a dollar value to lives, then CBA should be abandoned and should adopt cost-effectiveness analysis (Weimer &amp; Vining, 2011, p. 422). </w:t>
      </w: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green"/>
        </w:rPr>
        <w:t>existence of incommensurable values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 xml:space="preserve">points to the </w:t>
      </w:r>
      <w:r w:rsidRPr="008617FF">
        <w:rPr>
          <w:rStyle w:val="Emphasis"/>
          <w:rFonts w:asciiTheme="majorHAnsi" w:hAnsiTheme="majorHAnsi" w:cstheme="majorHAnsi"/>
          <w:highlight w:val="green"/>
        </w:rPr>
        <w:t>need</w:t>
      </w:r>
      <w:r w:rsidRPr="008617FF">
        <w:rPr>
          <w:rStyle w:val="StyleUnderline"/>
          <w:rFonts w:asciiTheme="majorHAnsi" w:hAnsiTheme="majorHAnsi" w:cstheme="majorHAnsi"/>
          <w:highlight w:val="green"/>
        </w:rPr>
        <w:t xml:space="preserve"> for</w:t>
      </w:r>
      <w:r w:rsidRPr="008617FF">
        <w:rPr>
          <w:rStyle w:val="StyleUnderline"/>
          <w:rFonts w:asciiTheme="majorHAnsi" w:hAnsiTheme="majorHAnsi" w:cstheme="majorHAnsi"/>
        </w:rPr>
        <w:t xml:space="preserve"> forms of </w:t>
      </w:r>
      <w:r w:rsidRPr="008617FF">
        <w:rPr>
          <w:rStyle w:val="Emphasis"/>
          <w:rFonts w:asciiTheme="majorHAnsi" w:hAnsiTheme="majorHAnsi" w:cstheme="majorHAnsi"/>
        </w:rPr>
        <w:t>multi-goal</w:t>
      </w:r>
      <w:r w:rsidRPr="008617FF">
        <w:rPr>
          <w:rStyle w:val="StyleUnderline"/>
          <w:rFonts w:asciiTheme="majorHAnsi" w:hAnsiTheme="majorHAnsi" w:cstheme="majorHAnsi"/>
        </w:rPr>
        <w:t xml:space="preserve"> or </w:t>
      </w:r>
      <w:r w:rsidRPr="008617FF">
        <w:rPr>
          <w:rStyle w:val="Emphasis"/>
          <w:rFonts w:asciiTheme="majorHAnsi" w:hAnsiTheme="majorHAnsi" w:cstheme="majorHAnsi"/>
          <w:highlight w:val="green"/>
        </w:rPr>
        <w:t>multi-criteria analysis</w:t>
      </w:r>
      <w:r w:rsidRPr="008617FF">
        <w:rPr>
          <w:rStyle w:val="StyleUnderline"/>
          <w:rFonts w:asciiTheme="majorHAnsi" w:hAnsiTheme="majorHAnsi" w:cstheme="majorHAnsi"/>
          <w:highlight w:val="green"/>
        </w:rPr>
        <w:t>.</w:t>
      </w:r>
    </w:p>
    <w:p w14:paraId="03C0F682" w14:textId="77777777" w:rsidR="00B36320" w:rsidRPr="008617FF" w:rsidRDefault="00B36320" w:rsidP="00B36320">
      <w:pPr>
        <w:rPr>
          <w:rFonts w:asciiTheme="majorHAnsi" w:hAnsiTheme="majorHAnsi" w:cstheme="majorHAnsi"/>
        </w:rPr>
      </w:pPr>
    </w:p>
    <w:p w14:paraId="17266F0F" w14:textId="387F46FA" w:rsidR="004C309A" w:rsidRPr="008617FF" w:rsidRDefault="004C309A" w:rsidP="004C309A">
      <w:pPr>
        <w:pStyle w:val="Heading1"/>
        <w:rPr>
          <w:rFonts w:asciiTheme="majorHAnsi" w:hAnsiTheme="majorHAnsi" w:cstheme="majorHAnsi"/>
        </w:rPr>
      </w:pPr>
      <w:r w:rsidRPr="008617FF">
        <w:rPr>
          <w:rFonts w:asciiTheme="majorHAnsi" w:hAnsiTheme="majorHAnsi" w:cstheme="majorHAnsi"/>
        </w:rPr>
        <w:lastRenderedPageBreak/>
        <w:t>T</w:t>
      </w:r>
    </w:p>
    <w:p w14:paraId="61CDFBA9" w14:textId="439585B1" w:rsidR="00642A7E" w:rsidRPr="008617FF" w:rsidRDefault="00642A7E" w:rsidP="00642A7E">
      <w:pPr>
        <w:pStyle w:val="Heading2"/>
        <w:rPr>
          <w:rFonts w:asciiTheme="majorHAnsi" w:hAnsiTheme="majorHAnsi" w:cstheme="majorHAnsi"/>
        </w:rPr>
      </w:pPr>
      <w:r w:rsidRPr="008617FF">
        <w:rPr>
          <w:rFonts w:asciiTheme="majorHAnsi" w:hAnsiTheme="majorHAnsi" w:cstheme="majorHAnsi"/>
        </w:rPr>
        <w:lastRenderedPageBreak/>
        <w:t>T</w:t>
      </w:r>
      <w:r w:rsidR="007A1A44" w:rsidRPr="008617FF">
        <w:rPr>
          <w:rFonts w:asciiTheme="majorHAnsi" w:hAnsiTheme="majorHAnsi" w:cstheme="majorHAnsi"/>
        </w:rPr>
        <w:t xml:space="preserve"> Protection</w:t>
      </w:r>
    </w:p>
    <w:p w14:paraId="363C7958" w14:textId="77777777" w:rsidR="00642A7E" w:rsidRPr="008617FF" w:rsidRDefault="00642A7E" w:rsidP="00642A7E">
      <w:pPr>
        <w:pStyle w:val="Heading3"/>
        <w:rPr>
          <w:rFonts w:asciiTheme="majorHAnsi" w:hAnsiTheme="majorHAnsi" w:cstheme="majorHAnsi"/>
        </w:rPr>
      </w:pPr>
      <w:r w:rsidRPr="008617FF">
        <w:rPr>
          <w:rFonts w:asciiTheme="majorHAnsi" w:hAnsiTheme="majorHAnsi" w:cstheme="majorHAnsi"/>
        </w:rPr>
        <w:lastRenderedPageBreak/>
        <w:t>2AC – Pits Hurt Water</w:t>
      </w:r>
    </w:p>
    <w:p w14:paraId="4907F930"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 xml:space="preserve">Pits </w:t>
      </w:r>
      <w:r w:rsidRPr="008617FF">
        <w:rPr>
          <w:rFonts w:asciiTheme="majorHAnsi" w:hAnsiTheme="majorHAnsi" w:cstheme="majorHAnsi"/>
          <w:u w:val="single"/>
        </w:rPr>
        <w:t>overwhelmingly</w:t>
      </w:r>
      <w:r w:rsidRPr="008617FF">
        <w:rPr>
          <w:rFonts w:asciiTheme="majorHAnsi" w:hAnsiTheme="majorHAnsi" w:cstheme="majorHAnsi"/>
        </w:rPr>
        <w:t xml:space="preserve"> affects waters.</w:t>
      </w:r>
    </w:p>
    <w:p w14:paraId="51EF8692" w14:textId="77777777" w:rsidR="00642A7E" w:rsidRPr="008617FF" w:rsidRDefault="00642A7E" w:rsidP="00642A7E">
      <w:pPr>
        <w:rPr>
          <w:rFonts w:asciiTheme="majorHAnsi" w:hAnsiTheme="majorHAnsi" w:cstheme="majorHAnsi"/>
        </w:rPr>
      </w:pPr>
      <w:r w:rsidRPr="008617FF">
        <w:rPr>
          <w:rStyle w:val="Style13ptBold"/>
          <w:rFonts w:asciiTheme="majorHAnsi" w:hAnsiTheme="majorHAnsi" w:cstheme="majorHAnsi"/>
        </w:rPr>
        <w:t>Last 21</w:t>
      </w:r>
      <w:r w:rsidRPr="008617FF">
        <w:rPr>
          <w:rFonts w:asciiTheme="majorHAnsi" w:hAnsiTheme="majorHAnsi" w:cstheme="majorHAnsi"/>
        </w:rPr>
        <w:t xml:space="preserve"> [T.S. Last – staff reporter who has covered local government, BA in journalism; "Coalition plans to sue over pit work at LANL"; No Publication; 4-21-2021; Accessible Online at https://www.abqjournal.com/2382827/coalition-plans-to-sue-over-pit-work-at-lanl-ex-group-says-federal-agencies-need-to-conduct-an-environmental-review.html] DL 7-13-2021</w:t>
      </w:r>
    </w:p>
    <w:p w14:paraId="6D0A6A99"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SANTA FE – </w:t>
      </w:r>
      <w:r w:rsidRPr="008617FF">
        <w:rPr>
          <w:rStyle w:val="StyleUnderline"/>
          <w:rFonts w:asciiTheme="majorHAnsi" w:hAnsiTheme="majorHAnsi" w:cstheme="majorHAnsi"/>
          <w:highlight w:val="green"/>
        </w:rPr>
        <w:t>A coalition</w:t>
      </w:r>
      <w:r w:rsidRPr="008617FF">
        <w:rPr>
          <w:rStyle w:val="StyleUnderline"/>
          <w:rFonts w:asciiTheme="majorHAnsi" w:hAnsiTheme="majorHAnsi" w:cstheme="majorHAnsi"/>
        </w:rPr>
        <w:t xml:space="preserve"> of </w:t>
      </w:r>
      <w:r w:rsidRPr="008617FF">
        <w:rPr>
          <w:rStyle w:val="Emphasis"/>
          <w:rFonts w:asciiTheme="majorHAnsi" w:hAnsiTheme="majorHAnsi" w:cstheme="majorHAnsi"/>
        </w:rPr>
        <w:t>nuclear safety</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social justice</w:t>
      </w:r>
      <w:r w:rsidRPr="008617FF">
        <w:rPr>
          <w:rStyle w:val="StyleUnderline"/>
          <w:rFonts w:asciiTheme="majorHAnsi" w:hAnsiTheme="majorHAnsi" w:cstheme="majorHAnsi"/>
        </w:rPr>
        <w:t xml:space="preserve"> groups</w:t>
      </w:r>
      <w:r w:rsidRPr="008617FF">
        <w:rPr>
          <w:rFonts w:asciiTheme="majorHAnsi" w:hAnsiTheme="majorHAnsi" w:cstheme="majorHAnsi"/>
          <w:sz w:val="16"/>
        </w:rPr>
        <w:t xml:space="preserve">, including several based in New Mexico, have notified federal agencies of their intent to </w:t>
      </w:r>
      <w:r w:rsidRPr="008617FF">
        <w:rPr>
          <w:rStyle w:val="StyleUnderline"/>
          <w:rFonts w:asciiTheme="majorHAnsi" w:hAnsiTheme="majorHAnsi" w:cstheme="majorHAnsi"/>
          <w:highlight w:val="green"/>
        </w:rPr>
        <w:t>sue over</w:t>
      </w:r>
      <w:r w:rsidRPr="008617FF">
        <w:rPr>
          <w:rStyle w:val="StyleUnderline"/>
          <w:rFonts w:asciiTheme="majorHAnsi" w:hAnsiTheme="majorHAnsi" w:cstheme="majorHAnsi"/>
        </w:rPr>
        <w:t xml:space="preserve"> plans to accelerate production of the </w:t>
      </w:r>
      <w:r w:rsidRPr="008617FF">
        <w:rPr>
          <w:rStyle w:val="Emphasis"/>
          <w:rFonts w:asciiTheme="majorHAnsi" w:hAnsiTheme="majorHAnsi" w:cstheme="majorHAnsi"/>
          <w:highlight w:val="green"/>
        </w:rPr>
        <w:t>triggering devices</w:t>
      </w:r>
      <w:r w:rsidRPr="008617FF">
        <w:rPr>
          <w:rFonts w:asciiTheme="majorHAnsi" w:hAnsiTheme="majorHAnsi" w:cstheme="majorHAnsi"/>
          <w:sz w:val="16"/>
        </w:rPr>
        <w:t xml:space="preserve"> used in nuclear weapons at Los Alamos National Laboratory and South Carolina’s Savannah River Site.</w:t>
      </w:r>
    </w:p>
    <w:p w14:paraId="43A86E70"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Concerned Citizens for Nuclear Safety, Nuclear Watch New Mexico, Tewa Women United and Honor Our Pueblo Existence (HOPE) are among nine groups being represented by the South Carolina Environmental Law Project, according to a letter sent by the law center to the Department of Energy and National Nuclear Security Administration officials on Tuesday.</w:t>
      </w:r>
    </w:p>
    <w:p w14:paraId="2FA18618"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A news release says that the law center is prepared to file a lawsuit on behalf of Nuclear Watch New Mexico, Savannah River Site Watch and Tri-Valley Communities Against a Radioactive Environment under the National Environmental Protection Act within the next 60 days if the decision to advance production of plutonium pits at LANL and SRS isn’t revisited.</w:t>
      </w:r>
    </w:p>
    <w:p w14:paraId="62A22487"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In 2018, Congress enacted a policy that tasked the two facilities with producing 80 pits per year by 2030 as the United States works to expand its nuclear weapons capacity.</w:t>
      </w:r>
    </w:p>
    <w:p w14:paraId="016038C5"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A spokesperson with the NNSA, which falls under the DOE, said the administration does not comment on proposed or pending litigation.</w:t>
      </w:r>
    </w:p>
    <w:p w14:paraId="636E9C5B"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Last year, the NNSA said it had determined it already had sufficient information to go ahead with the plan.</w:t>
      </w:r>
    </w:p>
    <w:p w14:paraId="25713125"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“NNSA has both programmatic and site-specific environmental impact statements covering pit production activities designed to provide NNSA the flexibility to adapt decisions as needed in response to national security requirements,” it said.</w:t>
      </w:r>
    </w:p>
    <w:p w14:paraId="02770E78"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administration added that, in 2019, the NNSA published a supplemental analysis of the 2008 review and determined that increasing pit production at the programmatic level “does not constitute a substantial change from actions analyzed previously and there were no significant new circumstances or information relevant to environmental concerns.”</w:t>
      </w:r>
    </w:p>
    <w:p w14:paraId="2C72C3A6"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Jay Coghlan, executive director of Nuclear Watch New Mexico, said spending more on nuclear weapons is like throwing good money after bad.</w:t>
      </w:r>
    </w:p>
    <w:p w14:paraId="49C877AC"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“Instead of maintaining the safety and reliability of the existing nuclear weapons stockpile, NNSA may actually undermine it because all future </w:t>
      </w:r>
      <w:r w:rsidRPr="008617FF">
        <w:rPr>
          <w:rStyle w:val="StyleUnderline"/>
          <w:rFonts w:asciiTheme="majorHAnsi" w:hAnsiTheme="majorHAnsi" w:cstheme="majorHAnsi"/>
        </w:rPr>
        <w:t xml:space="preserve">pit production is for speculative </w:t>
      </w:r>
      <w:r w:rsidRPr="008617FF">
        <w:rPr>
          <w:rStyle w:val="Emphasis"/>
          <w:rFonts w:asciiTheme="majorHAnsi" w:hAnsiTheme="majorHAnsi" w:cstheme="majorHAnsi"/>
        </w:rPr>
        <w:t>new-design</w:t>
      </w:r>
      <w:r w:rsidRPr="008617FF">
        <w:rPr>
          <w:rStyle w:val="StyleUnderline"/>
          <w:rFonts w:asciiTheme="majorHAnsi" w:hAnsiTheme="majorHAnsi" w:cstheme="majorHAnsi"/>
        </w:rPr>
        <w:t xml:space="preserve"> nuclear weapons</w:t>
      </w:r>
      <w:r w:rsidRPr="008617FF">
        <w:rPr>
          <w:rFonts w:asciiTheme="majorHAnsi" w:hAnsiTheme="majorHAnsi" w:cstheme="majorHAnsi"/>
          <w:sz w:val="16"/>
        </w:rPr>
        <w:t>,” he said in a statement. “This is a colossal and unnecessary waste of taxpayers’ money on top of already wasted taxpayers’ money.”</w:t>
      </w:r>
    </w:p>
    <w:p w14:paraId="2AA3CD17"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Specifically, the groups are calling for a comprehensive environmental impact review to be conducted on plans to ramp up production of the nuclear bomb cores at the two sites.</w:t>
      </w:r>
    </w:p>
    <w:p w14:paraId="68FFA965"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“It is incumbent on your agencies to implement President Biden’s recent Executive Order of January 27, 2021, in which he declares the U.S. policy addressing environmental justice,” states the letter from the law project to the DOE and the NNSA.</w:t>
      </w:r>
    </w:p>
    <w:p w14:paraId="331270D1"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letter quotes Biden’s order, which states federal agencies “shall make achieving environmental justice part of their missions” and “to address the disproportionately high and adverse human health, environmental, climate-related and other cumulative impacts on disadvantaged communities.”</w:t>
      </w:r>
    </w:p>
    <w:p w14:paraId="657ED5B2"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Beata Tsosie, Environmental Health and Justice Program coordinator for Tewa Women United, said the voice of Indigenous people should be heard. Several pueblos are within a 50-mile radius of Los Alamos.</w:t>
      </w:r>
    </w:p>
    <w:p w14:paraId="4DD8EA5A"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“It is clear that communities impacted by nuclear colonialism need healing, strength and restorative justice. We know that the environmental violence our land-based and Native peoples, </w:t>
      </w:r>
      <w:r w:rsidRPr="008617FF">
        <w:rPr>
          <w:rStyle w:val="StyleUnderline"/>
          <w:rFonts w:asciiTheme="majorHAnsi" w:hAnsiTheme="majorHAnsi" w:cstheme="majorHAnsi"/>
        </w:rPr>
        <w:t>ecologies and</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waters</w:t>
      </w:r>
      <w:r w:rsidRPr="008617FF">
        <w:rPr>
          <w:rStyle w:val="StyleUnderline"/>
          <w:rFonts w:asciiTheme="majorHAnsi" w:hAnsiTheme="majorHAnsi" w:cstheme="majorHAnsi"/>
          <w:highlight w:val="green"/>
        </w:rPr>
        <w:t xml:space="preserve"> continue to endure</w:t>
      </w:r>
      <w:r w:rsidRPr="008617FF">
        <w:rPr>
          <w:rFonts w:asciiTheme="majorHAnsi" w:hAnsiTheme="majorHAnsi" w:cstheme="majorHAnsi"/>
          <w:sz w:val="16"/>
        </w:rPr>
        <w:t xml:space="preserve"> from </w:t>
      </w:r>
      <w:r w:rsidRPr="008617FF">
        <w:rPr>
          <w:rStyle w:val="Emphasis"/>
          <w:rFonts w:asciiTheme="majorHAnsi" w:hAnsiTheme="majorHAnsi" w:cstheme="majorHAnsi"/>
          <w:highlight w:val="green"/>
        </w:rPr>
        <w:t>nuclear contamination</w:t>
      </w:r>
      <w:r w:rsidRPr="008617FF">
        <w:rPr>
          <w:rFonts w:asciiTheme="majorHAnsi" w:hAnsiTheme="majorHAnsi" w:cstheme="majorHAnsi"/>
          <w:sz w:val="16"/>
        </w:rPr>
        <w:t xml:space="preserve"> will not end until the harm stops,” Tsosie said.</w:t>
      </w:r>
    </w:p>
    <w:p w14:paraId="15A34CA0"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HOPE founder Marian Naranjo added, “</w:t>
      </w:r>
      <w:r w:rsidRPr="008617FF">
        <w:rPr>
          <w:rStyle w:val="StyleUnderline"/>
          <w:rFonts w:asciiTheme="majorHAnsi" w:hAnsiTheme="majorHAnsi" w:cstheme="majorHAnsi"/>
          <w:highlight w:val="green"/>
        </w:rPr>
        <w:t>The</w:t>
      </w:r>
      <w:r w:rsidRPr="008617FF">
        <w:rPr>
          <w:rStyle w:val="StyleUnderline"/>
          <w:rFonts w:asciiTheme="majorHAnsi" w:hAnsiTheme="majorHAnsi" w:cstheme="majorHAnsi"/>
        </w:rPr>
        <w:t xml:space="preserve"> Los Alamos National </w:t>
      </w:r>
      <w:r w:rsidRPr="008617FF">
        <w:rPr>
          <w:rStyle w:val="StyleUnderline"/>
          <w:rFonts w:asciiTheme="majorHAnsi" w:hAnsiTheme="majorHAnsi" w:cstheme="majorHAnsi"/>
          <w:highlight w:val="green"/>
        </w:rPr>
        <w:t xml:space="preserve">Lab is located on a </w:t>
      </w:r>
      <w:r w:rsidRPr="008617FF">
        <w:rPr>
          <w:rStyle w:val="Emphasis"/>
          <w:rFonts w:asciiTheme="majorHAnsi" w:hAnsiTheme="majorHAnsi" w:cstheme="majorHAnsi"/>
          <w:highlight w:val="green"/>
        </w:rPr>
        <w:t>geographically unsafe</w:t>
      </w:r>
      <w:r w:rsidRPr="008617FF">
        <w:rPr>
          <w:rStyle w:val="StyleUnderline"/>
          <w:rFonts w:asciiTheme="majorHAnsi" w:hAnsiTheme="majorHAnsi" w:cstheme="majorHAnsi"/>
          <w:highlight w:val="green"/>
        </w:rPr>
        <w:t xml:space="preserve"> area</w:t>
      </w:r>
      <w:r w:rsidRPr="008617FF">
        <w:rPr>
          <w:rFonts w:asciiTheme="majorHAnsi" w:hAnsiTheme="majorHAnsi" w:cstheme="majorHAnsi"/>
          <w:sz w:val="16"/>
        </w:rPr>
        <w:t xml:space="preserve"> for the work that transpires there, a place that is, and has been considered, sacred to Pueblo People since time immemorial.”</w:t>
      </w:r>
    </w:p>
    <w:p w14:paraId="34BF4601"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lastRenderedPageBreak/>
        <w:t>According to the letter from environmental law project attorney Leslie Lenhardt, the groups have communicated with the agencies over the past two years about the “obvious basis” for a nationwide programmatic environmental impact statement, or PEIS.</w:t>
      </w:r>
    </w:p>
    <w:p w14:paraId="28ED70D4"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“The plans of DOE and NNSA to expand this production program will saddle the already burdened communities represented by these groups with a significant amount of nuclear waste and pollution that is in complete contravention to the President’s Executive Order,” the letter states.</w:t>
      </w:r>
    </w:p>
    <w:p w14:paraId="380E2E09"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The letter states that a supplemental analysis on </w:t>
      </w:r>
      <w:r w:rsidRPr="008617FF">
        <w:rPr>
          <w:rStyle w:val="StyleUnderline"/>
          <w:rFonts w:asciiTheme="majorHAnsi" w:hAnsiTheme="majorHAnsi" w:cstheme="majorHAnsi"/>
          <w:highlight w:val="green"/>
        </w:rPr>
        <w:t>pit production</w:t>
      </w:r>
      <w:r w:rsidRPr="008617FF">
        <w:rPr>
          <w:rFonts w:asciiTheme="majorHAnsi" w:hAnsiTheme="majorHAnsi" w:cstheme="majorHAnsi"/>
          <w:sz w:val="16"/>
        </w:rPr>
        <w:t xml:space="preserve"> at LANL “</w:t>
      </w:r>
      <w:r w:rsidRPr="008617FF">
        <w:rPr>
          <w:rStyle w:val="StyleUnderline"/>
          <w:rFonts w:asciiTheme="majorHAnsi" w:hAnsiTheme="majorHAnsi" w:cstheme="majorHAnsi"/>
          <w:highlight w:val="green"/>
        </w:rPr>
        <w:t>waves aside</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environmental justice</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concerns</w:t>
      </w:r>
      <w:r w:rsidRPr="008617FF">
        <w:rPr>
          <w:rFonts w:asciiTheme="majorHAnsi" w:hAnsiTheme="majorHAnsi" w:cstheme="majorHAnsi"/>
          <w:sz w:val="16"/>
        </w:rPr>
        <w:t xml:space="preserve"> and falsely concludes that pit production will not have an adverse impact on low-income minority groups.</w:t>
      </w:r>
    </w:p>
    <w:p w14:paraId="1308F1E1"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“One of the critical problems with refusing to prepare a PEIS is that the public is either ignorant, or being provided misinformation about the breadth of the planned project,” the letter states. It goes on to say that there are still unresolved safety issues at LANL and that </w:t>
      </w:r>
      <w:r w:rsidRPr="008617FF">
        <w:rPr>
          <w:rStyle w:val="StyleUnderline"/>
          <w:rFonts w:asciiTheme="majorHAnsi" w:hAnsiTheme="majorHAnsi" w:cstheme="majorHAnsi"/>
          <w:highlight w:val="green"/>
        </w:rPr>
        <w:t xml:space="preserve">it’s unclear where the </w:t>
      </w:r>
      <w:r w:rsidRPr="008617FF">
        <w:rPr>
          <w:rStyle w:val="Emphasis"/>
          <w:rFonts w:asciiTheme="majorHAnsi" w:hAnsiTheme="majorHAnsi" w:cstheme="majorHAnsi"/>
          <w:highlight w:val="green"/>
        </w:rPr>
        <w:t>radioactive waste</w:t>
      </w:r>
      <w:r w:rsidRPr="008617FF">
        <w:rPr>
          <w:rStyle w:val="StyleUnderline"/>
          <w:rFonts w:asciiTheme="majorHAnsi" w:hAnsiTheme="majorHAnsi" w:cstheme="majorHAnsi"/>
        </w:rPr>
        <w:t xml:space="preserve"> produced through pit production </w:t>
      </w:r>
      <w:r w:rsidRPr="008617FF">
        <w:rPr>
          <w:rStyle w:val="StyleUnderline"/>
          <w:rFonts w:asciiTheme="majorHAnsi" w:hAnsiTheme="majorHAnsi" w:cstheme="majorHAnsi"/>
          <w:highlight w:val="green"/>
        </w:rPr>
        <w:t xml:space="preserve">will be </w:t>
      </w:r>
      <w:r w:rsidRPr="008617FF">
        <w:rPr>
          <w:rStyle w:val="Emphasis"/>
          <w:rFonts w:asciiTheme="majorHAnsi" w:hAnsiTheme="majorHAnsi" w:cstheme="majorHAnsi"/>
          <w:highlight w:val="green"/>
        </w:rPr>
        <w:t>disposed</w:t>
      </w:r>
      <w:r w:rsidRPr="008617FF">
        <w:rPr>
          <w:rFonts w:asciiTheme="majorHAnsi" w:hAnsiTheme="majorHAnsi" w:cstheme="majorHAnsi"/>
          <w:sz w:val="16"/>
        </w:rPr>
        <w:t>.</w:t>
      </w:r>
    </w:p>
    <w:p w14:paraId="5933F9B6"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u w:val="single"/>
        </w:rPr>
        <w:t>Plus</w:t>
      </w:r>
      <w:r w:rsidRPr="008617FF">
        <w:rPr>
          <w:rFonts w:asciiTheme="majorHAnsi" w:hAnsiTheme="majorHAnsi" w:cstheme="majorHAnsi"/>
        </w:rPr>
        <w:t xml:space="preserve">, storage of the weapons </w:t>
      </w:r>
      <w:r w:rsidRPr="008617FF">
        <w:rPr>
          <w:rFonts w:asciiTheme="majorHAnsi" w:hAnsiTheme="majorHAnsi" w:cstheme="majorHAnsi"/>
          <w:u w:val="single"/>
        </w:rPr>
        <w:t>pollutes</w:t>
      </w:r>
      <w:r w:rsidRPr="008617FF">
        <w:rPr>
          <w:rFonts w:asciiTheme="majorHAnsi" w:hAnsiTheme="majorHAnsi" w:cstheme="majorHAnsi"/>
        </w:rPr>
        <w:t xml:space="preserve"> the water</w:t>
      </w:r>
    </w:p>
    <w:p w14:paraId="39FFA511" w14:textId="77777777" w:rsidR="00642A7E" w:rsidRPr="008617FF" w:rsidRDefault="00642A7E" w:rsidP="00642A7E">
      <w:pPr>
        <w:rPr>
          <w:rFonts w:asciiTheme="majorHAnsi" w:hAnsiTheme="majorHAnsi" w:cstheme="majorHAnsi"/>
        </w:rPr>
      </w:pPr>
      <w:r w:rsidRPr="008617FF">
        <w:rPr>
          <w:rStyle w:val="Style13ptBold"/>
          <w:rFonts w:asciiTheme="majorHAnsi" w:hAnsiTheme="majorHAnsi" w:cstheme="majorHAnsi"/>
        </w:rPr>
        <w:t>IEER 21</w:t>
      </w:r>
      <w:r w:rsidRPr="008617FF">
        <w:rPr>
          <w:rFonts w:asciiTheme="majorHAnsi" w:hAnsiTheme="majorHAnsi" w:cstheme="majorHAnsi"/>
        </w:rPr>
        <w:t xml:space="preserve"> (IEER is a think tank researching the environmental impacts of different energy forms "Nuclear Waste Threatens Water resources," Institute for Energy and Environmental Research, 1-13-21, https://ieer.org/resource/audiovideo/nuclear-waste-threatens-water/ )//ILake-VP</w:t>
      </w:r>
    </w:p>
    <w:p w14:paraId="1F6C50DF"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A </w:t>
      </w:r>
      <w:r w:rsidRPr="008617FF">
        <w:rPr>
          <w:rFonts w:asciiTheme="majorHAnsi" w:hAnsiTheme="majorHAnsi" w:cstheme="majorHAnsi"/>
          <w:u w:val="single"/>
        </w:rPr>
        <w:t xml:space="preserve">quiet </w:t>
      </w:r>
      <w:r w:rsidRPr="008617FF">
        <w:rPr>
          <w:rFonts w:asciiTheme="majorHAnsi" w:hAnsiTheme="majorHAnsi" w:cstheme="majorHAnsi"/>
          <w:highlight w:val="green"/>
          <w:u w:val="single"/>
        </w:rPr>
        <w:t>crisis has been building on</w:t>
      </w:r>
      <w:r w:rsidRPr="008617FF">
        <w:rPr>
          <w:rFonts w:asciiTheme="majorHAnsi" w:hAnsiTheme="majorHAnsi" w:cstheme="majorHAnsi"/>
          <w:u w:val="single"/>
        </w:rPr>
        <w:t xml:space="preserve"> clean </w:t>
      </w:r>
      <w:r w:rsidRPr="008617FF">
        <w:rPr>
          <w:rFonts w:asciiTheme="majorHAnsi" w:hAnsiTheme="majorHAnsi" w:cstheme="majorHAnsi"/>
          <w:highlight w:val="green"/>
          <w:u w:val="single"/>
        </w:rPr>
        <w:t>water</w:t>
      </w:r>
      <w:r w:rsidRPr="008617FF">
        <w:rPr>
          <w:rFonts w:asciiTheme="majorHAnsi" w:hAnsiTheme="majorHAnsi" w:cstheme="majorHAnsi"/>
          <w:sz w:val="16"/>
        </w:rPr>
        <w:t xml:space="preserve"> in the byways of bureaucratic Washington. It has reached alarming proportions over the last year and a half. It </w:t>
      </w:r>
      <w:r w:rsidRPr="008617FF">
        <w:rPr>
          <w:rFonts w:asciiTheme="majorHAnsi" w:hAnsiTheme="majorHAnsi" w:cstheme="majorHAnsi"/>
          <w:u w:val="single"/>
        </w:rPr>
        <w:t xml:space="preserve">concerns the threat from the </w:t>
      </w:r>
      <w:r w:rsidRPr="008617FF">
        <w:rPr>
          <w:rFonts w:asciiTheme="majorHAnsi" w:hAnsiTheme="majorHAnsi" w:cstheme="majorHAnsi"/>
          <w:b/>
          <w:u w:val="single"/>
        </w:rPr>
        <w:t>radioactive waste</w:t>
      </w:r>
      <w:r w:rsidRPr="008617FF">
        <w:rPr>
          <w:rFonts w:asciiTheme="majorHAnsi" w:hAnsiTheme="majorHAnsi" w:cstheme="majorHAnsi"/>
          <w:u w:val="single"/>
        </w:rPr>
        <w:t xml:space="preserve"> legacy of decades of nuclear weapons production. Among the resources at risk are the </w:t>
      </w:r>
      <w:r w:rsidRPr="008617FF">
        <w:rPr>
          <w:rFonts w:asciiTheme="majorHAnsi" w:hAnsiTheme="majorHAnsi" w:cstheme="majorHAnsi"/>
          <w:b/>
          <w:u w:val="single"/>
        </w:rPr>
        <w:t>Columbia River</w:t>
      </w:r>
      <w:r w:rsidRPr="008617FF">
        <w:rPr>
          <w:rFonts w:asciiTheme="majorHAnsi" w:hAnsiTheme="majorHAnsi" w:cstheme="majorHAnsi"/>
          <w:u w:val="single"/>
        </w:rPr>
        <w:t xml:space="preserve">, the </w:t>
      </w:r>
      <w:r w:rsidRPr="008617FF">
        <w:rPr>
          <w:rFonts w:asciiTheme="majorHAnsi" w:hAnsiTheme="majorHAnsi" w:cstheme="majorHAnsi"/>
          <w:b/>
          <w:u w:val="single"/>
        </w:rPr>
        <w:t>Snake River Plain aquifer</w:t>
      </w:r>
      <w:r w:rsidRPr="008617FF">
        <w:rPr>
          <w:rFonts w:asciiTheme="majorHAnsi" w:hAnsiTheme="majorHAnsi" w:cstheme="majorHAnsi"/>
          <w:u w:val="single"/>
        </w:rPr>
        <w:t xml:space="preserve">, and the </w:t>
      </w:r>
      <w:r w:rsidRPr="008617FF">
        <w:rPr>
          <w:rFonts w:asciiTheme="majorHAnsi" w:hAnsiTheme="majorHAnsi" w:cstheme="majorHAnsi"/>
          <w:b/>
          <w:u w:val="single"/>
        </w:rPr>
        <w:t>Savannah River</w:t>
      </w:r>
      <w:r w:rsidRPr="008617FF">
        <w:rPr>
          <w:rFonts w:asciiTheme="majorHAnsi" w:hAnsiTheme="majorHAnsi" w:cstheme="majorHAnsi"/>
          <w:u w:val="single"/>
        </w:rPr>
        <w:t>. Recently</w:t>
      </w:r>
      <w:r w:rsidRPr="008617FF">
        <w:rPr>
          <w:rFonts w:asciiTheme="majorHAnsi" w:hAnsiTheme="majorHAnsi" w:cstheme="majorHAnsi"/>
          <w:sz w:val="16"/>
        </w:rPr>
        <w:t xml:space="preserve">, in a nasty surprise, </w:t>
      </w:r>
      <w:r w:rsidRPr="008617FF">
        <w:rPr>
          <w:rFonts w:asciiTheme="majorHAnsi" w:hAnsiTheme="majorHAnsi" w:cstheme="majorHAnsi"/>
          <w:b/>
          <w:u w:val="single"/>
        </w:rPr>
        <w:t>uranium, tritium</w:t>
      </w:r>
      <w:r w:rsidRPr="008617FF">
        <w:rPr>
          <w:rFonts w:asciiTheme="majorHAnsi" w:hAnsiTheme="majorHAnsi" w:cstheme="majorHAnsi"/>
          <w:u w:val="single"/>
        </w:rPr>
        <w:t>, and other materials were found migrating from</w:t>
      </w:r>
      <w:r w:rsidRPr="008617FF">
        <w:rPr>
          <w:rFonts w:asciiTheme="majorHAnsi" w:hAnsiTheme="majorHAnsi" w:cstheme="majorHAnsi"/>
          <w:sz w:val="16"/>
        </w:rPr>
        <w:t xml:space="preserve"> the Los Alamos National </w:t>
      </w:r>
      <w:r w:rsidRPr="008617FF">
        <w:rPr>
          <w:rFonts w:asciiTheme="majorHAnsi" w:hAnsiTheme="majorHAnsi" w:cstheme="majorHAnsi"/>
          <w:u w:val="single"/>
        </w:rPr>
        <w:t>laboratory</w:t>
      </w:r>
      <w:r w:rsidRPr="008617FF">
        <w:rPr>
          <w:rFonts w:asciiTheme="majorHAnsi" w:hAnsiTheme="majorHAnsi" w:cstheme="majorHAnsi"/>
          <w:sz w:val="16"/>
        </w:rPr>
        <w:t xml:space="preserve"> in New Mexico </w:t>
      </w:r>
      <w:r w:rsidRPr="008617FF">
        <w:rPr>
          <w:rFonts w:asciiTheme="majorHAnsi" w:hAnsiTheme="majorHAnsi" w:cstheme="majorHAnsi"/>
          <w:u w:val="single"/>
        </w:rPr>
        <w:t>to the</w:t>
      </w:r>
      <w:r w:rsidRPr="008617FF">
        <w:rPr>
          <w:rFonts w:asciiTheme="majorHAnsi" w:hAnsiTheme="majorHAnsi" w:cstheme="majorHAnsi"/>
          <w:b/>
          <w:u w:val="single"/>
        </w:rPr>
        <w:t xml:space="preserve"> Rio Grande</w:t>
      </w:r>
      <w:r w:rsidRPr="008617FF">
        <w:rPr>
          <w:rFonts w:asciiTheme="majorHAnsi" w:hAnsiTheme="majorHAnsi" w:cstheme="majorHAnsi"/>
          <w:sz w:val="16"/>
        </w:rPr>
        <w:t xml:space="preserve">, via a spring. </w:t>
      </w:r>
      <w:r w:rsidRPr="008617FF">
        <w:rPr>
          <w:rFonts w:asciiTheme="majorHAnsi" w:hAnsiTheme="majorHAnsi" w:cstheme="majorHAnsi"/>
          <w:u w:val="single"/>
        </w:rPr>
        <w:t xml:space="preserve">Over 90 million gallons of </w:t>
      </w:r>
      <w:r w:rsidRPr="008617FF">
        <w:rPr>
          <w:rFonts w:asciiTheme="majorHAnsi" w:hAnsiTheme="majorHAnsi" w:cstheme="majorHAnsi"/>
          <w:b/>
          <w:u w:val="single"/>
        </w:rPr>
        <w:t>deadly high-level radioactive waste</w:t>
      </w:r>
      <w:r w:rsidRPr="008617FF">
        <w:rPr>
          <w:rFonts w:asciiTheme="majorHAnsi" w:hAnsiTheme="majorHAnsi" w:cstheme="majorHAnsi"/>
          <w:u w:val="single"/>
        </w:rPr>
        <w:t xml:space="preserve">, </w:t>
      </w:r>
      <w:r w:rsidRPr="008617FF">
        <w:rPr>
          <w:rFonts w:asciiTheme="majorHAnsi" w:hAnsiTheme="majorHAnsi" w:cstheme="majorHAnsi"/>
          <w:sz w:val="16"/>
        </w:rPr>
        <w:t>mostly in liquid form</w:t>
      </w:r>
      <w:r w:rsidRPr="008617FF">
        <w:rPr>
          <w:rFonts w:asciiTheme="majorHAnsi" w:hAnsiTheme="majorHAnsi" w:cstheme="majorHAnsi"/>
          <w:u w:val="single"/>
        </w:rPr>
        <w:t xml:space="preserve">, were created during the Cold War. They are stored 239 tanks </w:t>
      </w:r>
      <w:r w:rsidRPr="008617FF">
        <w:rPr>
          <w:rFonts w:asciiTheme="majorHAnsi" w:hAnsiTheme="majorHAnsi" w:cstheme="majorHAnsi"/>
          <w:sz w:val="16"/>
        </w:rPr>
        <w:t xml:space="preserve">at the Energy Department’s Hanford, Savannah River, and Idaho sites. </w:t>
      </w:r>
      <w:r w:rsidRPr="008617FF">
        <w:rPr>
          <w:rFonts w:asciiTheme="majorHAnsi" w:hAnsiTheme="majorHAnsi" w:cstheme="majorHAnsi"/>
          <w:highlight w:val="green"/>
          <w:u w:val="single"/>
        </w:rPr>
        <w:t xml:space="preserve">Dozens of </w:t>
      </w:r>
      <w:r w:rsidRPr="008617FF">
        <w:rPr>
          <w:rFonts w:asciiTheme="majorHAnsi" w:hAnsiTheme="majorHAnsi" w:cstheme="majorHAnsi"/>
          <w:u w:val="single"/>
        </w:rPr>
        <w:t xml:space="preserve">these </w:t>
      </w:r>
      <w:r w:rsidRPr="008617FF">
        <w:rPr>
          <w:rFonts w:asciiTheme="majorHAnsi" w:hAnsiTheme="majorHAnsi" w:cstheme="majorHAnsi"/>
          <w:highlight w:val="green"/>
          <w:u w:val="single"/>
        </w:rPr>
        <w:t>tanks have leaked</w:t>
      </w:r>
      <w:r w:rsidRPr="008617FF">
        <w:rPr>
          <w:rFonts w:asciiTheme="majorHAnsi" w:hAnsiTheme="majorHAnsi" w:cstheme="majorHAnsi"/>
          <w:u w:val="single"/>
        </w:rPr>
        <w:t>.</w:t>
      </w:r>
      <w:r w:rsidRPr="008617FF">
        <w:rPr>
          <w:rFonts w:asciiTheme="majorHAnsi" w:hAnsiTheme="majorHAnsi" w:cstheme="majorHAnsi"/>
          <w:sz w:val="16"/>
        </w:rPr>
        <w:t xml:space="preserve"> Further, </w:t>
      </w:r>
      <w:r w:rsidRPr="008617FF">
        <w:rPr>
          <w:rFonts w:asciiTheme="majorHAnsi" w:hAnsiTheme="majorHAnsi" w:cstheme="majorHAnsi"/>
          <w:highlight w:val="green"/>
          <w:u w:val="single"/>
        </w:rPr>
        <w:t>millions of cubic feet of</w:t>
      </w:r>
      <w:r w:rsidRPr="008617FF">
        <w:rPr>
          <w:rFonts w:asciiTheme="majorHAnsi" w:hAnsiTheme="majorHAnsi" w:cstheme="majorHAnsi"/>
          <w:u w:val="single"/>
        </w:rPr>
        <w:t xml:space="preserve"> solid </w:t>
      </w:r>
      <w:r w:rsidRPr="008617FF">
        <w:rPr>
          <w:rFonts w:asciiTheme="majorHAnsi" w:hAnsiTheme="majorHAnsi" w:cstheme="majorHAnsi"/>
          <w:highlight w:val="green"/>
          <w:u w:val="single"/>
        </w:rPr>
        <w:t>radioactive wastes</w:t>
      </w:r>
      <w:r w:rsidRPr="008617FF">
        <w:rPr>
          <w:rFonts w:asciiTheme="majorHAnsi" w:hAnsiTheme="majorHAnsi" w:cstheme="majorHAnsi"/>
          <w:u w:val="single"/>
        </w:rPr>
        <w:t>, highly contaminated with plutonium</w:t>
      </w:r>
      <w:r w:rsidRPr="008617FF">
        <w:rPr>
          <w:rFonts w:asciiTheme="majorHAnsi" w:hAnsiTheme="majorHAnsi" w:cstheme="majorHAnsi"/>
          <w:sz w:val="16"/>
        </w:rPr>
        <w:t xml:space="preserve">, were </w:t>
      </w:r>
      <w:r w:rsidRPr="008617FF">
        <w:rPr>
          <w:rFonts w:asciiTheme="majorHAnsi" w:hAnsiTheme="majorHAnsi" w:cstheme="majorHAnsi"/>
          <w:u w:val="single"/>
        </w:rPr>
        <w:t>dumped in shallow trenches and pits</w:t>
      </w:r>
      <w:r w:rsidRPr="008617FF">
        <w:rPr>
          <w:rFonts w:asciiTheme="majorHAnsi" w:hAnsiTheme="majorHAnsi" w:cstheme="majorHAnsi"/>
          <w:sz w:val="16"/>
        </w:rPr>
        <w:t xml:space="preserve"> in the 1940’s, 50s, and 60’s, packaged in nothing more than cardboard and wooden boxes or 55-gallon drums. The </w:t>
      </w:r>
      <w:r w:rsidRPr="008617FF">
        <w:rPr>
          <w:rFonts w:asciiTheme="majorHAnsi" w:hAnsiTheme="majorHAnsi" w:cstheme="majorHAnsi"/>
          <w:u w:val="single"/>
        </w:rPr>
        <w:t>Idaho lab alone has over a ton of plutonium in such dumps</w:t>
      </w:r>
      <w:r w:rsidRPr="008617FF">
        <w:rPr>
          <w:rFonts w:asciiTheme="majorHAnsi" w:hAnsiTheme="majorHAnsi" w:cstheme="majorHAnsi"/>
          <w:sz w:val="16"/>
        </w:rPr>
        <w:t xml:space="preserve">. There are considerable uncertainties about exactly how much is in Los Alamos waste, but it’s a lot. Throughout the nuclear weapons complex, some of </w:t>
      </w:r>
      <w:r w:rsidRPr="008617FF">
        <w:rPr>
          <w:rFonts w:asciiTheme="majorHAnsi" w:hAnsiTheme="majorHAnsi" w:cstheme="majorHAnsi"/>
          <w:highlight w:val="green"/>
          <w:u w:val="single"/>
        </w:rPr>
        <w:t xml:space="preserve">the </w:t>
      </w:r>
      <w:r w:rsidRPr="008617FF">
        <w:rPr>
          <w:rFonts w:asciiTheme="majorHAnsi" w:hAnsiTheme="majorHAnsi" w:cstheme="majorHAnsi"/>
          <w:b/>
          <w:highlight w:val="green"/>
          <w:u w:val="single"/>
        </w:rPr>
        <w:t>groundwater is polluted</w:t>
      </w:r>
      <w:r w:rsidRPr="008617FF">
        <w:rPr>
          <w:rFonts w:asciiTheme="majorHAnsi" w:hAnsiTheme="majorHAnsi" w:cstheme="majorHAnsi"/>
          <w:sz w:val="16"/>
        </w:rPr>
        <w:t xml:space="preserve">, often </w:t>
      </w:r>
      <w:r w:rsidRPr="008617FF">
        <w:rPr>
          <w:rFonts w:asciiTheme="majorHAnsi" w:hAnsiTheme="majorHAnsi" w:cstheme="majorHAnsi"/>
          <w:u w:val="single"/>
        </w:rPr>
        <w:t xml:space="preserve">at levels greatly </w:t>
      </w:r>
      <w:r w:rsidRPr="008617FF">
        <w:rPr>
          <w:rFonts w:asciiTheme="majorHAnsi" w:hAnsiTheme="majorHAnsi" w:cstheme="majorHAnsi"/>
          <w:highlight w:val="green"/>
          <w:u w:val="single"/>
        </w:rPr>
        <w:t>exceeding safe drinking</w:t>
      </w:r>
      <w:r w:rsidRPr="008617FF">
        <w:rPr>
          <w:rFonts w:asciiTheme="majorHAnsi" w:hAnsiTheme="majorHAnsi" w:cstheme="majorHAnsi"/>
          <w:u w:val="single"/>
        </w:rPr>
        <w:t xml:space="preserve"> water </w:t>
      </w:r>
      <w:r w:rsidRPr="008617FF">
        <w:rPr>
          <w:rFonts w:asciiTheme="majorHAnsi" w:hAnsiTheme="majorHAnsi" w:cstheme="majorHAnsi"/>
          <w:highlight w:val="green"/>
          <w:u w:val="single"/>
        </w:rPr>
        <w:t>limits</w:t>
      </w:r>
      <w:r w:rsidRPr="008617FF">
        <w:rPr>
          <w:rFonts w:asciiTheme="majorHAnsi" w:hAnsiTheme="majorHAnsi" w:cstheme="majorHAnsi"/>
          <w:u w:val="single"/>
        </w:rPr>
        <w:t>.</w:t>
      </w:r>
      <w:r w:rsidRPr="008617FF">
        <w:rPr>
          <w:rFonts w:asciiTheme="majorHAnsi" w:hAnsiTheme="majorHAnsi" w:cstheme="majorHAnsi"/>
          <w:sz w:val="16"/>
        </w:rPr>
        <w:t xml:space="preserve"> Generally, this has not yet affected offsite or public water supplies seriously. But such good fortune may not last, given the quantity and longevity of the wastes. Some </w:t>
      </w:r>
      <w:r w:rsidRPr="008617FF">
        <w:rPr>
          <w:rFonts w:asciiTheme="majorHAnsi" w:hAnsiTheme="majorHAnsi" w:cstheme="majorHAnsi"/>
          <w:u w:val="single"/>
        </w:rPr>
        <w:t>radionuclides like americium and plutonium</w:t>
      </w:r>
      <w:r w:rsidRPr="008617FF">
        <w:rPr>
          <w:rFonts w:asciiTheme="majorHAnsi" w:hAnsiTheme="majorHAnsi" w:cstheme="majorHAnsi"/>
          <w:sz w:val="16"/>
        </w:rPr>
        <w:t xml:space="preserve">, are </w:t>
      </w:r>
      <w:r w:rsidRPr="008617FF">
        <w:rPr>
          <w:rFonts w:asciiTheme="majorHAnsi" w:hAnsiTheme="majorHAnsi" w:cstheme="majorHAnsi"/>
          <w:u w:val="single"/>
        </w:rPr>
        <w:t>migrating far faster than was thought possible</w:t>
      </w:r>
      <w:r w:rsidRPr="008617FF">
        <w:rPr>
          <w:rFonts w:asciiTheme="majorHAnsi" w:hAnsiTheme="majorHAnsi" w:cstheme="majorHAnsi"/>
          <w:sz w:val="16"/>
        </w:rPr>
        <w:t xml:space="preserve"> when they were carelessly dumped. A failure to retrieve them from the high-level waste tanks and the plutonium waste burial sites, in order to store them away from usable water resources could prove very costly. </w:t>
      </w:r>
      <w:r w:rsidRPr="008617FF">
        <w:rPr>
          <w:rFonts w:asciiTheme="majorHAnsi" w:hAnsiTheme="majorHAnsi" w:cstheme="majorHAnsi"/>
          <w:highlight w:val="green"/>
          <w:u w:val="single"/>
        </w:rPr>
        <w:t>If even a fraction the radioactivity migrates</w:t>
      </w:r>
      <w:r w:rsidRPr="008617FF">
        <w:rPr>
          <w:rFonts w:asciiTheme="majorHAnsi" w:hAnsiTheme="majorHAnsi" w:cstheme="majorHAnsi"/>
          <w:u w:val="single"/>
        </w:rPr>
        <w:t xml:space="preserve"> into water bodies, </w:t>
      </w:r>
      <w:r w:rsidRPr="008617FF">
        <w:rPr>
          <w:rFonts w:asciiTheme="majorHAnsi" w:hAnsiTheme="majorHAnsi" w:cstheme="majorHAnsi"/>
          <w:highlight w:val="green"/>
          <w:u w:val="single"/>
        </w:rPr>
        <w:t xml:space="preserve">the problem </w:t>
      </w:r>
      <w:r w:rsidRPr="008617FF">
        <w:rPr>
          <w:rFonts w:asciiTheme="majorHAnsi" w:hAnsiTheme="majorHAnsi" w:cstheme="majorHAnsi"/>
          <w:u w:val="single"/>
        </w:rPr>
        <w:t xml:space="preserve">could </w:t>
      </w:r>
      <w:r w:rsidRPr="008617FF">
        <w:rPr>
          <w:rFonts w:asciiTheme="majorHAnsi" w:hAnsiTheme="majorHAnsi" w:cstheme="majorHAnsi"/>
          <w:highlight w:val="green"/>
          <w:u w:val="single"/>
        </w:rPr>
        <w:t>become</w:t>
      </w:r>
      <w:r w:rsidRPr="008617FF">
        <w:rPr>
          <w:rFonts w:asciiTheme="majorHAnsi" w:hAnsiTheme="majorHAnsi" w:cstheme="majorHAnsi"/>
          <w:u w:val="single"/>
        </w:rPr>
        <w:t xml:space="preserve"> </w:t>
      </w:r>
      <w:r w:rsidRPr="008617FF">
        <w:rPr>
          <w:rFonts w:asciiTheme="majorHAnsi" w:hAnsiTheme="majorHAnsi" w:cstheme="majorHAnsi"/>
          <w:highlight w:val="green"/>
          <w:u w:val="single"/>
        </w:rPr>
        <w:t>unfixable</w:t>
      </w:r>
      <w:r w:rsidRPr="008617FF">
        <w:rPr>
          <w:rFonts w:asciiTheme="majorHAnsi" w:hAnsiTheme="majorHAnsi" w:cstheme="majorHAnsi"/>
          <w:u w:val="single"/>
        </w:rPr>
        <w:t xml:space="preserve">. </w:t>
      </w:r>
      <w:r w:rsidRPr="008617FF">
        <w:rPr>
          <w:rFonts w:asciiTheme="majorHAnsi" w:hAnsiTheme="majorHAnsi" w:cstheme="majorHAnsi"/>
          <w:sz w:val="16"/>
        </w:rPr>
        <w:t xml:space="preserve">The Energy Department has been trying to reclassify some of these dangerous wastes as low-level wastes by fiat, so that it can pour cement into the tanks, or simply cap the dumps and leave the waste in place rather than retrieve it for safer storage. Federal courts have upheld the view of states and public interest groups that the federal government can’t just change the rules and walk away from its obligations. But, in the face of such adverse rulings, the tendency of the nuclear weapons bureaucracy is to go to Congress and get the rules changed there. Creating de facto </w:t>
      </w:r>
      <w:r w:rsidRPr="008617FF">
        <w:rPr>
          <w:rFonts w:asciiTheme="majorHAnsi" w:hAnsiTheme="majorHAnsi" w:cstheme="majorHAnsi"/>
          <w:u w:val="single"/>
        </w:rPr>
        <w:t xml:space="preserve">high-level nuclear and </w:t>
      </w:r>
      <w:r w:rsidRPr="008617FF">
        <w:rPr>
          <w:rFonts w:asciiTheme="majorHAnsi" w:hAnsiTheme="majorHAnsi" w:cstheme="majorHAnsi"/>
          <w:highlight w:val="green"/>
          <w:u w:val="single"/>
        </w:rPr>
        <w:t>plutonium waste dumps</w:t>
      </w:r>
      <w:r w:rsidRPr="008617FF">
        <w:rPr>
          <w:rFonts w:asciiTheme="majorHAnsi" w:hAnsiTheme="majorHAnsi" w:cstheme="majorHAnsi"/>
          <w:u w:val="single"/>
        </w:rPr>
        <w:t xml:space="preserve"> in close proximity to irreplaceable water resources </w:t>
      </w:r>
      <w:r w:rsidRPr="008617FF">
        <w:rPr>
          <w:rFonts w:asciiTheme="majorHAnsi" w:hAnsiTheme="majorHAnsi" w:cstheme="majorHAnsi"/>
          <w:highlight w:val="green"/>
          <w:u w:val="single"/>
        </w:rPr>
        <w:t>is</w:t>
      </w:r>
      <w:r w:rsidRPr="008617FF">
        <w:rPr>
          <w:rFonts w:asciiTheme="majorHAnsi" w:hAnsiTheme="majorHAnsi" w:cstheme="majorHAnsi"/>
          <w:u w:val="single"/>
        </w:rPr>
        <w:t xml:space="preserve"> </w:t>
      </w:r>
      <w:r w:rsidRPr="008617FF">
        <w:rPr>
          <w:rFonts w:asciiTheme="majorHAnsi" w:hAnsiTheme="majorHAnsi" w:cstheme="majorHAnsi"/>
          <w:sz w:val="16"/>
        </w:rPr>
        <w:t xml:space="preserve">wrong. The public should not let the federal government even think about it. If you want to know more about some of the </w:t>
      </w:r>
      <w:r w:rsidRPr="008617FF">
        <w:rPr>
          <w:rFonts w:asciiTheme="majorHAnsi" w:hAnsiTheme="majorHAnsi" w:cstheme="majorHAnsi"/>
          <w:b/>
          <w:highlight w:val="green"/>
          <w:u w:val="single"/>
        </w:rPr>
        <w:t>threat</w:t>
      </w:r>
      <w:r w:rsidRPr="008617FF">
        <w:rPr>
          <w:rFonts w:asciiTheme="majorHAnsi" w:hAnsiTheme="majorHAnsi" w:cstheme="majorHAnsi"/>
          <w:sz w:val="16"/>
        </w:rPr>
        <w:t xml:space="preserve">s posed by waste from nuclear weapons production </w:t>
      </w:r>
      <w:r w:rsidRPr="008617FF">
        <w:rPr>
          <w:rFonts w:asciiTheme="majorHAnsi" w:hAnsiTheme="majorHAnsi" w:cstheme="majorHAnsi"/>
          <w:b/>
          <w:highlight w:val="green"/>
          <w:u w:val="single"/>
        </w:rPr>
        <w:t>to water resources</w:t>
      </w:r>
      <w:r w:rsidRPr="008617FF">
        <w:rPr>
          <w:rFonts w:asciiTheme="majorHAnsi" w:hAnsiTheme="majorHAnsi" w:cstheme="majorHAnsi"/>
          <w:sz w:val="16"/>
        </w:rPr>
        <w:t>, please look up the website of the Institute for Energy and Environmental Research, www.ieer.org. This is Arjun Makhijani.</w:t>
      </w:r>
    </w:p>
    <w:p w14:paraId="196750BB"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Continued enrichment hurts water resources.</w:t>
      </w:r>
    </w:p>
    <w:p w14:paraId="2B90E7FB" w14:textId="77777777" w:rsidR="00642A7E" w:rsidRPr="008617FF" w:rsidRDefault="00642A7E" w:rsidP="00642A7E">
      <w:pPr>
        <w:rPr>
          <w:rFonts w:asciiTheme="majorHAnsi" w:hAnsiTheme="majorHAnsi" w:cstheme="majorHAnsi"/>
        </w:rPr>
      </w:pPr>
      <w:r w:rsidRPr="008617FF">
        <w:rPr>
          <w:rStyle w:val="Style13ptBold"/>
          <w:rFonts w:asciiTheme="majorHAnsi" w:hAnsiTheme="majorHAnsi" w:cstheme="majorHAnsi"/>
        </w:rPr>
        <w:t>GEN 20</w:t>
      </w:r>
      <w:r w:rsidRPr="008617FF">
        <w:rPr>
          <w:rFonts w:asciiTheme="majorHAnsi" w:hAnsiTheme="majorHAnsi" w:cstheme="majorHAnsi"/>
        </w:rPr>
        <w:t xml:space="preserve"> [GEN – Geneva Environment Network; Nuclear Disarmament and Ecological Impacts of Nuclear Weapons; No Publication; 10-26-2020; Accessible Online at https://www.genevaenvironmentnetwork.org/resources/updates/nuclear-disarmament-and-ecological-impacts-of-nuclear-weapons/] DL 7-11-2021</w:t>
      </w:r>
    </w:p>
    <w:p w14:paraId="71205E0C" w14:textId="77777777" w:rsidR="00642A7E" w:rsidRPr="008617FF" w:rsidRDefault="00642A7E" w:rsidP="00642A7E">
      <w:pPr>
        <w:rPr>
          <w:rFonts w:asciiTheme="majorHAnsi" w:hAnsiTheme="majorHAnsi" w:cstheme="majorHAnsi"/>
          <w:sz w:val="16"/>
        </w:rPr>
      </w:pPr>
      <w:r w:rsidRPr="008617FF">
        <w:rPr>
          <w:rStyle w:val="StyleUnderline"/>
          <w:rFonts w:asciiTheme="majorHAnsi" w:hAnsiTheme="majorHAnsi" w:cstheme="majorHAnsi"/>
        </w:rPr>
        <w:lastRenderedPageBreak/>
        <w:t>Depleted uranium (</w:t>
      </w:r>
      <w:r w:rsidRPr="008617FF">
        <w:rPr>
          <w:rStyle w:val="StyleUnderline"/>
          <w:rFonts w:asciiTheme="majorHAnsi" w:hAnsiTheme="majorHAnsi" w:cstheme="majorHAnsi"/>
          <w:highlight w:val="green"/>
        </w:rPr>
        <w:t>DU</w:t>
      </w:r>
      <w:r w:rsidRPr="008617FF">
        <w:rPr>
          <w:rStyle w:val="StyleUnderline"/>
          <w:rFonts w:asciiTheme="majorHAnsi" w:hAnsiTheme="majorHAnsi" w:cstheme="majorHAnsi"/>
        </w:rPr>
        <w:t>)</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is the</w:t>
      </w:r>
      <w:r w:rsidRPr="008617FF">
        <w:rPr>
          <w:rFonts w:asciiTheme="majorHAnsi" w:hAnsiTheme="majorHAnsi" w:cstheme="majorHAnsi"/>
          <w:sz w:val="16"/>
        </w:rPr>
        <w:t xml:space="preserve"> main </w:t>
      </w:r>
      <w:r w:rsidRPr="008617FF">
        <w:rPr>
          <w:rStyle w:val="Emphasis"/>
          <w:rFonts w:asciiTheme="majorHAnsi" w:hAnsiTheme="majorHAnsi" w:cstheme="majorHAnsi"/>
          <w:highlight w:val="green"/>
        </w:rPr>
        <w:t>by-product</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of</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uranium </w:t>
      </w:r>
      <w:r w:rsidRPr="008617FF">
        <w:rPr>
          <w:rStyle w:val="StyleUnderline"/>
          <w:rFonts w:asciiTheme="majorHAnsi" w:hAnsiTheme="majorHAnsi" w:cstheme="majorHAnsi"/>
          <w:highlight w:val="green"/>
        </w:rPr>
        <w:t>enrichment and is</w:t>
      </w:r>
      <w:r w:rsidRPr="008617FF">
        <w:rPr>
          <w:rStyle w:val="StyleUnderline"/>
          <w:rFonts w:asciiTheme="majorHAnsi" w:hAnsiTheme="majorHAnsi" w:cstheme="majorHAnsi"/>
        </w:rPr>
        <w:t xml:space="preserve"> a </w:t>
      </w:r>
      <w:r w:rsidRPr="008617FF">
        <w:rPr>
          <w:rStyle w:val="Emphasis"/>
          <w:rFonts w:asciiTheme="majorHAnsi" w:hAnsiTheme="majorHAnsi" w:cstheme="majorHAnsi"/>
        </w:rPr>
        <w:t>chemically</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radiologically</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toxic</w:t>
      </w:r>
      <w:r w:rsidRPr="008617FF">
        <w:rPr>
          <w:rStyle w:val="StyleUnderline"/>
          <w:rFonts w:asciiTheme="majorHAnsi" w:hAnsiTheme="majorHAnsi" w:cstheme="majorHAnsi"/>
        </w:rPr>
        <w:t xml:space="preserve"> heavy metal</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it is</w:t>
      </w:r>
      <w:r w:rsidRPr="008617FF">
        <w:rPr>
          <w:rStyle w:val="StyleUnderline"/>
          <w:rFonts w:asciiTheme="majorHAnsi" w:hAnsiTheme="majorHAnsi" w:cstheme="majorHAnsi"/>
        </w:rPr>
        <w:t xml:space="preserve"> </w:t>
      </w:r>
      <w:r w:rsidRPr="008617FF">
        <w:rPr>
          <w:rFonts w:asciiTheme="majorHAnsi" w:hAnsiTheme="majorHAnsi" w:cstheme="majorHAnsi"/>
          <w:sz w:val="16"/>
        </w:rPr>
        <w:t xml:space="preserve">mildly </w:t>
      </w:r>
      <w:r w:rsidRPr="008617FF">
        <w:rPr>
          <w:rStyle w:val="Emphasis"/>
          <w:rFonts w:asciiTheme="majorHAnsi" w:hAnsiTheme="majorHAnsi" w:cstheme="majorHAnsi"/>
          <w:highlight w:val="green"/>
        </w:rPr>
        <w:t>radioactive</w:t>
      </w:r>
      <w:r w:rsidRPr="008617FF">
        <w:rPr>
          <w:rFonts w:asciiTheme="majorHAnsi" w:hAnsiTheme="majorHAnsi" w:cstheme="majorHAnsi"/>
          <w:sz w:val="16"/>
        </w:rPr>
        <w:t>, with about 60% of the activity of natural uranium. This dense metal is used in munitions for its penetrating ability and as a protective material in armoured vehicles.</w:t>
      </w:r>
    </w:p>
    <w:p w14:paraId="01C4F8B6"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In the wake of conflicts in the 1990s, increased attention has been paid to the possible health and environmental effects of the use of armaments and ammunitions containing DU. The General Assembly first addressed the matter in 2007 and, since 2008, has taken it up on a biennial basis.</w:t>
      </w:r>
    </w:p>
    <w:p w14:paraId="7C860574"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Various international organizations, including the WHO and UNEP, have undertaken studies on the potential effects of DU on human beings and the environment. The health effects resulting from DU exposure depend on the route and magnitude of exposure and the characteristics of the DU, such as particle size, chemical form and solubility. Where DU munitions have been used, DU penetrators, penetrator fragments and jackets/casings can be found lying on the surface or buried at varying depth. When DU penetrators hit a target’s surface target or the ground, only a small percentage of the penetrator’s mass will transform to DU dust. Air, soil, </w:t>
      </w:r>
      <w:r w:rsidRPr="008617FF">
        <w:rPr>
          <w:rStyle w:val="StyleUnderline"/>
          <w:rFonts w:asciiTheme="majorHAnsi" w:hAnsiTheme="majorHAnsi" w:cstheme="majorHAnsi"/>
          <w:highlight w:val="green"/>
        </w:rPr>
        <w:t>water</w:t>
      </w:r>
      <w:r w:rsidRPr="008617FF">
        <w:rPr>
          <w:rStyle w:val="StyleUnderline"/>
          <w:rFonts w:asciiTheme="majorHAnsi" w:hAnsiTheme="majorHAnsi" w:cstheme="majorHAnsi"/>
        </w:rPr>
        <w:t xml:space="preserve"> </w:t>
      </w:r>
      <w:r w:rsidRPr="008617FF">
        <w:rPr>
          <w:rFonts w:asciiTheme="majorHAnsi" w:hAnsiTheme="majorHAnsi" w:cstheme="majorHAnsi"/>
          <w:sz w:val="16"/>
          <w:szCs w:val="16"/>
        </w:rPr>
        <w:t>and vegetation</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can</w:t>
      </w:r>
      <w:r w:rsidRPr="008617FF">
        <w:rPr>
          <w:rFonts w:asciiTheme="majorHAnsi" w:hAnsiTheme="majorHAnsi" w:cstheme="majorHAnsi"/>
          <w:sz w:val="16"/>
        </w:rPr>
        <w:t xml:space="preserve"> potentially </w:t>
      </w:r>
      <w:r w:rsidRPr="008617FF">
        <w:rPr>
          <w:rStyle w:val="StyleUnderline"/>
          <w:rFonts w:asciiTheme="majorHAnsi" w:hAnsiTheme="majorHAnsi" w:cstheme="majorHAnsi"/>
          <w:highlight w:val="green"/>
        </w:rPr>
        <w:t>be</w:t>
      </w:r>
      <w:r w:rsidRPr="008617FF">
        <w:rPr>
          <w:rStyle w:val="StyleUnderline"/>
          <w:rFonts w:asciiTheme="majorHAnsi" w:hAnsiTheme="majorHAnsi" w:cstheme="majorHAnsi"/>
        </w:rPr>
        <w:t xml:space="preserve"> </w:t>
      </w:r>
      <w:r w:rsidRPr="008617FF">
        <w:rPr>
          <w:rStyle w:val="Emphasis"/>
          <w:rFonts w:asciiTheme="majorHAnsi" w:hAnsiTheme="majorHAnsi" w:cstheme="majorHAnsi"/>
          <w:highlight w:val="green"/>
        </w:rPr>
        <w:t>contaminated</w:t>
      </w:r>
      <w:r w:rsidRPr="008617FF">
        <w:rPr>
          <w:rStyle w:val="StyleUnderline"/>
          <w:rFonts w:asciiTheme="majorHAnsi" w:hAnsiTheme="majorHAnsi" w:cstheme="majorHAnsi"/>
        </w:rPr>
        <w:t xml:space="preserve"> and </w:t>
      </w:r>
      <w:r w:rsidRPr="008617FF">
        <w:rPr>
          <w:rStyle w:val="Emphasis"/>
          <w:rFonts w:asciiTheme="majorHAnsi" w:hAnsiTheme="majorHAnsi" w:cstheme="majorHAnsi"/>
        </w:rPr>
        <w:t>affected</w:t>
      </w:r>
      <w:r w:rsidRPr="008617FF">
        <w:rPr>
          <w:rStyle w:val="StyleUnderline"/>
          <w:rFonts w:asciiTheme="majorHAnsi" w:hAnsiTheme="majorHAnsi" w:cstheme="majorHAnsi"/>
        </w:rPr>
        <w:t xml:space="preserve"> by DU residues</w:t>
      </w:r>
      <w:r w:rsidRPr="008617FF">
        <w:rPr>
          <w:rFonts w:asciiTheme="majorHAnsi" w:hAnsiTheme="majorHAnsi" w:cstheme="majorHAnsi"/>
          <w:sz w:val="16"/>
        </w:rPr>
        <w:t>.</w:t>
      </w:r>
    </w:p>
    <w:p w14:paraId="039540DF" w14:textId="60B8F8D3" w:rsidR="002E6D49" w:rsidRPr="008617FF" w:rsidRDefault="002E6D49" w:rsidP="002B5691">
      <w:pPr>
        <w:pStyle w:val="Heading3"/>
        <w:rPr>
          <w:rFonts w:asciiTheme="majorHAnsi" w:hAnsiTheme="majorHAnsi" w:cstheme="majorHAnsi"/>
        </w:rPr>
      </w:pPr>
      <w:r w:rsidRPr="008617FF">
        <w:rPr>
          <w:rFonts w:asciiTheme="majorHAnsi" w:hAnsiTheme="majorHAnsi" w:cstheme="majorHAnsi"/>
        </w:rPr>
        <w:lastRenderedPageBreak/>
        <w:t>2AC – Not Source Reduction</w:t>
      </w:r>
    </w:p>
    <w:p w14:paraId="6393386B" w14:textId="77777777" w:rsidR="002E6D49" w:rsidRPr="008617FF" w:rsidRDefault="002E6D49" w:rsidP="002E6D49">
      <w:pPr>
        <w:pStyle w:val="Heading4"/>
        <w:rPr>
          <w:rFonts w:asciiTheme="majorHAnsi" w:hAnsiTheme="majorHAnsi" w:cstheme="majorHAnsi"/>
        </w:rPr>
      </w:pPr>
      <w:r w:rsidRPr="008617FF">
        <w:rPr>
          <w:rFonts w:asciiTheme="majorHAnsi" w:hAnsiTheme="majorHAnsi" w:cstheme="majorHAnsi"/>
        </w:rPr>
        <w:t>“Of” denotes direct relation</w:t>
      </w:r>
    </w:p>
    <w:p w14:paraId="21E85589" w14:textId="77777777" w:rsidR="002E6D49" w:rsidRPr="008617FF" w:rsidRDefault="002E6D49" w:rsidP="002E6D49">
      <w:pPr>
        <w:rPr>
          <w:rFonts w:asciiTheme="majorHAnsi" w:hAnsiTheme="majorHAnsi" w:cstheme="majorHAnsi"/>
        </w:rPr>
      </w:pPr>
      <w:r w:rsidRPr="008617FF">
        <w:rPr>
          <w:rStyle w:val="Style13ptBold"/>
          <w:rFonts w:asciiTheme="majorHAnsi" w:hAnsiTheme="majorHAnsi" w:cstheme="majorHAnsi"/>
        </w:rPr>
        <w:t>Merriam Webster 21</w:t>
      </w:r>
      <w:r w:rsidRPr="008617FF">
        <w:rPr>
          <w:rFonts w:asciiTheme="majorHAnsi" w:hAnsiTheme="majorHAnsi" w:cstheme="majorHAnsi"/>
        </w:rPr>
        <w:t xml:space="preserve"> (Dictionary since 1828. 7-27-21 Merriam Webster “Definition of Of” </w:t>
      </w:r>
      <w:hyperlink r:id="rId167" w:history="1">
        <w:r w:rsidRPr="008617FF">
          <w:rPr>
            <w:rStyle w:val="Hyperlink"/>
            <w:rFonts w:asciiTheme="majorHAnsi" w:hAnsiTheme="majorHAnsi" w:cstheme="majorHAnsi"/>
          </w:rPr>
          <w:t>https://www.merriam-webster.com/dictionary/of</w:t>
        </w:r>
      </w:hyperlink>
      <w:r w:rsidRPr="008617FF">
        <w:rPr>
          <w:rFonts w:asciiTheme="majorHAnsi" w:hAnsiTheme="majorHAnsi" w:cstheme="majorHAnsi"/>
        </w:rPr>
        <w:t xml:space="preserve"> JO)</w:t>
      </w:r>
    </w:p>
    <w:p w14:paraId="69263B7D" w14:textId="77777777" w:rsidR="002E6D49" w:rsidRPr="008617FF" w:rsidRDefault="002E6D49" w:rsidP="002E6D49">
      <w:pPr>
        <w:rPr>
          <w:rFonts w:asciiTheme="majorHAnsi" w:hAnsiTheme="majorHAnsi" w:cstheme="majorHAnsi"/>
          <w:sz w:val="16"/>
        </w:rPr>
      </w:pPr>
      <w:r w:rsidRPr="008617FF">
        <w:rPr>
          <w:rFonts w:asciiTheme="majorHAnsi" w:hAnsiTheme="majorHAnsi" w:cstheme="majorHAnsi"/>
          <w:sz w:val="16"/>
        </w:rPr>
        <w:t>2a —</w:t>
      </w:r>
      <w:r w:rsidRPr="008617FF">
        <w:rPr>
          <w:rStyle w:val="StyleUnderline"/>
          <w:rFonts w:asciiTheme="majorHAnsi" w:hAnsiTheme="majorHAnsi" w:cstheme="majorHAnsi"/>
          <w:highlight w:val="green"/>
        </w:rPr>
        <w:t>used</w:t>
      </w:r>
      <w:r w:rsidRPr="008617FF">
        <w:rPr>
          <w:rStyle w:val="StyleUnderline"/>
          <w:rFonts w:asciiTheme="majorHAnsi" w:hAnsiTheme="majorHAnsi" w:cstheme="majorHAnsi"/>
        </w:rPr>
        <w:t xml:space="preserve"> as a function word </w:t>
      </w:r>
      <w:r w:rsidRPr="008617FF">
        <w:rPr>
          <w:rStyle w:val="StyleUnderline"/>
          <w:rFonts w:asciiTheme="majorHAnsi" w:hAnsiTheme="majorHAnsi" w:cstheme="majorHAnsi"/>
          <w:highlight w:val="green"/>
        </w:rPr>
        <w:t>to indicate</w:t>
      </w:r>
      <w:r w:rsidRPr="008617FF">
        <w:rPr>
          <w:rStyle w:val="StyleUnderline"/>
          <w:rFonts w:asciiTheme="majorHAnsi" w:hAnsiTheme="majorHAnsi" w:cstheme="majorHAnsi"/>
        </w:rPr>
        <w:t xml:space="preserve"> origin or </w:t>
      </w:r>
      <w:r w:rsidRPr="008617FF">
        <w:rPr>
          <w:rStyle w:val="StyleUnderline"/>
          <w:rFonts w:asciiTheme="majorHAnsi" w:hAnsiTheme="majorHAnsi" w:cstheme="majorHAnsi"/>
          <w:highlight w:val="green"/>
        </w:rPr>
        <w:t>derivation</w:t>
      </w:r>
      <w:r w:rsidRPr="008617FF">
        <w:rPr>
          <w:rFonts w:asciiTheme="majorHAnsi" w:hAnsiTheme="majorHAnsi" w:cstheme="majorHAnsi"/>
          <w:sz w:val="16"/>
        </w:rPr>
        <w:t xml:space="preserve"> </w:t>
      </w:r>
    </w:p>
    <w:p w14:paraId="7AC518A0" w14:textId="77777777" w:rsidR="002E6D49" w:rsidRPr="008617FF" w:rsidRDefault="002E6D49" w:rsidP="002E6D49">
      <w:pPr>
        <w:rPr>
          <w:rFonts w:asciiTheme="majorHAnsi" w:hAnsiTheme="majorHAnsi" w:cstheme="majorHAnsi"/>
          <w:sz w:val="16"/>
          <w:szCs w:val="16"/>
        </w:rPr>
      </w:pPr>
      <w:r w:rsidRPr="008617FF">
        <w:rPr>
          <w:rFonts w:asciiTheme="majorHAnsi" w:hAnsiTheme="majorHAnsi" w:cstheme="majorHAnsi"/>
          <w:sz w:val="16"/>
          <w:szCs w:val="16"/>
        </w:rPr>
        <w:t>a man of noble birth</w:t>
      </w:r>
    </w:p>
    <w:p w14:paraId="764EB9BE" w14:textId="77777777" w:rsidR="002E6D49" w:rsidRPr="008617FF" w:rsidRDefault="002E6D49" w:rsidP="002E6D49">
      <w:pPr>
        <w:rPr>
          <w:rFonts w:asciiTheme="majorHAnsi" w:hAnsiTheme="majorHAnsi" w:cstheme="majorHAnsi"/>
          <w:sz w:val="16"/>
        </w:rPr>
      </w:pPr>
      <w:r w:rsidRPr="008617FF">
        <w:rPr>
          <w:rFonts w:asciiTheme="majorHAnsi" w:hAnsiTheme="majorHAnsi" w:cstheme="majorHAnsi"/>
          <w:sz w:val="16"/>
        </w:rPr>
        <w:t>b —</w:t>
      </w:r>
      <w:r w:rsidRPr="008617FF">
        <w:rPr>
          <w:rStyle w:val="StyleUnderline"/>
          <w:rFonts w:asciiTheme="majorHAnsi" w:hAnsiTheme="majorHAnsi" w:cstheme="majorHAnsi"/>
        </w:rPr>
        <w:t xml:space="preserve">used as a function word </w:t>
      </w:r>
      <w:r w:rsidRPr="008617FF">
        <w:rPr>
          <w:rStyle w:val="StyleUnderline"/>
          <w:rFonts w:asciiTheme="majorHAnsi" w:hAnsiTheme="majorHAnsi" w:cstheme="majorHAnsi"/>
          <w:highlight w:val="green"/>
        </w:rPr>
        <w:t>to indicate</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cause</w:t>
      </w:r>
      <w:r w:rsidRPr="008617FF">
        <w:rPr>
          <w:rStyle w:val="StyleUnderline"/>
          <w:rFonts w:asciiTheme="majorHAnsi" w:hAnsiTheme="majorHAnsi" w:cstheme="majorHAnsi"/>
        </w:rPr>
        <w:t>, motive, or reason</w:t>
      </w:r>
      <w:r w:rsidRPr="008617FF">
        <w:rPr>
          <w:rFonts w:asciiTheme="majorHAnsi" w:hAnsiTheme="majorHAnsi" w:cstheme="majorHAnsi"/>
          <w:sz w:val="16"/>
        </w:rPr>
        <w:t xml:space="preserve"> </w:t>
      </w:r>
    </w:p>
    <w:p w14:paraId="4538A589" w14:textId="77777777" w:rsidR="002E6D49" w:rsidRPr="008617FF" w:rsidRDefault="002E6D49" w:rsidP="002E6D49">
      <w:pPr>
        <w:rPr>
          <w:rFonts w:asciiTheme="majorHAnsi" w:hAnsiTheme="majorHAnsi" w:cstheme="majorHAnsi"/>
          <w:sz w:val="16"/>
          <w:szCs w:val="16"/>
        </w:rPr>
      </w:pPr>
      <w:r w:rsidRPr="008617FF">
        <w:rPr>
          <w:rFonts w:asciiTheme="majorHAnsi" w:hAnsiTheme="majorHAnsi" w:cstheme="majorHAnsi"/>
          <w:sz w:val="16"/>
          <w:szCs w:val="16"/>
        </w:rPr>
        <w:t>died of flu</w:t>
      </w:r>
    </w:p>
    <w:p w14:paraId="293347D2" w14:textId="77777777" w:rsidR="002E6D49" w:rsidRPr="008617FF" w:rsidRDefault="002E6D49" w:rsidP="002E6D49">
      <w:pPr>
        <w:rPr>
          <w:rFonts w:asciiTheme="majorHAnsi" w:hAnsiTheme="majorHAnsi" w:cstheme="majorHAnsi"/>
          <w:sz w:val="16"/>
          <w:szCs w:val="16"/>
        </w:rPr>
      </w:pPr>
      <w:r w:rsidRPr="008617FF">
        <w:rPr>
          <w:rFonts w:asciiTheme="majorHAnsi" w:hAnsiTheme="majorHAnsi" w:cstheme="majorHAnsi"/>
          <w:sz w:val="16"/>
          <w:szCs w:val="16"/>
        </w:rPr>
        <w:t xml:space="preserve">c : by </w:t>
      </w:r>
    </w:p>
    <w:p w14:paraId="2F570EF8" w14:textId="77777777" w:rsidR="002E6D49" w:rsidRPr="008617FF" w:rsidRDefault="002E6D49" w:rsidP="002E6D49">
      <w:pPr>
        <w:rPr>
          <w:rFonts w:asciiTheme="majorHAnsi" w:hAnsiTheme="majorHAnsi" w:cstheme="majorHAnsi"/>
          <w:sz w:val="16"/>
          <w:szCs w:val="16"/>
        </w:rPr>
      </w:pPr>
      <w:r w:rsidRPr="008617FF">
        <w:rPr>
          <w:rFonts w:asciiTheme="majorHAnsi" w:hAnsiTheme="majorHAnsi" w:cstheme="majorHAnsi"/>
          <w:sz w:val="16"/>
          <w:szCs w:val="16"/>
        </w:rPr>
        <w:t>plays of Shakespeare</w:t>
      </w:r>
    </w:p>
    <w:p w14:paraId="39E6051A" w14:textId="77777777" w:rsidR="002E6D49" w:rsidRPr="008617FF" w:rsidRDefault="002E6D49" w:rsidP="002E6D49">
      <w:pPr>
        <w:rPr>
          <w:rFonts w:asciiTheme="majorHAnsi" w:hAnsiTheme="majorHAnsi" w:cstheme="majorHAnsi"/>
          <w:sz w:val="16"/>
          <w:szCs w:val="16"/>
        </w:rPr>
      </w:pPr>
      <w:r w:rsidRPr="008617FF">
        <w:rPr>
          <w:rFonts w:asciiTheme="majorHAnsi" w:hAnsiTheme="majorHAnsi" w:cstheme="majorHAnsi"/>
          <w:sz w:val="16"/>
          <w:szCs w:val="16"/>
        </w:rPr>
        <w:t xml:space="preserve">d : on the part of </w:t>
      </w:r>
    </w:p>
    <w:p w14:paraId="485E9B73" w14:textId="77777777" w:rsidR="002E6D49" w:rsidRPr="008617FF" w:rsidRDefault="002E6D49" w:rsidP="002E6D49">
      <w:pPr>
        <w:rPr>
          <w:rFonts w:asciiTheme="majorHAnsi" w:hAnsiTheme="majorHAnsi" w:cstheme="majorHAnsi"/>
          <w:sz w:val="16"/>
          <w:szCs w:val="16"/>
        </w:rPr>
      </w:pPr>
      <w:r w:rsidRPr="008617FF">
        <w:rPr>
          <w:rFonts w:asciiTheme="majorHAnsi" w:hAnsiTheme="majorHAnsi" w:cstheme="majorHAnsi"/>
          <w:sz w:val="16"/>
          <w:szCs w:val="16"/>
        </w:rPr>
        <w:t>very kind of you</w:t>
      </w:r>
    </w:p>
    <w:p w14:paraId="707E5EEB" w14:textId="77777777" w:rsidR="002E6D49" w:rsidRPr="008617FF" w:rsidRDefault="002E6D49" w:rsidP="002E6D49">
      <w:pPr>
        <w:rPr>
          <w:rFonts w:asciiTheme="majorHAnsi" w:hAnsiTheme="majorHAnsi" w:cstheme="majorHAnsi"/>
          <w:sz w:val="16"/>
          <w:szCs w:val="16"/>
        </w:rPr>
      </w:pPr>
      <w:r w:rsidRPr="008617FF">
        <w:rPr>
          <w:rFonts w:asciiTheme="majorHAnsi" w:hAnsiTheme="majorHAnsi" w:cstheme="majorHAnsi"/>
          <w:sz w:val="16"/>
          <w:szCs w:val="16"/>
        </w:rPr>
        <w:t xml:space="preserve">e : occurring in </w:t>
      </w:r>
    </w:p>
    <w:p w14:paraId="3B0C5CE6" w14:textId="77777777" w:rsidR="002E6D49" w:rsidRPr="008617FF" w:rsidRDefault="002E6D49" w:rsidP="002E6D49">
      <w:pPr>
        <w:rPr>
          <w:rFonts w:asciiTheme="majorHAnsi" w:hAnsiTheme="majorHAnsi" w:cstheme="majorHAnsi"/>
          <w:sz w:val="16"/>
          <w:szCs w:val="16"/>
        </w:rPr>
      </w:pPr>
      <w:r w:rsidRPr="008617FF">
        <w:rPr>
          <w:rFonts w:asciiTheme="majorHAnsi" w:hAnsiTheme="majorHAnsi" w:cstheme="majorHAnsi"/>
          <w:sz w:val="16"/>
          <w:szCs w:val="16"/>
        </w:rPr>
        <w:t>a fish of the western Atlantic</w:t>
      </w:r>
    </w:p>
    <w:p w14:paraId="6454C363" w14:textId="77777777" w:rsidR="002E6D49" w:rsidRPr="008617FF" w:rsidRDefault="002E6D49" w:rsidP="002E6D49">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 xml:space="preserve">Protection is promoting </w:t>
      </w:r>
      <w:r w:rsidRPr="008617FF">
        <w:rPr>
          <w:rStyle w:val="Style13ptBold"/>
          <w:rFonts w:asciiTheme="majorHAnsi" w:hAnsiTheme="majorHAnsi" w:cstheme="majorHAnsi"/>
          <w:b/>
          <w:bCs w:val="0"/>
          <w:u w:val="single"/>
        </w:rPr>
        <w:t>source reduction</w:t>
      </w:r>
      <w:r w:rsidRPr="008617FF">
        <w:rPr>
          <w:rStyle w:val="Style13ptBold"/>
          <w:rFonts w:asciiTheme="majorHAnsi" w:hAnsiTheme="majorHAnsi" w:cstheme="majorHAnsi"/>
          <w:b/>
          <w:bCs w:val="0"/>
        </w:rPr>
        <w:t xml:space="preserve"> of pollution</w:t>
      </w:r>
    </w:p>
    <w:p w14:paraId="22D89305" w14:textId="77777777" w:rsidR="002E6D49" w:rsidRPr="008617FF" w:rsidRDefault="002E6D49" w:rsidP="002E6D49">
      <w:pPr>
        <w:rPr>
          <w:rStyle w:val="Style13ptBold"/>
          <w:rFonts w:asciiTheme="majorHAnsi" w:hAnsiTheme="majorHAnsi" w:cstheme="majorHAnsi"/>
        </w:rPr>
      </w:pPr>
      <w:r w:rsidRPr="008617FF">
        <w:rPr>
          <w:rStyle w:val="Style13ptBold"/>
          <w:rFonts w:asciiTheme="majorHAnsi" w:hAnsiTheme="majorHAnsi" w:cstheme="majorHAnsi"/>
        </w:rPr>
        <w:t xml:space="preserve">EPA 15 </w:t>
      </w:r>
      <w:r w:rsidRPr="008617FF">
        <w:rPr>
          <w:rFonts w:asciiTheme="majorHAnsi" w:hAnsiTheme="majorHAnsi" w:cstheme="majorHAnsi"/>
        </w:rPr>
        <w:t xml:space="preserve">(Environmental Protection Agency. 5-19-15 via Wayback Machine “Pollution Prevention Law and Policies” </w:t>
      </w:r>
      <w:hyperlink r:id="rId168" w:anchor=":~:text=The%20Pollution%20Prevention%20Act%20establishes,at%20the%20source%20whenever%20feasible%3B&amp;text=Pollution%20that%20cannot%20be%20prevented%20or%20recycled%20should%20be%20treated,safe%20manner%20whenever%20feasible%3B%20and" w:history="1">
        <w:r w:rsidRPr="008617FF">
          <w:rPr>
            <w:rStyle w:val="Hyperlink"/>
            <w:rFonts w:asciiTheme="majorHAnsi" w:hAnsiTheme="majorHAnsi" w:cstheme="majorHAnsi"/>
          </w:rPr>
          <w:t>https://www.epa.gov/p2/pollution-prevention-law-and-policies#:~:text=The%20Pollution%20Prevention%20Act%20establishes,at%20the%20source%20whenever%20feasible%3B&amp;text=Pollution%20that%20cannot%20be%20prevented%20or%20recycled%20should%20be%20treated,safe%20manner%20whenever%20feasible%3B%20and</w:t>
        </w:r>
      </w:hyperlink>
      <w:r w:rsidRPr="008617FF">
        <w:rPr>
          <w:rFonts w:asciiTheme="majorHAnsi" w:hAnsiTheme="majorHAnsi" w:cstheme="majorHAnsi"/>
        </w:rPr>
        <w:t xml:space="preserve"> JO)</w:t>
      </w:r>
    </w:p>
    <w:p w14:paraId="698CE96D" w14:textId="77777777" w:rsidR="002E6D49" w:rsidRPr="008617FF" w:rsidRDefault="002E6D49" w:rsidP="002E6D49">
      <w:pPr>
        <w:rPr>
          <w:rFonts w:asciiTheme="majorHAnsi" w:hAnsiTheme="majorHAnsi" w:cstheme="majorHAnsi"/>
          <w:sz w:val="16"/>
          <w:szCs w:val="16"/>
        </w:rPr>
      </w:pPr>
      <w:r w:rsidRPr="008617FF">
        <w:rPr>
          <w:rFonts w:asciiTheme="majorHAnsi" w:hAnsiTheme="majorHAnsi" w:cstheme="majorHAnsi"/>
          <w:sz w:val="16"/>
          <w:szCs w:val="16"/>
        </w:rPr>
        <w:t>Pollution Prevention Mandates in Federal Statutes</w:t>
      </w:r>
    </w:p>
    <w:p w14:paraId="5DE3E6CB" w14:textId="77777777" w:rsidR="002E6D49" w:rsidRPr="008617FF" w:rsidRDefault="002E6D49" w:rsidP="002E6D49">
      <w:pPr>
        <w:rPr>
          <w:rStyle w:val="StyleUnderline"/>
          <w:rFonts w:asciiTheme="majorHAnsi" w:hAnsiTheme="majorHAnsi" w:cstheme="majorHAnsi"/>
        </w:rPr>
      </w:pPr>
      <w:r w:rsidRPr="008617FF">
        <w:rPr>
          <w:rStyle w:val="StyleUnderline"/>
          <w:rFonts w:asciiTheme="majorHAnsi" w:hAnsiTheme="majorHAnsi" w:cstheme="majorHAnsi"/>
        </w:rPr>
        <w:t>Pollution Prevention Act (PPA)</w:t>
      </w:r>
    </w:p>
    <w:p w14:paraId="0B19DEAE" w14:textId="77777777" w:rsidR="002E6D49" w:rsidRPr="008617FF" w:rsidRDefault="002E6D49" w:rsidP="002E6D49">
      <w:pPr>
        <w:rPr>
          <w:rFonts w:asciiTheme="majorHAnsi" w:hAnsiTheme="majorHAnsi" w:cstheme="majorHAnsi"/>
          <w:sz w:val="16"/>
        </w:rPr>
      </w:pPr>
      <w:r w:rsidRPr="008617FF">
        <w:rPr>
          <w:rFonts w:asciiTheme="majorHAnsi" w:hAnsiTheme="majorHAnsi" w:cstheme="majorHAnsi"/>
          <w:sz w:val="16"/>
        </w:rPr>
        <w:t xml:space="preserve">§ 13103 - </w:t>
      </w:r>
      <w:r w:rsidRPr="008617FF">
        <w:rPr>
          <w:rStyle w:val="StyleUnderline"/>
          <w:rFonts w:asciiTheme="majorHAnsi" w:hAnsiTheme="majorHAnsi" w:cstheme="majorHAnsi"/>
          <w:highlight w:val="green"/>
        </w:rPr>
        <w:t>EPA mandated to</w:t>
      </w:r>
      <w:r w:rsidRPr="008617FF">
        <w:rPr>
          <w:rStyle w:val="StyleUnderline"/>
          <w:rFonts w:asciiTheme="majorHAnsi" w:hAnsiTheme="majorHAnsi" w:cstheme="majorHAnsi"/>
        </w:rPr>
        <w:t xml:space="preserve"> develop and </w:t>
      </w:r>
      <w:r w:rsidRPr="008617FF">
        <w:rPr>
          <w:rStyle w:val="StyleUnderline"/>
          <w:rFonts w:asciiTheme="majorHAnsi" w:hAnsiTheme="majorHAnsi" w:cstheme="majorHAnsi"/>
          <w:highlight w:val="green"/>
        </w:rPr>
        <w:t>implement</w:t>
      </w:r>
      <w:r w:rsidRPr="008617FF">
        <w:rPr>
          <w:rStyle w:val="StyleUnderline"/>
          <w:rFonts w:asciiTheme="majorHAnsi" w:hAnsiTheme="majorHAnsi" w:cstheme="majorHAnsi"/>
        </w:rPr>
        <w:t xml:space="preserve"> a </w:t>
      </w:r>
      <w:r w:rsidRPr="008617FF">
        <w:rPr>
          <w:rStyle w:val="StyleUnderline"/>
          <w:rFonts w:asciiTheme="majorHAnsi" w:hAnsiTheme="majorHAnsi" w:cstheme="majorHAnsi"/>
          <w:highlight w:val="green"/>
        </w:rPr>
        <w:t>strategy to promote source reduction</w:t>
      </w:r>
      <w:r w:rsidRPr="008617FF">
        <w:rPr>
          <w:rFonts w:asciiTheme="majorHAnsi" w:hAnsiTheme="majorHAnsi" w:cstheme="majorHAnsi"/>
          <w:sz w:val="16"/>
        </w:rPr>
        <w:t>.</w:t>
      </w:r>
    </w:p>
    <w:p w14:paraId="7A806005" w14:textId="77777777" w:rsidR="002E6D49" w:rsidRPr="008617FF" w:rsidRDefault="002E6D49" w:rsidP="002E6D49">
      <w:pPr>
        <w:rPr>
          <w:rFonts w:asciiTheme="majorHAnsi" w:hAnsiTheme="majorHAnsi" w:cstheme="majorHAnsi"/>
          <w:sz w:val="16"/>
          <w:szCs w:val="16"/>
        </w:rPr>
      </w:pPr>
      <w:r w:rsidRPr="008617FF">
        <w:rPr>
          <w:rFonts w:asciiTheme="majorHAnsi" w:hAnsiTheme="majorHAnsi" w:cstheme="majorHAnsi"/>
          <w:sz w:val="16"/>
          <w:szCs w:val="16"/>
        </w:rPr>
        <w:t>§ 13104 - EPA as administrator is given the authority to provide grants to the States to promote source reduction by businesses.</w:t>
      </w:r>
    </w:p>
    <w:p w14:paraId="29F0A378" w14:textId="77777777" w:rsidR="002E6D49" w:rsidRPr="008617FF" w:rsidRDefault="002E6D49" w:rsidP="002E6D49">
      <w:pPr>
        <w:rPr>
          <w:rFonts w:asciiTheme="majorHAnsi" w:hAnsiTheme="majorHAnsi" w:cstheme="majorHAnsi"/>
          <w:sz w:val="16"/>
          <w:szCs w:val="16"/>
        </w:rPr>
      </w:pPr>
      <w:r w:rsidRPr="008617FF">
        <w:rPr>
          <w:rFonts w:asciiTheme="majorHAnsi" w:hAnsiTheme="majorHAnsi" w:cstheme="majorHAnsi"/>
          <w:sz w:val="16"/>
          <w:szCs w:val="16"/>
        </w:rPr>
        <w:t>§ 13105 - EPA mandated to establish a database that contains information on source reduction.</w:t>
      </w:r>
    </w:p>
    <w:p w14:paraId="332E9A3C" w14:textId="3341CAD1" w:rsidR="002E6D49" w:rsidRPr="008617FF" w:rsidRDefault="002E6D49" w:rsidP="002E6D49">
      <w:pPr>
        <w:rPr>
          <w:rFonts w:asciiTheme="majorHAnsi" w:hAnsiTheme="majorHAnsi" w:cstheme="majorHAnsi"/>
          <w:sz w:val="16"/>
          <w:szCs w:val="16"/>
        </w:rPr>
      </w:pPr>
      <w:r w:rsidRPr="008617FF">
        <w:rPr>
          <w:rFonts w:asciiTheme="majorHAnsi" w:hAnsiTheme="majorHAnsi" w:cstheme="majorHAnsi"/>
          <w:sz w:val="16"/>
          <w:szCs w:val="16"/>
        </w:rPr>
        <w:t>§ 13106 - Owners and operators of businesses that are required to file a toxic chemical release form must include a toxic reduction and recycling report.</w:t>
      </w:r>
    </w:p>
    <w:p w14:paraId="7E0E7735" w14:textId="17B261D9" w:rsidR="007C406C" w:rsidRPr="008617FF" w:rsidRDefault="007C406C" w:rsidP="007C406C">
      <w:pPr>
        <w:pStyle w:val="Heading3"/>
        <w:rPr>
          <w:rFonts w:asciiTheme="majorHAnsi" w:hAnsiTheme="majorHAnsi" w:cstheme="majorHAnsi"/>
        </w:rPr>
      </w:pPr>
      <w:r w:rsidRPr="008617FF">
        <w:rPr>
          <w:rFonts w:asciiTheme="majorHAnsi" w:hAnsiTheme="majorHAnsi" w:cstheme="majorHAnsi"/>
        </w:rPr>
        <w:lastRenderedPageBreak/>
        <w:t>1AR – Not Source Reduction</w:t>
      </w:r>
    </w:p>
    <w:p w14:paraId="60B15921" w14:textId="77777777" w:rsidR="007C406C" w:rsidRPr="008617FF" w:rsidRDefault="007C406C" w:rsidP="007C406C">
      <w:pPr>
        <w:pStyle w:val="Heading4"/>
        <w:rPr>
          <w:rStyle w:val="Style13ptBold"/>
          <w:rFonts w:asciiTheme="majorHAnsi" w:hAnsiTheme="majorHAnsi" w:cstheme="majorHAnsi"/>
          <w:b/>
          <w:bCs w:val="0"/>
        </w:rPr>
      </w:pPr>
      <w:r w:rsidRPr="008617FF">
        <w:rPr>
          <w:rStyle w:val="Style13ptBold"/>
          <w:rFonts w:asciiTheme="majorHAnsi" w:hAnsiTheme="majorHAnsi" w:cstheme="majorHAnsi"/>
          <w:b/>
          <w:bCs w:val="0"/>
        </w:rPr>
        <w:t xml:space="preserve">Protection means elimination of </w:t>
      </w:r>
      <w:r w:rsidRPr="008617FF">
        <w:rPr>
          <w:rStyle w:val="Style13ptBold"/>
          <w:rFonts w:asciiTheme="majorHAnsi" w:hAnsiTheme="majorHAnsi" w:cstheme="majorHAnsi"/>
          <w:b/>
          <w:bCs w:val="0"/>
          <w:u w:val="single"/>
        </w:rPr>
        <w:t>discharge</w:t>
      </w:r>
      <w:r w:rsidRPr="008617FF">
        <w:rPr>
          <w:rStyle w:val="Style13ptBold"/>
          <w:rFonts w:asciiTheme="majorHAnsi" w:hAnsiTheme="majorHAnsi" w:cstheme="majorHAnsi"/>
          <w:b/>
          <w:bCs w:val="0"/>
        </w:rPr>
        <w:t xml:space="preserve"> – statute</w:t>
      </w:r>
    </w:p>
    <w:p w14:paraId="0EB5441F" w14:textId="77777777" w:rsidR="007C406C" w:rsidRPr="008617FF" w:rsidRDefault="007C406C" w:rsidP="007C406C">
      <w:pPr>
        <w:rPr>
          <w:rFonts w:asciiTheme="majorHAnsi" w:hAnsiTheme="majorHAnsi" w:cstheme="majorHAnsi"/>
          <w:b/>
          <w:sz w:val="26"/>
        </w:rPr>
      </w:pPr>
      <w:r w:rsidRPr="008617FF">
        <w:rPr>
          <w:rStyle w:val="Style13ptBold"/>
          <w:rFonts w:asciiTheme="majorHAnsi" w:hAnsiTheme="majorHAnsi" w:cstheme="majorHAnsi"/>
        </w:rPr>
        <w:t xml:space="preserve">EPA 15 </w:t>
      </w:r>
      <w:r w:rsidRPr="008617FF">
        <w:rPr>
          <w:rFonts w:asciiTheme="majorHAnsi" w:hAnsiTheme="majorHAnsi" w:cstheme="majorHAnsi"/>
        </w:rPr>
        <w:t xml:space="preserve">(Environmental Protection Agency. 5-19-15 via Wayback Machine “Pollution Prevention Law and Policies” </w:t>
      </w:r>
      <w:hyperlink r:id="rId169" w:anchor=":~:text=The%20Pollution%20Prevention%20Act%20establishes,at%20the%20source%20whenever%20feasible%3B&amp;text=Pollution%20that%20cannot%20be%20prevented%20or%20recycled%20should%20be%20treated,safe%20manner%20whenever%20feasible%3B%20and" w:history="1">
        <w:r w:rsidRPr="008617FF">
          <w:rPr>
            <w:rStyle w:val="Hyperlink"/>
            <w:rFonts w:asciiTheme="majorHAnsi" w:hAnsiTheme="majorHAnsi" w:cstheme="majorHAnsi"/>
          </w:rPr>
          <w:t>https://www.epa.gov/p2/pollution-prevention-law-and-policies#:~:text=The%20Pollution%20Prevention%20Act%20establishes,at%20the%20source%20whenever%20feasible%3B&amp;text=Pollution%20that%20cannot%20be%20prevented%20or%20recycled%20should%20be%20treated,safe%20manner%20whenever%20feasible%3B%20and</w:t>
        </w:r>
      </w:hyperlink>
      <w:r w:rsidRPr="008617FF">
        <w:rPr>
          <w:rFonts w:asciiTheme="majorHAnsi" w:hAnsiTheme="majorHAnsi" w:cstheme="majorHAnsi"/>
        </w:rPr>
        <w:t xml:space="preserve"> JO)</w:t>
      </w:r>
    </w:p>
    <w:p w14:paraId="5B0319C6" w14:textId="77777777" w:rsidR="007C406C" w:rsidRPr="008617FF" w:rsidRDefault="007C406C" w:rsidP="007C406C">
      <w:pPr>
        <w:rPr>
          <w:rStyle w:val="StyleUnderline"/>
          <w:rFonts w:asciiTheme="majorHAnsi" w:hAnsiTheme="majorHAnsi" w:cstheme="majorHAnsi"/>
        </w:rPr>
      </w:pPr>
      <w:r w:rsidRPr="008617FF">
        <w:rPr>
          <w:rStyle w:val="StyleUnderline"/>
          <w:rFonts w:asciiTheme="majorHAnsi" w:hAnsiTheme="majorHAnsi" w:cstheme="majorHAnsi"/>
        </w:rPr>
        <w:t>Clean Water Act (</w:t>
      </w:r>
      <w:r w:rsidRPr="008617FF">
        <w:rPr>
          <w:rStyle w:val="StyleUnderline"/>
          <w:rFonts w:asciiTheme="majorHAnsi" w:hAnsiTheme="majorHAnsi" w:cstheme="majorHAnsi"/>
          <w:highlight w:val="green"/>
        </w:rPr>
        <w:t>CWA</w:t>
      </w:r>
      <w:r w:rsidRPr="008617FF">
        <w:rPr>
          <w:rStyle w:val="StyleUnderline"/>
          <w:rFonts w:asciiTheme="majorHAnsi" w:hAnsiTheme="majorHAnsi" w:cstheme="majorHAnsi"/>
        </w:rPr>
        <w:t>)</w:t>
      </w:r>
    </w:p>
    <w:p w14:paraId="2100A9D5" w14:textId="77777777" w:rsidR="007C406C" w:rsidRPr="008617FF" w:rsidRDefault="007C406C" w:rsidP="007C406C">
      <w:pPr>
        <w:rPr>
          <w:rStyle w:val="StyleUnderline"/>
          <w:rFonts w:asciiTheme="majorHAnsi" w:hAnsiTheme="majorHAnsi" w:cstheme="majorHAnsi"/>
        </w:rPr>
      </w:pPr>
      <w:r w:rsidRPr="008617FF">
        <w:rPr>
          <w:rStyle w:val="StyleUnderline"/>
          <w:rFonts w:asciiTheme="majorHAnsi" w:hAnsiTheme="majorHAnsi" w:cstheme="majorHAnsi"/>
        </w:rPr>
        <w:t xml:space="preserve">§ 1251 - National </w:t>
      </w:r>
      <w:r w:rsidRPr="008617FF">
        <w:rPr>
          <w:rStyle w:val="StyleUnderline"/>
          <w:rFonts w:asciiTheme="majorHAnsi" w:hAnsiTheme="majorHAnsi" w:cstheme="majorHAnsi"/>
          <w:highlight w:val="green"/>
        </w:rPr>
        <w:t>goal is to eliminate</w:t>
      </w:r>
      <w:r w:rsidRPr="008617FF">
        <w:rPr>
          <w:rStyle w:val="StyleUnderline"/>
          <w:rFonts w:asciiTheme="majorHAnsi" w:hAnsiTheme="majorHAnsi" w:cstheme="majorHAnsi"/>
        </w:rPr>
        <w:t xml:space="preserve"> the </w:t>
      </w:r>
      <w:r w:rsidRPr="008617FF">
        <w:rPr>
          <w:rStyle w:val="StyleUnderline"/>
          <w:rFonts w:asciiTheme="majorHAnsi" w:hAnsiTheme="majorHAnsi" w:cstheme="majorHAnsi"/>
          <w:highlight w:val="green"/>
        </w:rPr>
        <w:t>discharge of pollutants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into</w:t>
      </w:r>
      <w:r w:rsidRPr="008617FF">
        <w:rPr>
          <w:rStyle w:val="StyleUnderline"/>
          <w:rFonts w:asciiTheme="majorHAnsi" w:hAnsiTheme="majorHAnsi" w:cstheme="majorHAnsi"/>
        </w:rPr>
        <w:t xml:space="preserve"> navigable </w:t>
      </w:r>
      <w:r w:rsidRPr="008617FF">
        <w:rPr>
          <w:rStyle w:val="StyleUnderline"/>
          <w:rFonts w:asciiTheme="majorHAnsi" w:hAnsiTheme="majorHAnsi" w:cstheme="majorHAnsi"/>
          <w:highlight w:val="green"/>
        </w:rPr>
        <w:t>waters.</w:t>
      </w:r>
    </w:p>
    <w:p w14:paraId="31800F3F" w14:textId="77777777" w:rsidR="007C406C" w:rsidRPr="008617FF" w:rsidRDefault="007C406C" w:rsidP="007C406C">
      <w:pPr>
        <w:rPr>
          <w:rStyle w:val="StyleUnderline"/>
          <w:rFonts w:asciiTheme="majorHAnsi" w:hAnsiTheme="majorHAnsi" w:cstheme="majorHAnsi"/>
        </w:rPr>
      </w:pPr>
      <w:r w:rsidRPr="008617FF">
        <w:rPr>
          <w:rStyle w:val="StyleUnderline"/>
          <w:rFonts w:asciiTheme="majorHAnsi" w:hAnsiTheme="majorHAnsi" w:cstheme="majorHAnsi"/>
        </w:rPr>
        <w:t xml:space="preserve">§ 1252 - </w:t>
      </w:r>
      <w:r w:rsidRPr="008617FF">
        <w:rPr>
          <w:rStyle w:val="StyleUnderline"/>
          <w:rFonts w:asciiTheme="majorHAnsi" w:hAnsiTheme="majorHAnsi" w:cstheme="majorHAnsi"/>
          <w:highlight w:val="green"/>
        </w:rPr>
        <w:t>EPA mandated</w:t>
      </w:r>
      <w:r w:rsidRPr="008617FF">
        <w:rPr>
          <w:rStyle w:val="StyleUnderline"/>
          <w:rFonts w:asciiTheme="majorHAnsi" w:hAnsiTheme="majorHAnsi" w:cstheme="majorHAnsi"/>
        </w:rPr>
        <w:t xml:space="preserve"> in cooperation with federal state, and local agencies and industries </w:t>
      </w:r>
      <w:r w:rsidRPr="008617FF">
        <w:rPr>
          <w:rStyle w:val="StyleUnderline"/>
          <w:rFonts w:asciiTheme="majorHAnsi" w:hAnsiTheme="majorHAnsi" w:cstheme="majorHAnsi"/>
          <w:highlight w:val="green"/>
        </w:rPr>
        <w:t>to develop programs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for preventing</w:t>
      </w:r>
      <w:r w:rsidRPr="008617FF">
        <w:rPr>
          <w:rStyle w:val="StyleUnderline"/>
          <w:rFonts w:asciiTheme="majorHAnsi" w:hAnsiTheme="majorHAnsi" w:cstheme="majorHAnsi"/>
        </w:rPr>
        <w:t xml:space="preserve">, reducing, or eliminating the </w:t>
      </w:r>
      <w:r w:rsidRPr="008617FF">
        <w:rPr>
          <w:rStyle w:val="StyleUnderline"/>
          <w:rFonts w:asciiTheme="majorHAnsi" w:hAnsiTheme="majorHAnsi" w:cstheme="majorHAnsi"/>
          <w:highlight w:val="green"/>
        </w:rPr>
        <w:t>pollution of</w:t>
      </w:r>
      <w:r w:rsidRPr="008617FF">
        <w:rPr>
          <w:rStyle w:val="StyleUnderline"/>
          <w:rFonts w:asciiTheme="majorHAnsi" w:hAnsiTheme="majorHAnsi" w:cstheme="majorHAnsi"/>
        </w:rPr>
        <w:t xml:space="preserve"> the navigable </w:t>
      </w:r>
      <w:r w:rsidRPr="008617FF">
        <w:rPr>
          <w:rStyle w:val="StyleUnderline"/>
          <w:rFonts w:asciiTheme="majorHAnsi" w:hAnsiTheme="majorHAnsi" w:cstheme="majorHAnsi"/>
          <w:highlight w:val="green"/>
        </w:rPr>
        <w:t>waters</w:t>
      </w:r>
      <w:r w:rsidRPr="008617FF">
        <w:rPr>
          <w:rStyle w:val="StyleUnderline"/>
          <w:rFonts w:asciiTheme="majorHAnsi" w:hAnsiTheme="majorHAnsi" w:cstheme="majorHAnsi"/>
        </w:rPr>
        <w:t xml:space="preserve"> and ground waters and improving the sanitary condition of surface and underground waters.</w:t>
      </w:r>
    </w:p>
    <w:p w14:paraId="18D5A693" w14:textId="77777777" w:rsidR="007C406C" w:rsidRPr="008617FF" w:rsidRDefault="007C406C" w:rsidP="007C406C">
      <w:pPr>
        <w:rPr>
          <w:rFonts w:asciiTheme="majorHAnsi" w:hAnsiTheme="majorHAnsi" w:cstheme="majorHAnsi"/>
          <w:sz w:val="16"/>
          <w:szCs w:val="16"/>
        </w:rPr>
      </w:pPr>
      <w:r w:rsidRPr="008617FF">
        <w:rPr>
          <w:rFonts w:asciiTheme="majorHAnsi" w:hAnsiTheme="majorHAnsi" w:cstheme="majorHAnsi"/>
          <w:sz w:val="16"/>
          <w:szCs w:val="16"/>
        </w:rPr>
        <w:t>§ 1256 - Appropriation of funds to state and local agencies for pollution control.</w:t>
      </w:r>
    </w:p>
    <w:p w14:paraId="57642234" w14:textId="77777777" w:rsidR="007C406C" w:rsidRPr="008617FF" w:rsidRDefault="007C406C" w:rsidP="007C406C">
      <w:pPr>
        <w:rPr>
          <w:rFonts w:asciiTheme="majorHAnsi" w:hAnsiTheme="majorHAnsi" w:cstheme="majorHAnsi"/>
          <w:sz w:val="16"/>
          <w:szCs w:val="16"/>
        </w:rPr>
      </w:pPr>
      <w:r w:rsidRPr="008617FF">
        <w:rPr>
          <w:rFonts w:asciiTheme="majorHAnsi" w:hAnsiTheme="majorHAnsi" w:cstheme="majorHAnsi"/>
          <w:sz w:val="16"/>
          <w:szCs w:val="16"/>
        </w:rPr>
        <w:t>§ 1342 - EPA can put additional restrictions on permits (not included in the act).</w:t>
      </w:r>
    </w:p>
    <w:p w14:paraId="31609142" w14:textId="1D8E7043" w:rsidR="007C406C" w:rsidRPr="008617FF" w:rsidRDefault="007C406C" w:rsidP="007C406C">
      <w:pPr>
        <w:rPr>
          <w:rFonts w:asciiTheme="majorHAnsi" w:hAnsiTheme="majorHAnsi" w:cstheme="majorHAnsi"/>
          <w:sz w:val="16"/>
          <w:szCs w:val="16"/>
        </w:rPr>
      </w:pPr>
      <w:r w:rsidRPr="008617FF">
        <w:rPr>
          <w:rFonts w:asciiTheme="majorHAnsi" w:hAnsiTheme="majorHAnsi" w:cstheme="majorHAnsi"/>
          <w:sz w:val="16"/>
          <w:szCs w:val="16"/>
        </w:rPr>
        <w:t>§ 1381 - EPA given authority to make grants to states for pollution control revolving fund for implementation of management and conservation plans.</w:t>
      </w:r>
    </w:p>
    <w:p w14:paraId="2D414F6A" w14:textId="5E2F1E2C" w:rsidR="002B5691" w:rsidRPr="008617FF" w:rsidRDefault="002B5691" w:rsidP="00BB4861">
      <w:pPr>
        <w:pStyle w:val="Heading3"/>
        <w:rPr>
          <w:rStyle w:val="StyleUnderline"/>
          <w:rFonts w:asciiTheme="majorHAnsi" w:hAnsiTheme="majorHAnsi" w:cstheme="majorHAnsi"/>
          <w:b w:val="0"/>
          <w:sz w:val="32"/>
        </w:rPr>
      </w:pPr>
      <w:r w:rsidRPr="008617FF">
        <w:rPr>
          <w:rFonts w:asciiTheme="majorHAnsi" w:hAnsiTheme="majorHAnsi" w:cstheme="majorHAnsi"/>
        </w:rPr>
        <w:lastRenderedPageBreak/>
        <w:t>2AC- Legal</w:t>
      </w:r>
    </w:p>
    <w:p w14:paraId="3D906AC7" w14:textId="77777777" w:rsidR="002B5691" w:rsidRPr="008617FF" w:rsidRDefault="002B5691" w:rsidP="002B5691">
      <w:pPr>
        <w:pStyle w:val="Heading4"/>
        <w:rPr>
          <w:rStyle w:val="Style13ptBold"/>
          <w:rFonts w:asciiTheme="majorHAnsi" w:hAnsiTheme="majorHAnsi" w:cstheme="majorHAnsi"/>
          <w:b/>
          <w:bCs w:val="0"/>
        </w:rPr>
      </w:pPr>
      <w:bookmarkStart w:id="64" w:name="_Hlk77192808"/>
      <w:r w:rsidRPr="008617FF">
        <w:rPr>
          <w:rStyle w:val="Style13ptBold"/>
          <w:rFonts w:asciiTheme="majorHAnsi" w:hAnsiTheme="majorHAnsi" w:cstheme="majorHAnsi"/>
          <w:b/>
          <w:bCs w:val="0"/>
        </w:rPr>
        <w:t>Protect means to preserve through law.</w:t>
      </w:r>
    </w:p>
    <w:p w14:paraId="685D22E4" w14:textId="77777777" w:rsidR="002B5691" w:rsidRPr="008617FF" w:rsidRDefault="002B5691" w:rsidP="002B5691">
      <w:pPr>
        <w:rPr>
          <w:rFonts w:asciiTheme="majorHAnsi" w:hAnsiTheme="majorHAnsi" w:cstheme="majorHAnsi"/>
        </w:rPr>
      </w:pPr>
      <w:r w:rsidRPr="008617FF">
        <w:rPr>
          <w:rStyle w:val="Style13ptBold"/>
          <w:rFonts w:asciiTheme="majorHAnsi" w:hAnsiTheme="majorHAnsi" w:cstheme="majorHAnsi"/>
        </w:rPr>
        <w:t>Merriam-Webster 96</w:t>
      </w:r>
      <w:r w:rsidRPr="008617FF">
        <w:rPr>
          <w:rFonts w:asciiTheme="majorHAnsi" w:hAnsiTheme="majorHAnsi" w:cstheme="majorHAnsi"/>
        </w:rPr>
        <w:t xml:space="preserve"> (Merriam-Webster's Dictionary of Law 1996, "Protect", Findlaw, https://dictionary.findlaw.com/definition/protect.html, accessed: 7-14-2021)//jake</w:t>
      </w:r>
    </w:p>
    <w:p w14:paraId="5810736C" w14:textId="77777777" w:rsidR="002B5691" w:rsidRPr="008617FF" w:rsidRDefault="002B5691" w:rsidP="002B5691">
      <w:pPr>
        <w:rPr>
          <w:rFonts w:asciiTheme="majorHAnsi" w:hAnsiTheme="majorHAnsi" w:cstheme="majorHAnsi"/>
          <w:sz w:val="16"/>
        </w:rPr>
      </w:pPr>
      <w:r w:rsidRPr="008617FF">
        <w:rPr>
          <w:rStyle w:val="StyleUnderline"/>
          <w:rFonts w:asciiTheme="majorHAnsi" w:hAnsiTheme="majorHAnsi" w:cstheme="majorHAnsi"/>
          <w:bCs/>
          <w:sz w:val="24"/>
        </w:rPr>
        <w:t>protect</w:t>
      </w:r>
      <w:r w:rsidRPr="008617FF">
        <w:rPr>
          <w:rFonts w:asciiTheme="majorHAnsi" w:hAnsiTheme="majorHAnsi" w:cstheme="majorHAnsi"/>
          <w:sz w:val="16"/>
        </w:rPr>
        <w:t xml:space="preserve"> vt</w:t>
      </w:r>
    </w:p>
    <w:p w14:paraId="0A28D3F9" w14:textId="77777777" w:rsidR="002B5691" w:rsidRPr="008617FF" w:rsidRDefault="002B5691" w:rsidP="002B5691">
      <w:pPr>
        <w:rPr>
          <w:rFonts w:asciiTheme="majorHAnsi" w:hAnsiTheme="majorHAnsi" w:cstheme="majorHAnsi"/>
          <w:sz w:val="16"/>
        </w:rPr>
      </w:pPr>
      <w:r w:rsidRPr="008617FF">
        <w:rPr>
          <w:rFonts w:asciiTheme="majorHAnsi" w:hAnsiTheme="majorHAnsi" w:cstheme="majorHAnsi"/>
          <w:sz w:val="16"/>
        </w:rPr>
        <w:t xml:space="preserve">1 : to </w:t>
      </w:r>
      <w:r w:rsidRPr="008617FF">
        <w:rPr>
          <w:rStyle w:val="StyleUnderline"/>
          <w:rFonts w:asciiTheme="majorHAnsi" w:hAnsiTheme="majorHAnsi" w:cstheme="majorHAnsi"/>
          <w:bCs/>
          <w:sz w:val="24"/>
          <w:highlight w:val="green"/>
        </w:rPr>
        <w:t>shield from</w:t>
      </w:r>
      <w:r w:rsidRPr="008617FF">
        <w:rPr>
          <w:rFonts w:asciiTheme="majorHAnsi" w:hAnsiTheme="majorHAnsi" w:cstheme="majorHAnsi"/>
          <w:sz w:val="16"/>
        </w:rPr>
        <w:t xml:space="preserve"> injury or </w:t>
      </w:r>
      <w:r w:rsidRPr="008617FF">
        <w:rPr>
          <w:rStyle w:val="StyleUnderline"/>
          <w:rFonts w:asciiTheme="majorHAnsi" w:hAnsiTheme="majorHAnsi" w:cstheme="majorHAnsi"/>
          <w:bCs/>
          <w:sz w:val="24"/>
          <w:highlight w:val="green"/>
        </w:rPr>
        <w:t>harm</w:t>
      </w:r>
      <w:r w:rsidRPr="008617FF">
        <w:rPr>
          <w:rFonts w:asciiTheme="majorHAnsi" w:hAnsiTheme="majorHAnsi" w:cstheme="majorHAnsi"/>
          <w:sz w:val="16"/>
        </w:rPr>
        <w:t xml:space="preserve"> [ing </w:t>
      </w:r>
      <w:r w:rsidRPr="008617FF">
        <w:rPr>
          <w:rStyle w:val="StyleUnderline"/>
          <w:rFonts w:asciiTheme="majorHAnsi" w:hAnsiTheme="majorHAnsi" w:cstheme="majorHAnsi"/>
          <w:sz w:val="24"/>
        </w:rPr>
        <w:t>public health and safety</w:t>
      </w:r>
      <w:r w:rsidRPr="008617FF">
        <w:rPr>
          <w:rFonts w:asciiTheme="majorHAnsi" w:hAnsiTheme="majorHAnsi" w:cstheme="majorHAnsi"/>
          <w:sz w:val="16"/>
        </w:rPr>
        <w:t>]</w:t>
      </w:r>
    </w:p>
    <w:p w14:paraId="5B58B3D9" w14:textId="77777777" w:rsidR="002B5691" w:rsidRPr="008617FF" w:rsidRDefault="002B5691" w:rsidP="002B5691">
      <w:pPr>
        <w:rPr>
          <w:rFonts w:asciiTheme="majorHAnsi" w:hAnsiTheme="majorHAnsi" w:cstheme="majorHAnsi"/>
          <w:sz w:val="16"/>
        </w:rPr>
      </w:pPr>
      <w:r w:rsidRPr="008617FF">
        <w:rPr>
          <w:rFonts w:asciiTheme="majorHAnsi" w:hAnsiTheme="majorHAnsi" w:cstheme="majorHAnsi"/>
          <w:sz w:val="16"/>
        </w:rPr>
        <w:t xml:space="preserve">2 : to </w:t>
      </w:r>
      <w:r w:rsidRPr="008617FF">
        <w:rPr>
          <w:rStyle w:val="StyleUnderline"/>
          <w:rFonts w:asciiTheme="majorHAnsi" w:hAnsiTheme="majorHAnsi" w:cstheme="majorHAnsi"/>
          <w:sz w:val="24"/>
        </w:rPr>
        <w:t xml:space="preserve">secure or </w:t>
      </w:r>
      <w:r w:rsidRPr="008617FF">
        <w:rPr>
          <w:rStyle w:val="StyleUnderline"/>
          <w:rFonts w:asciiTheme="majorHAnsi" w:hAnsiTheme="majorHAnsi" w:cstheme="majorHAnsi"/>
          <w:bCs/>
          <w:sz w:val="24"/>
          <w:highlight w:val="green"/>
        </w:rPr>
        <w:t>preserve against encroachment</w:t>
      </w:r>
      <w:r w:rsidRPr="008617FF">
        <w:rPr>
          <w:rStyle w:val="StyleUnderline"/>
          <w:rFonts w:asciiTheme="majorHAnsi" w:hAnsiTheme="majorHAnsi" w:cstheme="majorHAnsi"/>
          <w:sz w:val="24"/>
        </w:rPr>
        <w:t>, infringement, restriction, or violation</w:t>
      </w:r>
    </w:p>
    <w:p w14:paraId="74F8751A" w14:textId="77777777" w:rsidR="002B5691" w:rsidRPr="008617FF" w:rsidRDefault="002B5691" w:rsidP="002B5691">
      <w:pPr>
        <w:rPr>
          <w:rFonts w:asciiTheme="majorHAnsi" w:hAnsiTheme="majorHAnsi" w:cstheme="majorHAnsi"/>
          <w:sz w:val="16"/>
        </w:rPr>
      </w:pPr>
      <w:r w:rsidRPr="008617FF">
        <w:rPr>
          <w:rFonts w:asciiTheme="majorHAnsi" w:hAnsiTheme="majorHAnsi" w:cstheme="majorHAnsi"/>
          <w:sz w:val="16"/>
        </w:rPr>
        <w:t xml:space="preserve">: </w:t>
      </w:r>
      <w:r w:rsidRPr="008617FF">
        <w:rPr>
          <w:rStyle w:val="StyleUnderline"/>
          <w:rFonts w:asciiTheme="majorHAnsi" w:hAnsiTheme="majorHAnsi" w:cstheme="majorHAnsi"/>
          <w:sz w:val="24"/>
          <w:highlight w:val="green"/>
        </w:rPr>
        <w:t>maintain</w:t>
      </w:r>
      <w:r w:rsidRPr="008617FF">
        <w:rPr>
          <w:rFonts w:asciiTheme="majorHAnsi" w:hAnsiTheme="majorHAnsi" w:cstheme="majorHAnsi"/>
          <w:sz w:val="16"/>
        </w:rPr>
        <w:t xml:space="preserve"> the </w:t>
      </w:r>
      <w:r w:rsidRPr="008617FF">
        <w:rPr>
          <w:rStyle w:val="StyleUnderline"/>
          <w:rFonts w:asciiTheme="majorHAnsi" w:hAnsiTheme="majorHAnsi" w:cstheme="majorHAnsi"/>
          <w:sz w:val="24"/>
          <w:highlight w:val="green"/>
        </w:rPr>
        <w:t>status</w:t>
      </w:r>
      <w:r w:rsidRPr="008617FF">
        <w:rPr>
          <w:rStyle w:val="StyleUnderline"/>
          <w:rFonts w:asciiTheme="majorHAnsi" w:hAnsiTheme="majorHAnsi" w:cstheme="majorHAnsi"/>
          <w:sz w:val="24"/>
        </w:rPr>
        <w:t xml:space="preserve"> or integrity</w:t>
      </w:r>
      <w:r w:rsidRPr="008617FF">
        <w:rPr>
          <w:rFonts w:asciiTheme="majorHAnsi" w:hAnsiTheme="majorHAnsi" w:cstheme="majorHAnsi"/>
          <w:sz w:val="16"/>
        </w:rPr>
        <w:t xml:space="preserve"> of esp. </w:t>
      </w:r>
      <w:r w:rsidRPr="008617FF">
        <w:rPr>
          <w:rStyle w:val="StyleUnderline"/>
          <w:rFonts w:asciiTheme="majorHAnsi" w:hAnsiTheme="majorHAnsi" w:cstheme="majorHAnsi"/>
          <w:bCs/>
          <w:sz w:val="24"/>
          <w:highlight w:val="green"/>
        </w:rPr>
        <w:t xml:space="preserve">through legal </w:t>
      </w:r>
      <w:r w:rsidRPr="008617FF">
        <w:rPr>
          <w:rStyle w:val="StyleUnderline"/>
          <w:rFonts w:asciiTheme="majorHAnsi" w:hAnsiTheme="majorHAnsi" w:cstheme="majorHAnsi"/>
          <w:bCs/>
          <w:sz w:val="24"/>
        </w:rPr>
        <w:t xml:space="preserve">or constitutional </w:t>
      </w:r>
      <w:r w:rsidRPr="008617FF">
        <w:rPr>
          <w:rStyle w:val="StyleUnderline"/>
          <w:rFonts w:asciiTheme="majorHAnsi" w:hAnsiTheme="majorHAnsi" w:cstheme="majorHAnsi"/>
          <w:bCs/>
          <w:sz w:val="24"/>
          <w:highlight w:val="green"/>
        </w:rPr>
        <w:t>guarantees</w:t>
      </w:r>
      <w:r w:rsidRPr="008617FF">
        <w:rPr>
          <w:rFonts w:asciiTheme="majorHAnsi" w:hAnsiTheme="majorHAnsi" w:cstheme="majorHAnsi"/>
          <w:sz w:val="16"/>
        </w:rPr>
        <w:t xml:space="preserve"> [ a work against copyright infringement] [the First Amendment s speech]</w:t>
      </w:r>
    </w:p>
    <w:p w14:paraId="7AB16E83" w14:textId="77777777" w:rsidR="002B5691" w:rsidRPr="008617FF" w:rsidRDefault="002B5691" w:rsidP="002B5691">
      <w:pPr>
        <w:rPr>
          <w:rFonts w:asciiTheme="majorHAnsi" w:hAnsiTheme="majorHAnsi" w:cstheme="majorHAnsi"/>
          <w:sz w:val="16"/>
          <w:szCs w:val="16"/>
        </w:rPr>
      </w:pPr>
      <w:r w:rsidRPr="008617FF">
        <w:rPr>
          <w:rFonts w:asciiTheme="majorHAnsi" w:hAnsiTheme="majorHAnsi" w:cstheme="majorHAnsi"/>
          <w:sz w:val="16"/>
          <w:szCs w:val="16"/>
        </w:rPr>
        <w:t>3 : to restrict competition for (as domestic industries) by means of tariffs or trade controls</w:t>
      </w:r>
    </w:p>
    <w:p w14:paraId="03E99267" w14:textId="77777777" w:rsidR="002B5691" w:rsidRPr="008617FF" w:rsidRDefault="002B5691" w:rsidP="002B5691">
      <w:pPr>
        <w:rPr>
          <w:rFonts w:asciiTheme="majorHAnsi" w:hAnsiTheme="majorHAnsi" w:cstheme="majorHAnsi"/>
          <w:sz w:val="16"/>
          <w:szCs w:val="16"/>
        </w:rPr>
      </w:pPr>
      <w:r w:rsidRPr="008617FF">
        <w:rPr>
          <w:rFonts w:asciiTheme="majorHAnsi" w:hAnsiTheme="majorHAnsi" w:cstheme="majorHAnsi"/>
          <w:sz w:val="16"/>
          <w:szCs w:val="16"/>
        </w:rPr>
        <w:t>pro·tect·able or pro·tect·ible</w:t>
      </w:r>
    </w:p>
    <w:p w14:paraId="32A221CE" w14:textId="77777777" w:rsidR="002B5691" w:rsidRPr="008617FF" w:rsidRDefault="002B5691" w:rsidP="002B5691">
      <w:pPr>
        <w:rPr>
          <w:rFonts w:asciiTheme="majorHAnsi" w:hAnsiTheme="majorHAnsi" w:cstheme="majorHAnsi"/>
          <w:sz w:val="16"/>
          <w:szCs w:val="16"/>
        </w:rPr>
      </w:pPr>
      <w:r w:rsidRPr="008617FF">
        <w:rPr>
          <w:rFonts w:asciiTheme="majorHAnsi" w:hAnsiTheme="majorHAnsi" w:cstheme="majorHAnsi"/>
          <w:sz w:val="16"/>
          <w:szCs w:val="16"/>
        </w:rPr>
        <w:t>adj</w:t>
      </w:r>
    </w:p>
    <w:p w14:paraId="10F7B202" w14:textId="77777777" w:rsidR="002B5691" w:rsidRPr="008617FF" w:rsidRDefault="002B5691" w:rsidP="002B5691">
      <w:pPr>
        <w:pStyle w:val="Heading4"/>
        <w:rPr>
          <w:rFonts w:asciiTheme="majorHAnsi" w:hAnsiTheme="majorHAnsi" w:cstheme="majorHAnsi"/>
        </w:rPr>
      </w:pPr>
      <w:bookmarkStart w:id="65" w:name="_Hlk77192819"/>
      <w:bookmarkEnd w:id="64"/>
      <w:r w:rsidRPr="008617FF">
        <w:rPr>
          <w:rFonts w:asciiTheme="majorHAnsi" w:hAnsiTheme="majorHAnsi" w:cstheme="majorHAnsi"/>
        </w:rPr>
        <w:t>The aff protects water resources.</w:t>
      </w:r>
    </w:p>
    <w:p w14:paraId="0974A5DC" w14:textId="77777777" w:rsidR="002B5691" w:rsidRPr="008617FF" w:rsidRDefault="002B5691" w:rsidP="002B5691">
      <w:pPr>
        <w:rPr>
          <w:rFonts w:asciiTheme="majorHAnsi" w:hAnsiTheme="majorHAnsi" w:cstheme="majorHAnsi"/>
        </w:rPr>
      </w:pPr>
      <w:r w:rsidRPr="008617FF">
        <w:rPr>
          <w:rStyle w:val="Style13ptBold"/>
          <w:rFonts w:asciiTheme="majorHAnsi" w:hAnsiTheme="majorHAnsi" w:cstheme="majorHAnsi"/>
        </w:rPr>
        <w:t>CTBTO 10</w:t>
      </w:r>
      <w:r w:rsidRPr="008617FF">
        <w:rPr>
          <w:rFonts w:asciiTheme="majorHAnsi" w:hAnsiTheme="majorHAnsi" w:cstheme="majorHAnsi"/>
        </w:rPr>
        <w:t xml:space="preserve"> (Comprehensive Nuclear-Test-Ban Treaty Organization, 2010, "Nuclear test ban contributes to protection of environment: CTBTO Preparatory Commission", https://www.ctbto.org/press-centre/news-stories/2008/nuclear-test-ban-contributes-to-protection-of-environment/?textonly=1, accessed: 7-13-2021)//jake</w:t>
      </w:r>
    </w:p>
    <w:p w14:paraId="5B0BA610" w14:textId="77777777" w:rsidR="002B5691" w:rsidRPr="008617FF" w:rsidRDefault="002B5691" w:rsidP="002B5691">
      <w:pPr>
        <w:rPr>
          <w:rFonts w:asciiTheme="majorHAnsi" w:hAnsiTheme="majorHAnsi" w:cstheme="majorHAnsi"/>
          <w:sz w:val="16"/>
        </w:rPr>
      </w:pPr>
      <w:r w:rsidRPr="008617FF">
        <w:rPr>
          <w:rStyle w:val="StyleUnderline"/>
          <w:rFonts w:asciiTheme="majorHAnsi" w:hAnsiTheme="majorHAnsi" w:cstheme="majorHAnsi"/>
        </w:rPr>
        <w:t xml:space="preserve">The CTBT </w:t>
      </w:r>
      <w:r w:rsidRPr="008617FF">
        <w:rPr>
          <w:rStyle w:val="StyleUnderline"/>
          <w:rFonts w:asciiTheme="majorHAnsi" w:hAnsiTheme="majorHAnsi" w:cstheme="majorHAnsi"/>
          <w:bCs/>
          <w:highlight w:val="green"/>
        </w:rPr>
        <w:t>protects the environment</w:t>
      </w:r>
      <w:r w:rsidRPr="008617FF">
        <w:rPr>
          <w:rStyle w:val="StyleUnderline"/>
          <w:rFonts w:asciiTheme="majorHAnsi" w:hAnsiTheme="majorHAnsi" w:cstheme="majorHAnsi"/>
        </w:rPr>
        <w:t xml:space="preserve"> </w:t>
      </w:r>
      <w:r w:rsidRPr="008617FF">
        <w:rPr>
          <w:rFonts w:asciiTheme="majorHAnsi" w:hAnsiTheme="majorHAnsi" w:cstheme="majorHAnsi"/>
          <w:sz w:val="16"/>
        </w:rPr>
        <w:t>As well as significantly strengthening nuclear non-proliferation and disarmament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the</w:t>
      </w:r>
      <w:r w:rsidRPr="008617FF">
        <w:rPr>
          <w:rStyle w:val="StyleUnderline"/>
          <w:rFonts w:asciiTheme="majorHAnsi" w:hAnsiTheme="majorHAnsi" w:cstheme="majorHAnsi"/>
        </w:rPr>
        <w:t xml:space="preserve"> Comprehensive Nuclear-Test-Ban Treaty (</w:t>
      </w:r>
      <w:r w:rsidRPr="008617FF">
        <w:rPr>
          <w:rStyle w:val="StyleUnderline"/>
          <w:rFonts w:asciiTheme="majorHAnsi" w:hAnsiTheme="majorHAnsi" w:cstheme="majorHAnsi"/>
          <w:bCs/>
          <w:highlight w:val="green"/>
        </w:rPr>
        <w:t>CTBT</w:t>
      </w:r>
      <w:r w:rsidRPr="008617FF">
        <w:rPr>
          <w:rStyle w:val="StyleUnderline"/>
          <w:rFonts w:asciiTheme="majorHAnsi" w:hAnsiTheme="majorHAnsi" w:cstheme="majorHAnsi"/>
        </w:rPr>
        <w:t xml:space="preserve">), by putting a </w:t>
      </w:r>
      <w:r w:rsidRPr="008617FF">
        <w:rPr>
          <w:rStyle w:val="StyleUnderline"/>
          <w:rFonts w:asciiTheme="majorHAnsi" w:hAnsiTheme="majorHAnsi" w:cstheme="majorHAnsi"/>
          <w:bCs/>
          <w:highlight w:val="green"/>
        </w:rPr>
        <w:t xml:space="preserve">permanent halt to nuclear testing </w:t>
      </w:r>
      <w:r w:rsidRPr="008617FF">
        <w:rPr>
          <w:rStyle w:val="StyleUnderline"/>
          <w:rFonts w:asciiTheme="majorHAnsi" w:hAnsiTheme="majorHAnsi" w:cstheme="majorHAnsi"/>
        </w:rPr>
        <w:t>worldwide</w:t>
      </w:r>
      <w:r w:rsidRPr="008617FF">
        <w:rPr>
          <w:rStyle w:val="StyleUnderline"/>
          <w:rFonts w:asciiTheme="majorHAnsi" w:hAnsiTheme="majorHAnsi" w:cstheme="majorHAnsi"/>
          <w:highlight w:val="green"/>
        </w:rPr>
        <w:t>, will</w:t>
      </w:r>
      <w:r w:rsidRPr="008617FF">
        <w:rPr>
          <w:rStyle w:val="StyleUnderline"/>
          <w:rFonts w:asciiTheme="majorHAnsi" w:hAnsiTheme="majorHAnsi" w:cstheme="majorHAnsi"/>
        </w:rPr>
        <w:t xml:space="preserve"> forever </w:t>
      </w:r>
      <w:r w:rsidRPr="008617FF">
        <w:rPr>
          <w:rStyle w:val="StyleUnderline"/>
          <w:rFonts w:asciiTheme="majorHAnsi" w:hAnsiTheme="majorHAnsi" w:cstheme="majorHAnsi"/>
          <w:bCs/>
          <w:highlight w:val="green"/>
        </w:rPr>
        <w:t xml:space="preserve">prevent </w:t>
      </w:r>
      <w:r w:rsidRPr="008617FF">
        <w:rPr>
          <w:rStyle w:val="StyleUnderline"/>
          <w:rFonts w:asciiTheme="majorHAnsi" w:hAnsiTheme="majorHAnsi" w:cstheme="majorHAnsi"/>
          <w:bCs/>
        </w:rPr>
        <w:t>the</w:t>
      </w:r>
      <w:r w:rsidRPr="008617FF">
        <w:rPr>
          <w:rStyle w:val="StyleUnderline"/>
          <w:rFonts w:asciiTheme="majorHAnsi" w:hAnsiTheme="majorHAnsi" w:cstheme="majorHAnsi"/>
        </w:rPr>
        <w:t xml:space="preserve"> disastrous </w:t>
      </w:r>
      <w:r w:rsidRPr="008617FF">
        <w:rPr>
          <w:rStyle w:val="StyleUnderline"/>
          <w:rFonts w:asciiTheme="majorHAnsi" w:hAnsiTheme="majorHAnsi" w:cstheme="majorHAnsi"/>
          <w:bCs/>
          <w:highlight w:val="green"/>
        </w:rPr>
        <w:t>effects</w:t>
      </w:r>
      <w:r w:rsidRPr="008617FF">
        <w:rPr>
          <w:rStyle w:val="StyleUnderline"/>
          <w:rFonts w:asciiTheme="majorHAnsi" w:hAnsiTheme="majorHAnsi" w:cstheme="majorHAnsi"/>
          <w:highlight w:val="green"/>
        </w:rPr>
        <w:t xml:space="preserve"> </w:t>
      </w:r>
      <w:r w:rsidRPr="008617FF">
        <w:rPr>
          <w:rStyle w:val="StyleUnderline"/>
          <w:rFonts w:asciiTheme="majorHAnsi" w:hAnsiTheme="majorHAnsi" w:cstheme="majorHAnsi"/>
        </w:rPr>
        <w:t xml:space="preserve">of nuclear testing on human health and on the environment. </w:t>
      </w:r>
      <w:r w:rsidRPr="008617FF">
        <w:rPr>
          <w:rFonts w:asciiTheme="majorHAnsi" w:hAnsiTheme="majorHAnsi" w:cstheme="majorHAnsi"/>
          <w:sz w:val="16"/>
        </w:rPr>
        <w:t xml:space="preserve">Recent political support for the Treaty has raised the prospects for its entry into force which would also cement the security it offers the environment. </w:t>
      </w:r>
    </w:p>
    <w:bookmarkEnd w:id="65"/>
    <w:p w14:paraId="4CC4997E" w14:textId="77777777" w:rsidR="002B5691" w:rsidRPr="008617FF" w:rsidRDefault="002B5691" w:rsidP="002B5691">
      <w:pPr>
        <w:rPr>
          <w:rFonts w:asciiTheme="majorHAnsi" w:hAnsiTheme="majorHAnsi" w:cstheme="majorHAnsi"/>
        </w:rPr>
      </w:pPr>
    </w:p>
    <w:p w14:paraId="65EEAA02" w14:textId="77777777" w:rsidR="00642A7E" w:rsidRPr="008617FF" w:rsidRDefault="00642A7E" w:rsidP="00642A7E">
      <w:pPr>
        <w:pStyle w:val="Heading3"/>
        <w:rPr>
          <w:rFonts w:asciiTheme="majorHAnsi" w:hAnsiTheme="majorHAnsi" w:cstheme="majorHAnsi"/>
        </w:rPr>
      </w:pPr>
      <w:r w:rsidRPr="008617FF">
        <w:rPr>
          <w:rFonts w:asciiTheme="majorHAnsi" w:hAnsiTheme="majorHAnsi" w:cstheme="majorHAnsi"/>
        </w:rPr>
        <w:lastRenderedPageBreak/>
        <w:t>2AC – Sites Hurt Water</w:t>
      </w:r>
    </w:p>
    <w:p w14:paraId="0FFCEAE4"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 xml:space="preserve">Those missile sites are </w:t>
      </w:r>
      <w:r w:rsidRPr="008617FF">
        <w:rPr>
          <w:rFonts w:asciiTheme="majorHAnsi" w:hAnsiTheme="majorHAnsi" w:cstheme="majorHAnsi"/>
          <w:u w:val="single"/>
        </w:rPr>
        <w:t>detrimental</w:t>
      </w:r>
      <w:r w:rsidRPr="008617FF">
        <w:rPr>
          <w:rFonts w:asciiTheme="majorHAnsi" w:hAnsiTheme="majorHAnsi" w:cstheme="majorHAnsi"/>
        </w:rPr>
        <w:t>.</w:t>
      </w:r>
    </w:p>
    <w:p w14:paraId="74CBF056" w14:textId="77777777" w:rsidR="00642A7E" w:rsidRPr="008617FF" w:rsidRDefault="00642A7E" w:rsidP="00642A7E">
      <w:pPr>
        <w:rPr>
          <w:rFonts w:asciiTheme="majorHAnsi" w:hAnsiTheme="majorHAnsi" w:cstheme="majorHAnsi"/>
        </w:rPr>
      </w:pPr>
      <w:r w:rsidRPr="008617FF">
        <w:rPr>
          <w:rStyle w:val="Style13ptBold"/>
          <w:rFonts w:asciiTheme="majorHAnsi" w:hAnsiTheme="majorHAnsi" w:cstheme="majorHAnsi"/>
        </w:rPr>
        <w:t>NY Post 09</w:t>
      </w:r>
      <w:r w:rsidRPr="008617FF">
        <w:rPr>
          <w:rFonts w:asciiTheme="majorHAnsi" w:hAnsiTheme="majorHAnsi" w:cstheme="majorHAnsi"/>
        </w:rPr>
        <w:t xml:space="preserve"> (New York Post, is a newspaper based in NYC. “Missile sites’ hidden danger: pollution”. 10/10/2009 https://nypost.com/2009/10/10/missile-sites-hidden-danger-pollution/)</w:t>
      </w:r>
    </w:p>
    <w:p w14:paraId="4ED00655" w14:textId="77777777" w:rsidR="00642A7E" w:rsidRPr="008617FF" w:rsidRDefault="00642A7E" w:rsidP="00642A7E">
      <w:pPr>
        <w:rPr>
          <w:rFonts w:asciiTheme="majorHAnsi" w:hAnsiTheme="majorHAnsi" w:cstheme="majorHAnsi"/>
          <w:sz w:val="16"/>
        </w:rPr>
      </w:pPr>
      <w:r w:rsidRPr="008617FF">
        <w:rPr>
          <w:rFonts w:asciiTheme="majorHAnsi" w:hAnsiTheme="majorHAnsi" w:cstheme="majorHAnsi"/>
          <w:sz w:val="16"/>
        </w:rPr>
        <w:t xml:space="preserve">CHEYENNE, Wyo. — As U.S. Air Force officials marked the 50th anniversary of the deployment of nuclear missiles to sites in the rural United States this past week, residents in some of these communities are still grappling with another legacy — groundwater pollution from chemicals used to clean and maintain the weapons. </w:t>
      </w:r>
      <w:r w:rsidRPr="008617FF">
        <w:rPr>
          <w:rStyle w:val="StyleUnderline"/>
          <w:rFonts w:asciiTheme="majorHAnsi" w:hAnsiTheme="majorHAnsi" w:cstheme="majorHAnsi"/>
        </w:rPr>
        <w:t xml:space="preserve">The U.S. Army Corps of Engineers is identifying and </w:t>
      </w:r>
      <w:r w:rsidRPr="008617FF">
        <w:rPr>
          <w:rStyle w:val="StyleUnderline"/>
          <w:rFonts w:asciiTheme="majorHAnsi" w:hAnsiTheme="majorHAnsi" w:cstheme="majorHAnsi"/>
          <w:highlight w:val="green"/>
        </w:rPr>
        <w:t>cleaning up dozens of former nuclear missile sites</w:t>
      </w:r>
      <w:r w:rsidRPr="008617FF">
        <w:rPr>
          <w:rStyle w:val="StyleUnderline"/>
          <w:rFonts w:asciiTheme="majorHAnsi" w:hAnsiTheme="majorHAnsi" w:cstheme="majorHAnsi"/>
        </w:rPr>
        <w:t xml:space="preserve"> in nine states. To date, the corps has spent $116 million at 44 former Atlas and Titan intercontinental ballistic missile sites and 19 former Nike anti-aircraft missile sites from the early Cold War. The ICBM sites include 14 in Kansas, 10 in Nebraska, seven in Wyoming, seven in Colorado and two in Oklahoma. California, New Mexico, New York and Texas have one contaminated ICBM site each</w:t>
      </w:r>
      <w:r w:rsidRPr="008617FF">
        <w:rPr>
          <w:rFonts w:asciiTheme="majorHAnsi" w:hAnsiTheme="majorHAnsi" w:cstheme="majorHAnsi"/>
          <w:sz w:val="16"/>
        </w:rPr>
        <w:t xml:space="preserve">. Total cleanup costs are projected to cost $400 million, according to corps spokeswoman Candice Walters. The problem is a chemical called trichloroethylene, or TCE, which was used to keep missiles clean and ready to rumble on short notice. Long before environmentalism went mainstream, the men who maintained the missiles didn’t think twice about dumping used TCE into the silos’ blast pits. Exposure to high concentrations of the chemical could cause nervous system problems, liver and lung damage, abnormal heartbeat, coma and death, according to the Department of Health and Human Services’ Agency for Toxic Substances and Disease Registry. TCE also may cause cancer, other government agencies say. </w:t>
      </w:r>
      <w:r w:rsidRPr="008617FF">
        <w:rPr>
          <w:rStyle w:val="StyleUnderline"/>
          <w:rFonts w:asciiTheme="majorHAnsi" w:hAnsiTheme="majorHAnsi" w:cstheme="majorHAnsi"/>
          <w:highlight w:val="green"/>
        </w:rPr>
        <w:t xml:space="preserve">TCE </w:t>
      </w:r>
      <w:r w:rsidRPr="008617FF">
        <w:rPr>
          <w:rStyle w:val="StyleUnderline"/>
          <w:rFonts w:asciiTheme="majorHAnsi" w:hAnsiTheme="majorHAnsi" w:cstheme="majorHAnsi"/>
        </w:rPr>
        <w:t xml:space="preserve">may have </w:t>
      </w:r>
      <w:r w:rsidRPr="008617FF">
        <w:rPr>
          <w:rStyle w:val="StyleUnderline"/>
          <w:rFonts w:asciiTheme="majorHAnsi" w:hAnsiTheme="majorHAnsi" w:cstheme="majorHAnsi"/>
          <w:highlight w:val="green"/>
        </w:rPr>
        <w:t>polluted many</w:t>
      </w:r>
      <w:r w:rsidRPr="008617FF">
        <w:rPr>
          <w:rStyle w:val="StyleUnderline"/>
          <w:rFonts w:asciiTheme="majorHAnsi" w:hAnsiTheme="majorHAnsi" w:cstheme="majorHAnsi"/>
        </w:rPr>
        <w:t xml:space="preserve"> more </w:t>
      </w:r>
      <w:r w:rsidRPr="008617FF">
        <w:rPr>
          <w:rStyle w:val="StyleUnderline"/>
          <w:rFonts w:asciiTheme="majorHAnsi" w:hAnsiTheme="majorHAnsi" w:cstheme="majorHAnsi"/>
          <w:highlight w:val="green"/>
        </w:rPr>
        <w:t>missile sites</w:t>
      </w:r>
      <w:r w:rsidRPr="008617FF">
        <w:rPr>
          <w:rStyle w:val="StyleUnderline"/>
          <w:rFonts w:asciiTheme="majorHAnsi" w:hAnsiTheme="majorHAnsi" w:cstheme="majorHAnsi"/>
        </w:rPr>
        <w:t xml:space="preserve"> than the corps is aware. The corps has evaluated a total of 395 former ICBM and Nike missile sites since the Formerly Used Defense Sites, or FUDS, program began in the early 1980s. But the corps didn’t identify TCE as a high priority until the U.S. Environmental Protection Agency adopted a drinking water standard for the chemical in 1989. “As new contaminants are identified, then we have to go back and look at some of the sites we have and say, ’Ooh, maybe this is something we should be looking for,’” Walters said. One advocate for more aggressive cleanup of TCE said the FUDS program is too underfunded for the corps to look harder for the chemical. “They don’t look too hard for new contamination because if they do, they have tell people they have to clean it up,” said Lenny Siegel, executive director of the Center for Public Environmental Oversight at the Pacific Studies Center in Mountain View, Calif</w:t>
      </w:r>
      <w:r w:rsidRPr="008617FF">
        <w:rPr>
          <w:rFonts w:asciiTheme="majorHAnsi" w:hAnsiTheme="majorHAnsi" w:cstheme="majorHAnsi"/>
          <w:sz w:val="16"/>
        </w:rPr>
        <w:t xml:space="preserve">. The FUDS program gets $306 million a year for cleanup work at more than 9,000 former defense sites nationwide that is projected to cost $17.8 billion, Walters said. Deciding which contaminated missile sites to clean up depends in part on how many people nearby could be exposed to TCE, said Jeff Skog, TCE remediation manager for the corps office in Omaha, Neb. “So it sort of depends on what’s available during any given year and how high on up the list it is for priority projects,” he said. The most common use for TCE — especially in decades past, before it was identified as toxic — was as a degreaser and lubricant. TCE also has been used in model airplane glue, white-out and dry-cleaning chemicals. “It’s a rather remarkable chemical,” Siegel said. “But the evidence is it’s bad for you.” The National Toxicology Program has determined that TCE is “reasonably anticipated” to be a human carcinogen and the International Agency for Research on Cancer has said that TCE is “probably carcinogenic” in people. Large-scale studies of health effects from TCE in drinking water however have been inconclusive. In southeast Wyoming and northern Colorado, the corps has identified TCE pollution at 11 former Atlas D and Atlas E missile sites that were overseen by F.E. Warren Air Force Base before being decommissioned and sold off in the mid-1960s. Most of those sites are remote, making them low priorities for cleanup. </w:t>
      </w:r>
      <w:r w:rsidRPr="008617FF">
        <w:rPr>
          <w:rStyle w:val="StyleUnderline"/>
          <w:rFonts w:asciiTheme="majorHAnsi" w:hAnsiTheme="majorHAnsi" w:cstheme="majorHAnsi"/>
        </w:rPr>
        <w:t>One site north of Fort Collins, Colo., is close to a river. An environmental group says a planned reservoir that would partly cover the site could contaminate the Poudre River and municipal water supplies downstream. “</w:t>
      </w:r>
      <w:r w:rsidRPr="008617FF">
        <w:rPr>
          <w:rStyle w:val="StyleUnderline"/>
          <w:rFonts w:asciiTheme="majorHAnsi" w:hAnsiTheme="majorHAnsi" w:cstheme="majorHAnsi"/>
          <w:highlight w:val="green"/>
        </w:rPr>
        <w:t>If the TCE plume gets to the river, it will be a dangerous chemical pollutant</w:t>
      </w:r>
      <w:r w:rsidRPr="008617FF">
        <w:rPr>
          <w:rStyle w:val="StyleUnderline"/>
          <w:rFonts w:asciiTheme="majorHAnsi" w:hAnsiTheme="majorHAnsi" w:cstheme="majorHAnsi"/>
        </w:rPr>
        <w:t xml:space="preserve"> that the water providers have to deal with,” said Gary Wockner with SaveThePoudre.org.</w:t>
      </w:r>
      <w:r w:rsidRPr="008617FF">
        <w:rPr>
          <w:rFonts w:asciiTheme="majorHAnsi" w:hAnsiTheme="majorHAnsi" w:cstheme="majorHAnsi"/>
          <w:sz w:val="16"/>
        </w:rPr>
        <w:t xml:space="preserve"> The city of Cheyenne has been using four water wells about 10 miles west of town and eight miles east of the second ICBM site that was built in the American heartland. </w:t>
      </w:r>
      <w:r w:rsidRPr="008617FF">
        <w:rPr>
          <w:rStyle w:val="StyleUnderline"/>
          <w:rFonts w:asciiTheme="majorHAnsi" w:hAnsiTheme="majorHAnsi" w:cstheme="majorHAnsi"/>
        </w:rPr>
        <w:t>The wells are located within an unusually large, eight-mile-long plume of TCE within the Ogallala Aquifer. TCE was first detected in the city wells in the 1990s but levels mostly remained below the EPA’s drinking water standard of 5 parts per billion. Aeration at the city’s water treatment plant broke down the TCE and made it undetectable in the city’s drinking water, said plant manager Bud Spillman. Since last December, however, two wells have had TCE as high as 40 ppb — eight times the EPA standard — prompting the corps to install a filter on one well.</w:t>
      </w:r>
      <w:r w:rsidRPr="008617FF">
        <w:rPr>
          <w:rFonts w:asciiTheme="majorHAnsi" w:hAnsiTheme="majorHAnsi" w:cstheme="majorHAnsi"/>
          <w:sz w:val="16"/>
        </w:rPr>
        <w:t xml:space="preserve"> Meanwhile, the corps has been looking at more elaborate cleanup measures including pumping </w:t>
      </w:r>
      <w:r w:rsidRPr="008617FF">
        <w:rPr>
          <w:rFonts w:asciiTheme="majorHAnsi" w:hAnsiTheme="majorHAnsi" w:cstheme="majorHAnsi"/>
          <w:sz w:val="16"/>
        </w:rPr>
        <w:lastRenderedPageBreak/>
        <w:t>contaminated water from the aquifer at a cost of up to $15 million, Skog said. Hank VanGoethen, who lives west of Cheyenne, said he’s not convinced that drinking his well water for 27 years did him any harm. TCE in his well recently increased from 4.5 ppb to 28 ppb, he said, prompting the corps to install a filter on his well earlier this year. He said he drank bottled water for months until the work was finished. “So far it hasn’t cost me anything but aggravation, waiting for them to get it done and watching them do it,” he said. “It was definitely a government job.”</w:t>
      </w:r>
    </w:p>
    <w:p w14:paraId="1D8FC4B8" w14:textId="77777777" w:rsidR="00642A7E" w:rsidRPr="008617FF" w:rsidRDefault="00642A7E" w:rsidP="00642A7E">
      <w:pPr>
        <w:rPr>
          <w:rFonts w:asciiTheme="majorHAnsi" w:hAnsiTheme="majorHAnsi" w:cstheme="majorHAnsi"/>
          <w:sz w:val="16"/>
        </w:rPr>
      </w:pPr>
    </w:p>
    <w:p w14:paraId="2F7A9884" w14:textId="77777777" w:rsidR="00642A7E" w:rsidRPr="008617FF" w:rsidRDefault="00642A7E" w:rsidP="00642A7E">
      <w:pPr>
        <w:pStyle w:val="Heading3"/>
        <w:rPr>
          <w:rFonts w:asciiTheme="majorHAnsi" w:hAnsiTheme="majorHAnsi" w:cstheme="majorHAnsi"/>
        </w:rPr>
      </w:pPr>
      <w:r w:rsidRPr="008617FF">
        <w:rPr>
          <w:rFonts w:asciiTheme="majorHAnsi" w:hAnsiTheme="majorHAnsi" w:cstheme="majorHAnsi"/>
        </w:rPr>
        <w:lastRenderedPageBreak/>
        <w:t>2AC – AT: Protection</w:t>
      </w:r>
    </w:p>
    <w:p w14:paraId="0D39D959" w14:textId="77777777" w:rsidR="00642A7E" w:rsidRPr="008617FF" w:rsidRDefault="00642A7E" w:rsidP="00642A7E">
      <w:pPr>
        <w:pStyle w:val="Heading4"/>
        <w:rPr>
          <w:rFonts w:asciiTheme="majorHAnsi" w:hAnsiTheme="majorHAnsi" w:cstheme="majorHAnsi"/>
        </w:rPr>
      </w:pPr>
      <w:r w:rsidRPr="008617FF">
        <w:rPr>
          <w:rFonts w:asciiTheme="majorHAnsi" w:hAnsiTheme="majorHAnsi" w:cstheme="majorHAnsi"/>
        </w:rPr>
        <w:t xml:space="preserve">Protection means </w:t>
      </w:r>
      <w:r w:rsidRPr="008617FF">
        <w:rPr>
          <w:rFonts w:asciiTheme="majorHAnsi" w:hAnsiTheme="majorHAnsi" w:cstheme="majorHAnsi"/>
          <w:u w:val="single"/>
        </w:rPr>
        <w:t>shield</w:t>
      </w:r>
      <w:r w:rsidRPr="008617FF">
        <w:rPr>
          <w:rFonts w:asciiTheme="majorHAnsi" w:hAnsiTheme="majorHAnsi" w:cstheme="majorHAnsi"/>
        </w:rPr>
        <w:t xml:space="preserve"> from destruction – it means </w:t>
      </w:r>
      <w:r w:rsidRPr="008617FF">
        <w:rPr>
          <w:rFonts w:asciiTheme="majorHAnsi" w:hAnsiTheme="majorHAnsi" w:cstheme="majorHAnsi"/>
          <w:u w:val="single"/>
        </w:rPr>
        <w:t>inhibiting development</w:t>
      </w:r>
      <w:r w:rsidRPr="008617FF">
        <w:rPr>
          <w:rFonts w:asciiTheme="majorHAnsi" w:hAnsiTheme="majorHAnsi" w:cstheme="majorHAnsi"/>
        </w:rPr>
        <w:t xml:space="preserve"> that causes </w:t>
      </w:r>
      <w:r w:rsidRPr="008617FF">
        <w:rPr>
          <w:rFonts w:asciiTheme="majorHAnsi" w:hAnsiTheme="majorHAnsi" w:cstheme="majorHAnsi"/>
          <w:u w:val="single"/>
        </w:rPr>
        <w:t>adverse affects</w:t>
      </w:r>
      <w:r w:rsidRPr="008617FF">
        <w:rPr>
          <w:rFonts w:asciiTheme="majorHAnsi" w:hAnsiTheme="majorHAnsi" w:cstheme="majorHAnsi"/>
        </w:rPr>
        <w:t xml:space="preserve"> – but it’s distinct form maintain, develop, or restore.</w:t>
      </w:r>
    </w:p>
    <w:p w14:paraId="7F53D331" w14:textId="77777777" w:rsidR="00642A7E" w:rsidRPr="008617FF" w:rsidRDefault="00642A7E" w:rsidP="00642A7E">
      <w:pPr>
        <w:rPr>
          <w:rFonts w:asciiTheme="majorHAnsi" w:hAnsiTheme="majorHAnsi" w:cstheme="majorHAnsi"/>
        </w:rPr>
      </w:pPr>
      <w:r w:rsidRPr="008617FF">
        <w:rPr>
          <w:rStyle w:val="Style13ptBold"/>
          <w:rFonts w:asciiTheme="majorHAnsi" w:hAnsiTheme="majorHAnsi" w:cstheme="majorHAnsi"/>
        </w:rPr>
        <w:t>Sercombe 10</w:t>
      </w:r>
      <w:r w:rsidRPr="008617FF">
        <w:rPr>
          <w:rFonts w:asciiTheme="majorHAnsi" w:hAnsiTheme="majorHAnsi" w:cstheme="majorHAnsi"/>
        </w:rPr>
        <w:t xml:space="preserve"> — Timothy J. Sercombe, Judge of the Oregon Court of Appeals, holds a J.D. from the University of Oregon School of Law, 2010 (</w:t>
      </w:r>
      <w:r w:rsidRPr="008617FF">
        <w:rPr>
          <w:rFonts w:asciiTheme="majorHAnsi" w:hAnsiTheme="majorHAnsi" w:cstheme="majorHAnsi"/>
          <w:i/>
          <w:iCs/>
        </w:rPr>
        <w:t>Columbia Riverkeeper v. Clatsop County</w:t>
      </w:r>
      <w:r w:rsidRPr="008617FF">
        <w:rPr>
          <w:rFonts w:asciiTheme="majorHAnsi" w:hAnsiTheme="majorHAnsi" w:cstheme="majorHAnsi"/>
        </w:rPr>
        <w:t>, Court of Appeals of Oregon (238 Ore. App. 439), November 3</w:t>
      </w:r>
      <w:r w:rsidRPr="008617FF">
        <w:rPr>
          <w:rFonts w:asciiTheme="majorHAnsi" w:hAnsiTheme="majorHAnsi" w:cstheme="majorHAnsi"/>
          <w:vertAlign w:val="superscript"/>
        </w:rPr>
        <w:t>rd</w:t>
      </w:r>
      <w:r w:rsidRPr="008617FF">
        <w:rPr>
          <w:rFonts w:asciiTheme="majorHAnsi" w:hAnsiTheme="majorHAnsi" w:cstheme="majorHAnsi"/>
        </w:rPr>
        <w:t>, Available Online to Subscribing Institutions via Nexis Uni)</w:t>
      </w:r>
    </w:p>
    <w:p w14:paraId="4DD9F0EB" w14:textId="77777777" w:rsidR="00642A7E" w:rsidRPr="008617FF" w:rsidRDefault="00642A7E" w:rsidP="00642A7E">
      <w:pPr>
        <w:rPr>
          <w:rFonts w:asciiTheme="majorHAnsi" w:hAnsiTheme="majorHAnsi" w:cstheme="majorHAnsi"/>
          <w:b/>
          <w:bCs/>
        </w:rPr>
      </w:pPr>
      <w:r w:rsidRPr="008617FF">
        <w:rPr>
          <w:rFonts w:asciiTheme="majorHAnsi" w:hAnsiTheme="majorHAnsi" w:cstheme="majorHAnsi"/>
          <w:b/>
          <w:bCs/>
        </w:rPr>
        <w:t>[*** Note: LUBA = the Oregon Land Use Board of Appeals; CCCP = Clatsop County Comprehensive Plan ***]</w:t>
      </w:r>
    </w:p>
    <w:p w14:paraId="3CFC336C"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 xml:space="preserve">[**94]  More to the point, </w:t>
      </w:r>
      <w:r w:rsidRPr="008617FF">
        <w:rPr>
          <w:rStyle w:val="StyleUnderline"/>
          <w:rFonts w:asciiTheme="majorHAnsi" w:hAnsiTheme="majorHAnsi" w:cstheme="majorHAnsi"/>
        </w:rPr>
        <w:t>intervenors argue that LUBA's construction of the meaning of "protect" as used in Goal 16</w:t>
      </w:r>
      <w:r w:rsidRPr="008617FF">
        <w:rPr>
          <w:rFonts w:asciiTheme="majorHAnsi" w:hAnsiTheme="majorHAnsi" w:cstheme="majorHAnsi"/>
        </w:rPr>
        <w:t xml:space="preserve"> (</w:t>
      </w:r>
      <w:r w:rsidRPr="008617FF">
        <w:rPr>
          <w:rStyle w:val="StyleUnderline"/>
          <w:rFonts w:asciiTheme="majorHAnsi" w:hAnsiTheme="majorHAnsi" w:cstheme="majorHAnsi"/>
        </w:rPr>
        <w:t>and incorporated into the</w:t>
      </w:r>
      <w:r w:rsidRPr="008617FF">
        <w:rPr>
          <w:rFonts w:asciiTheme="majorHAnsi" w:hAnsiTheme="majorHAnsi" w:cstheme="majorHAnsi"/>
        </w:rPr>
        <w:t xml:space="preserve"> CCCP </w:t>
      </w:r>
      <w:r w:rsidRPr="008617FF">
        <w:rPr>
          <w:rStyle w:val="StyleUnderline"/>
          <w:rFonts w:asciiTheme="majorHAnsi" w:hAnsiTheme="majorHAnsi" w:cstheme="majorHAnsi"/>
        </w:rPr>
        <w:t>protection policies</w:t>
      </w:r>
      <w:r w:rsidRPr="008617FF">
        <w:rPr>
          <w:rFonts w:asciiTheme="majorHAnsi" w:hAnsiTheme="majorHAnsi" w:cstheme="majorHAnsi"/>
        </w:rPr>
        <w:t xml:space="preserve">) </w:t>
      </w:r>
      <w:r w:rsidRPr="008617FF">
        <w:rPr>
          <w:rStyle w:val="StyleUnderline"/>
          <w:rFonts w:asciiTheme="majorHAnsi" w:hAnsiTheme="majorHAnsi" w:cstheme="majorHAnsi"/>
        </w:rPr>
        <w:t>was inconsistent with the text and context of the term as used in the goal. Intervenors reason</w:t>
      </w:r>
      <w:r w:rsidRPr="008617FF">
        <w:rPr>
          <w:rFonts w:asciiTheme="majorHAnsi" w:hAnsiTheme="majorHAnsi" w:cstheme="majorHAnsi"/>
        </w:rPr>
        <w:t xml:space="preserve">  [***37] </w:t>
      </w:r>
      <w:r w:rsidRPr="008617FF">
        <w:rPr>
          <w:rStyle w:val="StyleUnderline"/>
          <w:rFonts w:asciiTheme="majorHAnsi" w:hAnsiTheme="majorHAnsi" w:cstheme="majorHAnsi"/>
        </w:rPr>
        <w:t>that protective measures under the goal can be those that shield or guard the estuary from harm, rather than those that largely immunize the estuary from the effects of the dredging and related development.</w:t>
      </w:r>
      <w:r w:rsidRPr="008617FF">
        <w:rPr>
          <w:rFonts w:asciiTheme="majorHAnsi" w:hAnsiTheme="majorHAnsi" w:cstheme="majorHAnsi"/>
        </w:rPr>
        <w:t xml:space="preserve">  [*460]  </w:t>
      </w:r>
      <w:r w:rsidRPr="008617FF">
        <w:rPr>
          <w:rStyle w:val="StyleUnderline"/>
          <w:rFonts w:asciiTheme="majorHAnsi" w:hAnsiTheme="majorHAnsi" w:cstheme="majorHAnsi"/>
        </w:rPr>
        <w:t xml:space="preserve">Because Goal 16, in some circumstances, operates to allow some conflicting uses to estuarine resources, intervenors contend that "protect" under Goal 16 means to </w:t>
      </w:r>
      <w:r w:rsidRPr="008617FF">
        <w:rPr>
          <w:rStyle w:val="Emphasis"/>
          <w:rFonts w:asciiTheme="majorHAnsi" w:hAnsiTheme="majorHAnsi" w:cstheme="majorHAnsi"/>
        </w:rPr>
        <w:t>mitigate against harmful effects</w:t>
      </w:r>
      <w:r w:rsidRPr="008617FF">
        <w:rPr>
          <w:rStyle w:val="StyleUnderline"/>
          <w:rFonts w:asciiTheme="majorHAnsi" w:hAnsiTheme="majorHAnsi" w:cstheme="majorHAnsi"/>
        </w:rPr>
        <w:t xml:space="preserve">, rather than to </w:t>
      </w:r>
      <w:r w:rsidRPr="008617FF">
        <w:rPr>
          <w:rStyle w:val="Emphasis"/>
          <w:rFonts w:asciiTheme="majorHAnsi" w:hAnsiTheme="majorHAnsi" w:cstheme="majorHAnsi"/>
        </w:rPr>
        <w:t>preclude incompatible development</w:t>
      </w:r>
      <w:r w:rsidRPr="008617FF">
        <w:rPr>
          <w:rStyle w:val="StyleUnderline"/>
          <w:rFonts w:asciiTheme="majorHAnsi" w:hAnsiTheme="majorHAnsi" w:cstheme="majorHAnsi"/>
        </w:rPr>
        <w:t>.</w:t>
      </w:r>
      <w:r w:rsidRPr="008617FF">
        <w:rPr>
          <w:rFonts w:asciiTheme="majorHAnsi" w:hAnsiTheme="majorHAnsi" w:cstheme="majorHAnsi"/>
        </w:rPr>
        <w:t xml:space="preserve"> To assess that contention, we turn to the specific text of Goal 16.</w:t>
      </w:r>
    </w:p>
    <w:p w14:paraId="324D9E16"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Goal 16 (Estuarine Resources), OAR 660-015-0010(1), much like the other resource-specific goals, requires an inventorying and classification of the extent and quality of the relevant resource in the planning area and adoption of regulatory measures depending upon the quality of the resource. The stated purpose of the goal is:</w:t>
      </w:r>
    </w:p>
    <w:p w14:paraId="66B68263" w14:textId="77777777" w:rsidR="00642A7E" w:rsidRPr="008617FF" w:rsidRDefault="00642A7E" w:rsidP="00642A7E">
      <w:pPr>
        <w:ind w:left="720"/>
        <w:rPr>
          <w:rFonts w:asciiTheme="majorHAnsi" w:hAnsiTheme="majorHAnsi" w:cstheme="majorHAnsi"/>
        </w:rPr>
      </w:pPr>
      <w:r w:rsidRPr="008617FF">
        <w:rPr>
          <w:rFonts w:asciiTheme="majorHAnsi" w:hAnsiTheme="majorHAnsi" w:cstheme="majorHAnsi"/>
        </w:rPr>
        <w:t>"To recognize and protect the unique environmental, economic, and social values of each estuary and associated wetlands; and</w:t>
      </w:r>
    </w:p>
    <w:p w14:paraId="02B50C5A" w14:textId="77777777" w:rsidR="00642A7E" w:rsidRPr="008617FF" w:rsidRDefault="00642A7E" w:rsidP="00642A7E">
      <w:pPr>
        <w:ind w:left="720"/>
        <w:rPr>
          <w:rFonts w:asciiTheme="majorHAnsi" w:hAnsiTheme="majorHAnsi" w:cstheme="majorHAnsi"/>
        </w:rPr>
      </w:pPr>
      <w:r w:rsidRPr="008617FF">
        <w:rPr>
          <w:rFonts w:asciiTheme="majorHAnsi" w:hAnsiTheme="majorHAnsi" w:cstheme="majorHAnsi"/>
        </w:rPr>
        <w:t>"To protect, maintain, where appropriate develop, and where appropriate restore the long-term environmental, economic, and social values, diversity and benefits of Oregon's estuaries."</w:t>
      </w:r>
    </w:p>
    <w:p w14:paraId="76A779E3"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The goal requires classification of estuaries  [***38] "to specify the most intensive level of development or alteration which may be allowed to occur within each estuary," and then to "provide for appropriate uses," with the caveat that "[e]stuary plans and activities shall protect the estuarine ecosystem, including its natural biological productivity, habitat, diversity, unique features and water quality."</w:t>
      </w:r>
    </w:p>
    <w:p w14:paraId="11FBE538"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Under the goal, the classification of estuaries is by "distinct water use management units." The types of units include, at a minimum, "natural," "conservation" and "development" management units. "Natural" management units include "major tracts of salt marsh, tideflats, and seagrass and algae beds" and are "designated to assure the protection of significant fish and wildlife habitats, of continued biological productivity within the estuary, and of scientific, research, and educational needs." Generally speaking, only undeveloped or low-impact uses are allowed in natural management units, including "protection of habitat, nutrient, fish, wildlife, and aesthetic resources." Certain physical improvements (e.g., tidegates, pipelines, boat ramps) are  [*461]  allowed "[w]here consistent with the resource capabilities of the area," which is defined  [***39] to mean</w:t>
      </w:r>
    </w:p>
    <w:p w14:paraId="0795412E" w14:textId="77777777" w:rsidR="00642A7E" w:rsidRPr="008617FF" w:rsidRDefault="00642A7E" w:rsidP="00642A7E">
      <w:pPr>
        <w:ind w:left="720"/>
        <w:rPr>
          <w:rFonts w:asciiTheme="majorHAnsi" w:hAnsiTheme="majorHAnsi" w:cstheme="majorHAnsi"/>
        </w:rPr>
      </w:pPr>
      <w:r w:rsidRPr="008617FF">
        <w:rPr>
          <w:rFonts w:asciiTheme="majorHAnsi" w:hAnsiTheme="majorHAnsi" w:cstheme="majorHAnsi"/>
        </w:rPr>
        <w:t xml:space="preserve">"when either the impacts of the use on estuarine species, habitats, biological productivity and water quality are not significant or that the resources of the area are able to assimilate the use </w:t>
      </w:r>
      <w:r w:rsidRPr="008617FF">
        <w:rPr>
          <w:rFonts w:asciiTheme="majorHAnsi" w:hAnsiTheme="majorHAnsi" w:cstheme="majorHAnsi"/>
        </w:rPr>
        <w:lastRenderedPageBreak/>
        <w:t>and activity and their effects and continue to function in a manner to protect significant wildlife habitats, natural biological productivity, and values for scientific research and education."</w:t>
      </w:r>
    </w:p>
    <w:p w14:paraId="03F23F28"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"Conservation" management units, on the other hand, allow for "long-term uses of renewable resources that do not require major alteration of the estuary, except for the purpose of restoration." They are managed "to conserve the natural resources and benefits." Permissible uses "[w]here consistent with the resource capabilities of the area" include "[h]igh-intensity water-dependent recreation" and "[m]ining and mineral extraction, including dredging necessary for mineral extraction." In a conservation management unit, uses and activities are "consistent with the resource capabilities of the area"</w:t>
      </w:r>
    </w:p>
    <w:p w14:paraId="7F6D92E8" w14:textId="77777777" w:rsidR="00642A7E" w:rsidRPr="008617FF" w:rsidRDefault="00642A7E" w:rsidP="00642A7E">
      <w:pPr>
        <w:ind w:left="720"/>
        <w:rPr>
          <w:rFonts w:asciiTheme="majorHAnsi" w:hAnsiTheme="majorHAnsi" w:cstheme="majorHAnsi"/>
        </w:rPr>
      </w:pPr>
      <w:r w:rsidRPr="008617FF">
        <w:rPr>
          <w:rFonts w:asciiTheme="majorHAnsi" w:hAnsiTheme="majorHAnsi" w:cstheme="majorHAnsi"/>
        </w:rPr>
        <w:t>"when either the impacts of the use on estuarine species, habitats, biological productivity, and water quality are not significant or that the resources of the area are able to assimilate the use and activity  [***40] and their effects and continue to function in a manner which conserves long-term renewable resources, natural biologic productivity, recreational and aesthetic values and aquaculture."</w:t>
      </w:r>
    </w:p>
    <w:p w14:paraId="29A9C305"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Finally, "development" management units are estuaries designated "for more intense development or alteration" and include "[n]avigation and water-dependent commercial and industrial uses," "[d]redge or fill, as allowed elsewhere in the goal," "[w]ater  [**95]  transport channels where dredging may be necessary," and other uses "[w]here consistent with the purposes of this management unit and adjacent shorelands."5</w:t>
      </w:r>
    </w:p>
    <w:p w14:paraId="70AB70A7" w14:textId="77777777" w:rsidR="00642A7E" w:rsidRPr="008617FF" w:rsidRDefault="00642A7E" w:rsidP="00642A7E">
      <w:pPr>
        <w:rPr>
          <w:rStyle w:val="StyleUnderline"/>
          <w:rFonts w:asciiTheme="majorHAnsi" w:hAnsiTheme="majorHAnsi" w:cstheme="majorHAnsi"/>
        </w:rPr>
      </w:pPr>
      <w:r w:rsidRPr="008617FF">
        <w:rPr>
          <w:rFonts w:asciiTheme="majorHAnsi" w:hAnsiTheme="majorHAnsi" w:cstheme="majorHAnsi"/>
        </w:rPr>
        <w:t xml:space="preserve">[*462]  As used in the statewide planning goals, </w:t>
      </w:r>
      <w:r w:rsidRPr="008617FF">
        <w:rPr>
          <w:rStyle w:val="StyleUnderline"/>
          <w:rFonts w:asciiTheme="majorHAnsi" w:hAnsiTheme="majorHAnsi" w:cstheme="majorHAnsi"/>
        </w:rPr>
        <w:t>"</w:t>
      </w:r>
      <w:r w:rsidRPr="008617FF">
        <w:rPr>
          <w:rStyle w:val="StyleUnderline"/>
          <w:rFonts w:asciiTheme="majorHAnsi" w:hAnsiTheme="majorHAnsi" w:cstheme="majorHAnsi"/>
          <w:highlight w:val="green"/>
        </w:rPr>
        <w:t>protect" means to "[s]ave</w:t>
      </w:r>
      <w:r w:rsidRPr="008617FF">
        <w:rPr>
          <w:rStyle w:val="StyleUnderline"/>
          <w:rFonts w:asciiTheme="majorHAnsi" w:hAnsiTheme="majorHAnsi" w:cstheme="majorHAnsi"/>
        </w:rPr>
        <w:t xml:space="preserve"> or shield </w:t>
      </w:r>
      <w:r w:rsidRPr="008617FF">
        <w:rPr>
          <w:rStyle w:val="StyleUnderline"/>
          <w:rFonts w:asciiTheme="majorHAnsi" w:hAnsiTheme="majorHAnsi" w:cstheme="majorHAnsi"/>
          <w:highlight w:val="green"/>
        </w:rPr>
        <w:t>from</w:t>
      </w:r>
      <w:r w:rsidRPr="008617FF">
        <w:rPr>
          <w:rStyle w:val="StyleUnderline"/>
          <w:rFonts w:asciiTheme="majorHAnsi" w:hAnsiTheme="majorHAnsi" w:cstheme="majorHAnsi"/>
        </w:rPr>
        <w:t xml:space="preserve"> loss, </w:t>
      </w:r>
      <w:r w:rsidRPr="008617FF">
        <w:rPr>
          <w:rStyle w:val="StyleUnderline"/>
          <w:rFonts w:asciiTheme="majorHAnsi" w:hAnsiTheme="majorHAnsi" w:cstheme="majorHAnsi"/>
          <w:highlight w:val="green"/>
        </w:rPr>
        <w:t>destruction</w:t>
      </w:r>
      <w:r w:rsidRPr="008617FF">
        <w:rPr>
          <w:rStyle w:val="StyleUnderline"/>
          <w:rFonts w:asciiTheme="majorHAnsi" w:hAnsiTheme="majorHAnsi" w:cstheme="majorHAnsi"/>
        </w:rPr>
        <w:t>, or injury or for future intended use."</w:t>
      </w:r>
      <w:r w:rsidRPr="008617FF">
        <w:rPr>
          <w:rFonts w:asciiTheme="majorHAnsi" w:hAnsiTheme="majorHAnsi" w:cstheme="majorHAnsi"/>
        </w:rPr>
        <w:t xml:space="preserve">6 </w:t>
      </w:r>
      <w:r w:rsidRPr="008617FF">
        <w:rPr>
          <w:rStyle w:val="StyleUnderline"/>
          <w:rFonts w:asciiTheme="majorHAnsi" w:hAnsiTheme="majorHAnsi" w:cstheme="majorHAnsi"/>
        </w:rPr>
        <w:t>LUBA concluded that to "protect" an estuarine resource</w:t>
      </w:r>
      <w:r w:rsidRPr="008617FF">
        <w:rPr>
          <w:rFonts w:asciiTheme="majorHAnsi" w:hAnsiTheme="majorHAnsi" w:cstheme="majorHAnsi"/>
        </w:rPr>
        <w:t xml:space="preserve">, as "protect" is used in Goal 16, </w:t>
      </w:r>
      <w:r w:rsidRPr="008617FF">
        <w:rPr>
          <w:rStyle w:val="StyleUnderline"/>
          <w:rFonts w:asciiTheme="majorHAnsi" w:hAnsiTheme="majorHAnsi" w:cstheme="majorHAnsi"/>
        </w:rPr>
        <w:t xml:space="preserve">means to </w:t>
      </w:r>
      <w:r w:rsidRPr="008617FF">
        <w:rPr>
          <w:rStyle w:val="Emphasis"/>
          <w:rFonts w:asciiTheme="majorHAnsi" w:hAnsiTheme="majorHAnsi" w:cstheme="majorHAnsi"/>
        </w:rPr>
        <w:t>regulate</w:t>
      </w:r>
      <w:r w:rsidRPr="008617FF">
        <w:rPr>
          <w:rStyle w:val="StyleUnderline"/>
          <w:rFonts w:asciiTheme="majorHAnsi" w:hAnsiTheme="majorHAnsi" w:cstheme="majorHAnsi"/>
        </w:rPr>
        <w:t xml:space="preserve"> or </w:t>
      </w:r>
      <w:r w:rsidRPr="008617FF">
        <w:rPr>
          <w:rStyle w:val="Emphasis"/>
          <w:rFonts w:asciiTheme="majorHAnsi" w:hAnsiTheme="majorHAnsi" w:cstheme="majorHAnsi"/>
        </w:rPr>
        <w:t>prevent conflicting uses</w:t>
      </w:r>
      <w:r w:rsidRPr="008617FF">
        <w:rPr>
          <w:rStyle w:val="StyleUnderline"/>
          <w:rFonts w:asciiTheme="majorHAnsi" w:hAnsiTheme="majorHAnsi" w:cstheme="majorHAnsi"/>
        </w:rPr>
        <w:t xml:space="preserve"> from affecting the resource in a significant way:</w:t>
      </w:r>
    </w:p>
    <w:p w14:paraId="7C0DAEB3" w14:textId="77777777" w:rsidR="00642A7E" w:rsidRPr="008617FF" w:rsidRDefault="00642A7E" w:rsidP="00642A7E">
      <w:pPr>
        <w:ind w:left="720"/>
        <w:rPr>
          <w:rFonts w:asciiTheme="majorHAnsi" w:hAnsiTheme="majorHAnsi" w:cstheme="majorHAnsi"/>
        </w:rPr>
      </w:pPr>
      <w:r w:rsidRPr="008617FF">
        <w:rPr>
          <w:rFonts w:asciiTheme="majorHAnsi" w:hAnsiTheme="majorHAnsi" w:cstheme="majorHAnsi"/>
        </w:rPr>
        <w:t xml:space="preserve">"Goal 16 requires protection of the environmental, economic, and social values, diversity and benefits of estuaries, and allows estuarine development and restoration only 'where appropriate.' The goal sets out a hierarchy of priorities for management and use of estuarine resources, placing in first priority '[u]ses which maintain the integrity of the estuarine ecosystem.' Within the remaining text of Goal 16, </w:t>
      </w:r>
      <w:r w:rsidRPr="008617FF">
        <w:rPr>
          <w:rStyle w:val="StyleUnderline"/>
          <w:rFonts w:asciiTheme="majorHAnsi" w:hAnsiTheme="majorHAnsi" w:cstheme="majorHAnsi"/>
        </w:rPr>
        <w:t>the word 'protect' appears almost exclusively in the Goal text describing the 'natural management unit' designation. That designation is the most protective classification of Goal 16 resources, and includes 'areas * * * designated to assure the protection of significant fish and wildlife habitats * * *.'</w:t>
      </w:r>
      <w:r w:rsidRPr="008617FF">
        <w:rPr>
          <w:rFonts w:asciiTheme="majorHAnsi" w:hAnsiTheme="majorHAnsi" w:cstheme="majorHAnsi"/>
        </w:rPr>
        <w:t xml:space="preserve"> The natural management unit allows uses and activities that allow  [***42] the resources of the estuary to 'continue to function in a manner to protect significant wildlife habitats, natural biological productivity, and values for scientific research and education.' Thus, the most protective classification in Goal 16, the natural management unit designation, allows only activities that are sufficient to protect the identified resources.</w:t>
      </w:r>
    </w:p>
    <w:p w14:paraId="33F408EE" w14:textId="77777777" w:rsidR="00642A7E" w:rsidRPr="008617FF" w:rsidRDefault="00642A7E" w:rsidP="00642A7E">
      <w:pPr>
        <w:ind w:left="720"/>
        <w:rPr>
          <w:rFonts w:asciiTheme="majorHAnsi" w:hAnsiTheme="majorHAnsi" w:cstheme="majorHAnsi"/>
        </w:rPr>
      </w:pPr>
      <w:r w:rsidRPr="008617FF">
        <w:rPr>
          <w:rFonts w:asciiTheme="majorHAnsi" w:hAnsiTheme="majorHAnsi" w:cstheme="majorHAnsi"/>
        </w:rPr>
        <w:t>"</w:t>
      </w:r>
      <w:r w:rsidRPr="008617FF">
        <w:rPr>
          <w:rStyle w:val="StyleUnderline"/>
          <w:rFonts w:asciiTheme="majorHAnsi" w:hAnsiTheme="majorHAnsi" w:cstheme="majorHAnsi"/>
        </w:rPr>
        <w:t>The Goal language describing the other designations</w:t>
      </w:r>
      <w:r w:rsidRPr="008617FF">
        <w:rPr>
          <w:rFonts w:asciiTheme="majorHAnsi" w:hAnsiTheme="majorHAnsi" w:cstheme="majorHAnsi"/>
        </w:rPr>
        <w:t xml:space="preserve"> also </w:t>
      </w:r>
      <w:r w:rsidRPr="008617FF">
        <w:rPr>
          <w:rStyle w:val="StyleUnderline"/>
          <w:rFonts w:asciiTheme="majorHAnsi" w:hAnsiTheme="majorHAnsi" w:cstheme="majorHAnsi"/>
        </w:rPr>
        <w:t>provides context for the meaning of 'protect.' The description of the 'conservation management unit,'</w:t>
      </w:r>
      <w:r w:rsidRPr="008617FF">
        <w:rPr>
          <w:rFonts w:asciiTheme="majorHAnsi" w:hAnsiTheme="majorHAnsi" w:cstheme="majorHAnsi"/>
        </w:rPr>
        <w:t xml:space="preserve"> which is the current management designation of the subject property, </w:t>
      </w:r>
      <w:r w:rsidRPr="008617FF">
        <w:rPr>
          <w:rStyle w:val="StyleUnderline"/>
          <w:rFonts w:asciiTheme="majorHAnsi" w:hAnsiTheme="majorHAnsi" w:cstheme="majorHAnsi"/>
        </w:rPr>
        <w:t>does not include the word 'protect.' The description of the 'development management unit,'</w:t>
      </w:r>
      <w:r w:rsidRPr="008617FF">
        <w:rPr>
          <w:rFonts w:asciiTheme="majorHAnsi" w:hAnsiTheme="majorHAnsi" w:cstheme="majorHAnsi"/>
        </w:rPr>
        <w:t xml:space="preserve"> the proposed designation of the property, </w:t>
      </w:r>
      <w:r w:rsidRPr="008617FF">
        <w:rPr>
          <w:rStyle w:val="StyleUnderline"/>
          <w:rFonts w:asciiTheme="majorHAnsi" w:hAnsiTheme="majorHAnsi" w:cstheme="majorHAnsi"/>
        </w:rPr>
        <w:t>also does not use the word 'protect.'</w:t>
      </w:r>
      <w:r w:rsidRPr="008617FF">
        <w:rPr>
          <w:rFonts w:asciiTheme="majorHAnsi" w:hAnsiTheme="majorHAnsi" w:cstheme="majorHAnsi"/>
        </w:rPr>
        <w:t xml:space="preserve">  [*463]  Taken together, the uses of the word 'protect' </w:t>
      </w:r>
      <w:r w:rsidRPr="008617FF">
        <w:rPr>
          <w:rFonts w:asciiTheme="majorHAnsi" w:hAnsiTheme="majorHAnsi" w:cstheme="majorHAnsi"/>
        </w:rPr>
        <w:lastRenderedPageBreak/>
        <w:t>within Goal 16 itself indicate that the definition is not equivocal in requiring that identified resources are 'saved' or 'shielded' from more than de minimis damaging impacts.</w:t>
      </w:r>
    </w:p>
    <w:p w14:paraId="34076EB3" w14:textId="77777777" w:rsidR="00642A7E" w:rsidRPr="008617FF" w:rsidRDefault="00642A7E" w:rsidP="00642A7E">
      <w:pPr>
        <w:ind w:left="720"/>
        <w:rPr>
          <w:rStyle w:val="StyleUnderline"/>
          <w:rFonts w:asciiTheme="majorHAnsi" w:hAnsiTheme="majorHAnsi" w:cstheme="majorHAnsi"/>
        </w:rPr>
      </w:pPr>
      <w:r w:rsidRPr="008617FF">
        <w:rPr>
          <w:rFonts w:asciiTheme="majorHAnsi" w:hAnsiTheme="majorHAnsi" w:cstheme="majorHAnsi"/>
        </w:rPr>
        <w:t>"</w:t>
      </w:r>
      <w:r w:rsidRPr="008617FF">
        <w:rPr>
          <w:rStyle w:val="StyleUnderline"/>
          <w:rFonts w:asciiTheme="majorHAnsi" w:hAnsiTheme="majorHAnsi" w:cstheme="majorHAnsi"/>
          <w:highlight w:val="green"/>
        </w:rPr>
        <w:t>Although we agree</w:t>
      </w:r>
      <w:r w:rsidRPr="008617FF">
        <w:rPr>
          <w:rStyle w:val="StyleUnderline"/>
          <w:rFonts w:asciiTheme="majorHAnsi" w:hAnsiTheme="majorHAnsi" w:cstheme="majorHAnsi"/>
        </w:rPr>
        <w:t xml:space="preserve"> with the county that the Goal definition of </w:t>
      </w:r>
      <w:r w:rsidRPr="008617FF">
        <w:rPr>
          <w:rStyle w:val="StyleUnderline"/>
          <w:rFonts w:asciiTheme="majorHAnsi" w:hAnsiTheme="majorHAnsi" w:cstheme="majorHAnsi"/>
          <w:highlight w:val="green"/>
        </w:rPr>
        <w:t>'protect' does not require</w:t>
      </w:r>
      <w:r w:rsidRPr="008617FF">
        <w:rPr>
          <w:rStyle w:val="StyleUnderline"/>
          <w:rFonts w:asciiTheme="majorHAnsi" w:hAnsiTheme="majorHAnsi" w:cstheme="majorHAnsi"/>
        </w:rPr>
        <w:t xml:space="preserve"> that estuarine </w:t>
      </w:r>
      <w:r w:rsidRPr="008617FF">
        <w:rPr>
          <w:rStyle w:val="StyleUnderline"/>
          <w:rFonts w:asciiTheme="majorHAnsi" w:hAnsiTheme="majorHAnsi" w:cstheme="majorHAnsi"/>
          <w:highlight w:val="green"/>
        </w:rPr>
        <w:t xml:space="preserve">resources identified for protection be </w:t>
      </w:r>
      <w:r w:rsidRPr="008617FF">
        <w:rPr>
          <w:rStyle w:val="Emphasis"/>
          <w:rFonts w:asciiTheme="majorHAnsi" w:hAnsiTheme="majorHAnsi" w:cstheme="majorHAnsi"/>
          <w:highlight w:val="green"/>
        </w:rPr>
        <w:t>completely</w:t>
      </w:r>
      <w:r w:rsidRPr="008617FF">
        <w:rPr>
          <w:rStyle w:val="StyleUnderline"/>
          <w:rFonts w:asciiTheme="majorHAnsi" w:hAnsiTheme="majorHAnsi" w:cstheme="majorHAnsi"/>
          <w:highlight w:val="green"/>
        </w:rPr>
        <w:t xml:space="preserve"> or </w:t>
      </w:r>
      <w:r w:rsidRPr="008617FF">
        <w:rPr>
          <w:rStyle w:val="Emphasis"/>
          <w:rFonts w:asciiTheme="majorHAnsi" w:hAnsiTheme="majorHAnsi" w:cstheme="majorHAnsi"/>
          <w:highlight w:val="green"/>
        </w:rPr>
        <w:t>absolutely</w:t>
      </w:r>
      <w:r w:rsidRPr="008617FF">
        <w:rPr>
          <w:rStyle w:val="StyleUnderline"/>
          <w:rFonts w:asciiTheme="majorHAnsi" w:hAnsiTheme="majorHAnsi" w:cstheme="majorHAnsi"/>
          <w:highlight w:val="green"/>
        </w:rPr>
        <w:t xml:space="preserve"> protected</w:t>
      </w:r>
      <w:r w:rsidRPr="008617FF">
        <w:rPr>
          <w:rStyle w:val="StyleUnderline"/>
          <w:rFonts w:asciiTheme="majorHAnsi" w:hAnsiTheme="majorHAnsi" w:cstheme="majorHAnsi"/>
        </w:rPr>
        <w:t xml:space="preserve"> from any 'loss, destruction, or injury'</w:t>
      </w:r>
      <w:r w:rsidRPr="008617FF">
        <w:rPr>
          <w:rFonts w:asciiTheme="majorHAnsi" w:hAnsiTheme="majorHAnsi" w:cstheme="majorHAnsi"/>
        </w:rPr>
        <w:t xml:space="preserve">  [***43] </w:t>
      </w:r>
      <w:r w:rsidRPr="008617FF">
        <w:rPr>
          <w:rStyle w:val="Emphasis"/>
          <w:rFonts w:asciiTheme="majorHAnsi" w:hAnsiTheme="majorHAnsi" w:cstheme="majorHAnsi"/>
        </w:rPr>
        <w:t>whatsoever</w:t>
      </w:r>
      <w:r w:rsidRPr="008617FF">
        <w:rPr>
          <w:rStyle w:val="StyleUnderline"/>
          <w:rFonts w:asciiTheme="majorHAnsi" w:hAnsiTheme="majorHAnsi" w:cstheme="majorHAnsi"/>
        </w:rPr>
        <w:t>, the county has made a planning decision</w:t>
      </w:r>
      <w:r w:rsidRPr="008617FF">
        <w:rPr>
          <w:rFonts w:asciiTheme="majorHAnsi" w:hAnsiTheme="majorHAnsi" w:cstheme="majorHAnsi"/>
        </w:rPr>
        <w:t xml:space="preserve"> under the CCCP policies at issue that implement Goal 16 and the scheme set forth in the second paragraph of Goal 16, quoted above, </w:t>
      </w:r>
      <w:r w:rsidRPr="008617FF">
        <w:rPr>
          <w:rStyle w:val="StyleUnderline"/>
          <w:rFonts w:asciiTheme="majorHAnsi" w:hAnsiTheme="majorHAnsi" w:cstheme="majorHAnsi"/>
          <w:highlight w:val="green"/>
        </w:rPr>
        <w:t xml:space="preserve">to 'protect' </w:t>
      </w:r>
      <w:r w:rsidRPr="008617FF">
        <w:rPr>
          <w:rStyle w:val="Emphasis"/>
          <w:rFonts w:asciiTheme="majorHAnsi" w:hAnsiTheme="majorHAnsi" w:cstheme="majorHAnsi"/>
          <w:highlight w:val="green"/>
        </w:rPr>
        <w:t>as opposed to</w:t>
      </w:r>
      <w:r w:rsidRPr="008617FF">
        <w:rPr>
          <w:rStyle w:val="StyleUnderline"/>
          <w:rFonts w:asciiTheme="majorHAnsi" w:hAnsiTheme="majorHAnsi" w:cstheme="majorHAnsi"/>
        </w:rPr>
        <w:t xml:space="preserve"> a decision to </w:t>
      </w:r>
      <w:r w:rsidRPr="008617FF">
        <w:rPr>
          <w:rStyle w:val="StyleUnderline"/>
          <w:rFonts w:asciiTheme="majorHAnsi" w:hAnsiTheme="majorHAnsi" w:cstheme="majorHAnsi"/>
          <w:highlight w:val="green"/>
        </w:rPr>
        <w:t>'</w:t>
      </w:r>
      <w:r w:rsidRPr="008617FF">
        <w:rPr>
          <w:rStyle w:val="Emphasis"/>
          <w:rFonts w:asciiTheme="majorHAnsi" w:hAnsiTheme="majorHAnsi" w:cstheme="majorHAnsi"/>
          <w:highlight w:val="green"/>
        </w:rPr>
        <w:t>maintain</w:t>
      </w:r>
      <w:r w:rsidRPr="008617FF">
        <w:rPr>
          <w:rStyle w:val="StyleUnderline"/>
          <w:rFonts w:asciiTheme="majorHAnsi" w:hAnsiTheme="majorHAnsi" w:cstheme="majorHAnsi"/>
          <w:highlight w:val="green"/>
        </w:rPr>
        <w:t>,' '</w:t>
      </w:r>
      <w:r w:rsidRPr="008617FF">
        <w:rPr>
          <w:rStyle w:val="Emphasis"/>
          <w:rFonts w:asciiTheme="majorHAnsi" w:hAnsiTheme="majorHAnsi" w:cstheme="majorHAnsi"/>
          <w:highlight w:val="green"/>
        </w:rPr>
        <w:t>develop</w:t>
      </w:r>
      <w:r w:rsidRPr="008617FF">
        <w:rPr>
          <w:rStyle w:val="StyleUnderline"/>
          <w:rFonts w:asciiTheme="majorHAnsi" w:hAnsiTheme="majorHAnsi" w:cstheme="majorHAnsi"/>
          <w:highlight w:val="green"/>
        </w:rPr>
        <w:t>,' or '</w:t>
      </w:r>
      <w:r w:rsidRPr="008617FF">
        <w:rPr>
          <w:rStyle w:val="Emphasis"/>
          <w:rFonts w:asciiTheme="majorHAnsi" w:hAnsiTheme="majorHAnsi" w:cstheme="majorHAnsi"/>
          <w:highlight w:val="green"/>
        </w:rPr>
        <w:t>restore</w:t>
      </w:r>
      <w:r w:rsidRPr="008617FF">
        <w:rPr>
          <w:rStyle w:val="StyleUnderline"/>
          <w:rFonts w:asciiTheme="majorHAnsi" w:hAnsiTheme="majorHAnsi" w:cstheme="majorHAnsi"/>
          <w:highlight w:val="green"/>
        </w:rPr>
        <w:t>'</w:t>
      </w:r>
      <w:r w:rsidRPr="008617FF">
        <w:rPr>
          <w:rStyle w:val="StyleUnderline"/>
          <w:rFonts w:asciiTheme="majorHAnsi" w:hAnsiTheme="majorHAnsi" w:cstheme="majorHAnsi"/>
        </w:rPr>
        <w:t xml:space="preserve"> traditional fishing areas and endangered or threatened species habitat. Having made that 'protect' planning decision, the local program to protect those estuarine resources must </w:t>
      </w:r>
      <w:r w:rsidRPr="008617FF">
        <w:rPr>
          <w:rStyle w:val="Emphasis"/>
          <w:rFonts w:asciiTheme="majorHAnsi" w:hAnsiTheme="majorHAnsi" w:cstheme="majorHAnsi"/>
        </w:rPr>
        <w:t>not allow 'loss, destruction, or injury'</w:t>
      </w:r>
      <w:r w:rsidRPr="008617FF">
        <w:rPr>
          <w:rStyle w:val="StyleUnderline"/>
          <w:rFonts w:asciiTheme="majorHAnsi" w:hAnsiTheme="majorHAnsi" w:cstheme="majorHAnsi"/>
        </w:rPr>
        <w:t xml:space="preserve"> beyond a de minimis level. Thus, the development that is to be allowed by the disputed rezone is not consistent with the Goal definition of 'protect' unless the measures proposed in seeking to rezone the property are sufficient</w:t>
      </w:r>
      <w:r w:rsidRPr="008617FF">
        <w:rPr>
          <w:rFonts w:asciiTheme="majorHAnsi" w:hAnsiTheme="majorHAnsi" w:cstheme="majorHAnsi"/>
        </w:rPr>
        <w:t xml:space="preserve">  [**96]  </w:t>
      </w:r>
      <w:r w:rsidRPr="008617FF">
        <w:rPr>
          <w:rStyle w:val="StyleUnderline"/>
          <w:rFonts w:asciiTheme="majorHAnsi" w:hAnsiTheme="majorHAnsi" w:cstheme="majorHAnsi"/>
        </w:rPr>
        <w:t>to reduce harm to such a degree that there is at most a de minimis or insignificant impact on the resources that those policies require to be protected."</w:t>
      </w:r>
    </w:p>
    <w:p w14:paraId="1C2E9382"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Bradwood II, 60 Ore. LUBA at ___ (emphases in original; footnote omitted).</w:t>
      </w:r>
    </w:p>
    <w:p w14:paraId="41DDAAD5" w14:textId="77777777" w:rsidR="00642A7E" w:rsidRPr="008617FF" w:rsidRDefault="00642A7E" w:rsidP="00642A7E">
      <w:pPr>
        <w:rPr>
          <w:rFonts w:asciiTheme="majorHAnsi" w:hAnsiTheme="majorHAnsi" w:cstheme="majorHAnsi"/>
        </w:rPr>
      </w:pPr>
      <w:r w:rsidRPr="008617FF">
        <w:rPr>
          <w:rStyle w:val="StyleUnderline"/>
          <w:rFonts w:asciiTheme="majorHAnsi" w:hAnsiTheme="majorHAnsi" w:cstheme="majorHAnsi"/>
        </w:rPr>
        <w:t>Intervenors complain that LUBA's construction of "protect" is inconsistent with the practical operation of Goal 16 to allow development within estuaries</w:t>
      </w:r>
      <w:r w:rsidRPr="008617FF">
        <w:rPr>
          <w:rFonts w:asciiTheme="majorHAnsi" w:hAnsiTheme="majorHAnsi" w:cstheme="majorHAnsi"/>
        </w:rPr>
        <w:t xml:space="preserve"> and with the particular industrial designation of the Bradwood area</w:t>
      </w:r>
      <w:r w:rsidRPr="008617FF">
        <w:rPr>
          <w:rStyle w:val="StyleUnderline"/>
          <w:rFonts w:asciiTheme="majorHAnsi" w:hAnsiTheme="majorHAnsi" w:cstheme="majorHAnsi"/>
        </w:rPr>
        <w:t xml:space="preserve">. We fail to see the inconsistency. </w:t>
      </w:r>
      <w:r w:rsidRPr="008617FF">
        <w:rPr>
          <w:rFonts w:asciiTheme="majorHAnsi" w:hAnsiTheme="majorHAnsi" w:cstheme="majorHAnsi"/>
        </w:rPr>
        <w:t>The protection policies apply to particular development, wherever located within an estuary, that could affect fisheries or wildlife habitat. CCCP Section P20.2 states the ambit of Policy 20.2(1), as "apply[ing] to all projects that could conceivably affect fisheries (either commercial or recreational) or aquaculture in the Columbia River Estuary." Section P20.8 frames the scope of Policy 20.8(1) as applying "to uses and activities with potential adverse impacts on fish or wildlife habitat, both in Columbia River estuarine aquatic areas and in estuarine shorelands." Thus, the plan expressly provides that the policies apply throughout the estuary, based on the nature of a proposed use or activity and  [*464]  irrespective  [***45] of management unit designation or zoning allowances.</w:t>
      </w:r>
    </w:p>
    <w:p w14:paraId="6FEF8797"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Moreover, under Goal 16, the overall classification of an estuary as one in which development is allowed does not inhibit the designation of natural management units within that estuary in order to protect specific land resources. The Land Conservation and Development Commission adopted rules to implement Goal 16 that are codified at OAR chapter 660, division 17. Under those rules, estuaries are classified as "natural estuaries," "conservation estuaries," "shallow-draft development estuaries," and "deep-draft development estuaries," in much the same way as management units of an estuary are classified under Goal 16. See OAR 660-017-0010. The Columbia River is a deep-draft development estuary. OAR 660-017-0015(4). OAR 660-017-0025(3)(b) provides that "[s]hallow and deep-draft development estuaries shall have natural, conservation, and development management units as provided in the Estuarine Resources Goal." Thus, the overall character of an estuary as suitable for development is not inconsistent with the protection of discrete areas (natural management units) from the effects of particular development. It is consistent with the structure  [***46] of Goals 16 and 17 in general, and with the plan allowance of industrial uses at Bradwood in particular, that the protection policies might inhibit intervenors' planned dredging uses and not other types of development.</w:t>
      </w:r>
    </w:p>
    <w:p w14:paraId="5331A05E" w14:textId="77777777" w:rsidR="00642A7E" w:rsidRPr="008617FF" w:rsidRDefault="00642A7E" w:rsidP="00642A7E">
      <w:pPr>
        <w:rPr>
          <w:rStyle w:val="StyleUnderline"/>
          <w:rFonts w:asciiTheme="majorHAnsi" w:hAnsiTheme="majorHAnsi" w:cstheme="majorHAnsi"/>
        </w:rPr>
      </w:pPr>
      <w:r w:rsidRPr="008617FF">
        <w:rPr>
          <w:rStyle w:val="StyleUnderline"/>
          <w:rFonts w:asciiTheme="majorHAnsi" w:hAnsiTheme="majorHAnsi" w:cstheme="majorHAnsi"/>
        </w:rPr>
        <w:t xml:space="preserve">We agree with LUBA's analysis of the meaning of "protect" under Goal 16. "Protect" is used in the policies relating to natural management units, which are designated, in part, to "assure the protection of </w:t>
      </w:r>
      <w:r w:rsidRPr="008617FF">
        <w:rPr>
          <w:rStyle w:val="StyleUnderline"/>
          <w:rFonts w:asciiTheme="majorHAnsi" w:hAnsiTheme="majorHAnsi" w:cstheme="majorHAnsi"/>
        </w:rPr>
        <w:lastRenderedPageBreak/>
        <w:t>significant fish and wildlife habitats." A use in those units must be "consistent with the resource capabilities of the area" which is defined to mean that the impacts of the use are not "significant" or that significant wildlife habitats can continue to be "protect[ed]." In other management units, where resource values are conserved or not immunized from development effects, alterations of the estuary that produce significant impacts are allowed. "</w:t>
      </w:r>
      <w:r w:rsidRPr="008617FF">
        <w:rPr>
          <w:rStyle w:val="StyleUnderline"/>
          <w:rFonts w:asciiTheme="majorHAnsi" w:hAnsiTheme="majorHAnsi" w:cstheme="majorHAnsi"/>
          <w:highlight w:val="green"/>
        </w:rPr>
        <w:t xml:space="preserve">Protect," </w:t>
      </w:r>
      <w:r w:rsidRPr="008617FF">
        <w:rPr>
          <w:rStyle w:val="Emphasis"/>
          <w:rFonts w:asciiTheme="majorHAnsi" w:hAnsiTheme="majorHAnsi" w:cstheme="majorHAnsi"/>
          <w:highlight w:val="green"/>
        </w:rPr>
        <w:t>in this context</w:t>
      </w:r>
      <w:r w:rsidRPr="008617FF">
        <w:rPr>
          <w:rStyle w:val="StyleUnderline"/>
          <w:rFonts w:asciiTheme="majorHAnsi" w:hAnsiTheme="majorHAnsi" w:cstheme="majorHAnsi"/>
          <w:highlight w:val="green"/>
        </w:rPr>
        <w:t>, means more than minimizing the adverse impacts</w:t>
      </w:r>
      <w:r w:rsidRPr="008617FF">
        <w:rPr>
          <w:rStyle w:val="StyleUnderline"/>
          <w:rFonts w:asciiTheme="majorHAnsi" w:hAnsiTheme="majorHAnsi" w:cstheme="majorHAnsi"/>
        </w:rPr>
        <w:t xml:space="preserve"> of conflicting development through</w:t>
      </w:r>
      <w:r w:rsidRPr="008617FF">
        <w:rPr>
          <w:rFonts w:asciiTheme="majorHAnsi" w:hAnsiTheme="majorHAnsi" w:cstheme="majorHAnsi"/>
        </w:rPr>
        <w:t xml:space="preserve">  [*465]  </w:t>
      </w:r>
      <w:r w:rsidRPr="008617FF">
        <w:rPr>
          <w:rStyle w:val="StyleUnderline"/>
          <w:rFonts w:asciiTheme="majorHAnsi" w:hAnsiTheme="majorHAnsi" w:cstheme="majorHAnsi"/>
        </w:rPr>
        <w:t xml:space="preserve">mitigation. </w:t>
      </w:r>
      <w:r w:rsidRPr="008617FF">
        <w:rPr>
          <w:rStyle w:val="StyleUnderline"/>
          <w:rFonts w:asciiTheme="majorHAnsi" w:hAnsiTheme="majorHAnsi" w:cstheme="majorHAnsi"/>
          <w:highlight w:val="green"/>
        </w:rPr>
        <w:t xml:space="preserve">It means </w:t>
      </w:r>
      <w:r w:rsidRPr="008617FF">
        <w:rPr>
          <w:rStyle w:val="Emphasis"/>
          <w:rFonts w:asciiTheme="majorHAnsi" w:hAnsiTheme="majorHAnsi" w:cstheme="majorHAnsi"/>
          <w:highlight w:val="green"/>
        </w:rPr>
        <w:t>inhibiting development that causes</w:t>
      </w:r>
      <w:r w:rsidRPr="008617FF">
        <w:rPr>
          <w:rStyle w:val="Emphasis"/>
          <w:rFonts w:asciiTheme="majorHAnsi" w:hAnsiTheme="majorHAnsi" w:cstheme="majorHAnsi"/>
        </w:rPr>
        <w:t xml:space="preserve"> significant </w:t>
      </w:r>
      <w:r w:rsidRPr="008617FF">
        <w:rPr>
          <w:rStyle w:val="Emphasis"/>
          <w:rFonts w:asciiTheme="majorHAnsi" w:hAnsiTheme="majorHAnsi" w:cstheme="majorHAnsi"/>
          <w:highlight w:val="green"/>
        </w:rPr>
        <w:t>adverse impacts</w:t>
      </w:r>
      <w:r w:rsidRPr="008617FF">
        <w:rPr>
          <w:rStyle w:val="StyleUnderline"/>
          <w:rFonts w:asciiTheme="majorHAnsi" w:hAnsiTheme="majorHAnsi" w:cstheme="majorHAnsi"/>
          <w:highlight w:val="green"/>
        </w:rPr>
        <w:t xml:space="preserve"> on the protected resource.</w:t>
      </w:r>
      <w:r w:rsidRPr="008617FF">
        <w:rPr>
          <w:rFonts w:asciiTheme="majorHAnsi" w:hAnsiTheme="majorHAnsi" w:cstheme="majorHAnsi"/>
        </w:rPr>
        <w:t>7</w:t>
      </w:r>
    </w:p>
    <w:p w14:paraId="31E2215F"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We conclude that LUBA did not err in remanding the decision to the county for further consideration of the consistency of the approvals with the standards in the protective policies.</w:t>
      </w:r>
    </w:p>
    <w:p w14:paraId="4B271094"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Affirmed.</w:t>
      </w:r>
    </w:p>
    <w:p w14:paraId="34B3DA27" w14:textId="77777777" w:rsidR="00642A7E" w:rsidRPr="008617FF" w:rsidRDefault="00642A7E" w:rsidP="00642A7E">
      <w:pPr>
        <w:jc w:val="center"/>
        <w:rPr>
          <w:rFonts w:asciiTheme="majorHAnsi" w:hAnsiTheme="majorHAnsi" w:cstheme="majorHAnsi"/>
          <w:b/>
          <w:bCs/>
        </w:rPr>
      </w:pPr>
      <w:r w:rsidRPr="008617FF">
        <w:rPr>
          <w:rFonts w:asciiTheme="majorHAnsi" w:hAnsiTheme="majorHAnsi" w:cstheme="majorHAnsi"/>
          <w:b/>
          <w:bCs/>
        </w:rPr>
        <w:t>—— Footnotes ——</w:t>
      </w:r>
    </w:p>
    <w:p w14:paraId="72C4E295"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5. The "[d]redge or fill, as allowed elsewhere in this goal" refers to specific standards for dredging that are set out in the implementation measures portion of the goal. Goal 16 Implementation Measure Two provides:</w:t>
      </w:r>
    </w:p>
    <w:p w14:paraId="063554DC" w14:textId="77777777" w:rsidR="00642A7E" w:rsidRPr="008617FF" w:rsidRDefault="00642A7E" w:rsidP="00642A7E">
      <w:pPr>
        <w:ind w:left="720"/>
        <w:rPr>
          <w:rFonts w:asciiTheme="majorHAnsi" w:hAnsiTheme="majorHAnsi" w:cstheme="majorHAnsi"/>
        </w:rPr>
      </w:pPr>
      <w:r w:rsidRPr="008617FF">
        <w:rPr>
          <w:rFonts w:asciiTheme="majorHAnsi" w:hAnsiTheme="majorHAnsi" w:cstheme="majorHAnsi"/>
        </w:rPr>
        <w:t>"Dredging and/or filling shall be allowed only:</w:t>
      </w:r>
    </w:p>
    <w:p w14:paraId="47053099" w14:textId="77777777" w:rsidR="00642A7E" w:rsidRPr="008617FF" w:rsidRDefault="00642A7E" w:rsidP="00642A7E">
      <w:pPr>
        <w:ind w:left="720"/>
        <w:rPr>
          <w:rFonts w:asciiTheme="majorHAnsi" w:hAnsiTheme="majorHAnsi" w:cstheme="majorHAnsi"/>
        </w:rPr>
      </w:pPr>
      <w:r w:rsidRPr="008617FF">
        <w:rPr>
          <w:rFonts w:asciiTheme="majorHAnsi" w:hAnsiTheme="majorHAnsi" w:cstheme="majorHAnsi"/>
        </w:rPr>
        <w:t>"a. If required for navigation or other water-dependent uses that require an estuarine location or if specifically allowed by the applicable management unit requirements of this goal; and,</w:t>
      </w:r>
    </w:p>
    <w:p w14:paraId="2D262BA9" w14:textId="77777777" w:rsidR="00642A7E" w:rsidRPr="008617FF" w:rsidRDefault="00642A7E" w:rsidP="00642A7E">
      <w:pPr>
        <w:ind w:left="720"/>
        <w:rPr>
          <w:rFonts w:asciiTheme="majorHAnsi" w:hAnsiTheme="majorHAnsi" w:cstheme="majorHAnsi"/>
        </w:rPr>
      </w:pPr>
      <w:r w:rsidRPr="008617FF">
        <w:rPr>
          <w:rFonts w:asciiTheme="majorHAnsi" w:hAnsiTheme="majorHAnsi" w:cstheme="majorHAnsi"/>
        </w:rPr>
        <w:t>"b. If a need (i.e., a substantial public benefit) is demonstrated and the use or alteration does not unreasonably interfere with public trust rights; and,</w:t>
      </w:r>
    </w:p>
    <w:p w14:paraId="2C65B036" w14:textId="77777777" w:rsidR="00642A7E" w:rsidRPr="008617FF" w:rsidRDefault="00642A7E" w:rsidP="00642A7E">
      <w:pPr>
        <w:ind w:left="720"/>
        <w:rPr>
          <w:rFonts w:asciiTheme="majorHAnsi" w:hAnsiTheme="majorHAnsi" w:cstheme="majorHAnsi"/>
        </w:rPr>
      </w:pPr>
      <w:r w:rsidRPr="008617FF">
        <w:rPr>
          <w:rFonts w:asciiTheme="majorHAnsi" w:hAnsiTheme="majorHAnsi" w:cstheme="majorHAnsi"/>
        </w:rPr>
        <w:t>"c.  [***41] If no feasible alternative upland locations exist; and,</w:t>
      </w:r>
    </w:p>
    <w:p w14:paraId="5425DBD6" w14:textId="77777777" w:rsidR="00642A7E" w:rsidRPr="008617FF" w:rsidRDefault="00642A7E" w:rsidP="00642A7E">
      <w:pPr>
        <w:ind w:left="720"/>
        <w:rPr>
          <w:rFonts w:asciiTheme="majorHAnsi" w:hAnsiTheme="majorHAnsi" w:cstheme="majorHAnsi"/>
        </w:rPr>
      </w:pPr>
      <w:r w:rsidRPr="008617FF">
        <w:rPr>
          <w:rFonts w:asciiTheme="majorHAnsi" w:hAnsiTheme="majorHAnsi" w:cstheme="majorHAnsi"/>
        </w:rPr>
        <w:t>"d. If adverse impacts are minimized."</w:t>
      </w:r>
    </w:p>
    <w:p w14:paraId="4B6F80E0" w14:textId="77777777" w:rsidR="00642A7E" w:rsidRPr="008617FF" w:rsidRDefault="00642A7E" w:rsidP="00642A7E">
      <w:pPr>
        <w:rPr>
          <w:rStyle w:val="StyleUnderline"/>
          <w:rFonts w:asciiTheme="majorHAnsi" w:hAnsiTheme="majorHAnsi" w:cstheme="majorHAnsi"/>
        </w:rPr>
      </w:pPr>
      <w:r w:rsidRPr="008617FF">
        <w:rPr>
          <w:rFonts w:asciiTheme="majorHAnsi" w:hAnsiTheme="majorHAnsi" w:cstheme="majorHAnsi"/>
        </w:rPr>
        <w:t xml:space="preserve">6. </w:t>
      </w:r>
      <w:r w:rsidRPr="008617FF">
        <w:rPr>
          <w:rStyle w:val="Emphasis"/>
          <w:rFonts w:asciiTheme="majorHAnsi" w:hAnsiTheme="majorHAnsi" w:cstheme="majorHAnsi"/>
          <w:highlight w:val="green"/>
        </w:rPr>
        <w:t>By comparison</w:t>
      </w:r>
      <w:r w:rsidRPr="008617FF">
        <w:rPr>
          <w:rStyle w:val="StyleUnderline"/>
          <w:rFonts w:asciiTheme="majorHAnsi" w:hAnsiTheme="majorHAnsi" w:cstheme="majorHAnsi"/>
          <w:highlight w:val="green"/>
        </w:rPr>
        <w:t>, "maintain" is to "[s]upport, keep, and continue in an existing state or condition</w:t>
      </w:r>
      <w:r w:rsidRPr="008617FF">
        <w:rPr>
          <w:rStyle w:val="StyleUnderline"/>
          <w:rFonts w:asciiTheme="majorHAnsi" w:hAnsiTheme="majorHAnsi" w:cstheme="majorHAnsi"/>
        </w:rPr>
        <w:t xml:space="preserve"> without decline," whereas "conserve" means to "manage in a manner which avoids wasteful or destructive uses and provides for future availability." The</w:t>
      </w:r>
      <w:r w:rsidRPr="008617FF">
        <w:rPr>
          <w:rFonts w:asciiTheme="majorHAnsi" w:hAnsiTheme="majorHAnsi" w:cstheme="majorHAnsi"/>
        </w:rPr>
        <w:t xml:space="preserve">  [***44] </w:t>
      </w:r>
      <w:r w:rsidRPr="008617FF">
        <w:rPr>
          <w:rStyle w:val="StyleUnderline"/>
          <w:rFonts w:asciiTheme="majorHAnsi" w:hAnsiTheme="majorHAnsi" w:cstheme="majorHAnsi"/>
        </w:rPr>
        <w:t xml:space="preserve">terms may overlap in some respects, although "maintain" and "conserve" appear to pertain to the manner in which property is used or managed and "protect" refers to the regulation of activities or uses </w:t>
      </w:r>
      <w:r w:rsidRPr="008617FF">
        <w:rPr>
          <w:rStyle w:val="Emphasis"/>
          <w:rFonts w:asciiTheme="majorHAnsi" w:hAnsiTheme="majorHAnsi" w:cstheme="majorHAnsi"/>
        </w:rPr>
        <w:t>external to the property itself</w:t>
      </w:r>
      <w:r w:rsidRPr="008617FF">
        <w:rPr>
          <w:rStyle w:val="StyleUnderline"/>
          <w:rFonts w:asciiTheme="majorHAnsi" w:hAnsiTheme="majorHAnsi" w:cstheme="majorHAnsi"/>
        </w:rPr>
        <w:t>.</w:t>
      </w:r>
    </w:p>
    <w:p w14:paraId="0FAFECF1" w14:textId="77777777" w:rsidR="00642A7E" w:rsidRPr="008617FF" w:rsidRDefault="00642A7E" w:rsidP="00642A7E">
      <w:pPr>
        <w:rPr>
          <w:rStyle w:val="StyleUnderline"/>
          <w:rFonts w:asciiTheme="majorHAnsi" w:hAnsiTheme="majorHAnsi" w:cstheme="majorHAnsi"/>
        </w:rPr>
      </w:pPr>
      <w:r w:rsidRPr="008617FF">
        <w:rPr>
          <w:rFonts w:asciiTheme="majorHAnsi" w:hAnsiTheme="majorHAnsi" w:cstheme="majorHAnsi"/>
        </w:rPr>
        <w:t xml:space="preserve">7. </w:t>
      </w:r>
      <w:r w:rsidRPr="008617FF">
        <w:rPr>
          <w:rStyle w:val="StyleUnderline"/>
          <w:rFonts w:asciiTheme="majorHAnsi" w:hAnsiTheme="majorHAnsi" w:cstheme="majorHAnsi"/>
        </w:rPr>
        <w:t xml:space="preserve">"Protect" is used in other goals and may have a slightly different meaning </w:t>
      </w:r>
      <w:r w:rsidRPr="008617FF">
        <w:rPr>
          <w:rStyle w:val="Emphasis"/>
          <w:rFonts w:asciiTheme="majorHAnsi" w:hAnsiTheme="majorHAnsi" w:cstheme="majorHAnsi"/>
        </w:rPr>
        <w:t>in another context</w:t>
      </w:r>
      <w:r w:rsidRPr="008617FF">
        <w:rPr>
          <w:rStyle w:val="StyleUnderline"/>
          <w:rFonts w:asciiTheme="majorHAnsi" w:hAnsiTheme="majorHAnsi" w:cstheme="majorHAnsi"/>
        </w:rPr>
        <w:t>. For example,</w:t>
      </w:r>
      <w:r w:rsidRPr="008617FF">
        <w:rPr>
          <w:rFonts w:asciiTheme="majorHAnsi" w:hAnsiTheme="majorHAnsi" w:cstheme="majorHAnsi"/>
        </w:rPr>
        <w:t xml:space="preserve">  [***47] </w:t>
      </w:r>
      <w:r w:rsidRPr="008617FF">
        <w:rPr>
          <w:rStyle w:val="StyleUnderline"/>
          <w:rFonts w:asciiTheme="majorHAnsi" w:hAnsiTheme="majorHAnsi" w:cstheme="majorHAnsi"/>
        </w:rPr>
        <w:t>the objective of Goal 7</w:t>
      </w:r>
      <w:r w:rsidRPr="008617FF">
        <w:rPr>
          <w:rFonts w:asciiTheme="majorHAnsi" w:hAnsiTheme="majorHAnsi" w:cstheme="majorHAnsi"/>
        </w:rPr>
        <w:t xml:space="preserve"> (Areas Subject to Natural Hazards) </w:t>
      </w:r>
      <w:r w:rsidRPr="008617FF">
        <w:rPr>
          <w:rStyle w:val="StyleUnderline"/>
          <w:rFonts w:asciiTheme="majorHAnsi" w:hAnsiTheme="majorHAnsi" w:cstheme="majorHAnsi"/>
        </w:rPr>
        <w:t xml:space="preserve">is to "protect people and property from natural hazards." </w:t>
      </w:r>
      <w:r w:rsidRPr="008617FF">
        <w:rPr>
          <w:rStyle w:val="StyleUnderline"/>
          <w:rFonts w:asciiTheme="majorHAnsi" w:hAnsiTheme="majorHAnsi" w:cstheme="majorHAnsi"/>
          <w:highlight w:val="green"/>
        </w:rPr>
        <w:t xml:space="preserve">The generic protection of "people and property" may be </w:t>
      </w:r>
      <w:r w:rsidRPr="008617FF">
        <w:rPr>
          <w:rStyle w:val="Emphasis"/>
          <w:rFonts w:asciiTheme="majorHAnsi" w:hAnsiTheme="majorHAnsi" w:cstheme="majorHAnsi"/>
          <w:highlight w:val="green"/>
        </w:rPr>
        <w:t>more elastic</w:t>
      </w:r>
      <w:r w:rsidRPr="008617FF">
        <w:rPr>
          <w:rStyle w:val="Emphasis"/>
          <w:rFonts w:asciiTheme="majorHAnsi" w:hAnsiTheme="majorHAnsi" w:cstheme="majorHAnsi"/>
        </w:rPr>
        <w:t xml:space="preserve"> in nature</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 xml:space="preserve">than the </w:t>
      </w:r>
      <w:r w:rsidRPr="008617FF">
        <w:rPr>
          <w:rStyle w:val="Emphasis"/>
          <w:rFonts w:asciiTheme="majorHAnsi" w:hAnsiTheme="majorHAnsi" w:cstheme="majorHAnsi"/>
          <w:highlight w:val="green"/>
        </w:rPr>
        <w:t>specific protection</w:t>
      </w:r>
      <w:r w:rsidRPr="008617FF">
        <w:rPr>
          <w:rStyle w:val="StyleUnderline"/>
          <w:rFonts w:asciiTheme="majorHAnsi" w:hAnsiTheme="majorHAnsi" w:cstheme="majorHAnsi"/>
          <w:highlight w:val="green"/>
        </w:rPr>
        <w:t xml:space="preserve"> of a </w:t>
      </w:r>
      <w:r w:rsidRPr="008617FF">
        <w:rPr>
          <w:rStyle w:val="Emphasis"/>
          <w:rFonts w:asciiTheme="majorHAnsi" w:hAnsiTheme="majorHAnsi" w:cstheme="majorHAnsi"/>
          <w:highlight w:val="green"/>
        </w:rPr>
        <w:t>discrete resource area</w:t>
      </w:r>
      <w:r w:rsidRPr="008617FF">
        <w:rPr>
          <w:rStyle w:val="StyleUnderline"/>
          <w:rFonts w:asciiTheme="majorHAnsi" w:hAnsiTheme="majorHAnsi" w:cstheme="majorHAnsi"/>
          <w:highlight w:val="green"/>
        </w:rPr>
        <w:t>.</w:t>
      </w:r>
    </w:p>
    <w:p w14:paraId="6B218BAD" w14:textId="77777777" w:rsidR="00642A7E" w:rsidRPr="008617FF" w:rsidRDefault="00642A7E" w:rsidP="00642A7E">
      <w:pPr>
        <w:pStyle w:val="Heading4"/>
        <w:rPr>
          <w:rStyle w:val="Style13ptBold"/>
          <w:rFonts w:asciiTheme="majorHAnsi" w:hAnsiTheme="majorHAnsi" w:cstheme="majorHAnsi"/>
        </w:rPr>
      </w:pPr>
      <w:r w:rsidRPr="008617FF">
        <w:rPr>
          <w:rFonts w:asciiTheme="majorHAnsi" w:hAnsiTheme="majorHAnsi" w:cstheme="majorHAnsi"/>
        </w:rPr>
        <w:t xml:space="preserve">We </w:t>
      </w:r>
      <w:r w:rsidRPr="008617FF">
        <w:rPr>
          <w:rFonts w:asciiTheme="majorHAnsi" w:hAnsiTheme="majorHAnsi" w:cstheme="majorHAnsi"/>
          <w:u w:val="single"/>
        </w:rPr>
        <w:t>solve for limits</w:t>
      </w:r>
      <w:r w:rsidRPr="008617FF">
        <w:rPr>
          <w:rFonts w:asciiTheme="majorHAnsi" w:hAnsiTheme="majorHAnsi" w:cstheme="majorHAnsi"/>
        </w:rPr>
        <w:t xml:space="preserve"> – protection of a resource from development is </w:t>
      </w:r>
      <w:r w:rsidRPr="008617FF">
        <w:rPr>
          <w:rFonts w:asciiTheme="majorHAnsi" w:hAnsiTheme="majorHAnsi" w:cstheme="majorHAnsi"/>
          <w:u w:val="single"/>
        </w:rPr>
        <w:t>distinct</w:t>
      </w:r>
      <w:r w:rsidRPr="008617FF">
        <w:rPr>
          <w:rFonts w:asciiTheme="majorHAnsi" w:hAnsiTheme="majorHAnsi" w:cstheme="majorHAnsi"/>
        </w:rPr>
        <w:t xml:space="preserve"> from re-applying existing regulations, having an </w:t>
      </w:r>
      <w:r w:rsidRPr="008617FF">
        <w:rPr>
          <w:rFonts w:asciiTheme="majorHAnsi" w:hAnsiTheme="majorHAnsi" w:cstheme="majorHAnsi"/>
          <w:u w:val="single"/>
        </w:rPr>
        <w:t>intent</w:t>
      </w:r>
      <w:r w:rsidRPr="008617FF">
        <w:rPr>
          <w:rFonts w:asciiTheme="majorHAnsi" w:hAnsiTheme="majorHAnsi" w:cstheme="majorHAnsi"/>
        </w:rPr>
        <w:t xml:space="preserve"> to avoid damage, or merely </w:t>
      </w:r>
      <w:r w:rsidRPr="008617FF">
        <w:rPr>
          <w:rFonts w:asciiTheme="majorHAnsi" w:hAnsiTheme="majorHAnsi" w:cstheme="majorHAnsi"/>
          <w:u w:val="single"/>
        </w:rPr>
        <w:t>trying</w:t>
      </w:r>
      <w:r w:rsidRPr="008617FF">
        <w:rPr>
          <w:rFonts w:asciiTheme="majorHAnsi" w:hAnsiTheme="majorHAnsi" w:cstheme="majorHAnsi"/>
        </w:rPr>
        <w:t xml:space="preserve"> to protect. It requires the </w:t>
      </w:r>
      <w:r w:rsidRPr="008617FF">
        <w:rPr>
          <w:rFonts w:asciiTheme="majorHAnsi" w:hAnsiTheme="majorHAnsi" w:cstheme="majorHAnsi"/>
          <w:u w:val="single"/>
        </w:rPr>
        <w:t>action</w:t>
      </w:r>
      <w:r w:rsidRPr="008617FF">
        <w:rPr>
          <w:rFonts w:asciiTheme="majorHAnsi" w:hAnsiTheme="majorHAnsi" w:cstheme="majorHAnsi"/>
        </w:rPr>
        <w:t xml:space="preserve"> to at least </w:t>
      </w:r>
      <w:r w:rsidRPr="008617FF">
        <w:rPr>
          <w:rFonts w:asciiTheme="majorHAnsi" w:hAnsiTheme="majorHAnsi" w:cstheme="majorHAnsi"/>
          <w:u w:val="single"/>
        </w:rPr>
        <w:t>reduce</w:t>
      </w:r>
      <w:r w:rsidRPr="008617FF">
        <w:rPr>
          <w:rFonts w:asciiTheme="majorHAnsi" w:hAnsiTheme="majorHAnsi" w:cstheme="majorHAnsi"/>
        </w:rPr>
        <w:t xml:space="preserve"> the damage of an adverse activity to </w:t>
      </w:r>
      <w:r w:rsidRPr="008617FF">
        <w:rPr>
          <w:rFonts w:asciiTheme="majorHAnsi" w:hAnsiTheme="majorHAnsi" w:cstheme="majorHAnsi"/>
          <w:u w:val="single"/>
        </w:rPr>
        <w:t>de minimis</w:t>
      </w:r>
      <w:r w:rsidRPr="008617FF">
        <w:rPr>
          <w:rFonts w:asciiTheme="majorHAnsi" w:hAnsiTheme="majorHAnsi" w:cstheme="majorHAnsi"/>
        </w:rPr>
        <w:t>.</w:t>
      </w:r>
    </w:p>
    <w:p w14:paraId="00F8598C" w14:textId="77777777" w:rsidR="00642A7E" w:rsidRPr="008617FF" w:rsidRDefault="00642A7E" w:rsidP="00642A7E">
      <w:pPr>
        <w:rPr>
          <w:rFonts w:asciiTheme="majorHAnsi" w:hAnsiTheme="majorHAnsi" w:cstheme="majorHAnsi"/>
        </w:rPr>
      </w:pPr>
      <w:r w:rsidRPr="008617FF">
        <w:rPr>
          <w:rStyle w:val="Style13ptBold"/>
          <w:rFonts w:asciiTheme="majorHAnsi" w:hAnsiTheme="majorHAnsi" w:cstheme="majorHAnsi"/>
        </w:rPr>
        <w:t>Holstun 10</w:t>
      </w:r>
      <w:r w:rsidRPr="008617FF">
        <w:rPr>
          <w:rFonts w:asciiTheme="majorHAnsi" w:hAnsiTheme="majorHAnsi" w:cstheme="majorHAnsi"/>
        </w:rPr>
        <w:t xml:space="preserve"> — Mike Holstun, Member of the Oregon Land Use Board of Appeals, 2010 (</w:t>
      </w:r>
      <w:r w:rsidRPr="008617FF">
        <w:rPr>
          <w:rFonts w:asciiTheme="majorHAnsi" w:hAnsiTheme="majorHAnsi" w:cstheme="majorHAnsi"/>
          <w:i/>
          <w:iCs/>
        </w:rPr>
        <w:t>Columbia Riverkeeper et al. vs. Clatsop County and Bradwood Landing LLC and Northernstar Energy LLC</w:t>
      </w:r>
      <w:r w:rsidRPr="008617FF">
        <w:rPr>
          <w:rFonts w:asciiTheme="majorHAnsi" w:hAnsiTheme="majorHAnsi" w:cstheme="majorHAnsi"/>
        </w:rPr>
        <w:t xml:space="preserve">, Oregon </w:t>
      </w:r>
      <w:r w:rsidRPr="008617FF">
        <w:rPr>
          <w:rFonts w:asciiTheme="majorHAnsi" w:hAnsiTheme="majorHAnsi" w:cstheme="majorHAnsi"/>
        </w:rPr>
        <w:lastRenderedPageBreak/>
        <w:t>Land Use Board of Appeals Case Number 2009-100, April 12</w:t>
      </w:r>
      <w:r w:rsidRPr="008617FF">
        <w:rPr>
          <w:rFonts w:asciiTheme="majorHAnsi" w:hAnsiTheme="majorHAnsi" w:cstheme="majorHAnsi"/>
          <w:vertAlign w:val="superscript"/>
        </w:rPr>
        <w:t>th</w:t>
      </w:r>
      <w:r w:rsidRPr="008617FF">
        <w:rPr>
          <w:rFonts w:asciiTheme="majorHAnsi" w:hAnsiTheme="majorHAnsi" w:cstheme="majorHAnsi"/>
        </w:rPr>
        <w:t xml:space="preserve">, Available Online at </w:t>
      </w:r>
      <w:hyperlink r:id="rId170" w:history="1">
        <w:r w:rsidRPr="008617FF">
          <w:rPr>
            <w:rStyle w:val="Hyperlink"/>
            <w:rFonts w:asciiTheme="majorHAnsi" w:hAnsiTheme="majorHAnsi" w:cstheme="majorHAnsi"/>
          </w:rPr>
          <w:t>https://www.oregon.gov/LUBA/docs/opinions/2010/04-10/09100.pdf</w:t>
        </w:r>
      </w:hyperlink>
      <w:r w:rsidRPr="008617FF">
        <w:rPr>
          <w:rFonts w:asciiTheme="majorHAnsi" w:hAnsiTheme="majorHAnsi" w:cstheme="majorHAnsi"/>
        </w:rPr>
        <w:t>, Accessed 07-05-2021, p. 31-32)</w:t>
      </w:r>
    </w:p>
    <w:p w14:paraId="52900056"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 xml:space="preserve">I agree with the result under the second assignment of error, but I write separately because </w:t>
      </w:r>
      <w:r w:rsidRPr="008617FF">
        <w:rPr>
          <w:rStyle w:val="StyleUnderline"/>
          <w:rFonts w:asciiTheme="majorHAnsi" w:hAnsiTheme="majorHAnsi" w:cstheme="majorHAnsi"/>
        </w:rPr>
        <w:t>I believe the county has largely succeeded in making the meaning of the term “protect” far more complicated than it really is. CCCP Policy 20.2(1) requires that “traditional fishing areas shall be protected when dredging, filling, pile driving or when other potentially disruptive activities occur.” CCCP Policy 20.8 requires that “[e]ndangered or threatened species habitat shall be protected from incompatible development.” As we explained in Bradwood I, the Statewide Planning Goal definition of “</w:t>
      </w:r>
      <w:r w:rsidRPr="008617FF">
        <w:rPr>
          <w:rStyle w:val="StyleUnderline"/>
          <w:rFonts w:asciiTheme="majorHAnsi" w:hAnsiTheme="majorHAnsi" w:cstheme="majorHAnsi"/>
          <w:highlight w:val="green"/>
        </w:rPr>
        <w:t>protect</w:t>
      </w:r>
      <w:r w:rsidRPr="008617FF">
        <w:rPr>
          <w:rStyle w:val="StyleUnderline"/>
          <w:rFonts w:asciiTheme="majorHAnsi" w:hAnsiTheme="majorHAnsi" w:cstheme="majorHAnsi"/>
        </w:rPr>
        <w:t xml:space="preserve">” applies in this case. That definition </w:t>
      </w:r>
      <w:r w:rsidRPr="008617FF">
        <w:rPr>
          <w:rStyle w:val="StyleUnderline"/>
          <w:rFonts w:asciiTheme="majorHAnsi" w:hAnsiTheme="majorHAnsi" w:cstheme="majorHAnsi"/>
          <w:highlight w:val="green"/>
        </w:rPr>
        <w:t>is</w:t>
      </w:r>
      <w:r w:rsidRPr="008617FF">
        <w:rPr>
          <w:rFonts w:asciiTheme="majorHAnsi" w:hAnsiTheme="majorHAnsi" w:cstheme="majorHAnsi"/>
        </w:rPr>
        <w:t xml:space="preserve"> set out below:</w:t>
      </w:r>
    </w:p>
    <w:p w14:paraId="7969D116" w14:textId="77777777" w:rsidR="00642A7E" w:rsidRPr="008617FF" w:rsidRDefault="00642A7E" w:rsidP="00642A7E">
      <w:pPr>
        <w:ind w:firstLine="720"/>
        <w:rPr>
          <w:rFonts w:asciiTheme="majorHAnsi" w:hAnsiTheme="majorHAnsi" w:cstheme="majorHAnsi"/>
        </w:rPr>
      </w:pPr>
      <w:r w:rsidRPr="008617FF">
        <w:rPr>
          <w:rFonts w:asciiTheme="majorHAnsi" w:hAnsiTheme="majorHAnsi" w:cstheme="majorHAnsi"/>
        </w:rPr>
        <w:t>“</w:t>
      </w:r>
      <w:r w:rsidRPr="008617FF">
        <w:rPr>
          <w:rStyle w:val="StyleUnderline"/>
          <w:rFonts w:asciiTheme="majorHAnsi" w:hAnsiTheme="majorHAnsi" w:cstheme="majorHAnsi"/>
        </w:rPr>
        <w:t xml:space="preserve">Save or </w:t>
      </w:r>
      <w:r w:rsidRPr="008617FF">
        <w:rPr>
          <w:rStyle w:val="StyleUnderline"/>
          <w:rFonts w:asciiTheme="majorHAnsi" w:hAnsiTheme="majorHAnsi" w:cstheme="majorHAnsi"/>
          <w:highlight w:val="green"/>
        </w:rPr>
        <w:t xml:space="preserve">shield from </w:t>
      </w:r>
      <w:r w:rsidRPr="008617FF">
        <w:rPr>
          <w:rStyle w:val="StyleUnderline"/>
          <w:rFonts w:asciiTheme="majorHAnsi" w:hAnsiTheme="majorHAnsi" w:cstheme="majorHAnsi"/>
        </w:rPr>
        <w:t xml:space="preserve">loss, </w:t>
      </w:r>
      <w:r w:rsidRPr="008617FF">
        <w:rPr>
          <w:rStyle w:val="StyleUnderline"/>
          <w:rFonts w:asciiTheme="majorHAnsi" w:hAnsiTheme="majorHAnsi" w:cstheme="majorHAnsi"/>
          <w:highlight w:val="green"/>
        </w:rPr>
        <w:t>destruction</w:t>
      </w:r>
      <w:r w:rsidRPr="008617FF">
        <w:rPr>
          <w:rStyle w:val="StyleUnderline"/>
          <w:rFonts w:asciiTheme="majorHAnsi" w:hAnsiTheme="majorHAnsi" w:cstheme="majorHAnsi"/>
        </w:rPr>
        <w:t>, or injury or for future intended use.</w:t>
      </w:r>
      <w:r w:rsidRPr="008617FF">
        <w:rPr>
          <w:rFonts w:asciiTheme="majorHAnsi" w:hAnsiTheme="majorHAnsi" w:cstheme="majorHAnsi"/>
        </w:rPr>
        <w:t>”</w:t>
      </w:r>
    </w:p>
    <w:p w14:paraId="6B87293C" w14:textId="77777777" w:rsidR="00642A7E" w:rsidRPr="008617FF" w:rsidRDefault="00642A7E" w:rsidP="00642A7E">
      <w:pPr>
        <w:rPr>
          <w:rFonts w:asciiTheme="majorHAnsi" w:hAnsiTheme="majorHAnsi" w:cstheme="majorHAnsi"/>
        </w:rPr>
      </w:pPr>
      <w:r w:rsidRPr="008617FF">
        <w:rPr>
          <w:rStyle w:val="StyleUnderline"/>
          <w:rFonts w:asciiTheme="majorHAnsi" w:hAnsiTheme="majorHAnsi" w:cstheme="majorHAnsi"/>
        </w:rPr>
        <w:t>The question presented</w:t>
      </w:r>
      <w:r w:rsidRPr="008617FF">
        <w:rPr>
          <w:rFonts w:asciiTheme="majorHAnsi" w:hAnsiTheme="majorHAnsi" w:cstheme="majorHAnsi"/>
        </w:rPr>
        <w:t xml:space="preserve"> under the second assignment of error </w:t>
      </w:r>
      <w:r w:rsidRPr="008617FF">
        <w:rPr>
          <w:rStyle w:val="StyleUnderline"/>
          <w:rFonts w:asciiTheme="majorHAnsi" w:hAnsiTheme="majorHAnsi" w:cstheme="majorHAnsi"/>
        </w:rPr>
        <w:t xml:space="preserve">is whether the county has established that the development that will be allowed by the disputed rezoning will “save or shield” traditional fishing areas and endangered or threatened species habitat from “loss, destruction, or injury,” i.e., damage. </w:t>
      </w:r>
      <w:r w:rsidRPr="008617FF">
        <w:rPr>
          <w:rStyle w:val="StyleUnderline"/>
          <w:rFonts w:asciiTheme="majorHAnsi" w:hAnsiTheme="majorHAnsi" w:cstheme="majorHAnsi"/>
          <w:highlight w:val="green"/>
        </w:rPr>
        <w:t>The county’s decision</w:t>
      </w:r>
      <w:r w:rsidRPr="008617FF">
        <w:rPr>
          <w:rStyle w:val="StyleUnderline"/>
          <w:rFonts w:asciiTheme="majorHAnsi" w:hAnsiTheme="majorHAnsi" w:cstheme="majorHAnsi"/>
        </w:rPr>
        <w:t xml:space="preserve"> spends a good bit of time trying to </w:t>
      </w:r>
      <w:r w:rsidRPr="008617FF">
        <w:rPr>
          <w:rStyle w:val="StyleUnderline"/>
          <w:rFonts w:asciiTheme="majorHAnsi" w:hAnsiTheme="majorHAnsi" w:cstheme="majorHAnsi"/>
          <w:highlight w:val="green"/>
        </w:rPr>
        <w:t>reformulate its legal obligation</w:t>
      </w:r>
      <w:r w:rsidRPr="008617FF">
        <w:rPr>
          <w:rFonts w:asciiTheme="majorHAnsi" w:hAnsiTheme="majorHAnsi" w:cstheme="majorHAnsi"/>
        </w:rPr>
        <w:t xml:space="preserve"> under CCCP Policies 20.2(1) and 20.8 </w:t>
      </w:r>
      <w:r w:rsidRPr="008617FF">
        <w:rPr>
          <w:rStyle w:val="StyleUnderline"/>
          <w:rFonts w:asciiTheme="majorHAnsi" w:hAnsiTheme="majorHAnsi" w:cstheme="majorHAnsi"/>
          <w:highlight w:val="green"/>
        </w:rPr>
        <w:t>to “protect”</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those resources as</w:t>
      </w:r>
      <w:r w:rsidRPr="008617FF">
        <w:rPr>
          <w:rStyle w:val="StyleUnderline"/>
          <w:rFonts w:asciiTheme="majorHAnsi" w:hAnsiTheme="majorHAnsi" w:cstheme="majorHAnsi"/>
        </w:rPr>
        <w:t xml:space="preserve"> necessarily </w:t>
      </w:r>
      <w:r w:rsidRPr="008617FF">
        <w:rPr>
          <w:rStyle w:val="StyleUnderline"/>
          <w:rFonts w:asciiTheme="majorHAnsi" w:hAnsiTheme="majorHAnsi" w:cstheme="majorHAnsi"/>
          <w:highlight w:val="green"/>
        </w:rPr>
        <w:t>being satisfied by</w:t>
      </w:r>
      <w:r w:rsidRPr="008617FF">
        <w:rPr>
          <w:rStyle w:val="StyleUnderline"/>
          <w:rFonts w:asciiTheme="majorHAnsi" w:hAnsiTheme="majorHAnsi" w:cstheme="majorHAnsi"/>
        </w:rPr>
        <w:t xml:space="preserve"> (1) simply </w:t>
      </w:r>
      <w:r w:rsidRPr="008617FF">
        <w:rPr>
          <w:rStyle w:val="StyleUnderline"/>
          <w:rFonts w:asciiTheme="majorHAnsi" w:hAnsiTheme="majorHAnsi" w:cstheme="majorHAnsi"/>
          <w:highlight w:val="green"/>
        </w:rPr>
        <w:t>applying existing acknowledged regulations</w:t>
      </w:r>
      <w:r w:rsidRPr="008617FF">
        <w:rPr>
          <w:rStyle w:val="StyleUnderline"/>
          <w:rFonts w:asciiTheme="majorHAnsi" w:hAnsiTheme="majorHAnsi" w:cstheme="majorHAnsi"/>
        </w:rPr>
        <w:t xml:space="preserve"> that </w:t>
      </w:r>
      <w:r w:rsidRPr="008617FF">
        <w:rPr>
          <w:rStyle w:val="StyleUnderline"/>
          <w:rFonts w:asciiTheme="majorHAnsi" w:hAnsiTheme="majorHAnsi" w:cstheme="majorHAnsi"/>
          <w:highlight w:val="green"/>
        </w:rPr>
        <w:t>the county has adopted</w:t>
      </w:r>
      <w:r w:rsidRPr="008617FF">
        <w:rPr>
          <w:rStyle w:val="StyleUnderline"/>
          <w:rFonts w:asciiTheme="majorHAnsi" w:hAnsiTheme="majorHAnsi" w:cstheme="majorHAnsi"/>
        </w:rPr>
        <w:t xml:space="preserve"> to protect estuarine resources, (2) showing that the estuary will be protected if the estuary is viewed as a whole, (3) mitigating any damage to those protected resources, (4) </w:t>
      </w:r>
      <w:r w:rsidRPr="008617FF">
        <w:rPr>
          <w:rStyle w:val="StyleUnderline"/>
          <w:rFonts w:asciiTheme="majorHAnsi" w:hAnsiTheme="majorHAnsi" w:cstheme="majorHAnsi"/>
          <w:highlight w:val="green"/>
        </w:rPr>
        <w:t>attempting to avoid damage</w:t>
      </w:r>
      <w:r w:rsidRPr="008617FF">
        <w:rPr>
          <w:rStyle w:val="StyleUnderline"/>
          <w:rFonts w:asciiTheme="majorHAnsi" w:hAnsiTheme="majorHAnsi" w:cstheme="majorHAnsi"/>
        </w:rPr>
        <w:t xml:space="preserve"> to those protected resources, </w:t>
      </w:r>
      <w:r w:rsidRPr="008617FF">
        <w:rPr>
          <w:rStyle w:val="StyleUnderline"/>
          <w:rFonts w:asciiTheme="majorHAnsi" w:hAnsiTheme="majorHAnsi" w:cstheme="majorHAnsi"/>
          <w:highlight w:val="green"/>
        </w:rPr>
        <w:t>or</w:t>
      </w:r>
      <w:r w:rsidRPr="008617FF">
        <w:rPr>
          <w:rStyle w:val="StyleUnderline"/>
          <w:rFonts w:asciiTheme="majorHAnsi" w:hAnsiTheme="majorHAnsi" w:cstheme="majorHAnsi"/>
        </w:rPr>
        <w:t xml:space="preserve"> (5) </w:t>
      </w:r>
      <w:r w:rsidRPr="008617FF">
        <w:rPr>
          <w:rStyle w:val="StyleUnderline"/>
          <w:rFonts w:asciiTheme="majorHAnsi" w:hAnsiTheme="majorHAnsi" w:cstheme="majorHAnsi"/>
          <w:highlight w:val="green"/>
        </w:rPr>
        <w:t>intending to avoid damage to those protected resources</w:t>
      </w:r>
      <w:r w:rsidRPr="008617FF">
        <w:rPr>
          <w:rStyle w:val="StyleUnderline"/>
          <w:rFonts w:asciiTheme="majorHAnsi" w:hAnsiTheme="majorHAnsi" w:cstheme="majorHAnsi"/>
        </w:rPr>
        <w:t xml:space="preserve">. I agree with the majority that </w:t>
      </w:r>
      <w:r w:rsidRPr="008617FF">
        <w:rPr>
          <w:rStyle w:val="StyleUnderline"/>
          <w:rFonts w:asciiTheme="majorHAnsi" w:hAnsiTheme="majorHAnsi" w:cstheme="majorHAnsi"/>
          <w:highlight w:val="green"/>
        </w:rPr>
        <w:t xml:space="preserve">those reformulations represent a </w:t>
      </w:r>
      <w:r w:rsidRPr="008617FF">
        <w:rPr>
          <w:rStyle w:val="Emphasis"/>
          <w:rFonts w:asciiTheme="majorHAnsi" w:hAnsiTheme="majorHAnsi" w:cstheme="majorHAnsi"/>
          <w:highlight w:val="green"/>
        </w:rPr>
        <w:t>misunderstanding</w:t>
      </w:r>
      <w:r w:rsidRPr="008617FF">
        <w:rPr>
          <w:rStyle w:val="StyleUnderline"/>
          <w:rFonts w:asciiTheme="majorHAnsi" w:hAnsiTheme="majorHAnsi" w:cstheme="majorHAnsi"/>
        </w:rPr>
        <w:t xml:space="preserve"> of the county’s legal obligation to protect the identified resources</w:t>
      </w:r>
      <w:r w:rsidRPr="008617FF">
        <w:rPr>
          <w:rFonts w:asciiTheme="majorHAnsi" w:hAnsiTheme="majorHAnsi" w:cstheme="majorHAnsi"/>
        </w:rPr>
        <w:t xml:space="preserve"> under Policies 20.2(1) and 20.8.10</w:t>
      </w:r>
    </w:p>
    <w:p w14:paraId="3B45C088" w14:textId="77777777" w:rsidR="00642A7E" w:rsidRPr="008617FF" w:rsidRDefault="00642A7E" w:rsidP="00642A7E">
      <w:pPr>
        <w:rPr>
          <w:rFonts w:asciiTheme="majorHAnsi" w:hAnsiTheme="majorHAnsi" w:cstheme="majorHAnsi"/>
        </w:rPr>
      </w:pPr>
      <w:r w:rsidRPr="008617FF">
        <w:rPr>
          <w:rStyle w:val="StyleUnderline"/>
          <w:rFonts w:asciiTheme="majorHAnsi" w:hAnsiTheme="majorHAnsi" w:cstheme="majorHAnsi"/>
        </w:rPr>
        <w:t>If any further reformulation of or elaboration on the Statewide Planning Goal definition of “protect” is necessary to provide a working understanding of what it means to</w:t>
      </w:r>
      <w:r w:rsidRPr="008617FF">
        <w:rPr>
          <w:rFonts w:asciiTheme="majorHAnsi" w:hAnsiTheme="majorHAnsi" w:cstheme="majorHAnsi"/>
        </w:rPr>
        <w:t xml:space="preserve"> [end page 31] </w:t>
      </w:r>
      <w:r w:rsidRPr="008617FF">
        <w:rPr>
          <w:rStyle w:val="StyleUnderline"/>
          <w:rFonts w:asciiTheme="majorHAnsi" w:hAnsiTheme="majorHAnsi" w:cstheme="majorHAnsi"/>
        </w:rPr>
        <w:t xml:space="preserve">“protect” the specific estuarine resources that the CCCP policies require the county to protect, I agree with the majority that as defined by the Statewide Planning Goals </w:t>
      </w:r>
      <w:r w:rsidRPr="008617FF">
        <w:rPr>
          <w:rStyle w:val="StyleUnderline"/>
          <w:rFonts w:asciiTheme="majorHAnsi" w:hAnsiTheme="majorHAnsi" w:cstheme="majorHAnsi"/>
          <w:highlight w:val="green"/>
        </w:rPr>
        <w:t>the rezoning need not include protection that will perfectly or absolutely shield</w:t>
      </w:r>
      <w:r w:rsidRPr="008617FF">
        <w:rPr>
          <w:rStyle w:val="StyleUnderline"/>
          <w:rFonts w:asciiTheme="majorHAnsi" w:hAnsiTheme="majorHAnsi" w:cstheme="majorHAnsi"/>
        </w:rPr>
        <w:t xml:space="preserve"> those estuarine resources from any damage whatsoever. </w:t>
      </w:r>
      <w:r w:rsidRPr="008617FF">
        <w:rPr>
          <w:rStyle w:val="StyleUnderline"/>
          <w:rFonts w:asciiTheme="majorHAnsi" w:hAnsiTheme="majorHAnsi" w:cstheme="majorHAnsi"/>
          <w:highlight w:val="green"/>
        </w:rPr>
        <w:t xml:space="preserve">However, </w:t>
      </w:r>
      <w:r w:rsidRPr="008617FF">
        <w:rPr>
          <w:rStyle w:val="Emphasis"/>
          <w:rFonts w:asciiTheme="majorHAnsi" w:hAnsiTheme="majorHAnsi" w:cstheme="majorHAnsi"/>
          <w:highlight w:val="green"/>
        </w:rPr>
        <w:t>while the duty to protect does not demand perfection neither can it be diluted into a mere obligation</w:t>
      </w:r>
      <w:r w:rsidRPr="008617FF">
        <w:rPr>
          <w:rStyle w:val="Emphasis"/>
          <w:rFonts w:asciiTheme="majorHAnsi" w:hAnsiTheme="majorHAnsi" w:cstheme="majorHAnsi"/>
        </w:rPr>
        <w:t xml:space="preserve"> to avoid significant injury</w:t>
      </w:r>
      <w:r w:rsidRPr="008617FF">
        <w:rPr>
          <w:rStyle w:val="StyleUnderline"/>
          <w:rFonts w:asciiTheme="majorHAnsi" w:hAnsiTheme="majorHAnsi" w:cstheme="majorHAnsi"/>
        </w:rPr>
        <w:t>. That is what the county attempts to do in this case. I agree with the majority that the county must ensure that any damage to those resources will be no more than de minimis.</w:t>
      </w:r>
      <w:r w:rsidRPr="008617FF">
        <w:rPr>
          <w:rFonts w:asciiTheme="majorHAnsi" w:hAnsiTheme="majorHAnsi" w:cstheme="majorHAnsi"/>
        </w:rPr>
        <w:t xml:space="preserve">11 </w:t>
      </w:r>
      <w:r w:rsidRPr="008617FF">
        <w:rPr>
          <w:rStyle w:val="StyleUnderline"/>
          <w:rFonts w:asciiTheme="majorHAnsi" w:hAnsiTheme="majorHAnsi" w:cstheme="majorHAnsi"/>
        </w:rPr>
        <w:t xml:space="preserve">In other words, </w:t>
      </w:r>
      <w:r w:rsidRPr="008617FF">
        <w:rPr>
          <w:rStyle w:val="Emphasis"/>
          <w:rFonts w:asciiTheme="majorHAnsi" w:hAnsiTheme="majorHAnsi" w:cstheme="majorHAnsi"/>
        </w:rPr>
        <w:t>any such damage must be “trivial.”</w:t>
      </w:r>
      <w:r w:rsidRPr="008617FF">
        <w:rPr>
          <w:rFonts w:asciiTheme="majorHAnsi" w:hAnsiTheme="majorHAnsi" w:cstheme="majorHAnsi"/>
        </w:rPr>
        <w:t xml:space="preserve">12 </w:t>
      </w:r>
      <w:r w:rsidRPr="008617FF">
        <w:rPr>
          <w:rStyle w:val="StyleUnderline"/>
          <w:rFonts w:asciiTheme="majorHAnsi" w:hAnsiTheme="majorHAnsi" w:cstheme="majorHAnsi"/>
        </w:rPr>
        <w:t>As defined by the Statewide Planning Goals, the legal obligation to “</w:t>
      </w:r>
      <w:r w:rsidRPr="008617FF">
        <w:rPr>
          <w:rStyle w:val="StyleUnderline"/>
          <w:rFonts w:asciiTheme="majorHAnsi" w:hAnsiTheme="majorHAnsi" w:cstheme="majorHAnsi"/>
          <w:highlight w:val="green"/>
        </w:rPr>
        <w:t>protect</w:t>
      </w:r>
      <w:r w:rsidRPr="008617FF">
        <w:rPr>
          <w:rStyle w:val="StyleUnderline"/>
          <w:rFonts w:asciiTheme="majorHAnsi" w:hAnsiTheme="majorHAnsi" w:cstheme="majorHAnsi"/>
        </w:rPr>
        <w:t xml:space="preserve">” an estuarine resource that the county has determined must be protected is </w:t>
      </w:r>
      <w:r w:rsidRPr="008617FF">
        <w:rPr>
          <w:rStyle w:val="Emphasis"/>
          <w:rFonts w:asciiTheme="majorHAnsi" w:hAnsiTheme="majorHAnsi" w:cstheme="majorHAnsi"/>
          <w:highlight w:val="green"/>
        </w:rPr>
        <w:t>not satisfied by merely taking steps to avoid significant damage</w:t>
      </w:r>
      <w:r w:rsidRPr="008617FF">
        <w:rPr>
          <w:rStyle w:val="StyleUnderline"/>
          <w:rFonts w:asciiTheme="majorHAnsi" w:hAnsiTheme="majorHAnsi" w:cstheme="majorHAnsi"/>
        </w:rPr>
        <w:t>.</w:t>
      </w:r>
      <w:r w:rsidRPr="008617FF">
        <w:rPr>
          <w:rFonts w:asciiTheme="majorHAnsi" w:hAnsiTheme="majorHAnsi" w:cstheme="majorHAnsi"/>
        </w:rPr>
        <w:t xml:space="preserve"> Finally, I agree with the majority that the findings and record in this matter do not establish that the likely damage to the Clifton Channel traditional fishing area and to endangered or threatened species habitat that can be expected from the proposed development will be no more than de minimis or trivial. For that reason, I agree that the second assignment of error must be sustained.</w:t>
      </w:r>
    </w:p>
    <w:p w14:paraId="7DF8043C" w14:textId="77777777" w:rsidR="00642A7E" w:rsidRPr="008617FF" w:rsidRDefault="00642A7E" w:rsidP="00642A7E">
      <w:pPr>
        <w:jc w:val="center"/>
        <w:rPr>
          <w:rFonts w:asciiTheme="majorHAnsi" w:hAnsiTheme="majorHAnsi" w:cstheme="majorHAnsi"/>
          <w:b/>
          <w:bCs/>
        </w:rPr>
      </w:pPr>
      <w:r w:rsidRPr="008617FF">
        <w:rPr>
          <w:rFonts w:asciiTheme="majorHAnsi" w:hAnsiTheme="majorHAnsi" w:cstheme="majorHAnsi"/>
          <w:b/>
          <w:bCs/>
        </w:rPr>
        <w:t>—— Footnotes ——</w:t>
      </w:r>
    </w:p>
    <w:p w14:paraId="2EC7620A"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10. I also agree with the majority that off-site mitigation alone is not sufficient to protect a site specific resource like a specific traditional fishing area, whereas off-site mitigation may be sufficient, in whole or in part, to protect a resource such as threatened or endangered species habitat, which may not be site-specific.</w:t>
      </w:r>
    </w:p>
    <w:p w14:paraId="3208F75F"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lastRenderedPageBreak/>
        <w:t>11. As defined by Blacks Law Dictionary, “de minimis” means: “Trifling; minimal. 2. (Of a fact or thing) so insignificant that a court may overlook it in deciding an issue or case.” Blacks Law Dictionary 464 (8th ed 2004).</w:t>
      </w:r>
    </w:p>
    <w:p w14:paraId="1D06B3E8" w14:textId="77777777" w:rsidR="00642A7E" w:rsidRPr="008617FF" w:rsidRDefault="00642A7E" w:rsidP="00642A7E">
      <w:pPr>
        <w:rPr>
          <w:rFonts w:asciiTheme="majorHAnsi" w:hAnsiTheme="majorHAnsi" w:cstheme="majorHAnsi"/>
        </w:rPr>
      </w:pPr>
      <w:r w:rsidRPr="008617FF">
        <w:rPr>
          <w:rFonts w:asciiTheme="majorHAnsi" w:hAnsiTheme="majorHAnsi" w:cstheme="majorHAnsi"/>
        </w:rPr>
        <w:t>12. There may be other ways to reformulate the Statewide Planning Goal definition of “protect.” But any such reformulation must be consistent with the text of that definition.</w:t>
      </w:r>
    </w:p>
    <w:p w14:paraId="576AB471" w14:textId="0A69DEF1" w:rsidR="00357FC7" w:rsidRPr="008617FF" w:rsidRDefault="00357FC7" w:rsidP="00357FC7">
      <w:pPr>
        <w:pStyle w:val="Heading3"/>
        <w:rPr>
          <w:rFonts w:asciiTheme="majorHAnsi" w:hAnsiTheme="majorHAnsi" w:cstheme="majorHAnsi"/>
        </w:rPr>
      </w:pPr>
      <w:r w:rsidRPr="008617FF">
        <w:rPr>
          <w:rFonts w:asciiTheme="majorHAnsi" w:hAnsiTheme="majorHAnsi" w:cstheme="majorHAnsi"/>
        </w:rPr>
        <w:lastRenderedPageBreak/>
        <w:t>2AC – AT: Primary Purpose</w:t>
      </w:r>
    </w:p>
    <w:p w14:paraId="28C0C234" w14:textId="304EBB0D" w:rsidR="00357FC7" w:rsidRPr="008617FF" w:rsidRDefault="00357FC7" w:rsidP="00357FC7">
      <w:pPr>
        <w:pStyle w:val="Heading4"/>
        <w:rPr>
          <w:rFonts w:asciiTheme="majorHAnsi" w:hAnsiTheme="majorHAnsi" w:cstheme="majorHAnsi"/>
        </w:rPr>
      </w:pPr>
      <w:r w:rsidRPr="008617FF">
        <w:rPr>
          <w:rFonts w:asciiTheme="majorHAnsi" w:hAnsiTheme="majorHAnsi" w:cstheme="majorHAnsi"/>
        </w:rPr>
        <w:t xml:space="preserve">Primary purpose is </w:t>
      </w:r>
      <w:r w:rsidRPr="008617FF">
        <w:rPr>
          <w:rFonts w:asciiTheme="majorHAnsi" w:hAnsiTheme="majorHAnsi" w:cstheme="majorHAnsi"/>
          <w:u w:val="single"/>
        </w:rPr>
        <w:t>arbitrary</w:t>
      </w:r>
      <w:r w:rsidRPr="008617FF">
        <w:rPr>
          <w:rFonts w:asciiTheme="majorHAnsi" w:hAnsiTheme="majorHAnsi" w:cstheme="majorHAnsi"/>
        </w:rPr>
        <w:t xml:space="preserve"> and </w:t>
      </w:r>
      <w:r w:rsidRPr="008617FF">
        <w:rPr>
          <w:rFonts w:asciiTheme="majorHAnsi" w:hAnsiTheme="majorHAnsi" w:cstheme="majorHAnsi"/>
          <w:u w:val="single"/>
        </w:rPr>
        <w:t>immeasurable</w:t>
      </w:r>
      <w:r w:rsidRPr="008617FF">
        <w:rPr>
          <w:rFonts w:asciiTheme="majorHAnsi" w:hAnsiTheme="majorHAnsi" w:cstheme="majorHAnsi"/>
        </w:rPr>
        <w:t>.</w:t>
      </w:r>
    </w:p>
    <w:p w14:paraId="05E70CE7" w14:textId="77777777" w:rsidR="00357FC7" w:rsidRPr="008617FF" w:rsidRDefault="00357FC7" w:rsidP="00357FC7">
      <w:pPr>
        <w:pStyle w:val="AuthorQuals"/>
        <w:rPr>
          <w:rFonts w:asciiTheme="majorHAnsi" w:hAnsiTheme="majorHAnsi" w:cstheme="majorHAnsi"/>
        </w:rPr>
      </w:pPr>
      <w:r w:rsidRPr="008617FF">
        <w:rPr>
          <w:rStyle w:val="Style13ptBold"/>
          <w:rFonts w:asciiTheme="majorHAnsi" w:hAnsiTheme="majorHAnsi" w:cstheme="majorHAnsi"/>
        </w:rPr>
        <w:t>PDC, '20</w:t>
      </w:r>
      <w:r w:rsidRPr="008617FF">
        <w:rPr>
          <w:rFonts w:asciiTheme="majorHAnsi" w:hAnsiTheme="majorHAnsi" w:cstheme="majorHAnsi"/>
        </w:rPr>
        <w:t xml:space="preserve"> (Public Disclosure Commission; The Washington State Public Disclosure Commission is an agency of the Washington state government that regulates candidates, campaigns and lobbyists; "’Primary Purpose Test; (Definition of Political Committee) Guidelines"; Public Disclosure Commission; https://www.pdc.wa.gov/learn/index-of-interpretations-by-subject/primary-purpose-test-guidelines; 3-15-2020, Accessed 7-23-2021)//ILake-NoC</w:t>
      </w:r>
    </w:p>
    <w:p w14:paraId="0BE69C63" w14:textId="77777777" w:rsidR="00357FC7" w:rsidRPr="008617FF" w:rsidRDefault="00357FC7" w:rsidP="00357FC7">
      <w:pPr>
        <w:rPr>
          <w:rFonts w:asciiTheme="majorHAnsi" w:hAnsiTheme="majorHAnsi" w:cstheme="majorHAnsi"/>
          <w:sz w:val="16"/>
        </w:rPr>
      </w:pPr>
      <w:r w:rsidRPr="008617FF">
        <w:rPr>
          <w:rFonts w:asciiTheme="majorHAnsi" w:hAnsiTheme="majorHAnsi" w:cstheme="majorHAnsi"/>
          <w:sz w:val="16"/>
        </w:rPr>
        <w:t xml:space="preserve">While disclosure serves an important state interest, the Evans court cautioned that the law was not intended to indiscriminately capture all entities that engage in political campaign activities.6  The </w:t>
      </w:r>
      <w:r w:rsidRPr="008617FF">
        <w:rPr>
          <w:rStyle w:val="StyleUnderline"/>
          <w:rFonts w:asciiTheme="majorHAnsi" w:hAnsiTheme="majorHAnsi" w:cstheme="majorHAnsi"/>
        </w:rPr>
        <w:t>primary purpose test recognizes</w:t>
      </w:r>
      <w:r w:rsidRPr="008617FF">
        <w:rPr>
          <w:rFonts w:asciiTheme="majorHAnsi" w:hAnsiTheme="majorHAnsi" w:cstheme="majorHAnsi"/>
          <w:sz w:val="16"/>
        </w:rPr>
        <w:t xml:space="preserve"> the </w:t>
      </w:r>
      <w:r w:rsidRPr="008617FF">
        <w:rPr>
          <w:rStyle w:val="StyleUnderline"/>
          <w:rFonts w:asciiTheme="majorHAnsi" w:hAnsiTheme="majorHAnsi" w:cstheme="majorHAnsi"/>
        </w:rPr>
        <w:t>need for some balance, but</w:t>
      </w:r>
      <w:r w:rsidRPr="008617FF">
        <w:rPr>
          <w:rFonts w:asciiTheme="majorHAnsi" w:hAnsiTheme="majorHAnsi" w:cstheme="majorHAnsi"/>
          <w:sz w:val="16"/>
        </w:rPr>
        <w:t xml:space="preserve"> </w:t>
      </w:r>
      <w:r w:rsidRPr="008617FF">
        <w:rPr>
          <w:rStyle w:val="Emphasis"/>
          <w:rFonts w:asciiTheme="majorHAnsi" w:hAnsiTheme="majorHAnsi" w:cstheme="majorHAnsi"/>
        </w:rPr>
        <w:t>does not include any specific measurement</w:t>
      </w:r>
      <w:r w:rsidRPr="008617FF">
        <w:rPr>
          <w:rFonts w:asciiTheme="majorHAnsi" w:hAnsiTheme="majorHAnsi" w:cstheme="majorHAnsi"/>
          <w:sz w:val="16"/>
        </w:rPr>
        <w:t xml:space="preserve"> </w:t>
      </w:r>
      <w:r w:rsidRPr="008617FF">
        <w:rPr>
          <w:rStyle w:val="StyleUnderline"/>
          <w:rFonts w:asciiTheme="majorHAnsi" w:hAnsiTheme="majorHAnsi" w:cstheme="majorHAnsi"/>
        </w:rPr>
        <w:t>of activity or priority that constitutes a “primary” purpose</w:t>
      </w:r>
      <w:r w:rsidRPr="008617FF">
        <w:rPr>
          <w:rFonts w:asciiTheme="majorHAnsi" w:hAnsiTheme="majorHAnsi" w:cstheme="majorHAnsi"/>
          <w:sz w:val="16"/>
        </w:rPr>
        <w:t xml:space="preserve"> of an organization. </w:t>
      </w:r>
      <w:r w:rsidRPr="008617FF">
        <w:rPr>
          <w:rStyle w:val="StyleUnderline"/>
          <w:rFonts w:asciiTheme="majorHAnsi" w:hAnsiTheme="majorHAnsi" w:cstheme="majorHAnsi"/>
        </w:rPr>
        <w:t xml:space="preserve">Courts have acknowledged that </w:t>
      </w:r>
      <w:r w:rsidRPr="008617FF">
        <w:rPr>
          <w:rStyle w:val="Emphasis"/>
          <w:rFonts w:asciiTheme="majorHAnsi" w:hAnsiTheme="majorHAnsi" w:cstheme="majorHAnsi"/>
        </w:rPr>
        <w:t>most organizations do not have one</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single determinable </w:t>
      </w:r>
      <w:r w:rsidRPr="008617FF">
        <w:rPr>
          <w:rStyle w:val="Emphasis"/>
          <w:rFonts w:asciiTheme="majorHAnsi" w:hAnsiTheme="majorHAnsi" w:cstheme="majorHAnsi"/>
        </w:rPr>
        <w:t>purpose</w:t>
      </w:r>
      <w:r w:rsidRPr="008617FF">
        <w:rPr>
          <w:rFonts w:asciiTheme="majorHAnsi" w:hAnsiTheme="majorHAnsi" w:cstheme="majorHAnsi"/>
          <w:sz w:val="16"/>
        </w:rPr>
        <w:t xml:space="preserve"> and therefore consideration of the nuances of organizational structure is important to meet the State’s interest in disclosure of political campaign activities.7  If, however, electoral political advocacy is just one of the tools an organization uses to meet its legitimate non-political goals, then such activity may not be a “primary” purpose of the organization.8</w:t>
      </w:r>
    </w:p>
    <w:p w14:paraId="25308E32" w14:textId="4A941917" w:rsidR="00642A7E" w:rsidRPr="008617FF" w:rsidRDefault="006A5F81" w:rsidP="006A5F81">
      <w:pPr>
        <w:pStyle w:val="Heading3"/>
        <w:rPr>
          <w:rFonts w:asciiTheme="majorHAnsi" w:hAnsiTheme="majorHAnsi" w:cstheme="majorHAnsi"/>
        </w:rPr>
      </w:pPr>
      <w:r w:rsidRPr="008617FF">
        <w:rPr>
          <w:rFonts w:asciiTheme="majorHAnsi" w:hAnsiTheme="majorHAnsi" w:cstheme="majorHAnsi"/>
        </w:rPr>
        <w:lastRenderedPageBreak/>
        <w:t>---XT Reasonability</w:t>
      </w:r>
    </w:p>
    <w:p w14:paraId="2E081684" w14:textId="77777777" w:rsidR="006A5F81" w:rsidRPr="008617FF" w:rsidRDefault="006A5F81" w:rsidP="006A5F81">
      <w:pPr>
        <w:pStyle w:val="Heading4"/>
        <w:rPr>
          <w:rFonts w:asciiTheme="majorHAnsi" w:hAnsiTheme="majorHAnsi" w:cstheme="majorHAnsi"/>
        </w:rPr>
      </w:pPr>
      <w:r w:rsidRPr="008617FF">
        <w:rPr>
          <w:rFonts w:asciiTheme="majorHAnsi" w:hAnsiTheme="majorHAnsi" w:cstheme="majorHAnsi"/>
        </w:rPr>
        <w:t xml:space="preserve">Err aff – any definition of “protection” is </w:t>
      </w:r>
      <w:r w:rsidRPr="008617FF">
        <w:rPr>
          <w:rFonts w:asciiTheme="majorHAnsi" w:hAnsiTheme="majorHAnsi" w:cstheme="majorHAnsi"/>
          <w:u w:val="single"/>
        </w:rPr>
        <w:t>inherently unpredictable</w:t>
      </w:r>
      <w:r w:rsidRPr="008617FF">
        <w:rPr>
          <w:rFonts w:asciiTheme="majorHAnsi" w:hAnsiTheme="majorHAnsi" w:cstheme="majorHAnsi"/>
        </w:rPr>
        <w:t>.</w:t>
      </w:r>
    </w:p>
    <w:p w14:paraId="07548D4A" w14:textId="77777777" w:rsidR="006A5F81" w:rsidRPr="008617FF" w:rsidRDefault="006A5F81" w:rsidP="006A5F81">
      <w:pPr>
        <w:pStyle w:val="AuthorQuals"/>
        <w:rPr>
          <w:rFonts w:asciiTheme="majorHAnsi" w:hAnsiTheme="majorHAnsi" w:cstheme="majorHAnsi"/>
        </w:rPr>
      </w:pPr>
      <w:r w:rsidRPr="008617FF">
        <w:rPr>
          <w:rStyle w:val="Style13ptBold"/>
          <w:rFonts w:asciiTheme="majorHAnsi" w:hAnsiTheme="majorHAnsi" w:cstheme="majorHAnsi"/>
        </w:rPr>
        <w:t>Watson, ‘94</w:t>
      </w:r>
      <w:r w:rsidRPr="008617FF">
        <w:rPr>
          <w:rFonts w:asciiTheme="majorHAnsi" w:hAnsiTheme="majorHAnsi" w:cstheme="majorHAnsi"/>
        </w:rPr>
        <w:t xml:space="preserve"> (Robert P. Watson; Robert P. Watson is a professor, author, historian, frequent media commentator, and former candidate for the United States House of Representatives; "Ecology and Community: The Nature and Extent of Local Commitment to Environmental Protection"; Southeastern Political Review, Wiley Online Library; https://onlinelibrary.wiley.com/doi/pdf/10.1111/j.1747-1346.1994.tb00324.x?casa_token=-C1eUECDRW0AAAAA:CEkjWCAfwcepVOcrfF2jXDb6Gpjp0NKuMs8l_2-m9sDCR1JtOzJj67e2hd3sHgUMoIwchvQ_7iLm7Tc; 1994, Accessed 7-25-2021)//ILake-NoC</w:t>
      </w:r>
    </w:p>
    <w:p w14:paraId="51BD005C" w14:textId="77777777" w:rsidR="006A5F81" w:rsidRPr="008617FF" w:rsidRDefault="006A5F81" w:rsidP="006A5F81">
      <w:pPr>
        <w:rPr>
          <w:rFonts w:asciiTheme="majorHAnsi" w:hAnsiTheme="majorHAnsi" w:cstheme="majorHAnsi"/>
          <w:sz w:val="16"/>
        </w:rPr>
      </w:pPr>
      <w:r w:rsidRPr="008617FF">
        <w:rPr>
          <w:rFonts w:asciiTheme="majorHAnsi" w:hAnsiTheme="majorHAnsi" w:cstheme="majorHAnsi"/>
          <w:sz w:val="16"/>
        </w:rPr>
        <w:t>It is important to determine the specific environmental concerns, as it is possible that the term “</w:t>
      </w:r>
      <w:r w:rsidRPr="008617FF">
        <w:rPr>
          <w:rStyle w:val="StyleUnderline"/>
          <w:rFonts w:asciiTheme="majorHAnsi" w:hAnsiTheme="majorHAnsi" w:cstheme="majorHAnsi"/>
        </w:rPr>
        <w:t xml:space="preserve">environmental </w:t>
      </w:r>
      <w:r w:rsidRPr="008617FF">
        <w:rPr>
          <w:rStyle w:val="Emphasis"/>
          <w:rFonts w:asciiTheme="majorHAnsi" w:hAnsiTheme="majorHAnsi" w:cstheme="majorHAnsi"/>
        </w:rPr>
        <w:t>protection” is too broad</w:t>
      </w:r>
      <w:r w:rsidRPr="008617FF">
        <w:rPr>
          <w:rFonts w:asciiTheme="majorHAnsi" w:hAnsiTheme="majorHAnsi" w:cstheme="majorHAnsi"/>
          <w:sz w:val="16"/>
        </w:rPr>
        <w:t xml:space="preserve"> </w:t>
      </w:r>
      <w:r w:rsidRPr="008617FF">
        <w:rPr>
          <w:rStyle w:val="StyleUnderline"/>
          <w:rFonts w:asciiTheme="majorHAnsi" w:hAnsiTheme="majorHAnsi" w:cstheme="majorHAnsi"/>
        </w:rPr>
        <w:t xml:space="preserve">and may be subject to varying definitions. </w:t>
      </w:r>
      <w:r w:rsidRPr="008617FF">
        <w:rPr>
          <w:rFonts w:asciiTheme="majorHAnsi" w:hAnsiTheme="majorHAnsi" w:cstheme="majorHAnsi"/>
          <w:sz w:val="16"/>
        </w:rPr>
        <w:t xml:space="preserve">For instance, </w:t>
      </w:r>
      <w:r w:rsidRPr="008617FF">
        <w:rPr>
          <w:rStyle w:val="StyleUnderline"/>
          <w:rFonts w:asciiTheme="majorHAnsi" w:hAnsiTheme="majorHAnsi" w:cstheme="majorHAnsi"/>
        </w:rPr>
        <w:t>Van Liere and Dunlap</w:t>
      </w:r>
      <w:r w:rsidRPr="008617FF">
        <w:rPr>
          <w:rFonts w:asciiTheme="majorHAnsi" w:hAnsiTheme="majorHAnsi" w:cstheme="majorHAnsi"/>
          <w:sz w:val="16"/>
        </w:rPr>
        <w:t xml:space="preserve"> (1980) and deHaven-Smith (1987) </w:t>
      </w:r>
      <w:r w:rsidRPr="008617FF">
        <w:rPr>
          <w:rStyle w:val="StyleUnderline"/>
          <w:rFonts w:asciiTheme="majorHAnsi" w:hAnsiTheme="majorHAnsi" w:cstheme="majorHAnsi"/>
        </w:rPr>
        <w:t>maintain that an individual’s attitude toward</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environment is often linked to </w:t>
      </w:r>
      <w:r w:rsidRPr="008617FF">
        <w:rPr>
          <w:rFonts w:asciiTheme="majorHAnsi" w:hAnsiTheme="majorHAnsi" w:cstheme="majorHAnsi"/>
          <w:sz w:val="16"/>
        </w:rPr>
        <w:t xml:space="preserve">the </w:t>
      </w:r>
      <w:r w:rsidRPr="008617FF">
        <w:rPr>
          <w:rStyle w:val="StyleUnderline"/>
          <w:rFonts w:asciiTheme="majorHAnsi" w:hAnsiTheme="majorHAnsi" w:cstheme="majorHAnsi"/>
        </w:rPr>
        <w:t>immediate</w:t>
      </w:r>
      <w:r w:rsidRPr="008617FF">
        <w:rPr>
          <w:rFonts w:asciiTheme="majorHAnsi" w:hAnsiTheme="majorHAnsi" w:cstheme="majorHAnsi"/>
          <w:sz w:val="16"/>
        </w:rPr>
        <w:t xml:space="preserve">, local </w:t>
      </w:r>
      <w:r w:rsidRPr="008617FF">
        <w:rPr>
          <w:rStyle w:val="StyleUnderline"/>
          <w:rFonts w:asciiTheme="majorHAnsi" w:hAnsiTheme="majorHAnsi" w:cstheme="majorHAnsi"/>
        </w:rPr>
        <w:t>situation</w:t>
      </w:r>
      <w:r w:rsidRPr="008617FF">
        <w:rPr>
          <w:rFonts w:asciiTheme="majorHAnsi" w:hAnsiTheme="majorHAnsi" w:cstheme="majorHAnsi"/>
          <w:sz w:val="16"/>
        </w:rPr>
        <w:t xml:space="preserve">. In other words, </w:t>
      </w:r>
      <w:r w:rsidRPr="008617FF">
        <w:rPr>
          <w:rStyle w:val="StyleUnderline"/>
          <w:rFonts w:asciiTheme="majorHAnsi" w:hAnsiTheme="majorHAnsi" w:cstheme="majorHAnsi"/>
        </w:rPr>
        <w:t>environmental protection may mean different things to different communities</w:t>
      </w:r>
      <w:r w:rsidRPr="008617FF">
        <w:rPr>
          <w:rFonts w:asciiTheme="majorHAnsi" w:hAnsiTheme="majorHAnsi" w:cstheme="majorHAnsi"/>
          <w:sz w:val="16"/>
        </w:rPr>
        <w:t xml:space="preserve">, </w:t>
      </w:r>
      <w:r w:rsidRPr="008617FF">
        <w:rPr>
          <w:rStyle w:val="StyleUnderline"/>
          <w:rFonts w:asciiTheme="majorHAnsi" w:hAnsiTheme="majorHAnsi" w:cstheme="majorHAnsi"/>
        </w:rPr>
        <w:t>and</w:t>
      </w:r>
      <w:r w:rsidRPr="008617FF">
        <w:rPr>
          <w:rFonts w:asciiTheme="majorHAnsi" w:hAnsiTheme="majorHAnsi" w:cstheme="majorHAnsi"/>
          <w:sz w:val="16"/>
        </w:rPr>
        <w:t xml:space="preserve"> </w:t>
      </w:r>
      <w:r w:rsidRPr="008617FF">
        <w:rPr>
          <w:rStyle w:val="StyleUnderline"/>
          <w:rFonts w:asciiTheme="majorHAnsi" w:hAnsiTheme="majorHAnsi" w:cstheme="majorHAnsi"/>
        </w:rPr>
        <w:t>seldom are</w:t>
      </w:r>
      <w:r w:rsidRPr="008617FF">
        <w:rPr>
          <w:rFonts w:asciiTheme="majorHAnsi" w:hAnsiTheme="majorHAnsi" w:cstheme="majorHAnsi"/>
          <w:sz w:val="16"/>
        </w:rPr>
        <w:t xml:space="preserve"> such </w:t>
      </w:r>
      <w:r w:rsidRPr="008617FF">
        <w:rPr>
          <w:rStyle w:val="StyleUnderline"/>
          <w:rFonts w:asciiTheme="majorHAnsi" w:hAnsiTheme="majorHAnsi" w:cstheme="majorHAnsi"/>
        </w:rPr>
        <w:t>attitudes based on a larger</w:t>
      </w:r>
      <w:r w:rsidRPr="008617FF">
        <w:rPr>
          <w:rFonts w:asciiTheme="majorHAnsi" w:hAnsiTheme="majorHAnsi" w:cstheme="majorHAnsi"/>
          <w:sz w:val="16"/>
        </w:rPr>
        <w:t xml:space="preserve">, sophisticated </w:t>
      </w:r>
      <w:r w:rsidRPr="008617FF">
        <w:rPr>
          <w:rStyle w:val="StyleUnderline"/>
          <w:rFonts w:asciiTheme="majorHAnsi" w:hAnsiTheme="majorHAnsi" w:cstheme="majorHAnsi"/>
        </w:rPr>
        <w:t>philosophy</w:t>
      </w:r>
      <w:r w:rsidRPr="008617FF">
        <w:rPr>
          <w:rFonts w:asciiTheme="majorHAnsi" w:hAnsiTheme="majorHAnsi" w:cstheme="majorHAnsi"/>
          <w:sz w:val="16"/>
        </w:rPr>
        <w:t xml:space="preserve"> of environmental quality (deHaven-Smith 1987). As such, knowing what the primary environmental issues of concern are for communities may provide some clue to, or insight into, how communities define environmental protection and quality. </w:t>
      </w:r>
    </w:p>
    <w:p w14:paraId="5AC3B744" w14:textId="4C0549DA" w:rsidR="006A5F81" w:rsidRPr="008617FF" w:rsidRDefault="006A5F81" w:rsidP="006A5F81">
      <w:pPr>
        <w:pStyle w:val="Heading4"/>
        <w:rPr>
          <w:rFonts w:asciiTheme="majorHAnsi" w:hAnsiTheme="majorHAnsi" w:cstheme="majorHAnsi"/>
        </w:rPr>
      </w:pPr>
      <w:r w:rsidRPr="008617FF">
        <w:rPr>
          <w:rFonts w:asciiTheme="majorHAnsi" w:hAnsiTheme="majorHAnsi" w:cstheme="majorHAnsi"/>
        </w:rPr>
        <w:t xml:space="preserve">There is no unified consensus – “protection” </w:t>
      </w:r>
      <w:r w:rsidR="00172637" w:rsidRPr="008617FF">
        <w:rPr>
          <w:rFonts w:asciiTheme="majorHAnsi" w:hAnsiTheme="majorHAnsi" w:cstheme="majorHAnsi"/>
        </w:rPr>
        <w:t xml:space="preserve">is </w:t>
      </w:r>
      <w:r w:rsidRPr="008617FF">
        <w:rPr>
          <w:rFonts w:asciiTheme="majorHAnsi" w:hAnsiTheme="majorHAnsi" w:cstheme="majorHAnsi"/>
        </w:rPr>
        <w:t>vague.</w:t>
      </w:r>
    </w:p>
    <w:p w14:paraId="215A907C" w14:textId="77777777" w:rsidR="006A5F81" w:rsidRPr="008617FF" w:rsidRDefault="006A5F81" w:rsidP="006A5F81">
      <w:pPr>
        <w:pStyle w:val="AuthorQuals"/>
        <w:rPr>
          <w:rFonts w:asciiTheme="majorHAnsi" w:hAnsiTheme="majorHAnsi" w:cstheme="majorHAnsi"/>
        </w:rPr>
      </w:pPr>
      <w:r w:rsidRPr="008617FF">
        <w:rPr>
          <w:rStyle w:val="Style13ptBold"/>
          <w:rFonts w:asciiTheme="majorHAnsi" w:hAnsiTheme="majorHAnsi" w:cstheme="majorHAnsi"/>
        </w:rPr>
        <w:t>RFF, ‘16</w:t>
      </w:r>
      <w:r w:rsidRPr="008617FF">
        <w:rPr>
          <w:rFonts w:asciiTheme="majorHAnsi" w:hAnsiTheme="majorHAnsi" w:cstheme="majorHAnsi"/>
        </w:rPr>
        <w:t xml:space="preserve"> (Resources for the Future; Published since 1959, Resources conains news of research and policy analysis on environmental, energy, and natural resource issues; "Clearing the Air"; Resources for the Future; https://media.rff.org/archive/files/document/file/RFF-Resources_191_web.pdf#page=28; 2016, Accessed 7-25-2021)//ILake-NoC</w:t>
      </w:r>
    </w:p>
    <w:p w14:paraId="2A65A44A" w14:textId="35486A69" w:rsidR="006A5F81" w:rsidRPr="008617FF" w:rsidRDefault="006A5F81" w:rsidP="006A5F81">
      <w:pPr>
        <w:rPr>
          <w:rFonts w:asciiTheme="majorHAnsi" w:hAnsiTheme="majorHAnsi" w:cstheme="majorHAnsi"/>
          <w:sz w:val="16"/>
        </w:rPr>
      </w:pPr>
      <w:r w:rsidRPr="008617FF">
        <w:rPr>
          <w:rFonts w:asciiTheme="majorHAnsi" w:hAnsiTheme="majorHAnsi" w:cstheme="majorHAnsi"/>
          <w:sz w:val="16"/>
        </w:rPr>
        <w:t xml:space="preserve">Another issue with the Gallup polling (which we pick on only because there are so few other examples) is its </w:t>
      </w:r>
      <w:r w:rsidRPr="008617FF">
        <w:rPr>
          <w:rStyle w:val="StyleUnderline"/>
          <w:rFonts w:asciiTheme="majorHAnsi" w:hAnsiTheme="majorHAnsi" w:cstheme="majorHAnsi"/>
        </w:rPr>
        <w:t>reliance on the term “environmental protection</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term is </w:t>
      </w:r>
      <w:r w:rsidRPr="008617FF">
        <w:rPr>
          <w:rStyle w:val="Emphasis"/>
          <w:rFonts w:asciiTheme="majorHAnsi" w:hAnsiTheme="majorHAnsi" w:cstheme="majorHAnsi"/>
        </w:rPr>
        <w:t>vague</w:t>
      </w:r>
      <w:r w:rsidRPr="008617FF">
        <w:rPr>
          <w:rFonts w:asciiTheme="majorHAnsi" w:hAnsiTheme="majorHAnsi" w:cstheme="majorHAnsi"/>
          <w:sz w:val="16"/>
        </w:rPr>
        <w:t xml:space="preserve"> </w:t>
      </w:r>
      <w:r w:rsidRPr="008617FF">
        <w:rPr>
          <w:rStyle w:val="StyleUnderline"/>
          <w:rFonts w:asciiTheme="majorHAnsi" w:hAnsiTheme="majorHAnsi" w:cstheme="majorHAnsi"/>
        </w:rPr>
        <w:t>and thus</w:t>
      </w:r>
      <w:r w:rsidRPr="008617FF">
        <w:rPr>
          <w:rFonts w:asciiTheme="majorHAnsi" w:hAnsiTheme="majorHAnsi" w:cstheme="majorHAnsi"/>
          <w:sz w:val="16"/>
        </w:rPr>
        <w:t xml:space="preserve"> </w:t>
      </w:r>
      <w:r w:rsidRPr="008617FF">
        <w:rPr>
          <w:rStyle w:val="StyleUnderline"/>
          <w:rFonts w:asciiTheme="majorHAnsi" w:hAnsiTheme="majorHAnsi" w:cstheme="majorHAnsi"/>
        </w:rPr>
        <w:t>subject to</w:t>
      </w:r>
      <w:r w:rsidRPr="008617FF">
        <w:rPr>
          <w:rFonts w:asciiTheme="majorHAnsi" w:hAnsiTheme="majorHAnsi" w:cstheme="majorHAnsi"/>
          <w:sz w:val="16"/>
        </w:rPr>
        <w:t xml:space="preserve"> </w:t>
      </w:r>
      <w:r w:rsidRPr="008617FF">
        <w:rPr>
          <w:rStyle w:val="Emphasis"/>
          <w:rFonts w:asciiTheme="majorHAnsi" w:hAnsiTheme="majorHAnsi" w:cstheme="majorHAnsi"/>
        </w:rPr>
        <w:t>various interpretations</w:t>
      </w:r>
      <w:r w:rsidRPr="008617FF">
        <w:rPr>
          <w:rFonts w:asciiTheme="majorHAnsi" w:hAnsiTheme="majorHAnsi" w:cstheme="majorHAnsi"/>
          <w:sz w:val="16"/>
        </w:rPr>
        <w:t xml:space="preserve"> by respondents and readers alike. Our guess is that </w:t>
      </w:r>
      <w:r w:rsidRPr="008617FF">
        <w:rPr>
          <w:rStyle w:val="StyleUnderline"/>
          <w:rFonts w:asciiTheme="majorHAnsi" w:hAnsiTheme="majorHAnsi" w:cstheme="majorHAnsi"/>
        </w:rPr>
        <w:t>many respondents reasonably equate</w:t>
      </w:r>
      <w:r w:rsidRPr="008617FF">
        <w:rPr>
          <w:rFonts w:asciiTheme="majorHAnsi" w:hAnsiTheme="majorHAnsi" w:cstheme="majorHAnsi"/>
          <w:sz w:val="16"/>
        </w:rPr>
        <w:t xml:space="preserve"> “environmental </w:t>
      </w:r>
      <w:r w:rsidRPr="008617FF">
        <w:rPr>
          <w:rStyle w:val="StyleUnderline"/>
          <w:rFonts w:asciiTheme="majorHAnsi" w:hAnsiTheme="majorHAnsi" w:cstheme="majorHAnsi"/>
        </w:rPr>
        <w:t>protection</w:t>
      </w:r>
      <w:r w:rsidRPr="008617FF">
        <w:rPr>
          <w:rFonts w:asciiTheme="majorHAnsi" w:hAnsiTheme="majorHAnsi" w:cstheme="majorHAnsi"/>
          <w:sz w:val="16"/>
        </w:rPr>
        <w:t xml:space="preserve">” </w:t>
      </w:r>
      <w:r w:rsidRPr="008617FF">
        <w:rPr>
          <w:rStyle w:val="StyleUnderline"/>
          <w:rFonts w:asciiTheme="majorHAnsi" w:hAnsiTheme="majorHAnsi" w:cstheme="majorHAnsi"/>
        </w:rPr>
        <w:t>with “environmental regulation by</w:t>
      </w:r>
      <w:r w:rsidRPr="008617FF">
        <w:rPr>
          <w:rFonts w:asciiTheme="majorHAnsi" w:hAnsiTheme="majorHAnsi" w:cstheme="majorHAnsi"/>
          <w:sz w:val="16"/>
        </w:rPr>
        <w:t xml:space="preserve"> the </w:t>
      </w:r>
      <w:r w:rsidRPr="008617FF">
        <w:rPr>
          <w:rStyle w:val="StyleUnderline"/>
          <w:rFonts w:asciiTheme="majorHAnsi" w:hAnsiTheme="majorHAnsi" w:cstheme="majorHAnsi"/>
        </w:rPr>
        <w:t>federal government</w:t>
      </w:r>
      <w:r w:rsidRPr="008617FF">
        <w:rPr>
          <w:rFonts w:asciiTheme="majorHAnsi" w:hAnsiTheme="majorHAnsi" w:cstheme="majorHAnsi"/>
          <w:sz w:val="16"/>
        </w:rPr>
        <w:t xml:space="preserve">.” </w:t>
      </w:r>
      <w:r w:rsidRPr="008617FF">
        <w:rPr>
          <w:rStyle w:val="StyleUnderline"/>
          <w:rFonts w:asciiTheme="majorHAnsi" w:hAnsiTheme="majorHAnsi" w:cstheme="majorHAnsi"/>
        </w:rPr>
        <w:t>If so, the survey may conflate attitudes</w:t>
      </w:r>
      <w:r w:rsidRPr="008617FF">
        <w:rPr>
          <w:rFonts w:asciiTheme="majorHAnsi" w:hAnsiTheme="majorHAnsi" w:cstheme="majorHAnsi"/>
          <w:sz w:val="16"/>
        </w:rPr>
        <w:t xml:space="preserve"> </w:t>
      </w:r>
      <w:r w:rsidRPr="008617FF">
        <w:rPr>
          <w:rStyle w:val="StyleUnderline"/>
          <w:rFonts w:asciiTheme="majorHAnsi" w:hAnsiTheme="majorHAnsi" w:cstheme="majorHAnsi"/>
        </w:rPr>
        <w:t>toward</w:t>
      </w:r>
      <w:r w:rsidRPr="008617FF">
        <w:rPr>
          <w:rFonts w:asciiTheme="majorHAnsi" w:hAnsiTheme="majorHAnsi" w:cstheme="majorHAnsi"/>
          <w:sz w:val="16"/>
        </w:rPr>
        <w:t xml:space="preserve"> the </w:t>
      </w:r>
      <w:r w:rsidRPr="008617FF">
        <w:rPr>
          <w:rStyle w:val="StyleUnderline"/>
          <w:rFonts w:asciiTheme="majorHAnsi" w:hAnsiTheme="majorHAnsi" w:cstheme="majorHAnsi"/>
        </w:rPr>
        <w:t>environment with attitudes toward government</w:t>
      </w:r>
      <w:r w:rsidRPr="008617FF">
        <w:rPr>
          <w:rFonts w:asciiTheme="majorHAnsi" w:hAnsiTheme="majorHAnsi" w:cstheme="majorHAnsi"/>
          <w:sz w:val="16"/>
        </w:rPr>
        <w:t xml:space="preserve">. Figure 3 shows why that matters to interpretation of the poll. Over the past 40 years distrust in “big government” (itself a vague term) has grown significantly. This is yet another potential explanation for the decadal decline in the environment versus growth priority ranking. </w:t>
      </w:r>
    </w:p>
    <w:p w14:paraId="362711B1" w14:textId="70D1DA0B" w:rsidR="009515F7" w:rsidRPr="008617FF" w:rsidRDefault="009515F7" w:rsidP="009515F7">
      <w:pPr>
        <w:pStyle w:val="Heading2"/>
        <w:rPr>
          <w:rFonts w:asciiTheme="majorHAnsi" w:hAnsiTheme="majorHAnsi" w:cstheme="majorHAnsi"/>
        </w:rPr>
      </w:pPr>
      <w:r w:rsidRPr="008617FF">
        <w:rPr>
          <w:rFonts w:asciiTheme="majorHAnsi" w:hAnsiTheme="majorHAnsi" w:cstheme="majorHAnsi"/>
        </w:rPr>
        <w:lastRenderedPageBreak/>
        <w:t>T-Oceans</w:t>
      </w:r>
    </w:p>
    <w:p w14:paraId="43D258EF" w14:textId="77777777" w:rsidR="009515F7" w:rsidRPr="008617FF" w:rsidRDefault="009515F7" w:rsidP="009515F7">
      <w:pPr>
        <w:pStyle w:val="Heading3"/>
        <w:rPr>
          <w:rFonts w:asciiTheme="majorHAnsi" w:hAnsiTheme="majorHAnsi" w:cstheme="majorHAnsi"/>
        </w:rPr>
      </w:pPr>
      <w:r w:rsidRPr="008617FF">
        <w:rPr>
          <w:rFonts w:asciiTheme="majorHAnsi" w:hAnsiTheme="majorHAnsi" w:cstheme="majorHAnsi"/>
        </w:rPr>
        <w:lastRenderedPageBreak/>
        <w:t>1AR – Overlimiting</w:t>
      </w:r>
    </w:p>
    <w:p w14:paraId="77AA9EFD" w14:textId="77777777" w:rsidR="009515F7" w:rsidRPr="008617FF" w:rsidRDefault="009515F7" w:rsidP="009515F7">
      <w:pPr>
        <w:pStyle w:val="Heading4"/>
        <w:rPr>
          <w:rFonts w:asciiTheme="majorHAnsi" w:hAnsiTheme="majorHAnsi" w:cstheme="majorHAnsi"/>
        </w:rPr>
      </w:pPr>
      <w:r w:rsidRPr="008617FF">
        <w:rPr>
          <w:rFonts w:asciiTheme="majorHAnsi" w:hAnsiTheme="majorHAnsi" w:cstheme="majorHAnsi"/>
          <w:u w:val="single"/>
        </w:rPr>
        <w:t>All</w:t>
      </w:r>
      <w:r w:rsidRPr="008617FF">
        <w:rPr>
          <w:rFonts w:asciiTheme="majorHAnsi" w:hAnsiTheme="majorHAnsi" w:cstheme="majorHAnsi"/>
        </w:rPr>
        <w:t xml:space="preserve"> water resources </w:t>
      </w:r>
      <w:r w:rsidRPr="008617FF">
        <w:rPr>
          <w:rFonts w:asciiTheme="majorHAnsi" w:hAnsiTheme="majorHAnsi" w:cstheme="majorHAnsi"/>
          <w:u w:val="single"/>
        </w:rPr>
        <w:t>transcend</w:t>
      </w:r>
      <w:r w:rsidRPr="008617FF">
        <w:rPr>
          <w:rFonts w:asciiTheme="majorHAnsi" w:hAnsiTheme="majorHAnsi" w:cstheme="majorHAnsi"/>
        </w:rPr>
        <w:t xml:space="preserve"> limits of geography and borders. </w:t>
      </w:r>
      <w:r w:rsidRPr="008617FF">
        <w:rPr>
          <w:rFonts w:asciiTheme="majorHAnsi" w:hAnsiTheme="majorHAnsi" w:cstheme="majorHAnsi"/>
          <w:u w:val="single"/>
        </w:rPr>
        <w:t>Zero “protection” policies</w:t>
      </w:r>
      <w:r w:rsidRPr="008617FF">
        <w:rPr>
          <w:rFonts w:asciiTheme="majorHAnsi" w:hAnsiTheme="majorHAnsi" w:cstheme="majorHAnsi"/>
        </w:rPr>
        <w:t xml:space="preserve"> are scope-limited. </w:t>
      </w:r>
    </w:p>
    <w:p w14:paraId="67A24BC4" w14:textId="77777777" w:rsidR="009515F7" w:rsidRPr="008617FF" w:rsidRDefault="009515F7" w:rsidP="009515F7">
      <w:pPr>
        <w:pStyle w:val="AuthorQuals"/>
        <w:rPr>
          <w:rFonts w:asciiTheme="majorHAnsi" w:hAnsiTheme="majorHAnsi" w:cstheme="majorHAnsi"/>
        </w:rPr>
      </w:pPr>
      <w:r w:rsidRPr="008617FF">
        <w:rPr>
          <w:rFonts w:asciiTheme="majorHAnsi" w:hAnsiTheme="majorHAnsi" w:cstheme="majorHAnsi"/>
        </w:rPr>
        <w:t xml:space="preserve">Amy </w:t>
      </w:r>
      <w:r w:rsidRPr="008617FF">
        <w:rPr>
          <w:rStyle w:val="Style13ptBold"/>
          <w:rFonts w:asciiTheme="majorHAnsi" w:hAnsiTheme="majorHAnsi" w:cstheme="majorHAnsi"/>
        </w:rPr>
        <w:t>Hardberger 4</w:t>
      </w:r>
      <w:r w:rsidRPr="008617FF">
        <w:rPr>
          <w:rFonts w:asciiTheme="majorHAnsi" w:hAnsiTheme="majorHAnsi" w:cstheme="majorHAnsi"/>
        </w:rPr>
        <w:t>, McCleskey Professor of Law and Director of the Texas Tech Center for Water Law and Policy at Texas Tech School of Law, “WHAT LIES BENEATH: DETERMINING THE NECESSITY OF INTERNATIONAL GROUNDWATER POLICY ALONG THE UNITED STATES--MEXICO BORDER AND A ROADMAP TO AN AGREEMENT,” 35 Tex. Tech L. Rev. 1211, Lexis Recut-//ILake-NoC</w:t>
      </w:r>
    </w:p>
    <w:p w14:paraId="584181C8" w14:textId="77777777" w:rsidR="009515F7" w:rsidRPr="008617FF" w:rsidRDefault="009515F7" w:rsidP="009515F7">
      <w:pPr>
        <w:rPr>
          <w:rFonts w:asciiTheme="majorHAnsi" w:hAnsiTheme="majorHAnsi" w:cstheme="majorHAnsi"/>
          <w:sz w:val="16"/>
        </w:rPr>
      </w:pPr>
      <w:r w:rsidRPr="008617FF">
        <w:rPr>
          <w:rFonts w:asciiTheme="majorHAnsi" w:hAnsiTheme="majorHAnsi" w:cstheme="majorHAnsi"/>
          <w:sz w:val="16"/>
        </w:rPr>
        <w:t xml:space="preserve">International </w:t>
      </w:r>
      <w:r w:rsidRPr="008617FF">
        <w:rPr>
          <w:rStyle w:val="StyleUnderline"/>
          <w:rFonts w:asciiTheme="majorHAnsi" w:hAnsiTheme="majorHAnsi" w:cstheme="majorHAnsi"/>
          <w:highlight w:val="green"/>
        </w:rPr>
        <w:t>water resources</w:t>
      </w:r>
      <w:r w:rsidRPr="008617FF">
        <w:rPr>
          <w:rFonts w:asciiTheme="majorHAnsi" w:hAnsiTheme="majorHAnsi" w:cstheme="majorHAnsi"/>
          <w:sz w:val="16"/>
          <w:highlight w:val="green"/>
        </w:rPr>
        <w:t xml:space="preserve"> </w:t>
      </w:r>
      <w:r w:rsidRPr="008617FF">
        <w:rPr>
          <w:rStyle w:val="StyleUnderline"/>
          <w:rFonts w:asciiTheme="majorHAnsi" w:hAnsiTheme="majorHAnsi" w:cstheme="majorHAnsi"/>
          <w:highlight w:val="green"/>
        </w:rPr>
        <w:t>include</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lakes</w:t>
      </w:r>
      <w:r w:rsidRPr="008617FF">
        <w:rPr>
          <w:rStyle w:val="Emphasis"/>
          <w:rFonts w:asciiTheme="majorHAnsi" w:hAnsiTheme="majorHAnsi" w:cstheme="majorHAnsi"/>
        </w:rPr>
        <w:t xml:space="preserve">, rivers[,] . . . </w:t>
      </w:r>
      <w:r w:rsidRPr="008617FF">
        <w:rPr>
          <w:rStyle w:val="Emphasis"/>
          <w:rFonts w:asciiTheme="majorHAnsi" w:hAnsiTheme="majorHAnsi" w:cstheme="majorHAnsi"/>
          <w:highlight w:val="green"/>
        </w:rPr>
        <w:t>aquifers</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and any combination</w:t>
      </w:r>
      <w:r w:rsidRPr="008617FF">
        <w:rPr>
          <w:rFonts w:asciiTheme="majorHAnsi" w:hAnsiTheme="majorHAnsi" w:cstheme="majorHAnsi"/>
          <w:sz w:val="14"/>
        </w:rPr>
        <w:t xml:space="preserve"> of these to which more than one state contributes or has access. </w:t>
      </w:r>
      <w:r w:rsidRPr="008617FF">
        <w:rPr>
          <w:rStyle w:val="StyleUnderline"/>
          <w:rFonts w:asciiTheme="majorHAnsi" w:hAnsiTheme="majorHAnsi" w:cstheme="majorHAnsi"/>
        </w:rPr>
        <w:t xml:space="preserve">Water </w:t>
      </w:r>
      <w:r w:rsidRPr="008617FF">
        <w:rPr>
          <w:rStyle w:val="Emphasis"/>
          <w:rFonts w:asciiTheme="majorHAnsi" w:hAnsiTheme="majorHAnsi" w:cstheme="majorHAnsi"/>
          <w:highlight w:val="green"/>
        </w:rPr>
        <w:t>does not</w:t>
      </w:r>
      <w:r w:rsidRPr="008617FF">
        <w:rPr>
          <w:rStyle w:val="StyleUnderline"/>
          <w:rFonts w:asciiTheme="majorHAnsi" w:hAnsiTheme="majorHAnsi" w:cstheme="majorHAnsi"/>
          <w:highlight w:val="green"/>
        </w:rPr>
        <w:t xml:space="preserve"> recognize</w:t>
      </w:r>
      <w:r w:rsidRPr="008617FF">
        <w:rPr>
          <w:rStyle w:val="StyleUnderline"/>
          <w:rFonts w:asciiTheme="majorHAnsi" w:hAnsiTheme="majorHAnsi" w:cstheme="majorHAnsi"/>
        </w:rPr>
        <w:t xml:space="preserve"> international </w:t>
      </w:r>
      <w:r w:rsidRPr="008617FF">
        <w:rPr>
          <w:rStyle w:val="StyleUnderline"/>
          <w:rFonts w:asciiTheme="majorHAnsi" w:hAnsiTheme="majorHAnsi" w:cstheme="majorHAnsi"/>
          <w:highlight w:val="green"/>
        </w:rPr>
        <w:t>boundaries</w:t>
      </w:r>
      <w:r w:rsidRPr="008617FF">
        <w:rPr>
          <w:rFonts w:asciiTheme="majorHAnsi" w:hAnsiTheme="majorHAnsi" w:cstheme="majorHAnsi"/>
          <w:sz w:val="14"/>
        </w:rPr>
        <w:t xml:space="preserve"> </w:t>
      </w:r>
      <w:r w:rsidRPr="008617FF">
        <w:rPr>
          <w:rStyle w:val="StyleUnderline"/>
          <w:rFonts w:asciiTheme="majorHAnsi" w:hAnsiTheme="majorHAnsi" w:cstheme="majorHAnsi"/>
        </w:rPr>
        <w:t>and</w:t>
      </w:r>
      <w:r w:rsidRPr="008617FF">
        <w:rPr>
          <w:rFonts w:asciiTheme="majorHAnsi" w:hAnsiTheme="majorHAnsi" w:cstheme="majorHAnsi"/>
          <w:sz w:val="14"/>
        </w:rPr>
        <w:t xml:space="preserve"> </w:t>
      </w:r>
      <w:r w:rsidRPr="008617FF">
        <w:rPr>
          <w:rStyle w:val="Emphasis"/>
          <w:rFonts w:asciiTheme="majorHAnsi" w:hAnsiTheme="majorHAnsi" w:cstheme="majorHAnsi"/>
          <w:highlight w:val="green"/>
        </w:rPr>
        <w:t>flows freely across borders</w:t>
      </w:r>
      <w:r w:rsidRPr="008617FF">
        <w:rPr>
          <w:rFonts w:asciiTheme="majorHAnsi" w:hAnsiTheme="majorHAnsi" w:cstheme="majorHAnsi"/>
          <w:sz w:val="14"/>
        </w:rPr>
        <w:t xml:space="preserve"> </w:t>
      </w:r>
      <w:r w:rsidRPr="008617FF">
        <w:rPr>
          <w:rStyle w:val="StyleUnderline"/>
          <w:rFonts w:asciiTheme="majorHAnsi" w:hAnsiTheme="majorHAnsi" w:cstheme="majorHAnsi"/>
        </w:rPr>
        <w:t>from one country to another</w:t>
      </w:r>
      <w:r w:rsidRPr="008617FF">
        <w:rPr>
          <w:rFonts w:asciiTheme="majorHAnsi" w:hAnsiTheme="majorHAnsi" w:cstheme="majorHAnsi"/>
          <w:sz w:val="14"/>
        </w:rPr>
        <w:t xml:space="preserve">. </w:t>
      </w:r>
      <w:r w:rsidRPr="008617FF">
        <w:rPr>
          <w:rStyle w:val="StyleUnderline"/>
          <w:rFonts w:asciiTheme="majorHAnsi" w:hAnsiTheme="majorHAnsi" w:cstheme="majorHAnsi"/>
        </w:rPr>
        <w:t>Globalization</w:t>
      </w:r>
      <w:r w:rsidRPr="008617FF">
        <w:rPr>
          <w:rFonts w:asciiTheme="majorHAnsi" w:hAnsiTheme="majorHAnsi" w:cstheme="majorHAnsi"/>
          <w:sz w:val="14"/>
        </w:rPr>
        <w:t xml:space="preserve"> of water and environmental issues has forced states to realize that because political </w:t>
      </w:r>
      <w:r w:rsidRPr="008617FF">
        <w:rPr>
          <w:rStyle w:val="StyleUnderline"/>
          <w:rFonts w:asciiTheme="majorHAnsi" w:hAnsiTheme="majorHAnsi" w:cstheme="majorHAnsi"/>
        </w:rPr>
        <w:t xml:space="preserve">boundaries are not recognized by water, </w:t>
      </w:r>
      <w:r w:rsidRPr="008617FF">
        <w:rPr>
          <w:rFonts w:asciiTheme="majorHAnsi" w:hAnsiTheme="majorHAnsi" w:cstheme="majorHAnsi"/>
          <w:sz w:val="14"/>
        </w:rPr>
        <w:t xml:space="preserve">the problems must be viewed in a broad, inclusive way. Narrow evaluation of the problem leads to increased competition and no protection of the shared </w:t>
      </w:r>
      <w:r w:rsidRPr="008617FF">
        <w:rPr>
          <w:rFonts w:asciiTheme="majorHAnsi" w:hAnsiTheme="majorHAnsi" w:cstheme="majorHAnsi"/>
          <w:sz w:val="16"/>
        </w:rPr>
        <w:t>resource.</w:t>
      </w:r>
    </w:p>
    <w:p w14:paraId="641CBEDB" w14:textId="77777777" w:rsidR="009515F7" w:rsidRPr="008617FF" w:rsidRDefault="009515F7" w:rsidP="009515F7">
      <w:pPr>
        <w:pStyle w:val="Heading3"/>
        <w:rPr>
          <w:rFonts w:asciiTheme="majorHAnsi" w:hAnsiTheme="majorHAnsi" w:cstheme="majorHAnsi"/>
        </w:rPr>
      </w:pPr>
      <w:r w:rsidRPr="008617FF">
        <w:rPr>
          <w:rFonts w:asciiTheme="majorHAnsi" w:hAnsiTheme="majorHAnsi" w:cstheme="majorHAnsi"/>
        </w:rPr>
        <w:lastRenderedPageBreak/>
        <w:t>1AR – Reasonability</w:t>
      </w:r>
    </w:p>
    <w:p w14:paraId="3DD2B24C" w14:textId="77777777" w:rsidR="009515F7" w:rsidRPr="008617FF" w:rsidRDefault="009515F7" w:rsidP="009515F7">
      <w:pPr>
        <w:pStyle w:val="Heading4"/>
        <w:rPr>
          <w:rFonts w:asciiTheme="majorHAnsi" w:hAnsiTheme="majorHAnsi" w:cstheme="majorHAnsi"/>
          <w:u w:val="single"/>
        </w:rPr>
      </w:pPr>
      <w:r w:rsidRPr="008617FF">
        <w:rPr>
          <w:rFonts w:asciiTheme="majorHAnsi" w:hAnsiTheme="majorHAnsi" w:cstheme="majorHAnsi"/>
        </w:rPr>
        <w:t xml:space="preserve">Err aff – “water resources” is </w:t>
      </w:r>
      <w:r w:rsidRPr="008617FF">
        <w:rPr>
          <w:rFonts w:asciiTheme="majorHAnsi" w:hAnsiTheme="majorHAnsi" w:cstheme="majorHAnsi"/>
          <w:u w:val="single"/>
        </w:rPr>
        <w:t>inherently broad</w:t>
      </w:r>
      <w:r w:rsidRPr="008617FF">
        <w:rPr>
          <w:rFonts w:asciiTheme="majorHAnsi" w:hAnsiTheme="majorHAnsi" w:cstheme="majorHAnsi"/>
        </w:rPr>
        <w:t>.</w:t>
      </w:r>
    </w:p>
    <w:p w14:paraId="570EE62C" w14:textId="77777777" w:rsidR="009515F7" w:rsidRPr="008617FF" w:rsidRDefault="009515F7" w:rsidP="009515F7">
      <w:pPr>
        <w:pStyle w:val="AuthorQuals"/>
        <w:rPr>
          <w:rFonts w:asciiTheme="majorHAnsi" w:hAnsiTheme="majorHAnsi" w:cstheme="majorHAnsi"/>
        </w:rPr>
      </w:pPr>
      <w:r w:rsidRPr="008617FF">
        <w:rPr>
          <w:rFonts w:asciiTheme="majorHAnsi" w:hAnsiTheme="majorHAnsi" w:cstheme="majorHAnsi"/>
        </w:rPr>
        <w:t xml:space="preserve">Ann D. </w:t>
      </w:r>
      <w:r w:rsidRPr="008617FF">
        <w:rPr>
          <w:rStyle w:val="Style13ptBold"/>
          <w:rFonts w:asciiTheme="majorHAnsi" w:hAnsiTheme="majorHAnsi" w:cstheme="majorHAnsi"/>
        </w:rPr>
        <w:t>Montgomery 98</w:t>
      </w:r>
      <w:r w:rsidRPr="008617FF">
        <w:rPr>
          <w:rFonts w:asciiTheme="majorHAnsi" w:hAnsiTheme="majorHAnsi" w:cstheme="majorHAnsi"/>
        </w:rPr>
        <w:t>, United States District Judge, “Sierra Club North Star Chptr. v. Pena,” 4/13/98, 1 F. Supp. 2d 971, Lexis Recut-//ILake-NoC</w:t>
      </w:r>
    </w:p>
    <w:p w14:paraId="71A11AA5" w14:textId="77777777" w:rsidR="009515F7" w:rsidRPr="008617FF" w:rsidRDefault="009515F7" w:rsidP="009515F7">
      <w:pPr>
        <w:rPr>
          <w:rStyle w:val="StyleUnderline"/>
          <w:rFonts w:asciiTheme="majorHAnsi" w:hAnsiTheme="majorHAnsi" w:cstheme="majorHAnsi"/>
        </w:rPr>
      </w:pPr>
      <w:r w:rsidRPr="008617FF">
        <w:rPr>
          <w:rFonts w:asciiTheme="majorHAnsi" w:hAnsiTheme="majorHAnsi" w:cstheme="majorHAnsi"/>
          <w:sz w:val="16"/>
        </w:rPr>
        <w:t xml:space="preserve">Memorandum [**17]  from Bernard R. Meyer, Associate Solicitor, Dept. of Interior, to the Director of the Bureau of Outdoor Recreation 4  [*978]  (Feb. 7, 1969) ("Solicitor's Opinion"). On that passage alone, MDOT's </w:t>
      </w:r>
      <w:r w:rsidRPr="008617FF">
        <w:rPr>
          <w:rStyle w:val="StyleUnderline"/>
          <w:rFonts w:asciiTheme="majorHAnsi" w:hAnsiTheme="majorHAnsi" w:cstheme="majorHAnsi"/>
        </w:rPr>
        <w:t xml:space="preserve">argument that </w:t>
      </w:r>
      <w:r w:rsidRPr="008617FF">
        <w:rPr>
          <w:rStyle w:val="StyleUnderline"/>
          <w:rFonts w:asciiTheme="majorHAnsi" w:hAnsiTheme="majorHAnsi" w:cstheme="majorHAnsi"/>
          <w:highlight w:val="green"/>
        </w:rPr>
        <w:t>bridges do not constitute "water resources</w:t>
      </w:r>
      <w:r w:rsidRPr="008617FF">
        <w:rPr>
          <w:rFonts w:asciiTheme="majorHAnsi" w:hAnsiTheme="majorHAnsi" w:cstheme="majorHAnsi"/>
          <w:sz w:val="16"/>
        </w:rPr>
        <w:t xml:space="preserve"> projects" under the Act </w:t>
      </w:r>
      <w:r w:rsidRPr="008617FF">
        <w:rPr>
          <w:rStyle w:val="Emphasis"/>
          <w:rFonts w:asciiTheme="majorHAnsi" w:hAnsiTheme="majorHAnsi" w:cstheme="majorHAnsi"/>
          <w:highlight w:val="green"/>
        </w:rPr>
        <w:t>seems persuasive</w:t>
      </w:r>
      <w:r w:rsidRPr="008617FF">
        <w:rPr>
          <w:rFonts w:asciiTheme="majorHAnsi" w:hAnsiTheme="majorHAnsi" w:cstheme="majorHAnsi"/>
          <w:sz w:val="16"/>
        </w:rPr>
        <w:t xml:space="preserve">. The immediately subsequent portion of the Solicitor's </w:t>
      </w:r>
      <w:r w:rsidRPr="008617FF">
        <w:rPr>
          <w:rStyle w:val="StyleUnderline"/>
          <w:rFonts w:asciiTheme="majorHAnsi" w:hAnsiTheme="majorHAnsi" w:cstheme="majorHAnsi"/>
        </w:rPr>
        <w:t>Opinion</w:t>
      </w:r>
      <w:r w:rsidRPr="008617FF">
        <w:rPr>
          <w:rFonts w:asciiTheme="majorHAnsi" w:hAnsiTheme="majorHAnsi" w:cstheme="majorHAnsi"/>
          <w:sz w:val="16"/>
        </w:rPr>
        <w:t xml:space="preserve">, </w:t>
      </w:r>
      <w:r w:rsidRPr="008617FF">
        <w:rPr>
          <w:rStyle w:val="StyleUnderline"/>
          <w:rFonts w:asciiTheme="majorHAnsi" w:hAnsiTheme="majorHAnsi" w:cstheme="majorHAnsi"/>
          <w:highlight w:val="green"/>
        </w:rPr>
        <w:t>however</w:t>
      </w:r>
      <w:r w:rsidRPr="008617FF">
        <w:rPr>
          <w:rFonts w:asciiTheme="majorHAnsi" w:hAnsiTheme="majorHAnsi" w:cstheme="majorHAnsi"/>
          <w:sz w:val="16"/>
        </w:rPr>
        <w:t xml:space="preserve">, significantly </w:t>
      </w:r>
      <w:r w:rsidRPr="008617FF">
        <w:rPr>
          <w:rStyle w:val="Emphasis"/>
          <w:rFonts w:asciiTheme="majorHAnsi" w:hAnsiTheme="majorHAnsi" w:cstheme="majorHAnsi"/>
        </w:rPr>
        <w:t>undercuts</w:t>
      </w:r>
      <w:r w:rsidRPr="008617FF">
        <w:rPr>
          <w:rFonts w:asciiTheme="majorHAnsi" w:hAnsiTheme="majorHAnsi" w:cstheme="majorHAnsi"/>
          <w:sz w:val="16"/>
        </w:rPr>
        <w:t xml:space="preserve"> MDOT's </w:t>
      </w:r>
      <w:r w:rsidRPr="008617FF">
        <w:rPr>
          <w:rStyle w:val="Emphasis"/>
          <w:rFonts w:asciiTheme="majorHAnsi" w:hAnsiTheme="majorHAnsi" w:cstheme="majorHAnsi"/>
        </w:rPr>
        <w:t>position</w:t>
      </w:r>
      <w:r w:rsidRPr="008617FF">
        <w:rPr>
          <w:rFonts w:asciiTheme="majorHAnsi" w:hAnsiTheme="majorHAnsi" w:cstheme="majorHAnsi"/>
          <w:sz w:val="16"/>
        </w:rPr>
        <w:t xml:space="preserve">. </w:t>
      </w:r>
      <w:r w:rsidRPr="008617FF">
        <w:rPr>
          <w:rStyle w:val="StyleUnderline"/>
          <w:rFonts w:asciiTheme="majorHAnsi" w:hAnsiTheme="majorHAnsi" w:cstheme="majorHAnsi"/>
        </w:rPr>
        <w:t>The opinion continues:</w:t>
      </w:r>
    </w:p>
    <w:p w14:paraId="4C882506" w14:textId="77777777" w:rsidR="009515F7" w:rsidRPr="008617FF" w:rsidRDefault="009515F7" w:rsidP="009515F7">
      <w:pPr>
        <w:ind w:left="720"/>
        <w:rPr>
          <w:rFonts w:asciiTheme="majorHAnsi" w:hAnsiTheme="majorHAnsi" w:cstheme="majorHAnsi"/>
          <w:sz w:val="16"/>
        </w:rPr>
      </w:pPr>
      <w:r w:rsidRPr="008617FF">
        <w:rPr>
          <w:rFonts w:asciiTheme="majorHAnsi" w:hAnsiTheme="majorHAnsi" w:cstheme="majorHAnsi"/>
          <w:sz w:val="16"/>
        </w:rPr>
        <w:t>In analyzing the concept of a water resource project, it must be noted that in addition to establishing a format for notification of and comment on projects requiring authorization or appropriation by Congress, section 7 also established a procedure for limiting the construction of water resource projects which do not need Congressional action and require only administrative action in the form of a grant of federal assistance. For example, Congress has in certain areas given to the various agencies and departments authority to assist, by a variety of means, projects which are not undertaken directly by the Federal Government, and therefore, are not reviewed on a case-by-case basis by the Congress. An example of this situation is Corps of Engineers dredge and fill [**18]  permits.</w:t>
      </w:r>
    </w:p>
    <w:p w14:paraId="1E014567" w14:textId="77777777" w:rsidR="009515F7" w:rsidRPr="008617FF" w:rsidRDefault="009515F7" w:rsidP="009515F7">
      <w:pPr>
        <w:ind w:left="720"/>
        <w:rPr>
          <w:rStyle w:val="Emphasis"/>
          <w:rFonts w:asciiTheme="majorHAnsi" w:hAnsiTheme="majorHAnsi" w:cstheme="majorHAnsi"/>
        </w:rPr>
      </w:pPr>
      <w:r w:rsidRPr="008617FF">
        <w:rPr>
          <w:rFonts w:asciiTheme="majorHAnsi" w:hAnsiTheme="majorHAnsi" w:cstheme="majorHAnsi"/>
          <w:sz w:val="16"/>
        </w:rPr>
        <w:t>In reporting on the bill this Department stated that the term "</w:t>
      </w:r>
      <w:r w:rsidRPr="008617FF">
        <w:rPr>
          <w:rStyle w:val="StyleUnderline"/>
          <w:rFonts w:asciiTheme="majorHAnsi" w:hAnsiTheme="majorHAnsi" w:cstheme="majorHAnsi"/>
          <w:highlight w:val="green"/>
        </w:rPr>
        <w:t>water resource</w:t>
      </w:r>
      <w:r w:rsidRPr="008617FF">
        <w:rPr>
          <w:rFonts w:asciiTheme="majorHAnsi" w:hAnsiTheme="majorHAnsi" w:cstheme="majorHAnsi"/>
          <w:sz w:val="16"/>
        </w:rPr>
        <w:t xml:space="preserve"> project </w:t>
      </w:r>
      <w:r w:rsidRPr="008617FF">
        <w:rPr>
          <w:rStyle w:val="StyleUnderline"/>
          <w:rFonts w:asciiTheme="majorHAnsi" w:hAnsiTheme="majorHAnsi" w:cstheme="majorHAnsi"/>
          <w:highlight w:val="green"/>
        </w:rPr>
        <w:t>is</w:t>
      </w:r>
      <w:r w:rsidRPr="008617FF">
        <w:rPr>
          <w:rStyle w:val="StyleUnderline"/>
          <w:rFonts w:asciiTheme="majorHAnsi" w:hAnsiTheme="majorHAnsi" w:cstheme="majorHAnsi"/>
        </w:rPr>
        <w:t xml:space="preserve"> a very</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broad</w:t>
      </w:r>
      <w:r w:rsidRPr="008617FF">
        <w:rPr>
          <w:rStyle w:val="Emphasis"/>
          <w:rFonts w:asciiTheme="majorHAnsi" w:hAnsiTheme="majorHAnsi" w:cstheme="majorHAnsi"/>
        </w:rPr>
        <w:t xml:space="preserve"> term</w:t>
      </w:r>
      <w:r w:rsidRPr="008617FF">
        <w:rPr>
          <w:rFonts w:asciiTheme="majorHAnsi" w:hAnsiTheme="majorHAnsi" w:cstheme="majorHAnsi"/>
          <w:sz w:val="16"/>
        </w:rPr>
        <w:t xml:space="preserve"> </w:t>
      </w:r>
      <w:r w:rsidRPr="008617FF">
        <w:rPr>
          <w:rStyle w:val="StyleUnderline"/>
          <w:rFonts w:asciiTheme="majorHAnsi" w:hAnsiTheme="majorHAnsi" w:cstheme="majorHAnsi"/>
        </w:rPr>
        <w:t>which includes</w:t>
      </w:r>
      <w:r w:rsidRPr="008617FF">
        <w:rPr>
          <w:rFonts w:asciiTheme="majorHAnsi" w:hAnsiTheme="majorHAnsi" w:cstheme="majorHAnsi"/>
          <w:sz w:val="16"/>
        </w:rPr>
        <w:t xml:space="preserve"> </w:t>
      </w:r>
      <w:r w:rsidRPr="008617FF">
        <w:rPr>
          <w:rStyle w:val="StyleUnderline"/>
          <w:rFonts w:asciiTheme="majorHAnsi" w:hAnsiTheme="majorHAnsi" w:cstheme="majorHAnsi"/>
        </w:rPr>
        <w:t>sewage treatment plants</w:t>
      </w:r>
      <w:r w:rsidRPr="008617FF">
        <w:rPr>
          <w:rFonts w:asciiTheme="majorHAnsi" w:hAnsiTheme="majorHAnsi" w:cstheme="majorHAnsi"/>
          <w:sz w:val="16"/>
        </w:rPr>
        <w:t xml:space="preserve">." … We find </w:t>
      </w:r>
      <w:r w:rsidRPr="008617FF">
        <w:rPr>
          <w:rStyle w:val="StyleUnderline"/>
          <w:rFonts w:asciiTheme="majorHAnsi" w:hAnsiTheme="majorHAnsi" w:cstheme="majorHAnsi"/>
          <w:highlight w:val="green"/>
        </w:rPr>
        <w:t>nothing</w:t>
      </w:r>
      <w:r w:rsidRPr="008617FF">
        <w:rPr>
          <w:rStyle w:val="StyleUnderline"/>
          <w:rFonts w:asciiTheme="majorHAnsi" w:hAnsiTheme="majorHAnsi" w:cstheme="majorHAnsi"/>
        </w:rPr>
        <w:t xml:space="preserve"> in the House or Senate reports</w:t>
      </w:r>
      <w:r w:rsidRPr="008617FF">
        <w:rPr>
          <w:rFonts w:asciiTheme="majorHAnsi" w:hAnsiTheme="majorHAnsi" w:cstheme="majorHAnsi"/>
          <w:sz w:val="16"/>
        </w:rPr>
        <w:t xml:space="preserve"> or the congressional debates which </w:t>
      </w:r>
      <w:r w:rsidRPr="008617FF">
        <w:rPr>
          <w:rStyle w:val="StyleUnderline"/>
          <w:rFonts w:asciiTheme="majorHAnsi" w:hAnsiTheme="majorHAnsi" w:cstheme="majorHAnsi"/>
          <w:highlight w:val="green"/>
        </w:rPr>
        <w:t>indicates that Congress</w:t>
      </w:r>
      <w:r w:rsidRPr="008617FF">
        <w:rPr>
          <w:rStyle w:val="StyleUnderline"/>
          <w:rFonts w:asciiTheme="majorHAnsi" w:hAnsiTheme="majorHAnsi" w:cstheme="majorHAnsi"/>
        </w:rPr>
        <w:t xml:space="preserve"> </w:t>
      </w:r>
      <w:r w:rsidRPr="008617FF">
        <w:rPr>
          <w:rStyle w:val="StyleUnderline"/>
          <w:rFonts w:asciiTheme="majorHAnsi" w:hAnsiTheme="majorHAnsi" w:cstheme="majorHAnsi"/>
          <w:highlight w:val="green"/>
        </w:rPr>
        <w:t>considered</w:t>
      </w:r>
      <w:r w:rsidRPr="008617FF">
        <w:rPr>
          <w:rFonts w:asciiTheme="majorHAnsi" w:hAnsiTheme="majorHAnsi" w:cstheme="majorHAnsi"/>
          <w:sz w:val="16"/>
        </w:rPr>
        <w:t xml:space="preserve"> the </w:t>
      </w:r>
      <w:r w:rsidRPr="008617FF">
        <w:rPr>
          <w:rStyle w:val="StyleUnderline"/>
          <w:rFonts w:asciiTheme="majorHAnsi" w:hAnsiTheme="majorHAnsi" w:cstheme="majorHAnsi"/>
        </w:rPr>
        <w:t xml:space="preserve">term </w:t>
      </w:r>
      <w:r w:rsidRPr="008617FF">
        <w:rPr>
          <w:rStyle w:val="StyleUnderline"/>
          <w:rFonts w:asciiTheme="majorHAnsi" w:hAnsiTheme="majorHAnsi" w:cstheme="majorHAnsi"/>
          <w:highlight w:val="green"/>
        </w:rPr>
        <w:t>other than in</w:t>
      </w:r>
      <w:r w:rsidRPr="008617FF">
        <w:rPr>
          <w:rStyle w:val="StyleUnderline"/>
          <w:rFonts w:asciiTheme="majorHAnsi" w:hAnsiTheme="majorHAnsi" w:cstheme="majorHAnsi"/>
        </w:rPr>
        <w:t xml:space="preserve"> its</w:t>
      </w:r>
      <w:r w:rsidRPr="008617FF">
        <w:rPr>
          <w:rFonts w:asciiTheme="majorHAnsi" w:hAnsiTheme="majorHAnsi" w:cstheme="majorHAnsi"/>
          <w:sz w:val="16"/>
        </w:rPr>
        <w:t xml:space="preserve"> </w:t>
      </w:r>
      <w:r w:rsidRPr="008617FF">
        <w:rPr>
          <w:rStyle w:val="Emphasis"/>
          <w:rFonts w:asciiTheme="majorHAnsi" w:hAnsiTheme="majorHAnsi" w:cstheme="majorHAnsi"/>
          <w:highlight w:val="green"/>
        </w:rPr>
        <w:t>broadest context.</w:t>
      </w:r>
    </w:p>
    <w:p w14:paraId="3DA6D1FB" w14:textId="77777777" w:rsidR="009515F7" w:rsidRPr="008617FF" w:rsidRDefault="009515F7" w:rsidP="009515F7">
      <w:pPr>
        <w:rPr>
          <w:rFonts w:asciiTheme="majorHAnsi" w:hAnsiTheme="majorHAnsi" w:cstheme="majorHAnsi"/>
        </w:rPr>
      </w:pPr>
    </w:p>
    <w:bookmarkEnd w:id="62"/>
    <w:p w14:paraId="6FE482AB" w14:textId="53F4F32E" w:rsidR="00E42E4C" w:rsidRPr="008617FF" w:rsidRDefault="00255FB4" w:rsidP="00255FB4">
      <w:pPr>
        <w:pStyle w:val="Heading1"/>
        <w:rPr>
          <w:rFonts w:asciiTheme="majorHAnsi" w:hAnsiTheme="majorHAnsi" w:cstheme="majorHAnsi"/>
        </w:rPr>
      </w:pPr>
      <w:r w:rsidRPr="008617FF">
        <w:rPr>
          <w:rFonts w:asciiTheme="majorHAnsi" w:hAnsiTheme="majorHAnsi" w:cstheme="majorHAnsi"/>
        </w:rPr>
        <w:lastRenderedPageBreak/>
        <w:t>unfinished cards section</w:t>
      </w:r>
    </w:p>
    <w:p w14:paraId="7D1341A0" w14:textId="2B3EFA97" w:rsidR="00040360" w:rsidRPr="008617FF" w:rsidRDefault="00040360" w:rsidP="00040360">
      <w:pPr>
        <w:pStyle w:val="Heading2"/>
        <w:rPr>
          <w:rFonts w:asciiTheme="majorHAnsi" w:hAnsiTheme="majorHAnsi" w:cstheme="majorHAnsi"/>
        </w:rPr>
      </w:pPr>
      <w:r w:rsidRPr="008617FF">
        <w:rPr>
          <w:rFonts w:asciiTheme="majorHAnsi" w:hAnsiTheme="majorHAnsi" w:cstheme="majorHAnsi"/>
        </w:rPr>
        <w:lastRenderedPageBreak/>
        <w:t>Strategic Stability</w:t>
      </w:r>
    </w:p>
    <w:p w14:paraId="66C98558" w14:textId="77777777" w:rsidR="00040360" w:rsidRPr="008617FF" w:rsidRDefault="00040360" w:rsidP="00040360">
      <w:pPr>
        <w:pStyle w:val="Heading3"/>
        <w:rPr>
          <w:rFonts w:asciiTheme="majorHAnsi" w:hAnsiTheme="majorHAnsi" w:cstheme="majorHAnsi"/>
        </w:rPr>
      </w:pPr>
      <w:r w:rsidRPr="008617FF">
        <w:rPr>
          <w:rFonts w:asciiTheme="majorHAnsi" w:hAnsiTheme="majorHAnsi" w:cstheme="majorHAnsi"/>
        </w:rPr>
        <w:lastRenderedPageBreak/>
        <w:t>IL – Hypersonics</w:t>
      </w:r>
    </w:p>
    <w:p w14:paraId="5C0D624D" w14:textId="77777777" w:rsidR="00040360" w:rsidRPr="008617FF" w:rsidRDefault="00040360" w:rsidP="00040360">
      <w:pPr>
        <w:rPr>
          <w:rFonts w:asciiTheme="majorHAnsi" w:hAnsiTheme="majorHAnsi" w:cstheme="majorHAnsi"/>
        </w:rPr>
      </w:pPr>
    </w:p>
    <w:p w14:paraId="0880FBF1" w14:textId="77777777" w:rsidR="00040360" w:rsidRPr="008617FF" w:rsidRDefault="00040360" w:rsidP="00040360">
      <w:pPr>
        <w:rPr>
          <w:rFonts w:asciiTheme="majorHAnsi" w:hAnsiTheme="majorHAnsi" w:cstheme="majorHAnsi"/>
        </w:rPr>
      </w:pPr>
      <w:r w:rsidRPr="008617FF">
        <w:rPr>
          <w:rStyle w:val="Style13ptBold"/>
          <w:rFonts w:asciiTheme="majorHAnsi" w:hAnsiTheme="majorHAnsi" w:cstheme="majorHAnsi"/>
        </w:rPr>
        <w:t>Trevithick 20</w:t>
      </w:r>
      <w:r w:rsidRPr="008617FF">
        <w:rPr>
          <w:rFonts w:asciiTheme="majorHAnsi" w:hAnsiTheme="majorHAnsi" w:cstheme="majorHAnsi"/>
        </w:rPr>
        <w:t xml:space="preserve"> [Joseph Trevithick; Published: 8-18-2020; "Air Force Eyes Adding Nuclear-Armed Hypersonic Boost-Glide Vehicles To Its Future ICBMs"; Drive; Accessed: 8-1-2021; https://www.thedrive.com/the-war-zone/35854/air-force-eyes-adding-nuclear-armed-hypersonic-boost-glide-vehicles-to-its-future-icbms]//KL</w:t>
      </w:r>
    </w:p>
    <w:p w14:paraId="574E0977" w14:textId="77777777" w:rsidR="00040360" w:rsidRPr="008617FF" w:rsidRDefault="00040360" w:rsidP="00040360">
      <w:pPr>
        <w:rPr>
          <w:rFonts w:asciiTheme="majorHAnsi" w:hAnsiTheme="majorHAnsi" w:cstheme="majorHAnsi"/>
          <w:sz w:val="16"/>
        </w:rPr>
      </w:pPr>
      <w:r w:rsidRPr="008617FF">
        <w:rPr>
          <w:rStyle w:val="StyleUnderline"/>
          <w:rFonts w:asciiTheme="majorHAnsi" w:hAnsiTheme="majorHAnsi" w:cstheme="majorHAnsi"/>
        </w:rPr>
        <w:t>The U.S. Air Force is</w:t>
      </w:r>
      <w:r w:rsidRPr="008617FF">
        <w:rPr>
          <w:rFonts w:asciiTheme="majorHAnsi" w:hAnsiTheme="majorHAnsi" w:cstheme="majorHAnsi"/>
          <w:sz w:val="16"/>
        </w:rPr>
        <w:t xml:space="preserve"> at least </w:t>
      </w:r>
      <w:r w:rsidRPr="008617FF">
        <w:rPr>
          <w:rStyle w:val="StyleUnderline"/>
          <w:rFonts w:asciiTheme="majorHAnsi" w:hAnsiTheme="majorHAnsi" w:cstheme="majorHAnsi"/>
        </w:rPr>
        <w:t xml:space="preserve">researching what it might take to develop a </w:t>
      </w:r>
      <w:r w:rsidRPr="008617FF">
        <w:rPr>
          <w:rStyle w:val="Emphasis"/>
          <w:rFonts w:asciiTheme="majorHAnsi" w:hAnsiTheme="majorHAnsi" w:cstheme="majorHAnsi"/>
        </w:rPr>
        <w:t>nuclear-armed hypersonic</w:t>
      </w:r>
      <w:r w:rsidRPr="008617FF">
        <w:rPr>
          <w:rFonts w:asciiTheme="majorHAnsi" w:hAnsiTheme="majorHAnsi" w:cstheme="majorHAnsi"/>
          <w:sz w:val="16"/>
        </w:rPr>
        <w:t xml:space="preserve"> </w:t>
      </w:r>
      <w:r w:rsidRPr="008617FF">
        <w:rPr>
          <w:rStyle w:val="StyleUnderline"/>
          <w:rFonts w:asciiTheme="majorHAnsi" w:hAnsiTheme="majorHAnsi" w:cstheme="majorHAnsi"/>
        </w:rPr>
        <w:t>boost-glide vehicle</w:t>
      </w:r>
      <w:r w:rsidRPr="008617FF">
        <w:rPr>
          <w:rFonts w:asciiTheme="majorHAnsi" w:hAnsiTheme="majorHAnsi" w:cstheme="majorHAnsi"/>
          <w:sz w:val="16"/>
        </w:rPr>
        <w:t xml:space="preserve"> with a range equivalent to a traditional intercontinental ballistic missile, or ICBM. </w:t>
      </w:r>
      <w:r w:rsidRPr="008617FF">
        <w:rPr>
          <w:rStyle w:val="StyleUnderline"/>
          <w:rFonts w:asciiTheme="majorHAnsi" w:hAnsiTheme="majorHAnsi" w:cstheme="majorHAnsi"/>
        </w:rPr>
        <w:t>This vehicle could potentially go on top of</w:t>
      </w:r>
      <w:r w:rsidRPr="008617FF">
        <w:rPr>
          <w:rFonts w:asciiTheme="majorHAnsi" w:hAnsiTheme="majorHAnsi" w:cstheme="majorHAnsi"/>
          <w:sz w:val="16"/>
        </w:rPr>
        <w:t xml:space="preserve"> the service's future </w:t>
      </w:r>
      <w:r w:rsidRPr="008617FF">
        <w:rPr>
          <w:rStyle w:val="Emphasis"/>
          <w:rFonts w:asciiTheme="majorHAnsi" w:hAnsiTheme="majorHAnsi" w:cstheme="majorHAnsi"/>
        </w:rPr>
        <w:t>G</w:t>
      </w:r>
      <w:r w:rsidRPr="008617FF">
        <w:rPr>
          <w:rFonts w:asciiTheme="majorHAnsi" w:hAnsiTheme="majorHAnsi" w:cstheme="majorHAnsi"/>
          <w:sz w:val="16"/>
        </w:rPr>
        <w:t>round-</w:t>
      </w:r>
      <w:r w:rsidRPr="008617FF">
        <w:rPr>
          <w:rStyle w:val="Emphasis"/>
          <w:rFonts w:asciiTheme="majorHAnsi" w:hAnsiTheme="majorHAnsi" w:cstheme="majorHAnsi"/>
        </w:rPr>
        <w:t>B</w:t>
      </w:r>
      <w:r w:rsidRPr="008617FF">
        <w:rPr>
          <w:rFonts w:asciiTheme="majorHAnsi" w:hAnsiTheme="majorHAnsi" w:cstheme="majorHAnsi"/>
          <w:sz w:val="16"/>
        </w:rPr>
        <w:t xml:space="preserve">ased </w:t>
      </w:r>
      <w:r w:rsidRPr="008617FF">
        <w:rPr>
          <w:rStyle w:val="Emphasis"/>
          <w:rFonts w:asciiTheme="majorHAnsi" w:hAnsiTheme="majorHAnsi" w:cstheme="majorHAnsi"/>
        </w:rPr>
        <w:t>S</w:t>
      </w:r>
      <w:r w:rsidRPr="008617FF">
        <w:rPr>
          <w:rFonts w:asciiTheme="majorHAnsi" w:hAnsiTheme="majorHAnsi" w:cstheme="majorHAnsi"/>
          <w:sz w:val="16"/>
        </w:rPr>
        <w:t xml:space="preserve">trategic </w:t>
      </w:r>
      <w:r w:rsidRPr="008617FF">
        <w:rPr>
          <w:rStyle w:val="Emphasis"/>
          <w:rFonts w:asciiTheme="majorHAnsi" w:hAnsiTheme="majorHAnsi" w:cstheme="majorHAnsi"/>
        </w:rPr>
        <w:t>D</w:t>
      </w:r>
      <w:r w:rsidRPr="008617FF">
        <w:rPr>
          <w:rFonts w:asciiTheme="majorHAnsi" w:hAnsiTheme="majorHAnsi" w:cstheme="majorHAnsi"/>
          <w:sz w:val="16"/>
        </w:rPr>
        <w:t>eterrent ICBM</w:t>
      </w:r>
      <w:r w:rsidRPr="008617FF">
        <w:rPr>
          <w:rStyle w:val="StyleUnderline"/>
          <w:rFonts w:asciiTheme="majorHAnsi" w:hAnsiTheme="majorHAnsi" w:cstheme="majorHAnsi"/>
        </w:rPr>
        <w:t>s</w:t>
      </w:r>
      <w:r w:rsidRPr="008617FF">
        <w:rPr>
          <w:rFonts w:asciiTheme="majorHAnsi" w:hAnsiTheme="majorHAnsi" w:cstheme="majorHAnsi"/>
          <w:sz w:val="16"/>
        </w:rPr>
        <w:t>, which are now in development. Publicly, the hypersonic weapons programs now in progress across the U.S. military are all conventionally-armed.</w:t>
      </w:r>
    </w:p>
    <w:p w14:paraId="67CE0DEB" w14:textId="77777777" w:rsidR="00040360" w:rsidRPr="008617FF" w:rsidRDefault="00040360" w:rsidP="00040360">
      <w:pPr>
        <w:rPr>
          <w:rFonts w:asciiTheme="majorHAnsi" w:hAnsiTheme="majorHAnsi" w:cstheme="majorHAnsi"/>
          <w:sz w:val="16"/>
        </w:rPr>
      </w:pPr>
      <w:r w:rsidRPr="008617FF">
        <w:rPr>
          <w:rFonts w:asciiTheme="majorHAnsi" w:hAnsiTheme="majorHAnsi" w:cstheme="majorHAnsi"/>
          <w:sz w:val="16"/>
        </w:rPr>
        <w:t xml:space="preserve">Aviation Week was first to report on this potential nuclear hypersonic weapon effort on Aug. 18, 2020, based on information the Air Force Nuclear Weapons Center had included in a request for information posted online six days earlier. </w:t>
      </w:r>
      <w:r w:rsidRPr="008617FF">
        <w:rPr>
          <w:rStyle w:val="StyleUnderline"/>
          <w:rFonts w:asciiTheme="majorHAnsi" w:hAnsiTheme="majorHAnsi" w:cstheme="majorHAnsi"/>
        </w:rPr>
        <w:t>That document, which was marked "For Official Use Only</w:t>
      </w:r>
      <w:r w:rsidRPr="008617FF">
        <w:rPr>
          <w:rFonts w:asciiTheme="majorHAnsi" w:hAnsiTheme="majorHAnsi" w:cstheme="majorHAnsi"/>
          <w:sz w:val="16"/>
        </w:rPr>
        <w:t xml:space="preserve">" and has since been taken offline, </w:t>
      </w:r>
      <w:r w:rsidRPr="008617FF">
        <w:rPr>
          <w:rStyle w:val="StyleUnderline"/>
          <w:rFonts w:asciiTheme="majorHAnsi" w:hAnsiTheme="majorHAnsi" w:cstheme="majorHAnsi"/>
        </w:rPr>
        <w:t>outlined</w:t>
      </w:r>
      <w:r w:rsidRPr="008617FF">
        <w:rPr>
          <w:rFonts w:asciiTheme="majorHAnsi" w:hAnsiTheme="majorHAnsi" w:cstheme="majorHAnsi"/>
          <w:sz w:val="16"/>
        </w:rPr>
        <w:t xml:space="preserve"> seven potential </w:t>
      </w:r>
      <w:r w:rsidRPr="008617FF">
        <w:rPr>
          <w:rStyle w:val="StyleUnderline"/>
          <w:rFonts w:asciiTheme="majorHAnsi" w:hAnsiTheme="majorHAnsi" w:cstheme="majorHAnsi"/>
        </w:rPr>
        <w:t>upgrade tracks for an ICBM with a “</w:t>
      </w:r>
      <w:r w:rsidRPr="008617FF">
        <w:rPr>
          <w:rStyle w:val="Emphasis"/>
          <w:rFonts w:asciiTheme="majorHAnsi" w:hAnsiTheme="majorHAnsi" w:cstheme="majorHAnsi"/>
        </w:rPr>
        <w:t>modular open architecture</w:t>
      </w:r>
      <w:r w:rsidRPr="008617FF">
        <w:rPr>
          <w:rFonts w:asciiTheme="majorHAnsi" w:hAnsiTheme="majorHAnsi" w:cstheme="majorHAnsi"/>
          <w:sz w:val="16"/>
        </w:rPr>
        <w:t xml:space="preserve">." </w:t>
      </w:r>
    </w:p>
    <w:p w14:paraId="66F8DB97" w14:textId="77777777" w:rsidR="00040360" w:rsidRPr="008617FF" w:rsidRDefault="00040360" w:rsidP="00040360">
      <w:pPr>
        <w:rPr>
          <w:rFonts w:asciiTheme="majorHAnsi" w:hAnsiTheme="majorHAnsi" w:cstheme="majorHAnsi"/>
          <w:sz w:val="16"/>
        </w:rPr>
      </w:pPr>
      <w:r w:rsidRPr="008617FF">
        <w:rPr>
          <w:rStyle w:val="StyleUnderline"/>
          <w:rFonts w:asciiTheme="majorHAnsi" w:hAnsiTheme="majorHAnsi" w:cstheme="majorHAnsi"/>
        </w:rPr>
        <w:t>This is understood to refer to the</w:t>
      </w:r>
      <w:r w:rsidRPr="008617FF">
        <w:rPr>
          <w:rFonts w:asciiTheme="majorHAnsi" w:hAnsiTheme="majorHAnsi" w:cstheme="majorHAnsi"/>
          <w:sz w:val="16"/>
        </w:rPr>
        <w:t xml:space="preserve"> forthcoming Ground-Based Strategic Deterrent (</w:t>
      </w:r>
      <w:r w:rsidRPr="008617FF">
        <w:rPr>
          <w:rStyle w:val="Emphasis"/>
          <w:rFonts w:asciiTheme="majorHAnsi" w:hAnsiTheme="majorHAnsi" w:cstheme="majorHAnsi"/>
        </w:rPr>
        <w:t>GBSD</w:t>
      </w:r>
      <w:r w:rsidRPr="008617FF">
        <w:rPr>
          <w:rFonts w:asciiTheme="majorHAnsi" w:hAnsiTheme="majorHAnsi" w:cstheme="majorHAnsi"/>
          <w:sz w:val="16"/>
        </w:rPr>
        <w:t xml:space="preserve">), </w:t>
      </w:r>
      <w:r w:rsidRPr="008617FF">
        <w:rPr>
          <w:rStyle w:val="StyleUnderline"/>
          <w:rFonts w:asciiTheme="majorHAnsi" w:hAnsiTheme="majorHAnsi" w:cstheme="majorHAnsi"/>
        </w:rPr>
        <w:t>because the existing Minuteman</w:t>
      </w:r>
      <w:r w:rsidRPr="008617FF">
        <w:rPr>
          <w:rFonts w:asciiTheme="majorHAnsi" w:hAnsiTheme="majorHAnsi" w:cstheme="majorHAnsi"/>
          <w:sz w:val="16"/>
        </w:rPr>
        <w:t xml:space="preserve"> III IBCM </w:t>
      </w:r>
      <w:r w:rsidRPr="008617FF">
        <w:rPr>
          <w:rStyle w:val="StyleUnderline"/>
          <w:rFonts w:asciiTheme="majorHAnsi" w:hAnsiTheme="majorHAnsi" w:cstheme="majorHAnsi"/>
        </w:rPr>
        <w:t>was not designed with these features</w:t>
      </w:r>
      <w:r w:rsidRPr="008617FF">
        <w:rPr>
          <w:rFonts w:asciiTheme="majorHAnsi" w:hAnsiTheme="majorHAnsi" w:cstheme="majorHAnsi"/>
          <w:sz w:val="16"/>
        </w:rPr>
        <w:t xml:space="preserve"> in mind. One of those areas of interest is “thermal protection system that can support [a] hypersonic glide to ICBM ranges."</w:t>
      </w:r>
    </w:p>
    <w:p w14:paraId="740D2D48" w14:textId="77777777" w:rsidR="00040360" w:rsidRPr="008617FF" w:rsidRDefault="00040360" w:rsidP="00040360">
      <w:pPr>
        <w:rPr>
          <w:rFonts w:asciiTheme="majorHAnsi" w:hAnsiTheme="majorHAnsi" w:cstheme="majorHAnsi"/>
          <w:sz w:val="16"/>
        </w:rPr>
      </w:pPr>
      <w:r w:rsidRPr="008617FF">
        <w:rPr>
          <w:rFonts w:asciiTheme="majorHAnsi" w:hAnsiTheme="majorHAnsi" w:cstheme="majorHAnsi"/>
          <w:sz w:val="16"/>
        </w:rPr>
        <w:t>"</w:t>
      </w:r>
      <w:r w:rsidRPr="008617FF">
        <w:rPr>
          <w:rStyle w:val="StyleUnderline"/>
          <w:rFonts w:asciiTheme="majorHAnsi" w:hAnsiTheme="majorHAnsi" w:cstheme="majorHAnsi"/>
        </w:rPr>
        <w:t>GBSD does have an open architecture. It gives us an ability to incorporate emerging technologies</w:t>
      </w:r>
      <w:r w:rsidRPr="008617FF">
        <w:rPr>
          <w:rFonts w:asciiTheme="majorHAnsi" w:hAnsiTheme="majorHAnsi" w:cstheme="majorHAnsi"/>
          <w:sz w:val="16"/>
        </w:rPr>
        <w:t xml:space="preserve"> we need to counter whatever threats we face in the future," </w:t>
      </w:r>
      <w:r w:rsidRPr="008617FF">
        <w:rPr>
          <w:rStyle w:val="StyleUnderline"/>
          <w:rFonts w:asciiTheme="majorHAnsi" w:hAnsiTheme="majorHAnsi" w:cstheme="majorHAnsi"/>
        </w:rPr>
        <w:t>Air Force Lieutenant</w:t>
      </w:r>
      <w:r w:rsidRPr="008617FF">
        <w:rPr>
          <w:rFonts w:asciiTheme="majorHAnsi" w:hAnsiTheme="majorHAnsi" w:cstheme="majorHAnsi"/>
          <w:sz w:val="16"/>
        </w:rPr>
        <w:t xml:space="preserve"> General Richard Clark, the Deputy Chief of Staff for Strategic Deterrence and Nuclear Integration, </w:t>
      </w:r>
      <w:r w:rsidRPr="008617FF">
        <w:rPr>
          <w:rStyle w:val="StyleUnderline"/>
          <w:rFonts w:asciiTheme="majorHAnsi" w:hAnsiTheme="majorHAnsi" w:cstheme="majorHAnsi"/>
        </w:rPr>
        <w:t>said</w:t>
      </w:r>
      <w:r w:rsidRPr="008617FF">
        <w:rPr>
          <w:rFonts w:asciiTheme="majorHAnsi" w:hAnsiTheme="majorHAnsi" w:cstheme="majorHAnsi"/>
          <w:sz w:val="16"/>
        </w:rPr>
        <w:t xml:space="preserve"> in response to a specific question about a potential nuclear-armed hypersonic payload during a virtual event hosted by the Air Force Association's Mitchell Institute on Aug. 19, 2020. "So as we bring the system [GBSD] online, we will ensure that we have the ability to roll different technologies in and incorporate that into GBSD."</w:t>
      </w:r>
    </w:p>
    <w:p w14:paraId="388F25E8" w14:textId="77777777" w:rsidR="00040360" w:rsidRPr="008617FF" w:rsidRDefault="00040360" w:rsidP="00040360">
      <w:pPr>
        <w:rPr>
          <w:rFonts w:asciiTheme="majorHAnsi" w:hAnsiTheme="majorHAnsi" w:cstheme="majorHAnsi"/>
          <w:sz w:val="16"/>
        </w:rPr>
      </w:pPr>
      <w:r w:rsidRPr="008617FF">
        <w:rPr>
          <w:rFonts w:asciiTheme="majorHAnsi" w:hAnsiTheme="majorHAnsi" w:cstheme="majorHAnsi"/>
          <w:sz w:val="16"/>
        </w:rPr>
        <w:t xml:space="preserve">In response to a follow-up question from Steve Trimble, Aviation Week's Defense Editor and good friend of The War Zone, Clark explicitly said that a nuclear-armed hypersonic boost-glide vehicle was not in the minimum "threshold" requirements for the GBSD program. However, as Trimble astutely pointed out, this only raises questions about what the program's more ambitious "objective" requirements might include. </w:t>
      </w:r>
    </w:p>
    <w:p w14:paraId="66AE0DC5" w14:textId="77777777" w:rsidR="00040360" w:rsidRPr="008617FF" w:rsidRDefault="00040360" w:rsidP="00040360">
      <w:pPr>
        <w:rPr>
          <w:rFonts w:asciiTheme="majorHAnsi" w:hAnsiTheme="majorHAnsi" w:cstheme="majorHAnsi"/>
          <w:sz w:val="16"/>
        </w:rPr>
      </w:pPr>
      <w:r w:rsidRPr="008617FF">
        <w:rPr>
          <w:rFonts w:asciiTheme="majorHAnsi" w:hAnsiTheme="majorHAnsi" w:cstheme="majorHAnsi"/>
          <w:sz w:val="16"/>
        </w:rPr>
        <w:t xml:space="preserve">Senior Department of Defense officials had told Trimble for his original story that there is a policy in place now that expressly limits hypersonic weapons developments to the non-nuclear realm. Of course, basic research into the requirements for a future nuclear hypersonic weapon would not necessarily violate that policy. </w:t>
      </w:r>
    </w:p>
    <w:p w14:paraId="3E532C43" w14:textId="77777777" w:rsidR="00040360" w:rsidRPr="008617FF" w:rsidRDefault="00040360" w:rsidP="00040360">
      <w:pPr>
        <w:rPr>
          <w:rFonts w:asciiTheme="majorHAnsi" w:hAnsiTheme="majorHAnsi" w:cstheme="majorHAnsi"/>
          <w:sz w:val="16"/>
        </w:rPr>
      </w:pPr>
      <w:r w:rsidRPr="008617FF">
        <w:rPr>
          <w:rFonts w:asciiTheme="majorHAnsi" w:hAnsiTheme="majorHAnsi" w:cstheme="majorHAnsi"/>
          <w:sz w:val="16"/>
        </w:rPr>
        <w:t xml:space="preserve">Kingston </w:t>
      </w:r>
      <w:r w:rsidRPr="008617FF">
        <w:rPr>
          <w:rStyle w:val="StyleUnderline"/>
          <w:rFonts w:asciiTheme="majorHAnsi" w:hAnsiTheme="majorHAnsi" w:cstheme="majorHAnsi"/>
        </w:rPr>
        <w:t>Reif</w:t>
      </w:r>
      <w:r w:rsidRPr="008617FF">
        <w:rPr>
          <w:rFonts w:asciiTheme="majorHAnsi" w:hAnsiTheme="majorHAnsi" w:cstheme="majorHAnsi"/>
          <w:sz w:val="16"/>
        </w:rPr>
        <w:t xml:space="preserve">, </w:t>
      </w:r>
      <w:r w:rsidRPr="008617FF">
        <w:rPr>
          <w:rStyle w:val="StyleUnderline"/>
          <w:rFonts w:asciiTheme="majorHAnsi" w:hAnsiTheme="majorHAnsi" w:cstheme="majorHAnsi"/>
        </w:rPr>
        <w:t>the Director for</w:t>
      </w:r>
      <w:r w:rsidRPr="008617FF">
        <w:rPr>
          <w:rFonts w:asciiTheme="majorHAnsi" w:hAnsiTheme="majorHAnsi" w:cstheme="majorHAnsi"/>
          <w:sz w:val="16"/>
        </w:rPr>
        <w:t xml:space="preserve"> Disarmament and Threat Reduction Policy at </w:t>
      </w:r>
      <w:r w:rsidRPr="008617FF">
        <w:rPr>
          <w:rStyle w:val="StyleUnderline"/>
          <w:rFonts w:asciiTheme="majorHAnsi" w:hAnsiTheme="majorHAnsi" w:cstheme="majorHAnsi"/>
        </w:rPr>
        <w:t>the Arms Control Association, a non-partisan organization that works to promote "public understanding of and support for effective arms control policies</w:t>
      </w:r>
      <w:r w:rsidRPr="008617FF">
        <w:rPr>
          <w:rFonts w:asciiTheme="majorHAnsi" w:hAnsiTheme="majorHAnsi" w:cstheme="majorHAnsi"/>
          <w:sz w:val="16"/>
        </w:rPr>
        <w:t xml:space="preserve">," also </w:t>
      </w:r>
      <w:r w:rsidRPr="008617FF">
        <w:rPr>
          <w:rStyle w:val="StyleUnderline"/>
          <w:rFonts w:asciiTheme="majorHAnsi" w:hAnsiTheme="majorHAnsi" w:cstheme="majorHAnsi"/>
        </w:rPr>
        <w:t>pointed out</w:t>
      </w:r>
      <w:r w:rsidRPr="008617FF">
        <w:rPr>
          <w:rFonts w:asciiTheme="majorHAnsi" w:hAnsiTheme="majorHAnsi" w:cstheme="majorHAnsi"/>
          <w:sz w:val="16"/>
        </w:rPr>
        <w:t xml:space="preserve"> on Twitter that President Donald Trump's Administrations' 2018 </w:t>
      </w:r>
      <w:r w:rsidRPr="008617FF">
        <w:rPr>
          <w:rStyle w:val="StyleUnderline"/>
          <w:rFonts w:asciiTheme="majorHAnsi" w:hAnsiTheme="majorHAnsi" w:cstheme="majorHAnsi"/>
        </w:rPr>
        <w:t>Nuclear Posture Review included passages that</w:t>
      </w:r>
      <w:r w:rsidRPr="008617FF">
        <w:rPr>
          <w:rFonts w:asciiTheme="majorHAnsi" w:hAnsiTheme="majorHAnsi" w:cstheme="majorHAnsi"/>
          <w:sz w:val="16"/>
        </w:rPr>
        <w:t xml:space="preserve"> could </w:t>
      </w:r>
      <w:r w:rsidRPr="008617FF">
        <w:rPr>
          <w:rStyle w:val="StyleUnderline"/>
          <w:rFonts w:asciiTheme="majorHAnsi" w:hAnsiTheme="majorHAnsi" w:cstheme="majorHAnsi"/>
        </w:rPr>
        <w:t>indicate</w:t>
      </w:r>
      <w:r w:rsidRPr="008617FF">
        <w:rPr>
          <w:rFonts w:asciiTheme="majorHAnsi" w:hAnsiTheme="majorHAnsi" w:cstheme="majorHAnsi"/>
          <w:sz w:val="16"/>
        </w:rPr>
        <w:t xml:space="preserve"> an </w:t>
      </w:r>
      <w:r w:rsidRPr="008617FF">
        <w:rPr>
          <w:rStyle w:val="StyleUnderline"/>
          <w:rFonts w:asciiTheme="majorHAnsi" w:hAnsiTheme="majorHAnsi" w:cstheme="majorHAnsi"/>
        </w:rPr>
        <w:t>interest in nuclear-armed hypersonic developments</w:t>
      </w:r>
      <w:r w:rsidRPr="008617FF">
        <w:rPr>
          <w:rFonts w:asciiTheme="majorHAnsi" w:hAnsiTheme="majorHAnsi" w:cstheme="majorHAnsi"/>
          <w:sz w:val="16"/>
        </w:rPr>
        <w:t>.</w:t>
      </w:r>
    </w:p>
    <w:p w14:paraId="17D5DD2F" w14:textId="77777777" w:rsidR="00040360" w:rsidRPr="008617FF" w:rsidRDefault="00040360" w:rsidP="00040360">
      <w:pPr>
        <w:rPr>
          <w:rFonts w:asciiTheme="majorHAnsi" w:hAnsiTheme="majorHAnsi" w:cstheme="majorHAnsi"/>
          <w:sz w:val="16"/>
        </w:rPr>
      </w:pPr>
      <w:r w:rsidRPr="008617FF">
        <w:rPr>
          <w:rFonts w:asciiTheme="majorHAnsi" w:hAnsiTheme="majorHAnsi" w:cstheme="majorHAnsi"/>
          <w:sz w:val="16"/>
        </w:rPr>
        <w:t>"DoD will explore prioritization of existing research and development funding for advanced nuclear delivery system technology and prototyping capabilities," that policy document said. "This will support the U.S. development of hedging options and focus, as necessary, on the rapid development of nuclear delivery systems, alternative basing modes, and capabilities for defeating advanced air and missile defenses."</w:t>
      </w:r>
    </w:p>
    <w:p w14:paraId="02931B8F" w14:textId="77777777" w:rsidR="00040360" w:rsidRPr="008617FF" w:rsidRDefault="00040360" w:rsidP="00040360">
      <w:pPr>
        <w:rPr>
          <w:rFonts w:asciiTheme="majorHAnsi" w:hAnsiTheme="majorHAnsi" w:cstheme="majorHAnsi"/>
          <w:sz w:val="16"/>
        </w:rPr>
      </w:pPr>
      <w:r w:rsidRPr="008617FF">
        <w:rPr>
          <w:rFonts w:asciiTheme="majorHAnsi" w:hAnsiTheme="majorHAnsi" w:cstheme="majorHAnsi"/>
          <w:sz w:val="16"/>
        </w:rPr>
        <w:t xml:space="preserve">Interest in hypersonic weapons, in general, both within the U.S. military and elsewhere around the world, is heavily driven by a desire to ensure strikes can successfully make it past increasingly advanced integrated air and ballistic missile defense networks. Hypersonic boost-glide vehicles, a notional design of which is seen at the top of this story, are unpowered and generally use a rocket booster to loft them to an optimal altitude and speed. </w:t>
      </w:r>
    </w:p>
    <w:p w14:paraId="6094FB5D" w14:textId="77777777" w:rsidR="00040360" w:rsidRPr="008617FF" w:rsidRDefault="00040360" w:rsidP="00040360">
      <w:pPr>
        <w:rPr>
          <w:rFonts w:asciiTheme="majorHAnsi" w:hAnsiTheme="majorHAnsi" w:cstheme="majorHAnsi"/>
          <w:sz w:val="16"/>
        </w:rPr>
      </w:pPr>
      <w:r w:rsidRPr="008617FF">
        <w:rPr>
          <w:rFonts w:asciiTheme="majorHAnsi" w:hAnsiTheme="majorHAnsi" w:cstheme="majorHAnsi"/>
          <w:sz w:val="16"/>
        </w:rPr>
        <w:t xml:space="preserve">Once there, they glide back down to their target at hypersonic speed, defined as Mach 5 or above, following a varying trajectory, as well as maneuvering laterally. This is a much less predictable flight path compared to that of reentry vehicles on traditional ballistic missiles. </w:t>
      </w:r>
      <w:r w:rsidRPr="008617FF">
        <w:rPr>
          <w:rStyle w:val="StyleUnderline"/>
          <w:rFonts w:asciiTheme="majorHAnsi" w:hAnsiTheme="majorHAnsi" w:cstheme="majorHAnsi"/>
        </w:rPr>
        <w:t>This</w:t>
      </w:r>
      <w:r w:rsidRPr="008617FF">
        <w:rPr>
          <w:rFonts w:asciiTheme="majorHAnsi" w:hAnsiTheme="majorHAnsi" w:cstheme="majorHAnsi"/>
          <w:sz w:val="16"/>
        </w:rPr>
        <w:t xml:space="preserve">, together </w:t>
      </w:r>
      <w:r w:rsidRPr="008617FF">
        <w:rPr>
          <w:rStyle w:val="StyleUnderline"/>
          <w:rFonts w:asciiTheme="majorHAnsi" w:hAnsiTheme="majorHAnsi" w:cstheme="majorHAnsi"/>
        </w:rPr>
        <w:t>with the vehicle's high speed, makes it difficult for an opponent to protect against these weapons</w:t>
      </w:r>
      <w:r w:rsidRPr="008617FF">
        <w:rPr>
          <w:rFonts w:asciiTheme="majorHAnsi" w:hAnsiTheme="majorHAnsi" w:cstheme="majorHAnsi"/>
          <w:sz w:val="16"/>
        </w:rPr>
        <w:t xml:space="preserve"> or otherwise relocate critical assets before it actually hits its target.</w:t>
      </w:r>
    </w:p>
    <w:p w14:paraId="4E7C0464" w14:textId="77777777" w:rsidR="00040360" w:rsidRPr="008617FF" w:rsidRDefault="00040360" w:rsidP="00040360">
      <w:pPr>
        <w:rPr>
          <w:rFonts w:asciiTheme="majorHAnsi" w:hAnsiTheme="majorHAnsi" w:cstheme="majorHAnsi"/>
          <w:sz w:val="16"/>
        </w:rPr>
      </w:pPr>
      <w:r w:rsidRPr="008617FF">
        <w:rPr>
          <w:rFonts w:asciiTheme="majorHAnsi" w:hAnsiTheme="majorHAnsi" w:cstheme="majorHAnsi"/>
          <w:sz w:val="16"/>
        </w:rPr>
        <w:lastRenderedPageBreak/>
        <w:t>This could also be, at least in part, a direct response to developments among potential American adversaries. Russia has already fielded some number of silo-launched Avangard missiles, which are tipped with at least one nuclear-armed hypersonic boost-glide vehicle. China is known to be working on this type of hypersonic weapon, as well, though it's not clear if that country's military envisions a strategic nuclear role for them.</w:t>
      </w:r>
    </w:p>
    <w:p w14:paraId="06C14680" w14:textId="77777777" w:rsidR="00040360" w:rsidRPr="008617FF" w:rsidRDefault="00040360" w:rsidP="00040360">
      <w:pPr>
        <w:rPr>
          <w:rFonts w:asciiTheme="majorHAnsi" w:hAnsiTheme="majorHAnsi" w:cstheme="majorHAnsi"/>
          <w:sz w:val="16"/>
        </w:rPr>
      </w:pPr>
      <w:r w:rsidRPr="008617FF">
        <w:rPr>
          <w:rStyle w:val="StyleUnderline"/>
          <w:rFonts w:asciiTheme="majorHAnsi" w:hAnsiTheme="majorHAnsi" w:cstheme="majorHAnsi"/>
        </w:rPr>
        <w:t>The disclosure that the United States may at all be interested in the development of a nuclear hyperosnic weapon with ICBM range</w:t>
      </w:r>
      <w:r w:rsidRPr="008617FF">
        <w:rPr>
          <w:rFonts w:asciiTheme="majorHAnsi" w:hAnsiTheme="majorHAnsi" w:cstheme="majorHAnsi"/>
          <w:sz w:val="16"/>
        </w:rPr>
        <w:t xml:space="preserve"> also </w:t>
      </w:r>
      <w:r w:rsidRPr="008617FF">
        <w:rPr>
          <w:rStyle w:val="StyleUnderline"/>
          <w:rFonts w:asciiTheme="majorHAnsi" w:hAnsiTheme="majorHAnsi" w:cstheme="majorHAnsi"/>
        </w:rPr>
        <w:t xml:space="preserve">comes amid </w:t>
      </w:r>
      <w:r w:rsidRPr="008617FF">
        <w:rPr>
          <w:rStyle w:val="Emphasis"/>
          <w:rFonts w:asciiTheme="majorHAnsi" w:hAnsiTheme="majorHAnsi" w:cstheme="majorHAnsi"/>
        </w:rPr>
        <w:t>tense negotiations</w:t>
      </w:r>
      <w:r w:rsidRPr="008617FF">
        <w:rPr>
          <w:rFonts w:asciiTheme="majorHAnsi" w:hAnsiTheme="majorHAnsi" w:cstheme="majorHAnsi"/>
          <w:sz w:val="16"/>
        </w:rPr>
        <w:t xml:space="preserve"> </w:t>
      </w:r>
      <w:r w:rsidRPr="008617FF">
        <w:rPr>
          <w:rStyle w:val="StyleUnderline"/>
          <w:rFonts w:asciiTheme="majorHAnsi" w:hAnsiTheme="majorHAnsi" w:cstheme="majorHAnsi"/>
        </w:rPr>
        <w:t>between U.S. and Russia</w:t>
      </w:r>
      <w:r w:rsidRPr="008617FF">
        <w:rPr>
          <w:rFonts w:asciiTheme="majorHAnsi" w:hAnsiTheme="majorHAnsi" w:cstheme="majorHAnsi"/>
          <w:sz w:val="16"/>
        </w:rPr>
        <w:t xml:space="preserve">n government officials </w:t>
      </w:r>
      <w:r w:rsidRPr="008617FF">
        <w:rPr>
          <w:rStyle w:val="StyleUnderline"/>
          <w:rFonts w:asciiTheme="majorHAnsi" w:hAnsiTheme="majorHAnsi" w:cstheme="majorHAnsi"/>
        </w:rPr>
        <w:t>over</w:t>
      </w:r>
      <w:r w:rsidRPr="008617FF">
        <w:rPr>
          <w:rFonts w:asciiTheme="majorHAnsi" w:hAnsiTheme="majorHAnsi" w:cstheme="majorHAnsi"/>
          <w:sz w:val="16"/>
        </w:rPr>
        <w:t xml:space="preserve"> extending the New Strategic Arms Reduction Treaty, or </w:t>
      </w:r>
      <w:r w:rsidRPr="008617FF">
        <w:rPr>
          <w:rStyle w:val="StyleUnderline"/>
          <w:rFonts w:asciiTheme="majorHAnsi" w:hAnsiTheme="majorHAnsi" w:cstheme="majorHAnsi"/>
        </w:rPr>
        <w:t>New START</w:t>
      </w:r>
      <w:r w:rsidRPr="008617FF">
        <w:rPr>
          <w:rFonts w:asciiTheme="majorHAnsi" w:hAnsiTheme="majorHAnsi" w:cstheme="majorHAnsi"/>
          <w:sz w:val="16"/>
        </w:rPr>
        <w:t>. The treaty limits how many nuclear warheads each country can have, as well as the total numbers of certain delivery systems. Russia has declared its Avangard missiles as being covered by the treaty, but has said, at least at present, that other novel nuclear weapons, such as a nuclear-powered cruise missile and a long-range nuclear-powered torpedo, are not within that agreement's purview. The U.S. government has also, so far unsuccessfully, tried to bring China into these negotiations to craft some sort of trilateral arms control deal.</w:t>
      </w:r>
    </w:p>
    <w:p w14:paraId="3FBA4BA1" w14:textId="77777777" w:rsidR="00040360" w:rsidRPr="008617FF" w:rsidRDefault="00040360" w:rsidP="00040360">
      <w:pPr>
        <w:rPr>
          <w:rFonts w:asciiTheme="majorHAnsi" w:hAnsiTheme="majorHAnsi" w:cstheme="majorHAnsi"/>
          <w:sz w:val="16"/>
        </w:rPr>
      </w:pPr>
      <w:r w:rsidRPr="008617FF">
        <w:rPr>
          <w:rFonts w:asciiTheme="majorHAnsi" w:hAnsiTheme="majorHAnsi" w:cstheme="majorHAnsi"/>
          <w:sz w:val="16"/>
        </w:rPr>
        <w:t xml:space="preserve">The U.S. military has already fielded submarine-launched ballistic missiles with lower-yield nuclear warheads in direct response to concerns about Russia's nuclear modernization efforts and doctrine, especially a potential "escalate-to-deescalate" strategy that could see the Kremlin employ a limited tactical nuclear strike in an effort to effectively settle a tertiary conflict before the United States or its allies could response. Experts dispute whether this doctrine actually exists. Regardless, </w:t>
      </w:r>
      <w:r w:rsidRPr="008617FF">
        <w:rPr>
          <w:rStyle w:val="StyleUnderline"/>
          <w:rFonts w:asciiTheme="majorHAnsi" w:hAnsiTheme="majorHAnsi" w:cstheme="majorHAnsi"/>
        </w:rPr>
        <w:t>Russia has made it clear that it will not be able to tell if an incoming weapon has a lower-yield warhead</w:t>
      </w:r>
      <w:r w:rsidRPr="008617FF">
        <w:rPr>
          <w:rFonts w:asciiTheme="majorHAnsi" w:hAnsiTheme="majorHAnsi" w:cstheme="majorHAnsi"/>
          <w:sz w:val="16"/>
        </w:rPr>
        <w:t xml:space="preserve"> on top and </w:t>
      </w:r>
      <w:r w:rsidRPr="008617FF">
        <w:rPr>
          <w:rStyle w:val="StyleUnderline"/>
          <w:rFonts w:asciiTheme="majorHAnsi" w:hAnsiTheme="majorHAnsi" w:cstheme="majorHAnsi"/>
        </w:rPr>
        <w:t>will treat them the same as any other nuclear strike, triggering a massive retaliatory response</w:t>
      </w:r>
      <w:r w:rsidRPr="008617FF">
        <w:rPr>
          <w:rFonts w:asciiTheme="majorHAnsi" w:hAnsiTheme="majorHAnsi" w:cstheme="majorHAnsi"/>
          <w:sz w:val="16"/>
        </w:rPr>
        <w:t>.</w:t>
      </w:r>
    </w:p>
    <w:p w14:paraId="68F442FE" w14:textId="77777777" w:rsidR="00040360" w:rsidRPr="008617FF" w:rsidRDefault="00040360" w:rsidP="00040360">
      <w:pPr>
        <w:rPr>
          <w:rFonts w:asciiTheme="majorHAnsi" w:hAnsiTheme="majorHAnsi" w:cstheme="majorHAnsi"/>
          <w:sz w:val="16"/>
        </w:rPr>
      </w:pPr>
      <w:r w:rsidRPr="008617FF">
        <w:rPr>
          <w:rFonts w:asciiTheme="majorHAnsi" w:hAnsiTheme="majorHAnsi" w:cstheme="majorHAnsi"/>
          <w:sz w:val="16"/>
        </w:rPr>
        <w:t xml:space="preserve">Fielding future </w:t>
      </w:r>
      <w:r w:rsidRPr="008617FF">
        <w:rPr>
          <w:rStyle w:val="StyleUnderline"/>
          <w:rFonts w:asciiTheme="majorHAnsi" w:hAnsiTheme="majorHAnsi" w:cstheme="majorHAnsi"/>
        </w:rPr>
        <w:t>GBSDs</w:t>
      </w:r>
      <w:r w:rsidRPr="008617FF">
        <w:rPr>
          <w:rFonts w:asciiTheme="majorHAnsi" w:hAnsiTheme="majorHAnsi" w:cstheme="majorHAnsi"/>
          <w:sz w:val="16"/>
        </w:rPr>
        <w:t xml:space="preserve"> with nuclear-armed hypersonic boost-glide vehicles might </w:t>
      </w:r>
      <w:r w:rsidRPr="008617FF">
        <w:rPr>
          <w:rStyle w:val="StyleUnderline"/>
          <w:rFonts w:asciiTheme="majorHAnsi" w:hAnsiTheme="majorHAnsi" w:cstheme="majorHAnsi"/>
        </w:rPr>
        <w:t xml:space="preserve">raise a separate </w:t>
      </w:r>
      <w:r w:rsidRPr="008617FF">
        <w:rPr>
          <w:rStyle w:val="Emphasis"/>
          <w:rFonts w:asciiTheme="majorHAnsi" w:hAnsiTheme="majorHAnsi" w:cstheme="majorHAnsi"/>
        </w:rPr>
        <w:t>discrimination issue</w:t>
      </w:r>
      <w:r w:rsidRPr="008617FF">
        <w:rPr>
          <w:rFonts w:asciiTheme="majorHAnsi" w:hAnsiTheme="majorHAnsi" w:cstheme="majorHAnsi"/>
          <w:sz w:val="16"/>
        </w:rPr>
        <w:t xml:space="preserve"> </w:t>
      </w:r>
      <w:r w:rsidRPr="008617FF">
        <w:rPr>
          <w:rStyle w:val="StyleUnderline"/>
          <w:rFonts w:asciiTheme="majorHAnsi" w:hAnsiTheme="majorHAnsi" w:cstheme="majorHAnsi"/>
        </w:rPr>
        <w:t>in that opponents will very likely not be able to tell if an incoming hypersonic weapon is nuclear or conventionally armed</w:t>
      </w:r>
      <w:r w:rsidRPr="008617FF">
        <w:rPr>
          <w:rFonts w:asciiTheme="majorHAnsi" w:hAnsiTheme="majorHAnsi" w:cstheme="majorHAnsi"/>
          <w:sz w:val="16"/>
        </w:rPr>
        <w:t>. However, the conventional hypersonic boost-glide vehicles that the U.S. military has in development now will be fire from road-mobile launchers, submarines, and aircraft, which could make it easier to separate them from the silo-launched GBSDs.</w:t>
      </w:r>
    </w:p>
    <w:p w14:paraId="7DBAEC80" w14:textId="77777777" w:rsidR="00040360" w:rsidRPr="008617FF" w:rsidRDefault="00040360" w:rsidP="00040360">
      <w:pPr>
        <w:pStyle w:val="Heading3"/>
        <w:rPr>
          <w:rFonts w:asciiTheme="majorHAnsi" w:hAnsiTheme="majorHAnsi" w:cstheme="majorHAnsi"/>
        </w:rPr>
      </w:pPr>
      <w:r w:rsidRPr="008617FF">
        <w:rPr>
          <w:rFonts w:asciiTheme="majorHAnsi" w:hAnsiTheme="majorHAnsi" w:cstheme="majorHAnsi"/>
        </w:rPr>
        <w:lastRenderedPageBreak/>
        <w:t xml:space="preserve">IL – </w:t>
      </w:r>
    </w:p>
    <w:p w14:paraId="070FEFBA" w14:textId="77777777" w:rsidR="00040360" w:rsidRPr="008617FF" w:rsidRDefault="00040360" w:rsidP="00040360">
      <w:pPr>
        <w:pStyle w:val="Heading4"/>
        <w:rPr>
          <w:rFonts w:asciiTheme="majorHAnsi" w:hAnsiTheme="majorHAnsi" w:cstheme="majorHAnsi"/>
        </w:rPr>
      </w:pPr>
      <w:r w:rsidRPr="008617FF">
        <w:rPr>
          <w:rFonts w:asciiTheme="majorHAnsi" w:hAnsiTheme="majorHAnsi" w:cstheme="majorHAnsi"/>
        </w:rPr>
        <w:t>Card</w:t>
      </w:r>
    </w:p>
    <w:p w14:paraId="096C648D" w14:textId="77777777" w:rsidR="00040360" w:rsidRPr="008617FF" w:rsidRDefault="00040360" w:rsidP="00040360">
      <w:pPr>
        <w:rPr>
          <w:rFonts w:asciiTheme="majorHAnsi" w:hAnsiTheme="majorHAnsi" w:cstheme="majorHAnsi"/>
        </w:rPr>
      </w:pPr>
      <w:r w:rsidRPr="008617FF">
        <w:rPr>
          <w:rStyle w:val="Style13ptBold"/>
          <w:rFonts w:asciiTheme="majorHAnsi" w:hAnsiTheme="majorHAnsi" w:cstheme="majorHAnsi"/>
        </w:rPr>
        <w:t>Perkovich and Vaddi 21</w:t>
      </w:r>
      <w:r w:rsidRPr="008617FF">
        <w:rPr>
          <w:rFonts w:asciiTheme="majorHAnsi" w:hAnsiTheme="majorHAnsi" w:cstheme="majorHAnsi"/>
        </w:rPr>
        <w:t xml:space="preserve"> [George Perkovich, the Ken Olivier and Angela Nomellini Chair and vice president for studies at the Carnegie Endowment for International Peace, working primarily on nuclear strategy and nonproliferation issues, cyberconflict, and management of strategic technologies; Pranay Vaddi, a fellow in the Nuclear Policy Program at the Carnegie Endowment for International Peace; Published: 2021; "Proportionate Deterrence: A Model Nuclear Posture Review"; Carnegie Endowment for International Peace; Accessed: 7-31-2021; https://carnegieendowment.org/files/Perkovich_Vaddi_NPR_full1.pdf]//KL</w:t>
      </w:r>
    </w:p>
    <w:p w14:paraId="1E5A2E9F" w14:textId="77777777" w:rsidR="00040360" w:rsidRPr="008617FF" w:rsidRDefault="00040360" w:rsidP="00040360">
      <w:pPr>
        <w:rPr>
          <w:rFonts w:asciiTheme="majorHAnsi" w:hAnsiTheme="majorHAnsi" w:cstheme="majorHAnsi"/>
        </w:rPr>
      </w:pPr>
      <w:r w:rsidRPr="008617FF">
        <w:rPr>
          <w:rFonts w:asciiTheme="majorHAnsi" w:hAnsiTheme="majorHAnsi" w:cstheme="majorHAnsi"/>
        </w:rPr>
        <w:t xml:space="preserve">The ground-based leg of the U.S. triad is composed of 400 ICBMs deployed in Colorado, Montana, Nebraska, North Dakota, and Wyoming. 146The Minuteman III missiles in these silos were deployed in 1970 as the first MIRV-capable ICBM, but today they carry only one warhead each. The service life for the oldest Minuteman ICBMs in the missile force will begin to end in 2029, at which point new Ground-Based Strategic Deterrent (GBSD) missiles are planned to begin replacing them. Procuring the missiles is now estimated to cost between $93 and $111 billion, with a decades-long life-cycle cost of $264 billion.147These financial estimates are problematic insofar as only one company—Northrop Grumman— bid for the job and faced no competition. Given how costs of nuclear systems historically have exceeded initial estimates, this cost estimate is unrealistically low. Indeed, the costs were recently revised upward from 2017 estimates.148 </w:t>
      </w:r>
    </w:p>
    <w:p w14:paraId="04BB427D" w14:textId="77777777" w:rsidR="00040360" w:rsidRPr="008617FF" w:rsidRDefault="00040360" w:rsidP="00040360">
      <w:pPr>
        <w:rPr>
          <w:rFonts w:asciiTheme="majorHAnsi" w:hAnsiTheme="majorHAnsi" w:cstheme="majorHAnsi"/>
        </w:rPr>
      </w:pPr>
      <w:r w:rsidRPr="008617FF">
        <w:rPr>
          <w:rFonts w:asciiTheme="majorHAnsi" w:hAnsiTheme="majorHAnsi" w:cstheme="majorHAnsi"/>
        </w:rPr>
        <w:t xml:space="preserve">The highly accurate missiles are on a day-to-day alert and can be launched within minutes of a missile crew receiving an order. Yet because the </w:t>
      </w:r>
      <w:r w:rsidRPr="008617FF">
        <w:rPr>
          <w:rStyle w:val="StyleUnderline"/>
          <w:rFonts w:asciiTheme="majorHAnsi" w:hAnsiTheme="majorHAnsi" w:cstheme="majorHAnsi"/>
          <w:highlight w:val="cyan"/>
        </w:rPr>
        <w:t>silos are in</w:t>
      </w:r>
      <w:r w:rsidRPr="008617FF">
        <w:rPr>
          <w:rStyle w:val="StyleUnderline"/>
          <w:rFonts w:asciiTheme="majorHAnsi" w:hAnsiTheme="majorHAnsi" w:cstheme="majorHAnsi"/>
        </w:rPr>
        <w:t xml:space="preserve"> </w:t>
      </w:r>
      <w:r w:rsidRPr="008617FF">
        <w:rPr>
          <w:rStyle w:val="Emphasis"/>
          <w:rFonts w:asciiTheme="majorHAnsi" w:hAnsiTheme="majorHAnsi" w:cstheme="majorHAnsi"/>
        </w:rPr>
        <w:t xml:space="preserve">fixed, </w:t>
      </w:r>
      <w:r w:rsidRPr="008617FF">
        <w:rPr>
          <w:rStyle w:val="Emphasis"/>
          <w:rFonts w:asciiTheme="majorHAnsi" w:hAnsiTheme="majorHAnsi" w:cstheme="majorHAnsi"/>
          <w:highlight w:val="cyan"/>
        </w:rPr>
        <w:t>known</w:t>
      </w:r>
      <w:r w:rsidRPr="008617FF">
        <w:rPr>
          <w:rStyle w:val="StyleUnderline"/>
          <w:rFonts w:asciiTheme="majorHAnsi" w:hAnsiTheme="majorHAnsi" w:cstheme="majorHAnsi"/>
          <w:highlight w:val="cyan"/>
        </w:rPr>
        <w:t xml:space="preserve"> locations</w:t>
      </w:r>
      <w:r w:rsidRPr="008617FF">
        <w:rPr>
          <w:rFonts w:asciiTheme="majorHAnsi" w:hAnsiTheme="majorHAnsi" w:cstheme="majorHAnsi"/>
        </w:rPr>
        <w:t xml:space="preserve">, </w:t>
      </w:r>
      <w:r w:rsidRPr="008617FF">
        <w:rPr>
          <w:rStyle w:val="StyleUnderline"/>
          <w:rFonts w:asciiTheme="majorHAnsi" w:hAnsiTheme="majorHAnsi" w:cstheme="majorHAnsi"/>
          <w:highlight w:val="cyan"/>
        </w:rPr>
        <w:t xml:space="preserve">enemy </w:t>
      </w:r>
      <w:r w:rsidRPr="008617FF">
        <w:rPr>
          <w:rStyle w:val="StyleUnderline"/>
          <w:rFonts w:asciiTheme="majorHAnsi" w:hAnsiTheme="majorHAnsi" w:cstheme="majorHAnsi"/>
        </w:rPr>
        <w:t xml:space="preserve">intercontinental-range </w:t>
      </w:r>
      <w:r w:rsidRPr="008617FF">
        <w:rPr>
          <w:rStyle w:val="Emphasis"/>
          <w:rFonts w:asciiTheme="majorHAnsi" w:hAnsiTheme="majorHAnsi" w:cstheme="majorHAnsi"/>
          <w:highlight w:val="cyan"/>
        </w:rPr>
        <w:t>nuc</w:t>
      </w:r>
      <w:r w:rsidRPr="008617FF">
        <w:rPr>
          <w:rStyle w:val="Emphasis"/>
          <w:rFonts w:asciiTheme="majorHAnsi" w:hAnsiTheme="majorHAnsi" w:cstheme="majorHAnsi"/>
        </w:rPr>
        <w:t>lear weapon</w:t>
      </w:r>
      <w:r w:rsidRPr="008617FF">
        <w:rPr>
          <w:rStyle w:val="Emphasis"/>
          <w:rFonts w:asciiTheme="majorHAnsi" w:hAnsiTheme="majorHAnsi" w:cstheme="majorHAnsi"/>
          <w:highlight w:val="cyan"/>
        </w:rPr>
        <w:t>s</w:t>
      </w:r>
      <w:r w:rsidRPr="008617FF">
        <w:rPr>
          <w:rFonts w:asciiTheme="majorHAnsi" w:hAnsiTheme="majorHAnsi" w:cstheme="majorHAnsi"/>
        </w:rPr>
        <w:t xml:space="preserve"> (</w:t>
      </w:r>
      <w:r w:rsidRPr="008617FF">
        <w:rPr>
          <w:rStyle w:val="StyleUnderline"/>
          <w:rFonts w:asciiTheme="majorHAnsi" w:hAnsiTheme="majorHAnsi" w:cstheme="majorHAnsi"/>
          <w:highlight w:val="cyan"/>
        </w:rPr>
        <w:t>and</w:t>
      </w:r>
      <w:r w:rsidRPr="008617FF">
        <w:rPr>
          <w:rFonts w:asciiTheme="majorHAnsi" w:hAnsiTheme="majorHAnsi" w:cstheme="majorHAnsi"/>
        </w:rPr>
        <w:t xml:space="preserve"> potentially </w:t>
      </w:r>
      <w:r w:rsidRPr="008617FF">
        <w:rPr>
          <w:rStyle w:val="StyleUnderline"/>
          <w:rFonts w:asciiTheme="majorHAnsi" w:hAnsiTheme="majorHAnsi" w:cstheme="majorHAnsi"/>
        </w:rPr>
        <w:t xml:space="preserve">long-range precision-strike </w:t>
      </w:r>
      <w:r w:rsidRPr="008617FF">
        <w:rPr>
          <w:rStyle w:val="Emphasis"/>
          <w:rFonts w:asciiTheme="majorHAnsi" w:hAnsiTheme="majorHAnsi" w:cstheme="majorHAnsi"/>
          <w:highlight w:val="cyan"/>
        </w:rPr>
        <w:t>conventional</w:t>
      </w:r>
      <w:r w:rsidRPr="008617FF">
        <w:rPr>
          <w:rStyle w:val="StyleUnderline"/>
          <w:rFonts w:asciiTheme="majorHAnsi" w:hAnsiTheme="majorHAnsi" w:cstheme="majorHAnsi"/>
          <w:highlight w:val="cyan"/>
        </w:rPr>
        <w:t xml:space="preserve"> weapons</w:t>
      </w:r>
      <w:r w:rsidRPr="008617FF">
        <w:rPr>
          <w:rFonts w:asciiTheme="majorHAnsi" w:hAnsiTheme="majorHAnsi" w:cstheme="majorHAnsi"/>
        </w:rPr>
        <w:t xml:space="preserve">) </w:t>
      </w:r>
      <w:r w:rsidRPr="008617FF">
        <w:rPr>
          <w:rStyle w:val="StyleUnderline"/>
          <w:rFonts w:asciiTheme="majorHAnsi" w:hAnsiTheme="majorHAnsi" w:cstheme="majorHAnsi"/>
          <w:highlight w:val="cyan"/>
        </w:rPr>
        <w:t xml:space="preserve">can </w:t>
      </w:r>
      <w:r w:rsidRPr="008617FF">
        <w:rPr>
          <w:rStyle w:val="Emphasis"/>
          <w:rFonts w:asciiTheme="majorHAnsi" w:hAnsiTheme="majorHAnsi" w:cstheme="majorHAnsi"/>
          <w:highlight w:val="cyan"/>
        </w:rPr>
        <w:t>destroy</w:t>
      </w:r>
      <w:r w:rsidRPr="008617FF">
        <w:rPr>
          <w:rStyle w:val="StyleUnderline"/>
          <w:rFonts w:asciiTheme="majorHAnsi" w:hAnsiTheme="majorHAnsi" w:cstheme="majorHAnsi"/>
          <w:highlight w:val="cyan"/>
        </w:rPr>
        <w:t xml:space="preserve"> them</w:t>
      </w:r>
      <w:r w:rsidRPr="008617FF">
        <w:rPr>
          <w:rFonts w:asciiTheme="majorHAnsi" w:hAnsiTheme="majorHAnsi" w:cstheme="majorHAnsi"/>
        </w:rPr>
        <w:t xml:space="preserve"> or the equipment required to operate them. Given a choice, few would construct a force structure with vulnerable silo-based ICBMs, as opposed to mobile ICBMs. Unfortunately, to be survivable, mobile ICBMs require expansive open land areas for the missile launchers to “roam” in order to minimize risks of being destroyed by Russian forces.149 Domestic politics have precluded the United States from deploying mobile ICBMs. </w:t>
      </w:r>
    </w:p>
    <w:p w14:paraId="1EF255C8" w14:textId="77777777" w:rsidR="00040360" w:rsidRPr="008617FF" w:rsidRDefault="00040360" w:rsidP="00040360">
      <w:pPr>
        <w:rPr>
          <w:rFonts w:asciiTheme="majorHAnsi" w:hAnsiTheme="majorHAnsi" w:cstheme="majorHAnsi"/>
        </w:rPr>
      </w:pPr>
      <w:r w:rsidRPr="008617FF">
        <w:rPr>
          <w:rStyle w:val="StyleUnderline"/>
          <w:rFonts w:asciiTheme="majorHAnsi" w:hAnsiTheme="majorHAnsi" w:cstheme="majorHAnsi"/>
        </w:rPr>
        <w:t>The</w:t>
      </w:r>
      <w:r w:rsidRPr="008617FF">
        <w:rPr>
          <w:rFonts w:asciiTheme="majorHAnsi" w:hAnsiTheme="majorHAnsi" w:cstheme="majorHAnsi"/>
        </w:rPr>
        <w:t xml:space="preserve"> primary </w:t>
      </w:r>
      <w:r w:rsidRPr="008617FF">
        <w:rPr>
          <w:rStyle w:val="StyleUnderline"/>
          <w:rFonts w:asciiTheme="majorHAnsi" w:hAnsiTheme="majorHAnsi" w:cstheme="majorHAnsi"/>
        </w:rPr>
        <w:t>targets for</w:t>
      </w:r>
      <w:r w:rsidRPr="008617FF">
        <w:rPr>
          <w:rFonts w:asciiTheme="majorHAnsi" w:hAnsiTheme="majorHAnsi" w:cstheme="majorHAnsi"/>
        </w:rPr>
        <w:t xml:space="preserve"> U.S. </w:t>
      </w:r>
      <w:r w:rsidRPr="008617FF">
        <w:rPr>
          <w:rStyle w:val="StyleUnderline"/>
          <w:rFonts w:asciiTheme="majorHAnsi" w:hAnsiTheme="majorHAnsi" w:cstheme="majorHAnsi"/>
        </w:rPr>
        <w:t>ICBMs are Russian ICBM bases, both fixed-silo and mobile. Destroying these targets would require</w:t>
      </w:r>
      <w:r w:rsidRPr="008617FF">
        <w:rPr>
          <w:rFonts w:asciiTheme="majorHAnsi" w:hAnsiTheme="majorHAnsi" w:cstheme="majorHAnsi"/>
        </w:rPr>
        <w:t xml:space="preserve"> a combination of </w:t>
      </w:r>
      <w:r w:rsidRPr="008617FF">
        <w:rPr>
          <w:rStyle w:val="StyleUnderline"/>
          <w:rFonts w:asciiTheme="majorHAnsi" w:hAnsiTheme="majorHAnsi" w:cstheme="majorHAnsi"/>
        </w:rPr>
        <w:t>high accuracy and</w:t>
      </w:r>
      <w:r w:rsidRPr="008617FF">
        <w:rPr>
          <w:rFonts w:asciiTheme="majorHAnsi" w:hAnsiTheme="majorHAnsi" w:cstheme="majorHAnsi"/>
        </w:rPr>
        <w:t xml:space="preserve">/or yield—a hard target </w:t>
      </w:r>
      <w:r w:rsidRPr="008617FF">
        <w:rPr>
          <w:rStyle w:val="StyleUnderline"/>
          <w:rFonts w:asciiTheme="majorHAnsi" w:hAnsiTheme="majorHAnsi" w:cstheme="majorHAnsi"/>
        </w:rPr>
        <w:t>kill capability</w:t>
      </w:r>
      <w:r w:rsidRPr="008617FF">
        <w:rPr>
          <w:rFonts w:asciiTheme="majorHAnsi" w:hAnsiTheme="majorHAnsi" w:cstheme="majorHAnsi"/>
        </w:rPr>
        <w:t xml:space="preserve">.150 ICBMs also could target air and naval bases and command and control facilities, but these installations are also susceptible to cruise missiles and SLBMs. The quick-launch capacity of the U.S. missiles and their accuracy make them especially relevant for targeting Russian silo-based ICBMs. </w:t>
      </w:r>
      <w:r w:rsidRPr="008617FF">
        <w:rPr>
          <w:rStyle w:val="StyleUnderline"/>
          <w:rFonts w:asciiTheme="majorHAnsi" w:hAnsiTheme="majorHAnsi" w:cstheme="majorHAnsi"/>
        </w:rPr>
        <w:t xml:space="preserve">The </w:t>
      </w:r>
      <w:r w:rsidRPr="008617FF">
        <w:rPr>
          <w:rStyle w:val="StyleUnderline"/>
          <w:rFonts w:asciiTheme="majorHAnsi" w:hAnsiTheme="majorHAnsi" w:cstheme="majorHAnsi"/>
          <w:highlight w:val="cyan"/>
        </w:rPr>
        <w:t>competition</w:t>
      </w:r>
      <w:r w:rsidRPr="008617FF">
        <w:rPr>
          <w:rFonts w:asciiTheme="majorHAnsi" w:hAnsiTheme="majorHAnsi" w:cstheme="majorHAnsi"/>
        </w:rPr>
        <w:t xml:space="preserve"> with Russia here </w:t>
      </w:r>
      <w:r w:rsidRPr="008617FF">
        <w:rPr>
          <w:rStyle w:val="StyleUnderline"/>
          <w:rFonts w:asciiTheme="majorHAnsi" w:hAnsiTheme="majorHAnsi" w:cstheme="majorHAnsi"/>
          <w:highlight w:val="cyan"/>
        </w:rPr>
        <w:t xml:space="preserve">is </w:t>
      </w:r>
      <w:r w:rsidRPr="008617FF">
        <w:rPr>
          <w:rStyle w:val="Emphasis"/>
          <w:rFonts w:asciiTheme="majorHAnsi" w:hAnsiTheme="majorHAnsi" w:cstheme="majorHAnsi"/>
          <w:highlight w:val="cyan"/>
        </w:rPr>
        <w:t>circular</w:t>
      </w:r>
      <w:r w:rsidRPr="008617FF">
        <w:rPr>
          <w:rFonts w:asciiTheme="majorHAnsi" w:hAnsiTheme="majorHAnsi" w:cstheme="majorHAnsi"/>
        </w:rPr>
        <w:t xml:space="preserve">. </w:t>
      </w:r>
      <w:r w:rsidRPr="008617FF">
        <w:rPr>
          <w:rStyle w:val="StyleUnderline"/>
          <w:rFonts w:asciiTheme="majorHAnsi" w:hAnsiTheme="majorHAnsi" w:cstheme="majorHAnsi"/>
        </w:rPr>
        <w:t>Russian ICBMs are primary targets</w:t>
      </w:r>
      <w:r w:rsidRPr="008617FF">
        <w:rPr>
          <w:rFonts w:asciiTheme="majorHAnsi" w:hAnsiTheme="majorHAnsi" w:cstheme="majorHAnsi"/>
        </w:rPr>
        <w:t xml:space="preserve"> of massive first strikes </w:t>
      </w:r>
      <w:r w:rsidRPr="008617FF">
        <w:rPr>
          <w:rStyle w:val="StyleUnderline"/>
          <w:rFonts w:asciiTheme="majorHAnsi" w:hAnsiTheme="majorHAnsi" w:cstheme="majorHAnsi"/>
        </w:rPr>
        <w:t>by U.S. ICBMs</w:t>
      </w:r>
      <w:r w:rsidRPr="008617FF">
        <w:rPr>
          <w:rFonts w:asciiTheme="majorHAnsi" w:hAnsiTheme="majorHAnsi" w:cstheme="majorHAnsi"/>
        </w:rPr>
        <w:t xml:space="preserve">. </w:t>
      </w:r>
      <w:r w:rsidRPr="008617FF">
        <w:rPr>
          <w:rStyle w:val="StyleUnderline"/>
          <w:rFonts w:asciiTheme="majorHAnsi" w:hAnsiTheme="majorHAnsi" w:cstheme="majorHAnsi"/>
        </w:rPr>
        <w:t>Russia then cites this threat from the U.S. ICBM force as the primary rationale for</w:t>
      </w:r>
      <w:r w:rsidRPr="008617FF">
        <w:rPr>
          <w:rFonts w:asciiTheme="majorHAnsi" w:hAnsiTheme="majorHAnsi" w:cstheme="majorHAnsi"/>
        </w:rPr>
        <w:t xml:space="preserve"> maintaining its own silobased </w:t>
      </w:r>
      <w:r w:rsidRPr="008617FF">
        <w:rPr>
          <w:rStyle w:val="StyleUnderline"/>
          <w:rFonts w:asciiTheme="majorHAnsi" w:hAnsiTheme="majorHAnsi" w:cstheme="majorHAnsi"/>
        </w:rPr>
        <w:t>first-strike capability</w:t>
      </w:r>
      <w:r w:rsidRPr="008617FF">
        <w:rPr>
          <w:rFonts w:asciiTheme="majorHAnsi" w:hAnsiTheme="majorHAnsi" w:cstheme="majorHAnsi"/>
        </w:rPr>
        <w:t xml:space="preserve"> with multiple high-yield warheads and a LUA/launch on warning capability. (In the Russian military lexicon, this is known as “reciprocal counterstrike.”) Bureaucratic and military-industrial interests motivate both countries to continue investing heavily in these forces. </w:t>
      </w:r>
    </w:p>
    <w:p w14:paraId="51D19F1D" w14:textId="77777777" w:rsidR="00040360" w:rsidRPr="008617FF" w:rsidRDefault="00040360" w:rsidP="00040360">
      <w:pPr>
        <w:rPr>
          <w:rFonts w:asciiTheme="majorHAnsi" w:hAnsiTheme="majorHAnsi" w:cstheme="majorHAnsi"/>
        </w:rPr>
      </w:pPr>
      <w:r w:rsidRPr="008617FF">
        <w:rPr>
          <w:rFonts w:asciiTheme="majorHAnsi" w:hAnsiTheme="majorHAnsi" w:cstheme="majorHAnsi"/>
        </w:rPr>
        <w:t xml:space="preserve">The combination of quick-launch, accuracy, and vulnerability suggests that ICBMs could conduct a preemptive (first) strike on opposing nuclear forces. The idea would be to limit the damage that Russia could inflict on the U.S. homeland. The lives that hopefully would be saved (compared to the alternative of not attacking Russia’s nuclear forces) would make such a massive first strike justifiable, affirming the </w:t>
      </w:r>
      <w:r w:rsidRPr="008617FF">
        <w:rPr>
          <w:rFonts w:asciiTheme="majorHAnsi" w:hAnsiTheme="majorHAnsi" w:cstheme="majorHAnsi"/>
        </w:rPr>
        <w:lastRenderedPageBreak/>
        <w:t xml:space="preserve">value of ICBMs.151The second and perhaps more likely scenario for employing ICBMs would be in rapid response upon detection of a Russian nuclear attack on these missiles. In this case, U.S. ICBMs would not target already-launched Russian ICBMs (mobile or silo-based), but rather other assets. </w:t>
      </w:r>
    </w:p>
    <w:p w14:paraId="71D203FC" w14:textId="77777777" w:rsidR="00040360" w:rsidRPr="008617FF" w:rsidRDefault="00040360" w:rsidP="00040360">
      <w:pPr>
        <w:rPr>
          <w:rFonts w:asciiTheme="majorHAnsi" w:hAnsiTheme="majorHAnsi" w:cstheme="majorHAnsi"/>
        </w:rPr>
      </w:pPr>
      <w:r w:rsidRPr="008617FF">
        <w:rPr>
          <w:rFonts w:asciiTheme="majorHAnsi" w:hAnsiTheme="majorHAnsi" w:cstheme="majorHAnsi"/>
        </w:rPr>
        <w:t xml:space="preserve">Recognizing the mutual danger and futility of these scenarios, the favored rationale today for silo-based ICBMs is that they deter Russia by requiring it to use so much of its nuclear arsenal to destroy them that Russia would not have enough left to counter U.S. submarine and air-based forces. For whatever number of ICBMs the United States deployed (400 today), Russia would need to expend more of its own warheads to try to destroy them.152This math, plus the doubt that Russian weapons would in fact destroy U.S. ICBMs before they were launched, provides robust deterrence. However, as noted above, </w:t>
      </w:r>
      <w:r w:rsidRPr="008617FF">
        <w:rPr>
          <w:rStyle w:val="StyleUnderline"/>
          <w:rFonts w:asciiTheme="majorHAnsi" w:hAnsiTheme="majorHAnsi" w:cstheme="majorHAnsi"/>
        </w:rPr>
        <w:t>there are significant dangers and liabilities in retaining silo-based ICBMs and planning to launch them in a first strike</w:t>
      </w:r>
      <w:r w:rsidRPr="008617FF">
        <w:rPr>
          <w:rFonts w:asciiTheme="majorHAnsi" w:hAnsiTheme="majorHAnsi" w:cstheme="majorHAnsi"/>
        </w:rPr>
        <w:t xml:space="preserve"> or before Russia’s presumed incoming nuclear weapons can reach them. </w:t>
      </w:r>
    </w:p>
    <w:p w14:paraId="20EFBC55" w14:textId="77777777" w:rsidR="00040360" w:rsidRPr="008617FF" w:rsidRDefault="00040360" w:rsidP="00040360">
      <w:pPr>
        <w:rPr>
          <w:rFonts w:asciiTheme="majorHAnsi" w:hAnsiTheme="majorHAnsi" w:cstheme="majorHAnsi"/>
        </w:rPr>
      </w:pPr>
      <w:r w:rsidRPr="008617FF">
        <w:rPr>
          <w:rStyle w:val="StyleUnderline"/>
          <w:rFonts w:asciiTheme="majorHAnsi" w:hAnsiTheme="majorHAnsi" w:cstheme="majorHAnsi"/>
        </w:rPr>
        <w:t>A large-scale U.S. nuclear first strike to disarm Russia would be the</w:t>
      </w:r>
      <w:r w:rsidRPr="008617FF">
        <w:rPr>
          <w:rFonts w:asciiTheme="majorHAnsi" w:hAnsiTheme="majorHAnsi" w:cstheme="majorHAnsi"/>
        </w:rPr>
        <w:t xml:space="preserve"> </w:t>
      </w:r>
      <w:r w:rsidRPr="008617FF">
        <w:rPr>
          <w:rStyle w:val="Emphasis"/>
          <w:rFonts w:asciiTheme="majorHAnsi" w:hAnsiTheme="majorHAnsi" w:cstheme="majorHAnsi"/>
        </w:rPr>
        <w:t>riskiest</w:t>
      </w:r>
      <w:r w:rsidRPr="008617FF">
        <w:rPr>
          <w:rFonts w:asciiTheme="majorHAnsi" w:hAnsiTheme="majorHAnsi" w:cstheme="majorHAnsi"/>
        </w:rPr>
        <w:t xml:space="preserve"> </w:t>
      </w:r>
      <w:r w:rsidRPr="008617FF">
        <w:rPr>
          <w:rStyle w:val="StyleUnderline"/>
          <w:rFonts w:asciiTheme="majorHAnsi" w:hAnsiTheme="majorHAnsi" w:cstheme="majorHAnsi"/>
        </w:rPr>
        <w:t>and</w:t>
      </w:r>
      <w:r w:rsidRPr="008617FF">
        <w:rPr>
          <w:rFonts w:asciiTheme="majorHAnsi" w:hAnsiTheme="majorHAnsi" w:cstheme="majorHAnsi"/>
        </w:rPr>
        <w:t xml:space="preserve"> </w:t>
      </w:r>
      <w:r w:rsidRPr="008617FF">
        <w:rPr>
          <w:rStyle w:val="Emphasis"/>
          <w:rFonts w:asciiTheme="majorHAnsi" w:hAnsiTheme="majorHAnsi" w:cstheme="majorHAnsi"/>
        </w:rPr>
        <w:t>most cataclysmic</w:t>
      </w:r>
      <w:r w:rsidRPr="008617FF">
        <w:rPr>
          <w:rStyle w:val="StyleUnderline"/>
          <w:rFonts w:asciiTheme="majorHAnsi" w:hAnsiTheme="majorHAnsi" w:cstheme="majorHAnsi"/>
        </w:rPr>
        <w:t xml:space="preserve"> attack ever made</w:t>
      </w:r>
      <w:r w:rsidRPr="008617FF">
        <w:rPr>
          <w:rFonts w:asciiTheme="majorHAnsi" w:hAnsiTheme="majorHAnsi" w:cstheme="majorHAnsi"/>
        </w:rPr>
        <w:t xml:space="preserve"> by any leader in wartime. It </w:t>
      </w:r>
      <w:r w:rsidRPr="008617FF">
        <w:rPr>
          <w:rStyle w:val="StyleUnderline"/>
          <w:rFonts w:asciiTheme="majorHAnsi" w:hAnsiTheme="majorHAnsi" w:cstheme="majorHAnsi"/>
        </w:rPr>
        <w:t xml:space="preserve">would have to rely on </w:t>
      </w:r>
      <w:r w:rsidRPr="008617FF">
        <w:rPr>
          <w:rStyle w:val="Emphasis"/>
          <w:rFonts w:asciiTheme="majorHAnsi" w:hAnsiTheme="majorHAnsi" w:cstheme="majorHAnsi"/>
        </w:rPr>
        <w:t>exquisitely timed</w:t>
      </w:r>
      <w:r w:rsidRPr="008617FF">
        <w:rPr>
          <w:rStyle w:val="StyleUnderline"/>
          <w:rFonts w:asciiTheme="majorHAnsi" w:hAnsiTheme="majorHAnsi" w:cstheme="majorHAnsi"/>
        </w:rPr>
        <w:t xml:space="preserve"> attacks on Russia’s </w:t>
      </w:r>
      <w:r w:rsidRPr="008617FF">
        <w:rPr>
          <w:rStyle w:val="Emphasis"/>
          <w:rFonts w:asciiTheme="majorHAnsi" w:hAnsiTheme="majorHAnsi" w:cstheme="majorHAnsi"/>
        </w:rPr>
        <w:t>early warning</w:t>
      </w:r>
      <w:r w:rsidRPr="008617FF">
        <w:rPr>
          <w:rStyle w:val="StyleUnderline"/>
          <w:rFonts w:asciiTheme="majorHAnsi" w:hAnsiTheme="majorHAnsi" w:cstheme="majorHAnsi"/>
        </w:rPr>
        <w:t xml:space="preserve"> capabilities</w:t>
      </w:r>
      <w:r w:rsidRPr="008617FF">
        <w:rPr>
          <w:rFonts w:asciiTheme="majorHAnsi" w:hAnsiTheme="majorHAnsi" w:cstheme="majorHAnsi"/>
        </w:rPr>
        <w:t xml:space="preserve"> (by cyber, conventional, and/or nuclear means) </w:t>
      </w:r>
      <w:r w:rsidRPr="008617FF">
        <w:rPr>
          <w:rStyle w:val="StyleUnderline"/>
          <w:rFonts w:asciiTheme="majorHAnsi" w:hAnsiTheme="majorHAnsi" w:cstheme="majorHAnsi"/>
        </w:rPr>
        <w:t>to ensure that Russia could not launch its own ICBMs</w:t>
      </w:r>
      <w:r w:rsidRPr="008617FF">
        <w:rPr>
          <w:rFonts w:asciiTheme="majorHAnsi" w:hAnsiTheme="majorHAnsi" w:cstheme="majorHAnsi"/>
        </w:rPr>
        <w:t xml:space="preserve"> on warning. </w:t>
      </w:r>
      <w:r w:rsidRPr="008617FF">
        <w:rPr>
          <w:rStyle w:val="StyleUnderline"/>
          <w:rFonts w:asciiTheme="majorHAnsi" w:hAnsiTheme="majorHAnsi" w:cstheme="majorHAnsi"/>
        </w:rPr>
        <w:t>It</w:t>
      </w:r>
      <w:r w:rsidRPr="008617FF">
        <w:rPr>
          <w:rFonts w:asciiTheme="majorHAnsi" w:hAnsiTheme="majorHAnsi" w:cstheme="majorHAnsi"/>
        </w:rPr>
        <w:t xml:space="preserve"> also </w:t>
      </w:r>
      <w:r w:rsidRPr="008617FF">
        <w:rPr>
          <w:rStyle w:val="StyleUnderline"/>
          <w:rFonts w:asciiTheme="majorHAnsi" w:hAnsiTheme="majorHAnsi" w:cstheme="majorHAnsi"/>
        </w:rPr>
        <w:t>would require</w:t>
      </w:r>
      <w:r w:rsidRPr="008617FF">
        <w:rPr>
          <w:rFonts w:asciiTheme="majorHAnsi" w:hAnsiTheme="majorHAnsi" w:cstheme="majorHAnsi"/>
        </w:rPr>
        <w:t xml:space="preserve"> near-</w:t>
      </w:r>
      <w:r w:rsidRPr="008617FF">
        <w:rPr>
          <w:rStyle w:val="Emphasis"/>
          <w:rFonts w:asciiTheme="majorHAnsi" w:hAnsiTheme="majorHAnsi" w:cstheme="majorHAnsi"/>
        </w:rPr>
        <w:t>perfect intelligence</w:t>
      </w:r>
      <w:r w:rsidRPr="008617FF">
        <w:rPr>
          <w:rFonts w:asciiTheme="majorHAnsi" w:hAnsiTheme="majorHAnsi" w:cstheme="majorHAnsi"/>
        </w:rPr>
        <w:t xml:space="preserve"> </w:t>
      </w:r>
      <w:r w:rsidRPr="008617FF">
        <w:rPr>
          <w:rStyle w:val="StyleUnderline"/>
          <w:rFonts w:asciiTheme="majorHAnsi" w:hAnsiTheme="majorHAnsi" w:cstheme="majorHAnsi"/>
        </w:rPr>
        <w:t xml:space="preserve">of the locations of Russia’s mobile missile force. Both assumptions are </w:t>
      </w:r>
      <w:r w:rsidRPr="008617FF">
        <w:rPr>
          <w:rStyle w:val="Emphasis"/>
          <w:rFonts w:asciiTheme="majorHAnsi" w:hAnsiTheme="majorHAnsi" w:cstheme="majorHAnsi"/>
        </w:rPr>
        <w:t>dubious</w:t>
      </w:r>
      <w:r w:rsidRPr="008617FF">
        <w:rPr>
          <w:rFonts w:asciiTheme="majorHAnsi" w:hAnsiTheme="majorHAnsi" w:cstheme="majorHAnsi"/>
        </w:rPr>
        <w:t xml:space="preserve"> to say the least. </w:t>
      </w:r>
    </w:p>
    <w:p w14:paraId="2818BE01" w14:textId="77777777" w:rsidR="00040360" w:rsidRPr="008617FF" w:rsidRDefault="00040360" w:rsidP="00040360">
      <w:pPr>
        <w:rPr>
          <w:rStyle w:val="StyleUnderline"/>
          <w:rFonts w:asciiTheme="majorHAnsi" w:hAnsiTheme="majorHAnsi" w:cstheme="majorHAnsi"/>
        </w:rPr>
      </w:pPr>
      <w:r w:rsidRPr="008617FF">
        <w:rPr>
          <w:rFonts w:asciiTheme="majorHAnsi" w:hAnsiTheme="majorHAnsi" w:cstheme="majorHAnsi"/>
        </w:rPr>
        <w:t xml:space="preserve">The second risk, as discussed above, stems from </w:t>
      </w:r>
      <w:r w:rsidRPr="008617FF">
        <w:rPr>
          <w:rStyle w:val="StyleUnderline"/>
          <w:rFonts w:asciiTheme="majorHAnsi" w:hAnsiTheme="majorHAnsi" w:cstheme="majorHAnsi"/>
        </w:rPr>
        <w:t>the vulnerability of ICBMs and the consequent plans to retain options to launch under attack</w:t>
      </w:r>
      <w:r w:rsidRPr="008617FF">
        <w:rPr>
          <w:rFonts w:asciiTheme="majorHAnsi" w:hAnsiTheme="majorHAnsi" w:cstheme="majorHAnsi"/>
        </w:rPr>
        <w:t xml:space="preserve"> (discussed in chapter 3). </w:t>
      </w:r>
      <w:r w:rsidRPr="008617FF">
        <w:rPr>
          <w:rStyle w:val="StyleUnderline"/>
          <w:rFonts w:asciiTheme="majorHAnsi" w:hAnsiTheme="majorHAnsi" w:cstheme="majorHAnsi"/>
        </w:rPr>
        <w:t>Technical malfunction or human error in detecting and assessing Russian attacks could lead the United States to launch its ICBMs</w:t>
      </w:r>
      <w:r w:rsidRPr="008617FF">
        <w:rPr>
          <w:rFonts w:asciiTheme="majorHAnsi" w:hAnsiTheme="majorHAnsi" w:cstheme="majorHAnsi"/>
        </w:rPr>
        <w:t xml:space="preserve"> unnecessarily or in disproportionate numbers, </w:t>
      </w:r>
      <w:r w:rsidRPr="008617FF">
        <w:rPr>
          <w:rStyle w:val="StyleUnderline"/>
          <w:rFonts w:asciiTheme="majorHAnsi" w:hAnsiTheme="majorHAnsi" w:cstheme="majorHAnsi"/>
        </w:rPr>
        <w:t>both of which could cause massive escalation. This risk is now compounded by the United States’ reliance on launch-detection and attack-assessment satellites and communications satellites that Russia</w:t>
      </w:r>
      <w:r w:rsidRPr="008617FF">
        <w:rPr>
          <w:rFonts w:asciiTheme="majorHAnsi" w:hAnsiTheme="majorHAnsi" w:cstheme="majorHAnsi"/>
        </w:rPr>
        <w:t xml:space="preserve"> (</w:t>
      </w:r>
      <w:r w:rsidRPr="008617FF">
        <w:rPr>
          <w:rStyle w:val="StyleUnderline"/>
          <w:rFonts w:asciiTheme="majorHAnsi" w:hAnsiTheme="majorHAnsi" w:cstheme="majorHAnsi"/>
        </w:rPr>
        <w:t>and China</w:t>
      </w:r>
      <w:r w:rsidRPr="008617FF">
        <w:rPr>
          <w:rFonts w:asciiTheme="majorHAnsi" w:hAnsiTheme="majorHAnsi" w:cstheme="majorHAnsi"/>
        </w:rPr>
        <w:t xml:space="preserve">) </w:t>
      </w:r>
      <w:r w:rsidRPr="008617FF">
        <w:rPr>
          <w:rStyle w:val="StyleUnderline"/>
          <w:rFonts w:asciiTheme="majorHAnsi" w:hAnsiTheme="majorHAnsi" w:cstheme="majorHAnsi"/>
        </w:rPr>
        <w:t>could target by cyber or kinetic means in a conventional conflict</w:t>
      </w:r>
      <w:r w:rsidRPr="008617FF">
        <w:rPr>
          <w:rFonts w:asciiTheme="majorHAnsi" w:hAnsiTheme="majorHAnsi" w:cstheme="majorHAnsi"/>
        </w:rPr>
        <w:t xml:space="preserve">, even if such attacks were not intending to threaten U.S. nuclear command and control. </w:t>
      </w:r>
      <w:r w:rsidRPr="008617FF">
        <w:rPr>
          <w:rStyle w:val="StyleUnderline"/>
          <w:rFonts w:asciiTheme="majorHAnsi" w:hAnsiTheme="majorHAnsi" w:cstheme="majorHAnsi"/>
        </w:rPr>
        <w:t>The United States could misperceive their intent or, in any case, interpret such an attack as a precursor to nuclear strikes</w:t>
      </w:r>
      <w:r w:rsidRPr="008617FF">
        <w:rPr>
          <w:rFonts w:asciiTheme="majorHAnsi" w:hAnsiTheme="majorHAnsi" w:cstheme="majorHAnsi"/>
        </w:rPr>
        <w:t>, and act accordingly to prepare and/or launch U.S. nuclear forces.153</w:t>
      </w:r>
      <w:r w:rsidRPr="008617FF">
        <w:rPr>
          <w:rStyle w:val="StyleUnderline"/>
          <w:rFonts w:asciiTheme="majorHAnsi" w:hAnsiTheme="majorHAnsi" w:cstheme="majorHAnsi"/>
        </w:rPr>
        <w:t>The</w:t>
      </w:r>
      <w:r w:rsidRPr="008617FF">
        <w:rPr>
          <w:rFonts w:asciiTheme="majorHAnsi" w:hAnsiTheme="majorHAnsi" w:cstheme="majorHAnsi"/>
        </w:rPr>
        <w:t xml:space="preserve"> </w:t>
      </w:r>
      <w:r w:rsidRPr="008617FF">
        <w:rPr>
          <w:rStyle w:val="StyleUnderline"/>
          <w:rFonts w:asciiTheme="majorHAnsi" w:hAnsiTheme="majorHAnsi" w:cstheme="majorHAnsi"/>
        </w:rPr>
        <w:t xml:space="preserve">ICBM force is more vulnerable to such destabilizing entanglement than other legs of the triad. </w:t>
      </w:r>
    </w:p>
    <w:p w14:paraId="583DFDE2" w14:textId="77777777" w:rsidR="00040360" w:rsidRPr="008617FF" w:rsidRDefault="00040360" w:rsidP="00040360">
      <w:pPr>
        <w:rPr>
          <w:rFonts w:asciiTheme="majorHAnsi" w:hAnsiTheme="majorHAnsi" w:cstheme="majorHAnsi"/>
        </w:rPr>
      </w:pPr>
      <w:r w:rsidRPr="008617FF">
        <w:rPr>
          <w:rStyle w:val="StyleUnderline"/>
          <w:rFonts w:asciiTheme="majorHAnsi" w:hAnsiTheme="majorHAnsi" w:cstheme="majorHAnsi"/>
        </w:rPr>
        <w:t>ICBMs also seem to be the least compliant strategic delivery system with respect to the law of armed conflict</w:t>
      </w:r>
      <w:r w:rsidRPr="008617FF">
        <w:rPr>
          <w:rFonts w:asciiTheme="majorHAnsi" w:hAnsiTheme="majorHAnsi" w:cstheme="majorHAnsi"/>
        </w:rPr>
        <w:t xml:space="preserve">. The warheads currently deployed on U.S. ICBMs, the W78 and W87, both have yields of at least 300 kilotons. If these warheads detonate close to hard-to-kill targets like missile silos and buried command sites, the blasts would loft large amounts of radioactive debris into the atmosphere. Given the location of Russia’s ICBM bases, this is likely to create mass civilian casualties and have extremely pernicious long-term environmental and humanitarian consequences. None of these outcomes seem compatible with the law of armed conflict’s principles of military necessity, distinction, and limiting unnecessary suffering. Further, the high yields and intended targets for ICBMs give them little capability to address the regional deterrence scenarios that are most likely to engage U.S. nuclear forces in the foreseeable future. </w:t>
      </w:r>
      <w:r w:rsidRPr="008617FF">
        <w:rPr>
          <w:rStyle w:val="StyleUnderline"/>
          <w:rFonts w:asciiTheme="majorHAnsi" w:hAnsiTheme="majorHAnsi" w:cstheme="majorHAnsi"/>
        </w:rPr>
        <w:t>Use of an ICBM would signal a major escalation</w:t>
      </w:r>
      <w:r w:rsidRPr="008617FF">
        <w:rPr>
          <w:rFonts w:asciiTheme="majorHAnsi" w:hAnsiTheme="majorHAnsi" w:cstheme="majorHAnsi"/>
        </w:rPr>
        <w:t xml:space="preserve">. This adds to the central deterrence value of the ICBM but also limits its utility in most likely conflict scenarios. </w:t>
      </w:r>
    </w:p>
    <w:p w14:paraId="5D41B8EB" w14:textId="77777777" w:rsidR="00040360" w:rsidRPr="008617FF" w:rsidRDefault="00040360" w:rsidP="00040360">
      <w:pPr>
        <w:rPr>
          <w:rFonts w:asciiTheme="majorHAnsi" w:hAnsiTheme="majorHAnsi" w:cstheme="majorHAnsi"/>
        </w:rPr>
      </w:pPr>
      <w:r w:rsidRPr="008617FF">
        <w:rPr>
          <w:rFonts w:asciiTheme="majorHAnsi" w:hAnsiTheme="majorHAnsi" w:cstheme="majorHAnsi"/>
        </w:rPr>
        <w:t xml:space="preserve">Possible Alternatives </w:t>
      </w:r>
    </w:p>
    <w:p w14:paraId="3D5FE5D7" w14:textId="77777777" w:rsidR="00040360" w:rsidRPr="008617FF" w:rsidRDefault="00040360" w:rsidP="00040360">
      <w:pPr>
        <w:rPr>
          <w:rFonts w:asciiTheme="majorHAnsi" w:hAnsiTheme="majorHAnsi" w:cstheme="majorHAnsi"/>
        </w:rPr>
      </w:pPr>
      <w:r w:rsidRPr="008617FF">
        <w:rPr>
          <w:rFonts w:asciiTheme="majorHAnsi" w:hAnsiTheme="majorHAnsi" w:cstheme="majorHAnsi"/>
        </w:rPr>
        <w:t xml:space="preserve">If retaining silo-based ICBMs entails significant risks, what are the alternatives? </w:t>
      </w:r>
    </w:p>
    <w:p w14:paraId="2301341C" w14:textId="77777777" w:rsidR="00040360" w:rsidRPr="008617FF" w:rsidRDefault="00040360" w:rsidP="00040360">
      <w:pPr>
        <w:rPr>
          <w:rFonts w:asciiTheme="majorHAnsi" w:hAnsiTheme="majorHAnsi" w:cstheme="majorHAnsi"/>
        </w:rPr>
      </w:pPr>
      <w:r w:rsidRPr="008617FF">
        <w:rPr>
          <w:rFonts w:asciiTheme="majorHAnsi" w:hAnsiTheme="majorHAnsi" w:cstheme="majorHAnsi"/>
        </w:rPr>
        <w:lastRenderedPageBreak/>
        <w:t xml:space="preserve">One option would be to unilaterally eliminate all or a significant fraction of the 400 Minuteman missiles and to rely more heavily on the more survivable SSBN and bomber forces. The 2013 review of U.S. nuclear employment strategy concluded that a reduction of deployed strategic warheads to approximately 1,000 to 1,100 would still allow the United States to fulfill current targeting requirements, whether or not Russia reciprocated.154Though there is little reason to think that Russia would not remain deterred by a U.S. arsenal of 1,000 sea- and air-based weapons, political realities in the United States and the intensified confrontation between the United States, NATO, and Russia make this option infeasible and probably unwise. Even debate over such a unilateral move could jeopardize tenuous bipartisan congressional support for a linked approach to nuclear modernization and arms control negotiations and exacerbate partisan conflict and stalemate in Washington. </w:t>
      </w:r>
    </w:p>
    <w:p w14:paraId="0038E932" w14:textId="77777777" w:rsidR="00040360" w:rsidRPr="008617FF" w:rsidRDefault="00040360" w:rsidP="00040360">
      <w:pPr>
        <w:rPr>
          <w:rFonts w:asciiTheme="majorHAnsi" w:hAnsiTheme="majorHAnsi" w:cstheme="majorHAnsi"/>
        </w:rPr>
      </w:pPr>
      <w:r w:rsidRPr="008617FF">
        <w:rPr>
          <w:rFonts w:asciiTheme="majorHAnsi" w:hAnsiTheme="majorHAnsi" w:cstheme="majorHAnsi"/>
        </w:rPr>
        <w:t xml:space="preserve">Another alternative would be for the United States to eliminate as many ICBMs as could be substituted for by adding warheads to the bomber and submarine forces while keeping under New START’s warhead ceilings (figure 4 illustrates the hypothetical upload capabilities of the air and sea legs as Minuteman missiles are slowly phased out).155The downside would be that this force structure would rely more heavily on the eight or nine submarines on patrol at any given moment. As Russian and Chinese antisubmarine capabilities improve, &lt;&lt;&lt;FIGURE 4 EXCLUDED&gt;&gt;&gt; the theoretical risk to a much larger portion of the United States’ deployed nuclear deterrent could grow too. These risks could be mitigated as described above, and the deployment of the Columbia SSBN replacement will also improve the survivability and viability of the submarine force far into the future. </w:t>
      </w:r>
    </w:p>
    <w:p w14:paraId="2256E088" w14:textId="77777777" w:rsidR="00040360" w:rsidRPr="008617FF" w:rsidRDefault="00040360" w:rsidP="00040360">
      <w:pPr>
        <w:rPr>
          <w:rFonts w:asciiTheme="majorHAnsi" w:hAnsiTheme="majorHAnsi" w:cstheme="majorHAnsi"/>
        </w:rPr>
      </w:pPr>
      <w:r w:rsidRPr="008617FF">
        <w:rPr>
          <w:rFonts w:asciiTheme="majorHAnsi" w:hAnsiTheme="majorHAnsi" w:cstheme="majorHAnsi"/>
        </w:rPr>
        <w:t>Some express concern that the two SSBN bases—in Kings Bay, Georgia, and Bremerton, Washington—could be destroyed by an adversary with only a small number of nuclear or conventional munitions. (These sites are defended by air and missile defenses, though that may be of little comfort to U.S. nuclear strategists.) Thus, if the United States reduced its ICBM force, a Russian disarming first strike could plausibly threaten the U.S. nuclear deterrent.156 However, this scenario is unlikely for two reasons. First, attacking the two submarine bases would still leave the United States with a large portion of the SSBN fleet at sea when the attack is carried out. (Eight submarines at sea could carry approximately 1,000 nuclear warheads, if SLBMs carry the additional warheads suggested here.) Second, in terms of deterrence, Russian experts know that if they attacked a U.S. SSBN base (including with non-nuclear weapons) the United States would take it as an extreme form of escalation and could respond accordingly. As the 2018 NPR states, “Significant nonnuclear strategic attacks include, but are not limited to . . . attacks on U.S. or allied nuclear forces.”157 If the United States reduces its ICBM capacity in favor of SSBNs, the U.S. Navy would be expected to enhance the survivability of the base infrastructure and nondeployed SSBNs at Kings Bay and Kitsap.</w:t>
      </w:r>
    </w:p>
    <w:p w14:paraId="79F0922D" w14:textId="77777777" w:rsidR="00040360" w:rsidRPr="008617FF" w:rsidRDefault="00040360" w:rsidP="00040360">
      <w:pPr>
        <w:rPr>
          <w:rFonts w:asciiTheme="majorHAnsi" w:hAnsiTheme="majorHAnsi" w:cstheme="majorHAnsi"/>
        </w:rPr>
      </w:pPr>
      <w:r w:rsidRPr="008617FF">
        <w:rPr>
          <w:rStyle w:val="StyleUnderline"/>
          <w:rFonts w:asciiTheme="majorHAnsi" w:hAnsiTheme="majorHAnsi" w:cstheme="majorHAnsi"/>
        </w:rPr>
        <w:t xml:space="preserve">The </w:t>
      </w:r>
      <w:r w:rsidRPr="008617FF">
        <w:rPr>
          <w:rStyle w:val="Emphasis"/>
          <w:rFonts w:asciiTheme="majorHAnsi" w:hAnsiTheme="majorHAnsi" w:cstheme="majorHAnsi"/>
        </w:rPr>
        <w:t>better</w:t>
      </w:r>
      <w:r w:rsidRPr="008617FF">
        <w:rPr>
          <w:rStyle w:val="StyleUnderline"/>
          <w:rFonts w:asciiTheme="majorHAnsi" w:hAnsiTheme="majorHAnsi" w:cstheme="majorHAnsi"/>
        </w:rPr>
        <w:t xml:space="preserve"> and</w:t>
      </w:r>
      <w:r w:rsidRPr="008617FF">
        <w:rPr>
          <w:rFonts w:asciiTheme="majorHAnsi" w:hAnsiTheme="majorHAnsi" w:cstheme="majorHAnsi"/>
        </w:rPr>
        <w:t xml:space="preserve"> more </w:t>
      </w:r>
      <w:r w:rsidRPr="008617FF">
        <w:rPr>
          <w:rStyle w:val="Emphasis"/>
          <w:rFonts w:asciiTheme="majorHAnsi" w:hAnsiTheme="majorHAnsi" w:cstheme="majorHAnsi"/>
        </w:rPr>
        <w:t>politically feasible</w:t>
      </w:r>
      <w:r w:rsidRPr="008617FF">
        <w:rPr>
          <w:rFonts w:asciiTheme="majorHAnsi" w:hAnsiTheme="majorHAnsi" w:cstheme="majorHAnsi"/>
        </w:rPr>
        <w:t xml:space="preserve"> </w:t>
      </w:r>
      <w:r w:rsidRPr="008617FF">
        <w:rPr>
          <w:rStyle w:val="StyleUnderline"/>
          <w:rFonts w:asciiTheme="majorHAnsi" w:hAnsiTheme="majorHAnsi" w:cstheme="majorHAnsi"/>
        </w:rPr>
        <w:t xml:space="preserve">option is to </w:t>
      </w:r>
      <w:r w:rsidRPr="008617FF">
        <w:rPr>
          <w:rStyle w:val="Emphasis"/>
          <w:rFonts w:asciiTheme="majorHAnsi" w:hAnsiTheme="majorHAnsi" w:cstheme="majorHAnsi"/>
        </w:rPr>
        <w:t>pause</w:t>
      </w:r>
      <w:r w:rsidRPr="008617FF">
        <w:rPr>
          <w:rStyle w:val="StyleUnderline"/>
          <w:rFonts w:asciiTheme="majorHAnsi" w:hAnsiTheme="majorHAnsi" w:cstheme="majorHAnsi"/>
        </w:rPr>
        <w:t xml:space="preserve"> the GBSD program, and meanwhile retain</w:t>
      </w:r>
      <w:r w:rsidRPr="008617FF">
        <w:rPr>
          <w:rFonts w:asciiTheme="majorHAnsi" w:hAnsiTheme="majorHAnsi" w:cstheme="majorHAnsi"/>
        </w:rPr>
        <w:t xml:space="preserve"> (and update) </w:t>
      </w:r>
      <w:r w:rsidRPr="008617FF">
        <w:rPr>
          <w:rStyle w:val="StyleUnderline"/>
          <w:rFonts w:asciiTheme="majorHAnsi" w:hAnsiTheme="majorHAnsi" w:cstheme="majorHAnsi"/>
        </w:rPr>
        <w:t>the Minuteman ICBM</w:t>
      </w:r>
      <w:r w:rsidRPr="008617FF">
        <w:rPr>
          <w:rFonts w:asciiTheme="majorHAnsi" w:hAnsiTheme="majorHAnsi" w:cstheme="majorHAnsi"/>
        </w:rPr>
        <w:t xml:space="preserve"> force while seeking negotiation of an agreement with Russia to mutually reduce the total number of warheads and silo-based nuclear missiles and launchers.158</w:t>
      </w:r>
    </w:p>
    <w:p w14:paraId="1D24CF98" w14:textId="77777777" w:rsidR="00040360" w:rsidRPr="008617FF" w:rsidRDefault="00040360" w:rsidP="00040360">
      <w:pPr>
        <w:rPr>
          <w:rFonts w:asciiTheme="majorHAnsi" w:hAnsiTheme="majorHAnsi" w:cstheme="majorHAnsi"/>
        </w:rPr>
      </w:pPr>
      <w:r w:rsidRPr="008617FF">
        <w:rPr>
          <w:rStyle w:val="StyleUnderline"/>
          <w:rFonts w:asciiTheme="majorHAnsi" w:hAnsiTheme="majorHAnsi" w:cstheme="majorHAnsi"/>
        </w:rPr>
        <w:t xml:space="preserve">The Minuteman remains effective and launch-ready. If the main value of vulnerable ICBMs is to soak up a large portion of Russian nuclear forces, an expensive new system is </w:t>
      </w:r>
      <w:r w:rsidRPr="008617FF">
        <w:rPr>
          <w:rStyle w:val="Emphasis"/>
          <w:rFonts w:asciiTheme="majorHAnsi" w:hAnsiTheme="majorHAnsi" w:cstheme="majorHAnsi"/>
        </w:rPr>
        <w:t>not necessary</w:t>
      </w:r>
      <w:r w:rsidRPr="008617FF">
        <w:rPr>
          <w:rFonts w:asciiTheme="majorHAnsi" w:hAnsiTheme="majorHAnsi" w:cstheme="majorHAnsi"/>
        </w:rPr>
        <w:t xml:space="preserve">. The U.S. Air Force can maintain a sizable Minuteman arsenal for a longer period by reducing the number of deployed ICBMs. If the deployed ICBM force were 300 or 200 missiles instead of 400, it is difficult to imagine Russian leaders becoming less deterred from attempting a disarming first strike against the United </w:t>
      </w:r>
      <w:r w:rsidRPr="008617FF">
        <w:rPr>
          <w:rFonts w:asciiTheme="majorHAnsi" w:hAnsiTheme="majorHAnsi" w:cstheme="majorHAnsi"/>
        </w:rPr>
        <w:lastRenderedPageBreak/>
        <w:t xml:space="preserve">States. Missile bodies and parts from withdrawn missiles can be used to keep the retained ones operational.159 The feasibility of extending the life of Minuteman III is explored in Appendix A. </w:t>
      </w:r>
    </w:p>
    <w:p w14:paraId="283CCED1" w14:textId="77777777" w:rsidR="00040360" w:rsidRPr="008617FF" w:rsidRDefault="00040360" w:rsidP="00040360">
      <w:pPr>
        <w:rPr>
          <w:rFonts w:asciiTheme="majorHAnsi" w:hAnsiTheme="majorHAnsi" w:cstheme="majorHAnsi"/>
        </w:rPr>
      </w:pPr>
      <w:r w:rsidRPr="008617FF">
        <w:rPr>
          <w:rFonts w:asciiTheme="majorHAnsi" w:hAnsiTheme="majorHAnsi" w:cstheme="majorHAnsi"/>
        </w:rPr>
        <w:t>Reducing the size of the U.S. ICBM force may be necessary regardless of the GBSD deployment. The Air Force plans to deploy the B-21 in greater numbers than the aircraft it is intended to replace, the B-1B and (eventually) the B-2. If a new administration intends to extend New START for five years, as recommended here, B-21 bombers likely will be deployed while the treaty remains in force. (The B-21, along with other major nuclear modernization programs will certainly be relevant to negotiations after New START expires, even if that date is in 2026—see figure 5.) Thus, more “room” will need to be created in the U.S. nuclear force to comply with numerical ceilings.</w:t>
      </w:r>
    </w:p>
    <w:p w14:paraId="3FD6DE2D" w14:textId="77777777" w:rsidR="00040360" w:rsidRPr="008617FF" w:rsidRDefault="00040360" w:rsidP="00040360">
      <w:pPr>
        <w:rPr>
          <w:rFonts w:asciiTheme="majorHAnsi" w:hAnsiTheme="majorHAnsi" w:cstheme="majorHAnsi"/>
        </w:rPr>
      </w:pPr>
      <w:r w:rsidRPr="008617FF">
        <w:rPr>
          <w:rFonts w:asciiTheme="majorHAnsi" w:hAnsiTheme="majorHAnsi" w:cstheme="majorHAnsi"/>
        </w:rPr>
        <w:t>At a time of growing competition among defense programs, with Republicans and Democrats alike calling for ruthless or “smart” spending prioritization, the U.S. nuclear program must come to grips with the archaic deterrence logic that underpins the landbased leg of the strategic triad, as well as the arms control opportunities it may present. As U.S. nuclear modernization programs enter an expensive, technically difficult stretch, these considerations should not be overlooked.160</w:t>
      </w:r>
    </w:p>
    <w:p w14:paraId="31162B4E" w14:textId="77777777" w:rsidR="00040360" w:rsidRPr="008617FF" w:rsidRDefault="00040360" w:rsidP="00040360">
      <w:pPr>
        <w:rPr>
          <w:rFonts w:asciiTheme="majorHAnsi" w:hAnsiTheme="majorHAnsi" w:cstheme="majorHAnsi"/>
        </w:rPr>
      </w:pPr>
      <w:r w:rsidRPr="008617FF">
        <w:rPr>
          <w:rFonts w:asciiTheme="majorHAnsi" w:hAnsiTheme="majorHAnsi" w:cstheme="majorHAnsi"/>
        </w:rPr>
        <w:t>&lt;&lt;&lt;FIGURE 5 EXCLUDED&gt;&gt;&gt;</w:t>
      </w:r>
      <w:r w:rsidRPr="008617FF">
        <w:rPr>
          <w:rFonts w:asciiTheme="majorHAnsi" w:hAnsiTheme="majorHAnsi" w:cstheme="majorHAnsi"/>
        </w:rPr>
        <w:tab/>
      </w:r>
    </w:p>
    <w:p w14:paraId="6B9E3F00" w14:textId="77777777" w:rsidR="00DE0E68" w:rsidRPr="008617FF" w:rsidRDefault="00DE0E68" w:rsidP="00DE0E68">
      <w:pPr>
        <w:pStyle w:val="Heading2"/>
        <w:rPr>
          <w:rFonts w:asciiTheme="majorHAnsi" w:hAnsiTheme="majorHAnsi" w:cstheme="majorHAnsi"/>
        </w:rPr>
      </w:pPr>
      <w:r w:rsidRPr="008617FF">
        <w:rPr>
          <w:rFonts w:asciiTheme="majorHAnsi" w:hAnsiTheme="majorHAnsi" w:cstheme="majorHAnsi"/>
        </w:rPr>
        <w:lastRenderedPageBreak/>
        <w:t>Deterrence DA</w:t>
      </w:r>
    </w:p>
    <w:p w14:paraId="30E3D39E" w14:textId="77777777" w:rsidR="00DE0E68" w:rsidRPr="008617FF" w:rsidRDefault="00DE0E68" w:rsidP="00DE0E68">
      <w:pPr>
        <w:pStyle w:val="Heading3"/>
        <w:rPr>
          <w:rFonts w:asciiTheme="majorHAnsi" w:hAnsiTheme="majorHAnsi" w:cstheme="majorHAnsi"/>
        </w:rPr>
      </w:pPr>
      <w:r w:rsidRPr="008617FF">
        <w:rPr>
          <w:rFonts w:asciiTheme="majorHAnsi" w:hAnsiTheme="majorHAnsi" w:cstheme="majorHAnsi"/>
        </w:rPr>
        <w:lastRenderedPageBreak/>
        <w:t>2AC – M – AT: Revisionism</w:t>
      </w:r>
    </w:p>
    <w:p w14:paraId="2F3A2E8A" w14:textId="77777777" w:rsidR="00DE0E68" w:rsidRPr="008617FF" w:rsidRDefault="00DE0E68" w:rsidP="00DE0E68">
      <w:pPr>
        <w:rPr>
          <w:rFonts w:asciiTheme="majorHAnsi" w:hAnsiTheme="majorHAnsi" w:cstheme="majorHAnsi"/>
        </w:rPr>
      </w:pPr>
    </w:p>
    <w:p w14:paraId="66182B50"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(PONARS Eurasia Policy Memo) The events of recent years are less representative of a shift in Russian strategy than they are of the fragmentation of the international order. The end of the Cold War brought with it a Western-led attempt to render the liberal international order synonymous with international order writ large. The return of great power rivalry indicates that this project has failed. Emerging in its wake is a struggle over the contours of the first truly global order in modern history—one in which formal empires and superpower blocs have been abandoned in favor of an order of global scope rooted in universal sovereignty. In this sense, at least, both the United States and Russia have become equally revisionist—as they have become locked in a zero-sum struggle over the shape of European security arrangements—even as they both claim to defend the status quo. This highlights the fragile state of Euro-Atlantic security and underlines the need for communication and caution in instances where interests may diverge. Accusing Russia of being uniquely revisionist is rooted in two flawed Western assumptions—first, that the Western-led liberal international order is akin to rules-based order itself, and second, that the rules-based international order overlaps perfectly with the contemporary global order.</w:t>
      </w:r>
    </w:p>
    <w:p w14:paraId="48428B55"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International Order: Contested Contours</w:t>
      </w:r>
    </w:p>
    <w:p w14:paraId="3BE80B9A"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 xml:space="preserve">Russia’s relationship with Europe—and later, the West—has been both long and complex. A desire to “catch up” to the West framed Russia’s international engagements for significant periods of its modern history. By the mid-18th century, the country had been admitted as a full participant in the European balance-of-power system. </w:t>
      </w:r>
      <w:r w:rsidRPr="008617FF">
        <w:rPr>
          <w:rStyle w:val="StyleUnderline"/>
          <w:rFonts w:asciiTheme="majorHAnsi" w:hAnsiTheme="majorHAnsi" w:cstheme="majorHAnsi"/>
        </w:rPr>
        <w:t>After the Cold War,</w:t>
      </w:r>
      <w:r w:rsidRPr="008617FF">
        <w:rPr>
          <w:rFonts w:asciiTheme="majorHAnsi" w:hAnsiTheme="majorHAnsi" w:cstheme="majorHAnsi"/>
        </w:rPr>
        <w:t xml:space="preserve"> having been severed from half of the continent for decades by the Iron Curtain, Moscow again espoused a desire to “return to Europe” and pursue “shock therapy” to join the liberal West.</w:t>
      </w:r>
    </w:p>
    <w:p w14:paraId="5011F6F9"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 xml:space="preserve">Yet in the wake of the 2008 Russo-Georgian War, and especially since the 2013-14 Euromaidan Revolution in Ukraine and the subsequent war in the Donbas, </w:t>
      </w:r>
      <w:r w:rsidRPr="008617FF">
        <w:rPr>
          <w:rStyle w:val="StyleUnderline"/>
          <w:rFonts w:asciiTheme="majorHAnsi" w:hAnsiTheme="majorHAnsi" w:cstheme="majorHAnsi"/>
        </w:rPr>
        <w:t>it has become commonplace to label Russia a revisionist power</w:t>
      </w:r>
      <w:r w:rsidRPr="008617FF">
        <w:rPr>
          <w:rFonts w:asciiTheme="majorHAnsi" w:hAnsiTheme="majorHAnsi" w:cstheme="majorHAnsi"/>
        </w:rPr>
        <w:t>. To his detractors, Russian President Vladimir Putin’s aims include subverting Western values and undermining transatlantic unity. As the EU and Russia confront the potential geopolitical consequences of the protests in Belarus, it is worth re-examining the fundamental nature and goals of Russian foreign policy.</w:t>
      </w:r>
    </w:p>
    <w:p w14:paraId="5C3C9B1A" w14:textId="77777777" w:rsidR="00DE0E68" w:rsidRPr="008617FF" w:rsidRDefault="00DE0E68" w:rsidP="00DE0E68">
      <w:pPr>
        <w:rPr>
          <w:rFonts w:asciiTheme="majorHAnsi" w:hAnsiTheme="majorHAnsi" w:cstheme="majorHAnsi"/>
        </w:rPr>
      </w:pPr>
      <w:r w:rsidRPr="008617FF">
        <w:rPr>
          <w:rStyle w:val="StyleUnderline"/>
          <w:rFonts w:asciiTheme="majorHAnsi" w:hAnsiTheme="majorHAnsi" w:cstheme="majorHAnsi"/>
        </w:rPr>
        <w:t xml:space="preserve">Can a country that just </w:t>
      </w:r>
      <w:r w:rsidRPr="008617FF">
        <w:rPr>
          <w:rStyle w:val="Emphasis"/>
          <w:rFonts w:asciiTheme="majorHAnsi" w:hAnsiTheme="majorHAnsi" w:cstheme="majorHAnsi"/>
        </w:rPr>
        <w:t>three decades ago</w:t>
      </w:r>
      <w:r w:rsidRPr="008617FF">
        <w:rPr>
          <w:rStyle w:val="StyleUnderline"/>
          <w:rFonts w:asciiTheme="majorHAnsi" w:hAnsiTheme="majorHAnsi" w:cstheme="majorHAnsi"/>
        </w:rPr>
        <w:t xml:space="preserve"> sought to integrate into the Western political community truly be considered revisionist</w:t>
      </w:r>
      <w:r w:rsidRPr="008617FF">
        <w:rPr>
          <w:rFonts w:asciiTheme="majorHAnsi" w:hAnsiTheme="majorHAnsi" w:cstheme="majorHAnsi"/>
        </w:rPr>
        <w:t>? The answer to this question lies in how one conceives of the contemporary international order, as well as in the substance of Russia’s evolving relationships with the West and with its so-called near abroad.</w:t>
      </w:r>
    </w:p>
    <w:p w14:paraId="1C171CD3"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 xml:space="preserve">Rising hostility between Russia and the West in recent years—in addition to failed wars in the Middle East, the rise of China, and uncertainty over the future of U.S. foreign policy—has led many to contend that the so-called liberal international order is in crisis. However, </w:t>
      </w:r>
      <w:r w:rsidRPr="008617FF">
        <w:rPr>
          <w:rStyle w:val="StyleUnderline"/>
          <w:rFonts w:asciiTheme="majorHAnsi" w:hAnsiTheme="majorHAnsi" w:cstheme="majorHAnsi"/>
        </w:rPr>
        <w:t>the breadth and scope of that order are often taken for granted</w:t>
      </w:r>
      <w:r w:rsidRPr="008617FF">
        <w:rPr>
          <w:rFonts w:asciiTheme="majorHAnsi" w:hAnsiTheme="majorHAnsi" w:cstheme="majorHAnsi"/>
        </w:rPr>
        <w:t xml:space="preserve">. In addition to pushing for stringent adherence to democratic norms and market reforms, the liberal order is often cited as being reliant upon a structure of power rooted in Western leadership. Yet even beyond their failure to modernize fully in line with Western expectations, the notion that powerful countries such as Russia and China would agree to the notion of “Western leadership” in perpetuity—accepting second-class status in the global order and agreeing to operate on </w:t>
      </w:r>
      <w:r w:rsidRPr="008617FF">
        <w:rPr>
          <w:rFonts w:asciiTheme="majorHAnsi" w:hAnsiTheme="majorHAnsi" w:cstheme="majorHAnsi"/>
        </w:rPr>
        <w:lastRenderedPageBreak/>
        <w:t>terms set by others—was always doubtful. This inherently imposes limits on the potential for the liberal international order to achieve global scope.</w:t>
      </w:r>
    </w:p>
    <w:p w14:paraId="3DB97F1A"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The more neutral term “rules-based international order” is often invoked as well, given the polarizing Western cultural origins and normative assumptions that underpin liberalism. However, Russia’s violation of its neighbors’ territorial integrity, its recent poisoning of opposition activist Alexey Navalny, and its stern line against possible “external interference” in the current protests in Belarus raise questions concerning its commitment to upholding the norms and principles that it agreed to in the Paris Charter of 1990, the document that effectively marked the end of the Cold War by envisioning a “Europe whole and free.” This, in turn, has led to doubts regarding Moscow’s international adherence to rules-based interaction itself.</w:t>
      </w:r>
    </w:p>
    <w:p w14:paraId="104DE7FB"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That said, one could argue that while Russia may have pursued territorial revisionism in Europe for tactical reasons in recent years—most notably in Ukraine—its overall strategy remains geared toward preserving the status quo. In other words, Moscow employs spoiler or “raiding” tactics in its relationship with the West to avoid losing something that it already possesses, namely its great power status. From this perspective, it is possible to contend that—whether for pragmatic or idealistic reasons—it is the West that is, in fact, revisionist, having taken advantage of Russia’s post-Cold War weakness to redraw the contours of the Euro-Atlantic security system.</w:t>
      </w:r>
    </w:p>
    <w:p w14:paraId="17C9525E"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Moscow’s increasingly assertive behavior is the inevitable by-product of a key conclusion gradually drawn by the Russian leadership over the course of the post-Cold War era, namely that joining the West is impossible without forgoing Russia’s ability to remain an independent and sovereign decision-maker in international affairs. As Kadri Liik of the European Council on Foreign Relations contends, the EU’s notion of a “friendly Russia” is one that privileges Russia’s integration into European structures and convergence toward European norms, contrasting with Putin’s view that one can “trade favors” in the absence of shared values.</w:t>
      </w:r>
    </w:p>
    <w:p w14:paraId="21698CE2"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While an “internationalist” or “multilateral” dimension to Russian foreign policy certainly exists, the extent to which it serves an instrumental purpose is a matter of contention. Vocal support for international law and the United Nations could be attributed in part to the fact that the UN Security Council enshrines Russia’s great power status. Some regional multilateral ventures—such as the Eurasian Economic Union (EEU)—are partly aimed at carving out or preserving a Russian sphere of privileged interests in Eastern Europe or Central Eurasia. Even the question of whether Russia’s future lies with Europe is marked by debate over whether this will allow Moscow to retain its position as an independent great power.</w:t>
      </w:r>
    </w:p>
    <w:p w14:paraId="694E7E6F"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A more complete perspective, then, acknowledges that the rules-based international order is but one element of a broader set of norms, ideas, and practices that inform interstate interaction. The English School theoretical approach to the study of international relations would call this the international “society” of states. Among these ideas is the notion of great power management—that great powers are accorded a special responsibility to uphold and preserve the international order. In this sense, Russia’s continued insistence on its great power identity and the privileges bestowed by this status can be understood as a conservative tendency rather than a revisionist one—less a rejection of the rules-based order and more so a defense of some of international society’s established principles.</w:t>
      </w:r>
    </w:p>
    <w:p w14:paraId="03555B58"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Spheres of Influence?</w:t>
      </w:r>
    </w:p>
    <w:p w14:paraId="7C9DEB79"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lastRenderedPageBreak/>
        <w:t>It could be argued that insisting on great power status amounts to backing de facto recognition of spheres of influence. A “Yalta-type” order would certainly run up against the notion of the “freedom of States to choose their own security arrangements,” as stipulated in the Paris Charter. However, an alternative perspective asserts that the Yalta and Helsinki agreements that effectively enshrined mutual recognition of spheres of influence remain part of the contemporary European security order as well, and that the Paris Charter’s pre-dating of the Soviet Union’s collapse implies that Moscow never intended for it to apply to countries such as Ukraine. Yet there is a deeper reason not to equate Russia’s desire for an “equal partnership” with Europe with a revisionist posture: Moscow’s opposition to NATO expansion in the 1990s and 2000s was rooted less in perceived security threats and more so in a sense of exclusion.</w:t>
      </w:r>
    </w:p>
    <w:p w14:paraId="515F7D1D"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In the nuclear age, the threat of a land invasion from the West has reduced in relative importance, negating the significance of “strategic depth” to a certain extent. While the presence of NATO allies on Russia’s borders is not without strategic consequences, it is the notion of a historically hostile alliance consolidating a new political and security order on the continent without Russian participation that riles Moscow the most. That this occurred precisely as Russia was planning its “return to Europe” rendered the matter even more sensitive. Disputes surrounding Kyiv’s geopolitical orientation that played out on the Maidan in 2014 further highlighted the contested nature and reach of Russian post-Soviet nationhood, raising further questions over whether Russia’s “natural home” was truly situated in Europe.</w:t>
      </w:r>
    </w:p>
    <w:p w14:paraId="574FB18D"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Yet ironically, continued disagreements between Russia and the West over Europe’s future have caused matters of identity to be downgraded in favor of a more zero-sum strategic logic. The rise of universalist ideologies in the 19th and 20th centuries led to the erosion of Europe’s shared dynastic principles, with a raw balance of power taking their place in the leadup to World War I and a Manichean contest between superpowers emerging after World War II. Similarly, now that any pretense of a “Greater Europe” from Lisbon to Vladivostok rooted in shared norms and values has been extinguished, geopolitical considerations feature prominently in the Kremlin’s thinking regarding the situation in Ukraine and now Belarus, especially given Minsk’s status as Russia’s last remaining buffer and ally in Europe.</w:t>
      </w:r>
    </w:p>
    <w:p w14:paraId="275B5D45"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Nonetheless, although the 2013-14 Ukraine crisis represents a breaking point in Russia-West relations that has inaugurated a period characterized most often by zero-sum hostility, this does not imply that Russian foreign policy has suddenly adopted a distinctly revisionist character. Moscow’s behavior may have grown more assertive in recent years, but Russia’s overall aim of restoring its national power and obtaining recognition of its rights as a great power has not changed. Revanchism does not necessarily equate to revisionism. Spoiler (or even revisionist) tactics employed to achieve status quo aims are not the same as a revisionist strategy. While Moscow may be unhappy with a post-Cold War outcome that has “sidelined its security interests,” the “Western-centric system of liberal democracies” never succeeded in entrenching itself as a fully legitimate and universally accepted global order.</w:t>
      </w:r>
    </w:p>
    <w:p w14:paraId="7715DAE2"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 xml:space="preserve">Moscow’s attentiveness to European normative pronouncements may have waned as its declared “pivot to the east” has accelerated in the years since the Ukraine crisis. However, Russia still maintains that the EEU is designed to complement the EU through a potential future integration of equals. Nor is Moscow’s deepening strategic partnership with Beijing necessarily a sign of a revisionist global strategy. While Russia and China have been pushed closer together by their respective deteriorating relations with the </w:t>
      </w:r>
      <w:r w:rsidRPr="008617FF">
        <w:rPr>
          <w:rFonts w:asciiTheme="majorHAnsi" w:hAnsiTheme="majorHAnsi" w:cstheme="majorHAnsi"/>
        </w:rPr>
        <w:lastRenderedPageBreak/>
        <w:t>United States, the process of normalization of ties between them dates to the late Cold War period. It is in Moscow’s interest to pursue good relations with a country with which it shares a lengthy border, just as it is natural for Russia to seek to avoid isolation in the strategic triangle composed of itself, China, and the United States.</w:t>
      </w:r>
    </w:p>
    <w:p w14:paraId="1C7B007F"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Conclusion</w:t>
      </w:r>
    </w:p>
    <w:p w14:paraId="35CECD4C"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The assumption until now has been, at the very least, that the rules-based international order—marked by a universal commitment to multilateralism and the proliferation of robust international institutions—is synonymous with the contemporary world order. Yet the growing consensus that global multilateralism is in crisis demonstrates that a plethora of divergent ideas about how to organize the world continue to co-exist. This should encourage Western countries to rethink their policies toward Russia and revisit some of their ingrained beliefs regarding the nature of the contemporary order.</w:t>
      </w:r>
    </w:p>
    <w:p w14:paraId="59A6A92F"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Questions surrounding Russia’s supposed “European” or “Eurasian” geopolitical and cultural orientation may still be relevant to uncovering the nature of Moscow’s global aims, even as they inform continuing debates over the legitimate boundaries of the Russian national community. But a “pivot to the east”—an official shift in emphasis from the “European” in favor of the “Eurasian”—is not in itself an indication that Russia’s preferred normative arrangements for global politics have changed. The events of 2014 have not fully eliminated the legacies of 1945 and 1991. The implications of any conservative turn in Russian politics will continue to co-exist alongside the established Soviet and liberal features of Russian governance, political institutions, and national identity. And while these may not be the only drivers of Russian foreign policy behavior, they nonetheless cast significant doubt on the extent to which Russia is driven by “revisionist” impulses.</w:t>
      </w:r>
    </w:p>
    <w:p w14:paraId="69B56256" w14:textId="77777777" w:rsidR="00DE0E68" w:rsidRPr="008617FF" w:rsidRDefault="00DE0E68" w:rsidP="00DE0E68">
      <w:pPr>
        <w:pStyle w:val="Heading3"/>
        <w:rPr>
          <w:rFonts w:asciiTheme="majorHAnsi" w:hAnsiTheme="majorHAnsi" w:cstheme="majorHAnsi"/>
        </w:rPr>
      </w:pPr>
      <w:r w:rsidRPr="008617FF">
        <w:rPr>
          <w:rFonts w:asciiTheme="majorHAnsi" w:hAnsiTheme="majorHAnsi" w:cstheme="majorHAnsi"/>
        </w:rPr>
        <w:lastRenderedPageBreak/>
        <w:t>2AC – IL – AT: Hypersonics</w:t>
      </w:r>
    </w:p>
    <w:p w14:paraId="6E8A7D84" w14:textId="77777777" w:rsidR="00DE0E68" w:rsidRPr="008617FF" w:rsidRDefault="00DE0E68" w:rsidP="00DE0E68">
      <w:pPr>
        <w:pStyle w:val="Heading4"/>
        <w:rPr>
          <w:rFonts w:asciiTheme="majorHAnsi" w:hAnsiTheme="majorHAnsi" w:cstheme="majorHAnsi"/>
        </w:rPr>
      </w:pPr>
      <w:r w:rsidRPr="008617FF">
        <w:rPr>
          <w:rFonts w:asciiTheme="majorHAnsi" w:hAnsiTheme="majorHAnsi" w:cstheme="majorHAnsi"/>
        </w:rPr>
        <w:t xml:space="preserve">Hypersonics are a non-threat. </w:t>
      </w:r>
    </w:p>
    <w:p w14:paraId="51FE2FF5" w14:textId="77777777" w:rsidR="00DE0E68" w:rsidRPr="008617FF" w:rsidRDefault="00DE0E68" w:rsidP="00DE0E68">
      <w:pPr>
        <w:rPr>
          <w:rFonts w:asciiTheme="majorHAnsi" w:hAnsiTheme="majorHAnsi" w:cstheme="majorHAnsi"/>
        </w:rPr>
      </w:pPr>
    </w:p>
    <w:p w14:paraId="1F829F59"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China, Russia and the United States are now all rushing to develop a new type of missile that is purportedly faster, more accurate, more maneuverable, and stealthier than long-range intercontinental ballistic missiles (ICBMs). Called “hypersonic” missiles because they can reach velocities greater than five times the speed of sound—known as Mach 5—they are at least six times faster than commercial airliners.</w:t>
      </w:r>
    </w:p>
    <w:p w14:paraId="7127EEE6"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Russia has already deployed at least one hypersonic missile, which is capable of carrying a nuclear warhead. This has prompted quite a bit of handwringing in US military circles, and the Pentagon plans to spend billions of dollars on large-scale production of hypersonic weapons in the coming years.</w:t>
      </w:r>
    </w:p>
    <w:p w14:paraId="2404D808"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The Union of Concerned Scientists has been closely watching these developments. In 2015, Dr. David Wright—Global Security Program co-director until 2020—contributed an appendix to a hypersonic weapons study published in the peer-reviewed international journal Science &amp; Global Security. By 2018, it became apparent that a looming arms race over hypersonic missiles could pose a significant threat to international security. So Wright and his team decided to bring in an outside scientist through the UCS Kendall Science Fellowship program to investigate further.</w:t>
      </w:r>
    </w:p>
    <w:p w14:paraId="68E062BA"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The program selected Dr. Cameron Tracy, who—before coming on board for the two-year fellowship in September 2019—had been doing research at Harvard’s Belfer Center for Science and International Affairs and Stanford’s Center for International Security and Cooperation after earning his PhD in materials science and engineering at the University of Michigan. Given that his work at Harvard and Stanford focused on nuclear arms control and the interface between science and security policy, he was a perfect fit for the task.</w:t>
      </w:r>
    </w:p>
    <w:p w14:paraId="03385FC7"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Thus far, Tracy has posted five essays on various aspects of hypersonic weapons, taped a half-hour podcast, and coauthored a technical study, Modelling the Performance of Hypersonic Boost-Glide Missiles, with Wright in the January issue of Science &amp; Global Security. His latest study, Slowing the Hypersonic Arms Race: A Rational Approach to US Hypersonic Missile Development, will be released later this month.</w:t>
      </w:r>
    </w:p>
    <w:p w14:paraId="24BEFF7B"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I recently asked Tracy a few questions about the hype over hypersonics. The transcript of our exchange is below.</w:t>
      </w:r>
    </w:p>
    <w:p w14:paraId="4E5BCF47"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EN: Let’s start with the basics. What are hypersonic missiles? Are they nuclear weapons? What are their proponents claiming they can do?</w:t>
      </w:r>
    </w:p>
    <w:p w14:paraId="332BAD1D"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Cameron Tracy is the Kendall Fellow for the Global Security program at the Union of Concerned Scientists. His work focuses on nuclear arms control and the interface between science and security policy.</w:t>
      </w:r>
    </w:p>
    <w:p w14:paraId="2D9CEE9A"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CT: Hypersonic weapons are low-altitude, high-speed missiles that can carry either conventional or nuclear warheads. They might be designed to fly around 600 miles, for use in a specific theater of operations, or many thousands of miles, for intercontinental strikes.</w:t>
      </w:r>
    </w:p>
    <w:p w14:paraId="787A6534"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lastRenderedPageBreak/>
        <w:t>As you mentioned in your introduction, proponents claim they are faster, stealthier, and harder to intercept than ballistic missiles—the current state-of-the-art in rapid warhead delivery.</w:t>
      </w:r>
    </w:p>
    <w:p w14:paraId="0A89853D"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For instance, in 2019 the commander of the US Strategic Command testified before Congress that a hypersonic missile could strike the continental United States in half the time it would take an ICBM launched from Russia, which is about 30 minutes. And last year, the under secretary of defense for research and engineering said hypersonic missiles are “20 times dimmer, or more, than the targets [the United States is] able to track,” and that new sensors would be needed just to see them.</w:t>
      </w:r>
    </w:p>
    <w:p w14:paraId="58C926B0"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Those are just a couple of examples. The military trade press—and the mainstream press—repeat these claims as fact. A recent military.com story stated unequivocally that radar cannot pick up Russia’s hypersonic missiles, while The New York Times ran a column in January 2020 arguing that hypersonic missiles are a “game-changing” new weapon—“unstoppable,” “phenomenally accurate,” and able to “reach nearly every coordinate on the surface of the earth within 30 minutes.”</w:t>
      </w:r>
    </w:p>
    <w:p w14:paraId="37DE0A40"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EN: I read that Times column. It was pretty scary, actually. Especially that line: “Death from the air, guaranteed on-time delivery.”</w:t>
      </w:r>
    </w:p>
    <w:p w14:paraId="5C3C0AB2"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When you began your investigation, you assumed that some of the claims about hypersonic missiles might indeed be a bit, ahem, hyperbolic, but you thought that they would generally be borne out by your technical analysis. That didn’t happen.</w:t>
      </w:r>
    </w:p>
    <w:p w14:paraId="06733984"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CT: That’s right, I originally planned to analyze the extent to which hypersonic missiles could undermine international security, assuming at the time that these weapons were indeed uniquely fast and evasive. But as the team at UCS started running our calculations, we quickly found that the claims were not supported by the science.</w:t>
      </w:r>
    </w:p>
    <w:p w14:paraId="0D72312E"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Are they faster than existing ballistic missiles? No.</w:t>
      </w:r>
    </w:p>
    <w:p w14:paraId="70D57C56"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To be sure, hypersonic weapons are fast. But this is nothing new. Even the first modern missile, the German V-2, achieved near-hypersonic speeds in the 1940s. ICBMs, which the United States and Russia have fielded since 1959, travel much faster—more than 20 times the speed of sound.</w:t>
      </w:r>
    </w:p>
    <w:p w14:paraId="490FEC26"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So how could that defense official claim that hypersonic weapons would halve the time necessary for an attack on the United States, if ballistic missiles fly just as fast? Simple—by comparing a ballistic missile launched from Russia with a hypersonic weapon launched much closer to the United States. When launched from the same distance, a ballistic missile could reach its target as fast or faster than a hypersonic missile. It was an apples and oranges comparison that misrepresents the facts.</w:t>
      </w:r>
    </w:p>
    <w:p w14:paraId="02E33FDB"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Are they stealthier than ICBMs? No. Are they undetectable? No.</w:t>
      </w:r>
    </w:p>
    <w:p w14:paraId="63156410"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The fastest hypersonic weapons are launched on the same rocket boosters that launch ballistic missiles. The rockets’ hot exhaust makes it easy for satellite-mounted infrared light sensors to follow both weapons. But hypersonic missiles are unique in that the air resistance they encounter in their low-altitude flight keeps them extremely hot—and visible to these sensors—even after their rocket boosters run out of fuel.</w:t>
      </w:r>
    </w:p>
    <w:p w14:paraId="46AC99CC"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 xml:space="preserve">Our calculations show that hypersonic missiles would remain visible to currently deployed satellites for much of their flight. Only if they slowed to the nearly the lower limit of hypersonic speeds—around </w:t>
      </w:r>
      <w:r w:rsidRPr="008617FF">
        <w:rPr>
          <w:rFonts w:asciiTheme="majorHAnsi" w:hAnsiTheme="majorHAnsi" w:cstheme="majorHAnsi"/>
        </w:rPr>
        <w:lastRenderedPageBreak/>
        <w:t>Mach 5—would detection become an issue. But that, of course, would defeat the main purpose of a high-speed missile. On top of that, ground-based radar systems would be able to detect hypersonic weapons once they flew close enough that air defenses could intercept them.</w:t>
      </w:r>
    </w:p>
    <w:p w14:paraId="66950BBC"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Once again, top government officials—as well as think tank analysts and journalists—overstate the facts.</w:t>
      </w:r>
    </w:p>
    <w:p w14:paraId="7EF02953"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EN: That brings up a key point you make in the January paper you coauthored with David Wright. There appears to be a kind of “group think” going on here. As you explain, social scientists call this phenomenon “heterogeneous engineering.”</w:t>
      </w:r>
    </w:p>
    <w:p w14:paraId="5E6E42EC"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We saw the same thing happen over the last two decades when it comes to the US antiballistic missile defense system. The generals say it works, the defense contractors say it works, the news media say it works, and Congress spends billions of dollars on it. The problem is, as David Wright and UCS scientists Lisbeth Gronlund and Laura Grego have been pointing out for the last 20 years, the system has never been demonstrated to work in a real-word situation and can easily be foiled.</w:t>
      </w:r>
    </w:p>
    <w:p w14:paraId="470A359F"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CT: There can be many reasons for the Pentagon to develop a particular weapon system. Some might relate to its performance and a need for certain new capabilities. But organizational studies of past US missile development have consistently found many other motivations at play, which often have nothing to do with performance. For example, weapon development can be a major source of funding, of technological prestige, or a key aspect of the fierce competition among the military branches.</w:t>
      </w:r>
    </w:p>
    <w:p w14:paraId="6DB7DF17"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So we end up with situations where defense officials, contractors, and others who stand to gain from research and development dollars might want a particular weapon—or a related technology, such as missile defenses—regardless of what it actually does. But they cannot build a missile alone. They need the support of other key players who may have different motivations—congressional appropriators holding the government’s purse strings, for example. To convince members of Congress that a new weapon is necessary, proponents try to cast it as a revolutionary technological advancement. Since the engineers and analysts at the Pentagon and corporations designing these weapons are considered the experts on the technology, they are uniquely able to shape perceptions of weapon performance, regardless of whether their incentives have anything to do with performance.</w:t>
      </w:r>
    </w:p>
    <w:p w14:paraId="41F65663"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This is where the term “heterogeneous engineering” comes in: engineering not just the missile itself—metal, wires, and circuit boards—but also social perceptions about what that missile does and why it is supposedly necessary. That directly leads to these misleading statements about hypersonic weapon speed, stealth, and other performance characteristics.</w:t>
      </w:r>
    </w:p>
    <w:p w14:paraId="225CF67F"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The technical facts, of course, tell a very different story. That’s why independent technical assessment, like what UCS does, is so important to ensuring rational, effective US defense spending.</w:t>
      </w:r>
    </w:p>
    <w:p w14:paraId="63693A81"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EN: As you mentioned before, your original task when you joined UCS as a Kendall fellow—before you discovered that the hype over hypersonics had little basis in fact—was to examine the implications of this new weapon for international security. The Biden administration thankfully extended the New Strategic Arms Reduction Treaty (New START) treaty with Russia, the only remaining agreement limiting the two countries’ nuclear weapons, but the treaty does not cover hypersonic missiles. Given hypersonics are apparently not as potent as advertised, what needs to happen when China, Russia, and the United States are going full-tilt to develop them?</w:t>
      </w:r>
    </w:p>
    <w:p w14:paraId="56F654EF"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lastRenderedPageBreak/>
        <w:t>CT: For now, the best thing the United States can do is to ensure that it develops these weapons only if their benefits outweigh the costs. Those costs for hypersonic missiles are massive. This year’s defense budget dedicates $3.2 billion to hypersonic systems, a sum that has been increasing year after year. A recent Government Accountability Office report found that these programs are plagued by recurring cost overruns and delays.</w:t>
      </w:r>
    </w:p>
    <w:p w14:paraId="43252825"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There are also costs in terms of US security. An arms race, even over an ineffective weapon, increases international tensions and could make conflict among China, Russia, and the United States more likely.</w:t>
      </w:r>
    </w:p>
    <w:p w14:paraId="0381ECAF"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Fortunately, these risks can be addressed. The hypersonic arms race is, in part, a response to the US rush to develop these weapons as well as missile defenses. This makes restraint an attractive option for slowing the arms race. If the United States were to reduce its investment in hypersonic weapons to a level proportionate to their actual strategic utility, it would reduce the impetus for China, Russia, and other countries to try to counter that development with their own weapons. Getting a grip on hypersonic missiles may even be done cooperatively. Some thoughtful defense analysts, for example, have proposed multilateral limitations on the testing and proliferation of hypersonic weapons.</w:t>
      </w:r>
    </w:p>
    <w:p w14:paraId="2A61B5DD" w14:textId="77777777" w:rsidR="00DE0E68" w:rsidRPr="008617FF" w:rsidRDefault="00DE0E68" w:rsidP="00DE0E68">
      <w:pPr>
        <w:rPr>
          <w:rFonts w:asciiTheme="majorHAnsi" w:hAnsiTheme="majorHAnsi" w:cstheme="majorHAnsi"/>
        </w:rPr>
      </w:pPr>
      <w:r w:rsidRPr="008617FF">
        <w:rPr>
          <w:rFonts w:asciiTheme="majorHAnsi" w:hAnsiTheme="majorHAnsi" w:cstheme="majorHAnsi"/>
        </w:rPr>
        <w:t>Still, progress on such risk mitigation measures can proceed only if the United States grounds its approach to these weapons on a rational, technical assessment of their true capabilities, not on hype. To do so, Congress needs access to clear, unbiased information on hypersonic weapon performance, and the Biden administration needs to make the provision of this information a priority.</w:t>
      </w:r>
    </w:p>
    <w:p w14:paraId="4305EF90" w14:textId="77777777" w:rsidR="00601BFF" w:rsidRPr="008617FF" w:rsidRDefault="00601BFF" w:rsidP="00601BFF">
      <w:pPr>
        <w:rPr>
          <w:rFonts w:asciiTheme="majorHAnsi" w:hAnsiTheme="majorHAnsi" w:cstheme="majorHAnsi"/>
        </w:rPr>
      </w:pPr>
    </w:p>
    <w:sectPr w:rsidR="00601BFF" w:rsidRPr="008617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C04AB" w14:textId="77777777" w:rsidR="00E8673B" w:rsidRDefault="00E8673B" w:rsidP="00126B29">
      <w:pPr>
        <w:spacing w:after="0" w:line="240" w:lineRule="auto"/>
      </w:pPr>
      <w:r>
        <w:separator/>
      </w:r>
    </w:p>
  </w:endnote>
  <w:endnote w:type="continuationSeparator" w:id="0">
    <w:p w14:paraId="0E5586A3" w14:textId="77777777" w:rsidR="00E8673B" w:rsidRDefault="00E8673B" w:rsidP="00126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altName w:val="﷽﷽﷽﷽﷽﷽﷽﷽"/>
    <w:panose1 w:val="020B0600040502020204"/>
    <w:charset w:val="00"/>
    <w:family w:val="swiss"/>
    <w:pitch w:val="variable"/>
    <w:sig w:usb0="E1000AEF" w:usb1="5000A1FF" w:usb2="00000000" w:usb3="00000000" w:csb0="000001BF" w:csb1="00000000"/>
  </w:font>
  <w:font w:name="XCharter">
    <w:altName w:val="Calibri"/>
    <w:panose1 w:val="020B0604020202020204"/>
    <w:charset w:val="00"/>
    <w:family w:val="modern"/>
    <w:notTrueType/>
    <w:pitch w:val="variable"/>
    <w:sig w:usb0="8000002F" w:usb1="50000048"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Malgun Gothic">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2" w:usb2="00000000" w:usb3="00000000" w:csb0="0000009F" w:csb1="00000000"/>
  </w:font>
  <w:font w:name="Candara">
    <w:panose1 w:val="020E0502030303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Garamond">
    <w:altName w:val="Cambria"/>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dobe Garamond Pro">
    <w:altName w:val="Garamond"/>
    <w:panose1 w:val="020B0604020202020204"/>
    <w:charset w:val="00"/>
    <w:family w:val="roman"/>
    <w:notTrueType/>
    <w:pitch w:val="variable"/>
    <w:sig w:usb0="00000007" w:usb1="00000001"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imes">
    <w:altName w:val="Times"/>
    <w:panose1 w:val="00000500000000020000"/>
    <w:charset w:val="00"/>
    <w:family w:val="auto"/>
    <w:pitch w:val="variable"/>
    <w:sig w:usb0="E00002FF" w:usb1="5000205A" w:usb2="00000000"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Scala"/>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20B0604020202020204"/>
    <w:charset w:val="00"/>
    <w:family w:val="swiss"/>
    <w:notTrueType/>
    <w:pitch w:val="variable"/>
    <w:sig w:usb0="20000287" w:usb1="00000001" w:usb2="00000000" w:usb3="00000000" w:csb0="0000019F" w:csb1="00000000"/>
  </w:font>
  <w:font w:name="Times New Roman Bold">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panose1 w:val="020B0604020202020204"/>
    <w:charset w:val="00"/>
    <w:family w:val="auto"/>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Franklin Gothic Demi">
    <w:panose1 w:val="020B0703020102020204"/>
    <w:charset w:val="00"/>
    <w:family w:val="swiss"/>
    <w:pitch w:val="variable"/>
    <w:sig w:usb0="00000287" w:usb1="00000000" w:usb2="00000000" w:usb3="00000000" w:csb0="0000009F" w:csb1="00000000"/>
  </w:font>
  <w:font w:name="Minion Pro">
    <w:altName w:val="Minion Pro"/>
    <w:panose1 w:val="020B0604020202020204"/>
    <w:charset w:val="00"/>
    <w:family w:val="roman"/>
    <w:notTrueType/>
    <w:pitch w:val="variable"/>
    <w:sig w:usb0="00000001" w:usb1="5000E07B" w:usb2="00000000" w:usb3="00000000" w:csb0="0000019F" w:csb1="00000000"/>
  </w:font>
  <w:font w:name="FrankRuehl">
    <w:panose1 w:val="020E0503060101010101"/>
    <w:charset w:val="B1"/>
    <w:family w:val="swiss"/>
    <w:pitch w:val="variable"/>
    <w:sig w:usb0="00000803" w:usb1="00000000" w:usb2="00000000" w:usb3="00000000" w:csb0="00000021" w:csb1="00000000"/>
  </w:font>
  <w:font w:name="Trebuchet MS">
    <w:panose1 w:val="020B0603020202020204"/>
    <w:charset w:val="00"/>
    <w:family w:val="swiss"/>
    <w:pitch w:val="variable"/>
    <w:sig w:usb0="00000287" w:usb1="00000000" w:usb2="00000000" w:usb3="00000000" w:csb0="0000009F" w:csb1="00000000"/>
  </w:font>
  <w:font w:name="CordiaUPC">
    <w:panose1 w:val="020B0304020202020204"/>
    <w:charset w:val="DE"/>
    <w:family w:val="swiss"/>
    <w:pitch w:val="variable"/>
    <w:sig w:usb0="81000003" w:usb1="00000000" w:usb2="00000000" w:usb3="00000000" w:csb0="00010001" w:csb1="00000000"/>
  </w:font>
  <w:font w:name="Gungsuh">
    <w:panose1 w:val="02030600000101010101"/>
    <w:charset w:val="81"/>
    <w:family w:val="roman"/>
    <w:pitch w:val="variable"/>
    <w:sig w:usb0="B00002AF" w:usb1="69D77CFB" w:usb2="00000030" w:usb3="00000000" w:csb0="0008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Bell MT">
    <w:panose1 w:val="02020503060305020303"/>
    <w:charset w:val="4D"/>
    <w:family w:val="roman"/>
    <w:pitch w:val="variable"/>
    <w:sig w:usb0="00000003" w:usb1="00000000" w:usb2="00000000" w:usb3="00000000" w:csb0="00000001"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ooper Black">
    <w:panose1 w:val="0208090404030B020404"/>
    <w:charset w:val="4D"/>
    <w:family w:val="roman"/>
    <w:pitch w:val="variable"/>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pperplate Gothic Bold">
    <w:panose1 w:val="020E0705020206020404"/>
    <w:charset w:val="4D"/>
    <w:family w:val="swiss"/>
    <w:pitch w:val="variable"/>
    <w:sig w:usb0="00000003" w:usb1="00000000" w:usb2="00000000" w:usb3="00000000" w:csb0="00000001" w:csb1="00000000"/>
  </w:font>
  <w:font w:name="Droid Sans Fallback">
    <w:panose1 w:val="020B0604020202020204"/>
    <w:charset w:val="00"/>
    <w:family w:val="roman"/>
    <w:pitch w:val="default"/>
  </w:font>
  <w:font w:name="Sabon LT Std">
    <w:altName w:val="Sabon LT Std"/>
    <w:panose1 w:val="020B0604020202020204"/>
    <w:charset w:val="4D"/>
    <w:family w:val="roman"/>
    <w:notTrueType/>
    <w:pitch w:val="default"/>
    <w:sig w:usb0="0000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panose1 w:val="02000503000000020004"/>
    <w:charset w:val="00"/>
    <w:family w:val="auto"/>
    <w:pitch w:val="variable"/>
    <w:sig w:usb0="E50002FF" w:usb1="500079DB" w:usb2="00000010" w:usb3="00000000" w:csb0="00000001" w:csb1="00000000"/>
  </w:font>
  <w:font w:name="Helvetica LT Std">
    <w:altName w:val="Arial"/>
    <w:panose1 w:val="00000000000000000000"/>
    <w:charset w:val="00"/>
    <w:family w:val="auto"/>
    <w:pitch w:val="variable"/>
    <w:sig w:usb0="E00002FF" w:usb1="5000785B"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w:panose1 w:val="00000500000000090000"/>
    <w:charset w:val="00"/>
    <w:family w:val="auto"/>
    <w:notTrueType/>
    <w:pitch w:val="variable"/>
    <w:sig w:usb0="E00002FF" w:usb1="5000205A" w:usb2="00000000" w:usb3="00000000" w:csb0="0000019F" w:csb1="00000000"/>
  </w:font>
  <w:font w:name="StarSymbol">
    <w:altName w:val="Segoe UI 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Frutiger 45 Light">
    <w:altName w:val="Times New Roman"/>
    <w:panose1 w:val="020B0604020202020204"/>
    <w:charset w:val="00"/>
    <w:family w:val="roman"/>
    <w:notTrueType/>
    <w:pitch w:val="default"/>
  </w:font>
  <w:font w:name="Arial Bold">
    <w:altName w:val="Arial"/>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DDC8F" w14:textId="77777777" w:rsidR="00E8673B" w:rsidRDefault="00E8673B" w:rsidP="00126B29">
      <w:pPr>
        <w:spacing w:after="0" w:line="240" w:lineRule="auto"/>
      </w:pPr>
      <w:r>
        <w:separator/>
      </w:r>
    </w:p>
  </w:footnote>
  <w:footnote w:type="continuationSeparator" w:id="0">
    <w:p w14:paraId="3393F5FF" w14:textId="77777777" w:rsidR="00E8673B" w:rsidRDefault="00E8673B" w:rsidP="00126B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412F18"/>
    <w:multiLevelType w:val="hybridMultilevel"/>
    <w:tmpl w:val="97BEB8B6"/>
    <w:lvl w:ilvl="0" w:tplc="F120E616">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0A534F1B"/>
    <w:multiLevelType w:val="hybridMultilevel"/>
    <w:tmpl w:val="1368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024DD1"/>
    <w:multiLevelType w:val="hybridMultilevel"/>
    <w:tmpl w:val="2EB8BB7E"/>
    <w:lvl w:ilvl="0" w:tplc="F8207BE2">
      <w:start w:val="4"/>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390717"/>
    <w:multiLevelType w:val="hybridMultilevel"/>
    <w:tmpl w:val="25185AB0"/>
    <w:lvl w:ilvl="0" w:tplc="4DE8493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B404DD"/>
    <w:multiLevelType w:val="singleLevel"/>
    <w:tmpl w:val="6464C82A"/>
    <w:lvl w:ilvl="0">
      <w:start w:val="1"/>
      <w:numFmt w:val="decimal"/>
      <w:pStyle w:val="NoteLevel11"/>
      <w:lvlText w:val="%1."/>
      <w:lvlJc w:val="left"/>
      <w:pPr>
        <w:tabs>
          <w:tab w:val="num" w:pos="360"/>
        </w:tabs>
        <w:ind w:left="360" w:hanging="360"/>
      </w:pPr>
      <w:rPr>
        <w:b/>
      </w:rPr>
    </w:lvl>
  </w:abstractNum>
  <w:abstractNum w:abstractNumId="17" w15:restartNumberingAfterBreak="0">
    <w:nsid w:val="1C521D23"/>
    <w:multiLevelType w:val="hybridMultilevel"/>
    <w:tmpl w:val="2F7C2292"/>
    <w:lvl w:ilvl="0" w:tplc="F6D051BC">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2D0E3B"/>
    <w:multiLevelType w:val="hybridMultilevel"/>
    <w:tmpl w:val="B4CC689A"/>
    <w:lvl w:ilvl="0" w:tplc="167ABC4C">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F14BDB"/>
    <w:multiLevelType w:val="hybridMultilevel"/>
    <w:tmpl w:val="F8AA2CE2"/>
    <w:lvl w:ilvl="0" w:tplc="70BC808C">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 w15:restartNumberingAfterBreak="0">
    <w:nsid w:val="2C980C6E"/>
    <w:multiLevelType w:val="hybridMultilevel"/>
    <w:tmpl w:val="F86CCD22"/>
    <w:lvl w:ilvl="0" w:tplc="DF263A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41D55215"/>
    <w:multiLevelType w:val="hybridMultilevel"/>
    <w:tmpl w:val="4DF07D7A"/>
    <w:lvl w:ilvl="0" w:tplc="8B8C0CE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423359"/>
    <w:multiLevelType w:val="hybridMultilevel"/>
    <w:tmpl w:val="C0F62CE0"/>
    <w:lvl w:ilvl="0" w:tplc="66DC855C">
      <w:numFmt w:val="bullet"/>
      <w:lvlText w:val=""/>
      <w:lvlJc w:val="left"/>
      <w:pPr>
        <w:ind w:left="720" w:hanging="360"/>
      </w:pPr>
      <w:rPr>
        <w:rFonts w:ascii="Symbol" w:eastAsiaTheme="majorEastAsia" w:hAnsi="Symbol" w:cstheme="minorHAns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F92658"/>
    <w:multiLevelType w:val="hybridMultilevel"/>
    <w:tmpl w:val="B7EE9F04"/>
    <w:lvl w:ilvl="0" w:tplc="90A0BF7E">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D11857"/>
    <w:multiLevelType w:val="hybridMultilevel"/>
    <w:tmpl w:val="C93CAD62"/>
    <w:lvl w:ilvl="0" w:tplc="C01812F6">
      <w:start w:val="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5A7767"/>
    <w:multiLevelType w:val="hybridMultilevel"/>
    <w:tmpl w:val="23141F2A"/>
    <w:lvl w:ilvl="0" w:tplc="B1325BE6">
      <w:start w:val="4"/>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424F19"/>
    <w:multiLevelType w:val="hybridMultilevel"/>
    <w:tmpl w:val="A3FCA10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0" w15:restartNumberingAfterBreak="0">
    <w:nsid w:val="649D1882"/>
    <w:multiLevelType w:val="hybridMultilevel"/>
    <w:tmpl w:val="27E26A4C"/>
    <w:lvl w:ilvl="0" w:tplc="6308C87E">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9B3E40"/>
    <w:multiLevelType w:val="hybridMultilevel"/>
    <w:tmpl w:val="EA62625E"/>
    <w:lvl w:ilvl="0" w:tplc="49188C6E">
      <w:start w:val="2"/>
      <w:numFmt w:val="bullet"/>
      <w:lvlText w:val=""/>
      <w:lvlJc w:val="left"/>
      <w:pPr>
        <w:ind w:left="720" w:hanging="360"/>
      </w:pPr>
      <w:rPr>
        <w:rFonts w:ascii="Symbol" w:eastAsiaTheme="maj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E296B54"/>
    <w:multiLevelType w:val="hybridMultilevel"/>
    <w:tmpl w:val="0D32A5E4"/>
    <w:lvl w:ilvl="0" w:tplc="2E8AB6D2">
      <w:start w:val="5"/>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A84B2E"/>
    <w:multiLevelType w:val="hybridMultilevel"/>
    <w:tmpl w:val="D4AC5D8A"/>
    <w:lvl w:ilvl="0" w:tplc="04090001">
      <w:start w:val="1"/>
      <w:numFmt w:val="bullet"/>
      <w:lvlText w:val=""/>
      <w:lvlJc w:val="left"/>
      <w:pPr>
        <w:ind w:left="720" w:hanging="360"/>
      </w:pPr>
      <w:rPr>
        <w:rFonts w:ascii="Symbol" w:hAnsi="Symbol" w:hint="default"/>
        <w:b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7B472F"/>
    <w:multiLevelType w:val="hybridMultilevel"/>
    <w:tmpl w:val="610C618A"/>
    <w:lvl w:ilvl="0" w:tplc="8A22CFAA">
      <w:start w:val="2"/>
      <w:numFmt w:val="bullet"/>
      <w:lvlText w:val=""/>
      <w:lvlJc w:val="left"/>
      <w:pPr>
        <w:ind w:left="720" w:hanging="360"/>
      </w:pPr>
      <w:rPr>
        <w:rFonts w:ascii="Symbol" w:eastAsiaTheme="majorEastAsia" w:hAnsi="Symbol" w:cstheme="maj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4E779C"/>
    <w:multiLevelType w:val="hybridMultilevel"/>
    <w:tmpl w:val="9AAAD148"/>
    <w:lvl w:ilvl="0" w:tplc="907C80B2">
      <w:start w:val="4"/>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 w15:restartNumberingAfterBreak="0">
    <w:nsid w:val="7FC32101"/>
    <w:multiLevelType w:val="hybridMultilevel"/>
    <w:tmpl w:val="F7484A14"/>
    <w:lvl w:ilvl="0" w:tplc="46E4EE14">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34"/>
  </w:num>
  <w:num w:numId="14">
    <w:abstractNumId w:val="27"/>
  </w:num>
  <w:num w:numId="15">
    <w:abstractNumId w:val="25"/>
  </w:num>
  <w:num w:numId="16">
    <w:abstractNumId w:val="24"/>
  </w:num>
  <w:num w:numId="17">
    <w:abstractNumId w:val="35"/>
  </w:num>
  <w:num w:numId="18">
    <w:abstractNumId w:val="29"/>
  </w:num>
  <w:num w:numId="19">
    <w:abstractNumId w:val="31"/>
  </w:num>
  <w:num w:numId="20">
    <w:abstractNumId w:val="20"/>
  </w:num>
  <w:num w:numId="21">
    <w:abstractNumId w:val="36"/>
  </w:num>
  <w:num w:numId="22">
    <w:abstractNumId w:val="23"/>
  </w:num>
  <w:num w:numId="23">
    <w:abstractNumId w:val="12"/>
  </w:num>
  <w:num w:numId="24">
    <w:abstractNumId w:val="37"/>
  </w:num>
  <w:num w:numId="25">
    <w:abstractNumId w:val="22"/>
  </w:num>
  <w:num w:numId="26">
    <w:abstractNumId w:val="16"/>
  </w:num>
  <w:num w:numId="27">
    <w:abstractNumId w:val="32"/>
  </w:num>
  <w:num w:numId="28">
    <w:abstractNumId w:val="21"/>
  </w:num>
  <w:num w:numId="29">
    <w:abstractNumId w:val="15"/>
  </w:num>
  <w:num w:numId="30">
    <w:abstractNumId w:val="38"/>
  </w:num>
  <w:num w:numId="31">
    <w:abstractNumId w:val="11"/>
  </w:num>
  <w:num w:numId="32">
    <w:abstractNumId w:val="18"/>
  </w:num>
  <w:num w:numId="33">
    <w:abstractNumId w:val="17"/>
  </w:num>
  <w:num w:numId="34">
    <w:abstractNumId w:val="19"/>
  </w:num>
  <w:num w:numId="35">
    <w:abstractNumId w:val="14"/>
  </w:num>
  <w:num w:numId="36">
    <w:abstractNumId w:val="28"/>
  </w:num>
  <w:num w:numId="37">
    <w:abstractNumId w:val="26"/>
  </w:num>
  <w:num w:numId="38">
    <w:abstractNumId w:val="33"/>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4"/>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089660150992"/>
    <w:docVar w:name="VerbatimMac" w:val="True"/>
    <w:docVar w:name="VerbatimVersion" w:val="5.0"/>
  </w:docVars>
  <w:rsids>
    <w:rsidRoot w:val="00A23CF4"/>
    <w:rsid w:val="00002178"/>
    <w:rsid w:val="000029E3"/>
    <w:rsid w:val="000029E8"/>
    <w:rsid w:val="00004225"/>
    <w:rsid w:val="000066CA"/>
    <w:rsid w:val="00007264"/>
    <w:rsid w:val="000076A9"/>
    <w:rsid w:val="00014FAD"/>
    <w:rsid w:val="00015D2A"/>
    <w:rsid w:val="0002490B"/>
    <w:rsid w:val="00026465"/>
    <w:rsid w:val="00026FF8"/>
    <w:rsid w:val="00030204"/>
    <w:rsid w:val="000312A0"/>
    <w:rsid w:val="0003396C"/>
    <w:rsid w:val="00034982"/>
    <w:rsid w:val="00034FF7"/>
    <w:rsid w:val="00035337"/>
    <w:rsid w:val="000359CF"/>
    <w:rsid w:val="00040360"/>
    <w:rsid w:val="00052FB1"/>
    <w:rsid w:val="00054276"/>
    <w:rsid w:val="000547B1"/>
    <w:rsid w:val="00057677"/>
    <w:rsid w:val="0006091E"/>
    <w:rsid w:val="000638C1"/>
    <w:rsid w:val="00065FEE"/>
    <w:rsid w:val="00066E3C"/>
    <w:rsid w:val="00072718"/>
    <w:rsid w:val="0007381E"/>
    <w:rsid w:val="0007454B"/>
    <w:rsid w:val="00076094"/>
    <w:rsid w:val="000773A3"/>
    <w:rsid w:val="0007766B"/>
    <w:rsid w:val="0008488C"/>
    <w:rsid w:val="0008785F"/>
    <w:rsid w:val="00090CBE"/>
    <w:rsid w:val="0009264A"/>
    <w:rsid w:val="00094DEC"/>
    <w:rsid w:val="000A00F7"/>
    <w:rsid w:val="000A1029"/>
    <w:rsid w:val="000A2D8A"/>
    <w:rsid w:val="000B1368"/>
    <w:rsid w:val="000D26A6"/>
    <w:rsid w:val="000D2B90"/>
    <w:rsid w:val="000D6ED8"/>
    <w:rsid w:val="000D717B"/>
    <w:rsid w:val="000D7440"/>
    <w:rsid w:val="000E5C82"/>
    <w:rsid w:val="000F2BDA"/>
    <w:rsid w:val="00100703"/>
    <w:rsid w:val="00100B28"/>
    <w:rsid w:val="00117316"/>
    <w:rsid w:val="0012006D"/>
    <w:rsid w:val="001209B4"/>
    <w:rsid w:val="00122ED9"/>
    <w:rsid w:val="00125AD1"/>
    <w:rsid w:val="00126B29"/>
    <w:rsid w:val="00132873"/>
    <w:rsid w:val="00146D25"/>
    <w:rsid w:val="001577C6"/>
    <w:rsid w:val="00161354"/>
    <w:rsid w:val="00172637"/>
    <w:rsid w:val="00172C36"/>
    <w:rsid w:val="00173658"/>
    <w:rsid w:val="001761FC"/>
    <w:rsid w:val="0017705C"/>
    <w:rsid w:val="00182655"/>
    <w:rsid w:val="001840F2"/>
    <w:rsid w:val="00185134"/>
    <w:rsid w:val="001851FE"/>
    <w:rsid w:val="001856C6"/>
    <w:rsid w:val="00190D59"/>
    <w:rsid w:val="00191B5F"/>
    <w:rsid w:val="00192487"/>
    <w:rsid w:val="00193416"/>
    <w:rsid w:val="00193E54"/>
    <w:rsid w:val="00195073"/>
    <w:rsid w:val="00195E42"/>
    <w:rsid w:val="0019668D"/>
    <w:rsid w:val="001A25FD"/>
    <w:rsid w:val="001A5371"/>
    <w:rsid w:val="001A72C7"/>
    <w:rsid w:val="001B39AE"/>
    <w:rsid w:val="001B6569"/>
    <w:rsid w:val="001B73E3"/>
    <w:rsid w:val="001C316D"/>
    <w:rsid w:val="001C4F9B"/>
    <w:rsid w:val="001C6549"/>
    <w:rsid w:val="001D1A0D"/>
    <w:rsid w:val="001D36BF"/>
    <w:rsid w:val="001D4C28"/>
    <w:rsid w:val="001D576D"/>
    <w:rsid w:val="001E0B1F"/>
    <w:rsid w:val="001E0C0F"/>
    <w:rsid w:val="001E1E0B"/>
    <w:rsid w:val="001F020F"/>
    <w:rsid w:val="001F1173"/>
    <w:rsid w:val="001F2D36"/>
    <w:rsid w:val="001F6E88"/>
    <w:rsid w:val="00200139"/>
    <w:rsid w:val="002005A8"/>
    <w:rsid w:val="00202FD7"/>
    <w:rsid w:val="00203DD8"/>
    <w:rsid w:val="00204E1D"/>
    <w:rsid w:val="0020540C"/>
    <w:rsid w:val="002059BD"/>
    <w:rsid w:val="00207FD8"/>
    <w:rsid w:val="00210FAF"/>
    <w:rsid w:val="00211A1E"/>
    <w:rsid w:val="00213B1E"/>
    <w:rsid w:val="00215284"/>
    <w:rsid w:val="002168F2"/>
    <w:rsid w:val="00224433"/>
    <w:rsid w:val="0022589F"/>
    <w:rsid w:val="00232760"/>
    <w:rsid w:val="002327DC"/>
    <w:rsid w:val="002343FE"/>
    <w:rsid w:val="00235F7B"/>
    <w:rsid w:val="002361D9"/>
    <w:rsid w:val="00241446"/>
    <w:rsid w:val="00246A29"/>
    <w:rsid w:val="002502CF"/>
    <w:rsid w:val="00251046"/>
    <w:rsid w:val="00255FB4"/>
    <w:rsid w:val="00263977"/>
    <w:rsid w:val="002657B9"/>
    <w:rsid w:val="00267EBB"/>
    <w:rsid w:val="0027023B"/>
    <w:rsid w:val="00272F3F"/>
    <w:rsid w:val="00274EDB"/>
    <w:rsid w:val="0027729E"/>
    <w:rsid w:val="00282896"/>
    <w:rsid w:val="002843B2"/>
    <w:rsid w:val="00284ED6"/>
    <w:rsid w:val="002859D8"/>
    <w:rsid w:val="00290C5A"/>
    <w:rsid w:val="00290C92"/>
    <w:rsid w:val="0029647A"/>
    <w:rsid w:val="00296504"/>
    <w:rsid w:val="002A0519"/>
    <w:rsid w:val="002A1CFF"/>
    <w:rsid w:val="002A224C"/>
    <w:rsid w:val="002A3A46"/>
    <w:rsid w:val="002A426E"/>
    <w:rsid w:val="002A4603"/>
    <w:rsid w:val="002A6EC6"/>
    <w:rsid w:val="002B5511"/>
    <w:rsid w:val="002B5691"/>
    <w:rsid w:val="002B7ACF"/>
    <w:rsid w:val="002E0643"/>
    <w:rsid w:val="002E392E"/>
    <w:rsid w:val="002E6BBC"/>
    <w:rsid w:val="002E6D49"/>
    <w:rsid w:val="002F1BA9"/>
    <w:rsid w:val="002F6367"/>
    <w:rsid w:val="002F6E74"/>
    <w:rsid w:val="00303648"/>
    <w:rsid w:val="003106B3"/>
    <w:rsid w:val="0031385D"/>
    <w:rsid w:val="003171AB"/>
    <w:rsid w:val="00317DA9"/>
    <w:rsid w:val="003223B2"/>
    <w:rsid w:val="00322A67"/>
    <w:rsid w:val="00323B73"/>
    <w:rsid w:val="00330E13"/>
    <w:rsid w:val="00335A23"/>
    <w:rsid w:val="0033658B"/>
    <w:rsid w:val="003365B5"/>
    <w:rsid w:val="00340707"/>
    <w:rsid w:val="00340BCD"/>
    <w:rsid w:val="00341C61"/>
    <w:rsid w:val="00345A8F"/>
    <w:rsid w:val="00351841"/>
    <w:rsid w:val="00353718"/>
    <w:rsid w:val="00356CEB"/>
    <w:rsid w:val="0035742F"/>
    <w:rsid w:val="00357FC7"/>
    <w:rsid w:val="003610D8"/>
    <w:rsid w:val="003624A6"/>
    <w:rsid w:val="00364ADF"/>
    <w:rsid w:val="00365C8D"/>
    <w:rsid w:val="003670D9"/>
    <w:rsid w:val="00370B41"/>
    <w:rsid w:val="00371B27"/>
    <w:rsid w:val="003726C3"/>
    <w:rsid w:val="00375D2E"/>
    <w:rsid w:val="0037604A"/>
    <w:rsid w:val="0038046B"/>
    <w:rsid w:val="00383071"/>
    <w:rsid w:val="00383B19"/>
    <w:rsid w:val="0038448A"/>
    <w:rsid w:val="00384CBC"/>
    <w:rsid w:val="0039264C"/>
    <w:rsid w:val="003933F9"/>
    <w:rsid w:val="00393873"/>
    <w:rsid w:val="003945B6"/>
    <w:rsid w:val="00395864"/>
    <w:rsid w:val="00396557"/>
    <w:rsid w:val="00397316"/>
    <w:rsid w:val="003A248F"/>
    <w:rsid w:val="003A4D9C"/>
    <w:rsid w:val="003A7EC6"/>
    <w:rsid w:val="003B1668"/>
    <w:rsid w:val="003B412C"/>
    <w:rsid w:val="003B4A6A"/>
    <w:rsid w:val="003C0EE1"/>
    <w:rsid w:val="003C353F"/>
    <w:rsid w:val="003C5F4C"/>
    <w:rsid w:val="003C77E8"/>
    <w:rsid w:val="003D1B6A"/>
    <w:rsid w:val="003D40F0"/>
    <w:rsid w:val="003D5EA8"/>
    <w:rsid w:val="003D7B28"/>
    <w:rsid w:val="003D7DE8"/>
    <w:rsid w:val="003E305E"/>
    <w:rsid w:val="003E34DB"/>
    <w:rsid w:val="003E4748"/>
    <w:rsid w:val="003E5302"/>
    <w:rsid w:val="003E5BF1"/>
    <w:rsid w:val="003F1230"/>
    <w:rsid w:val="003F2452"/>
    <w:rsid w:val="003F41EA"/>
    <w:rsid w:val="003F583A"/>
    <w:rsid w:val="003F7DF0"/>
    <w:rsid w:val="00403861"/>
    <w:rsid w:val="004039AF"/>
    <w:rsid w:val="004041BD"/>
    <w:rsid w:val="0040573D"/>
    <w:rsid w:val="00407AFF"/>
    <w:rsid w:val="0041155D"/>
    <w:rsid w:val="004170BF"/>
    <w:rsid w:val="004270E3"/>
    <w:rsid w:val="00427A27"/>
    <w:rsid w:val="00433981"/>
    <w:rsid w:val="004348DC"/>
    <w:rsid w:val="00434921"/>
    <w:rsid w:val="00441738"/>
    <w:rsid w:val="00442018"/>
    <w:rsid w:val="00445C06"/>
    <w:rsid w:val="00446567"/>
    <w:rsid w:val="00447B10"/>
    <w:rsid w:val="00452EE4"/>
    <w:rsid w:val="00452F0B"/>
    <w:rsid w:val="004536D6"/>
    <w:rsid w:val="00457224"/>
    <w:rsid w:val="00460C6F"/>
    <w:rsid w:val="00462059"/>
    <w:rsid w:val="00465395"/>
    <w:rsid w:val="0047481A"/>
    <w:rsid w:val="0047482C"/>
    <w:rsid w:val="00475436"/>
    <w:rsid w:val="0048047E"/>
    <w:rsid w:val="004827C0"/>
    <w:rsid w:val="00482AF9"/>
    <w:rsid w:val="004873DC"/>
    <w:rsid w:val="004928A1"/>
    <w:rsid w:val="00496BB2"/>
    <w:rsid w:val="004A1AE9"/>
    <w:rsid w:val="004A3377"/>
    <w:rsid w:val="004A5871"/>
    <w:rsid w:val="004A703C"/>
    <w:rsid w:val="004A7991"/>
    <w:rsid w:val="004B37B4"/>
    <w:rsid w:val="004B3DE3"/>
    <w:rsid w:val="004B72B4"/>
    <w:rsid w:val="004C0314"/>
    <w:rsid w:val="004C0D3D"/>
    <w:rsid w:val="004C213E"/>
    <w:rsid w:val="004C309A"/>
    <w:rsid w:val="004C376C"/>
    <w:rsid w:val="004C657F"/>
    <w:rsid w:val="004C71D1"/>
    <w:rsid w:val="004C740E"/>
    <w:rsid w:val="004D0AB8"/>
    <w:rsid w:val="004D17D8"/>
    <w:rsid w:val="004D52D8"/>
    <w:rsid w:val="004E3270"/>
    <w:rsid w:val="004E355B"/>
    <w:rsid w:val="004E5386"/>
    <w:rsid w:val="004F52DE"/>
    <w:rsid w:val="005028E5"/>
    <w:rsid w:val="00503735"/>
    <w:rsid w:val="005141F0"/>
    <w:rsid w:val="00515DEA"/>
    <w:rsid w:val="00516A88"/>
    <w:rsid w:val="0051719C"/>
    <w:rsid w:val="00522065"/>
    <w:rsid w:val="005224F2"/>
    <w:rsid w:val="00524970"/>
    <w:rsid w:val="00527F00"/>
    <w:rsid w:val="00533057"/>
    <w:rsid w:val="00533F1C"/>
    <w:rsid w:val="005343E1"/>
    <w:rsid w:val="00536D8B"/>
    <w:rsid w:val="005379C3"/>
    <w:rsid w:val="005408BE"/>
    <w:rsid w:val="00542331"/>
    <w:rsid w:val="005519C2"/>
    <w:rsid w:val="00551BDB"/>
    <w:rsid w:val="005523E0"/>
    <w:rsid w:val="0055320F"/>
    <w:rsid w:val="005559F3"/>
    <w:rsid w:val="005562A4"/>
    <w:rsid w:val="00556647"/>
    <w:rsid w:val="0055699B"/>
    <w:rsid w:val="005601E4"/>
    <w:rsid w:val="0056020A"/>
    <w:rsid w:val="00563D3D"/>
    <w:rsid w:val="005659AA"/>
    <w:rsid w:val="005676E8"/>
    <w:rsid w:val="00573984"/>
    <w:rsid w:val="00577C12"/>
    <w:rsid w:val="00580BFC"/>
    <w:rsid w:val="00581048"/>
    <w:rsid w:val="00581203"/>
    <w:rsid w:val="0058349C"/>
    <w:rsid w:val="00583BA9"/>
    <w:rsid w:val="00585FBE"/>
    <w:rsid w:val="005870E8"/>
    <w:rsid w:val="0058789C"/>
    <w:rsid w:val="0059191E"/>
    <w:rsid w:val="00597BFD"/>
    <w:rsid w:val="005A247F"/>
    <w:rsid w:val="005A4D4E"/>
    <w:rsid w:val="005A7237"/>
    <w:rsid w:val="005B21FA"/>
    <w:rsid w:val="005B3244"/>
    <w:rsid w:val="005B655B"/>
    <w:rsid w:val="005B6EE8"/>
    <w:rsid w:val="005B7731"/>
    <w:rsid w:val="005C382F"/>
    <w:rsid w:val="005C4515"/>
    <w:rsid w:val="005C5602"/>
    <w:rsid w:val="005C74A6"/>
    <w:rsid w:val="005D3B4D"/>
    <w:rsid w:val="005D615C"/>
    <w:rsid w:val="005D7019"/>
    <w:rsid w:val="005E14E8"/>
    <w:rsid w:val="005E1860"/>
    <w:rsid w:val="005E6424"/>
    <w:rsid w:val="005F0152"/>
    <w:rsid w:val="005F063B"/>
    <w:rsid w:val="005F192D"/>
    <w:rsid w:val="005F24C8"/>
    <w:rsid w:val="005F26AF"/>
    <w:rsid w:val="005F3C53"/>
    <w:rsid w:val="00600AB4"/>
    <w:rsid w:val="00601BFF"/>
    <w:rsid w:val="00603E75"/>
    <w:rsid w:val="00607D6C"/>
    <w:rsid w:val="0061383D"/>
    <w:rsid w:val="00614D69"/>
    <w:rsid w:val="00616CB8"/>
    <w:rsid w:val="00617030"/>
    <w:rsid w:val="00621301"/>
    <w:rsid w:val="0062173F"/>
    <w:rsid w:val="006234B2"/>
    <w:rsid w:val="006235FB"/>
    <w:rsid w:val="006240F8"/>
    <w:rsid w:val="00626A15"/>
    <w:rsid w:val="006303DB"/>
    <w:rsid w:val="00636D17"/>
    <w:rsid w:val="006379E9"/>
    <w:rsid w:val="00642A7E"/>
    <w:rsid w:val="006438CB"/>
    <w:rsid w:val="006529B9"/>
    <w:rsid w:val="00654695"/>
    <w:rsid w:val="0065500A"/>
    <w:rsid w:val="00655217"/>
    <w:rsid w:val="006568C4"/>
    <w:rsid w:val="00656FCD"/>
    <w:rsid w:val="0065727C"/>
    <w:rsid w:val="0066223D"/>
    <w:rsid w:val="00671378"/>
    <w:rsid w:val="00674A78"/>
    <w:rsid w:val="00696A16"/>
    <w:rsid w:val="006A4840"/>
    <w:rsid w:val="006A52A0"/>
    <w:rsid w:val="006A5F81"/>
    <w:rsid w:val="006A7E1D"/>
    <w:rsid w:val="006B5828"/>
    <w:rsid w:val="006C3A56"/>
    <w:rsid w:val="006C5DF6"/>
    <w:rsid w:val="006C66C4"/>
    <w:rsid w:val="006C717A"/>
    <w:rsid w:val="006D13F4"/>
    <w:rsid w:val="006D1877"/>
    <w:rsid w:val="006D2C21"/>
    <w:rsid w:val="006D2D64"/>
    <w:rsid w:val="006D4318"/>
    <w:rsid w:val="006D6AED"/>
    <w:rsid w:val="006E6D0B"/>
    <w:rsid w:val="006F0F32"/>
    <w:rsid w:val="006F126E"/>
    <w:rsid w:val="006F32C9"/>
    <w:rsid w:val="006F3834"/>
    <w:rsid w:val="006F3E12"/>
    <w:rsid w:val="006F5693"/>
    <w:rsid w:val="006F5D4C"/>
    <w:rsid w:val="006F65A9"/>
    <w:rsid w:val="00705A49"/>
    <w:rsid w:val="00705D9B"/>
    <w:rsid w:val="00712CEA"/>
    <w:rsid w:val="00717B01"/>
    <w:rsid w:val="00720F44"/>
    <w:rsid w:val="007227D9"/>
    <w:rsid w:val="0072491F"/>
    <w:rsid w:val="00725598"/>
    <w:rsid w:val="007374A1"/>
    <w:rsid w:val="007457E7"/>
    <w:rsid w:val="00752712"/>
    <w:rsid w:val="00753A84"/>
    <w:rsid w:val="007542BB"/>
    <w:rsid w:val="00757CF2"/>
    <w:rsid w:val="007611F5"/>
    <w:rsid w:val="007619E4"/>
    <w:rsid w:val="00761A32"/>
    <w:rsid w:val="00761E75"/>
    <w:rsid w:val="0076495E"/>
    <w:rsid w:val="00765FC8"/>
    <w:rsid w:val="00775694"/>
    <w:rsid w:val="0077620A"/>
    <w:rsid w:val="007805C4"/>
    <w:rsid w:val="00782474"/>
    <w:rsid w:val="00793F46"/>
    <w:rsid w:val="00794D5E"/>
    <w:rsid w:val="007A1325"/>
    <w:rsid w:val="007A1A18"/>
    <w:rsid w:val="007A1A44"/>
    <w:rsid w:val="007A3BAF"/>
    <w:rsid w:val="007B53D8"/>
    <w:rsid w:val="007C22C5"/>
    <w:rsid w:val="007C406C"/>
    <w:rsid w:val="007C4B57"/>
    <w:rsid w:val="007C57E1"/>
    <w:rsid w:val="007C5811"/>
    <w:rsid w:val="007D2058"/>
    <w:rsid w:val="007D2DF5"/>
    <w:rsid w:val="007D451A"/>
    <w:rsid w:val="007D5E3E"/>
    <w:rsid w:val="007D7596"/>
    <w:rsid w:val="007E0606"/>
    <w:rsid w:val="007E242C"/>
    <w:rsid w:val="007E50CD"/>
    <w:rsid w:val="007E6631"/>
    <w:rsid w:val="007E6F56"/>
    <w:rsid w:val="007F1D58"/>
    <w:rsid w:val="007F2876"/>
    <w:rsid w:val="00803A12"/>
    <w:rsid w:val="00805417"/>
    <w:rsid w:val="00821787"/>
    <w:rsid w:val="00825ECE"/>
    <w:rsid w:val="008266F9"/>
    <w:rsid w:val="008267E2"/>
    <w:rsid w:val="00826A9B"/>
    <w:rsid w:val="00834842"/>
    <w:rsid w:val="00840E7B"/>
    <w:rsid w:val="00843608"/>
    <w:rsid w:val="00843EB1"/>
    <w:rsid w:val="0084528F"/>
    <w:rsid w:val="008528B6"/>
    <w:rsid w:val="008536AF"/>
    <w:rsid w:val="00853D40"/>
    <w:rsid w:val="008564FC"/>
    <w:rsid w:val="00860184"/>
    <w:rsid w:val="00861163"/>
    <w:rsid w:val="008617FF"/>
    <w:rsid w:val="0086270E"/>
    <w:rsid w:val="00864E76"/>
    <w:rsid w:val="00872581"/>
    <w:rsid w:val="0087459D"/>
    <w:rsid w:val="0087680F"/>
    <w:rsid w:val="008769FF"/>
    <w:rsid w:val="00876D81"/>
    <w:rsid w:val="00881D86"/>
    <w:rsid w:val="00883306"/>
    <w:rsid w:val="008904F9"/>
    <w:rsid w:val="00890E4C"/>
    <w:rsid w:val="00890E74"/>
    <w:rsid w:val="00892798"/>
    <w:rsid w:val="0089418F"/>
    <w:rsid w:val="00897C29"/>
    <w:rsid w:val="008A1A9C"/>
    <w:rsid w:val="008A4633"/>
    <w:rsid w:val="008B032E"/>
    <w:rsid w:val="008B24F7"/>
    <w:rsid w:val="008C0239"/>
    <w:rsid w:val="008C0FA2"/>
    <w:rsid w:val="008C2342"/>
    <w:rsid w:val="008C2E62"/>
    <w:rsid w:val="008C344A"/>
    <w:rsid w:val="008C3FB6"/>
    <w:rsid w:val="008C63B5"/>
    <w:rsid w:val="008C77B6"/>
    <w:rsid w:val="008D1B91"/>
    <w:rsid w:val="008D724A"/>
    <w:rsid w:val="008E46BA"/>
    <w:rsid w:val="008E7A3E"/>
    <w:rsid w:val="008F41FD"/>
    <w:rsid w:val="008F4479"/>
    <w:rsid w:val="008F4BA0"/>
    <w:rsid w:val="00901726"/>
    <w:rsid w:val="0090743A"/>
    <w:rsid w:val="00907D35"/>
    <w:rsid w:val="00920E6A"/>
    <w:rsid w:val="00931816"/>
    <w:rsid w:val="00932C71"/>
    <w:rsid w:val="00940C20"/>
    <w:rsid w:val="0094202B"/>
    <w:rsid w:val="009509D5"/>
    <w:rsid w:val="009515F7"/>
    <w:rsid w:val="009538F5"/>
    <w:rsid w:val="00957187"/>
    <w:rsid w:val="00960255"/>
    <w:rsid w:val="009603E1"/>
    <w:rsid w:val="00961C9D"/>
    <w:rsid w:val="00963065"/>
    <w:rsid w:val="00966346"/>
    <w:rsid w:val="0097151F"/>
    <w:rsid w:val="00971816"/>
    <w:rsid w:val="00971942"/>
    <w:rsid w:val="00973777"/>
    <w:rsid w:val="00973C4C"/>
    <w:rsid w:val="00976E78"/>
    <w:rsid w:val="009775C0"/>
    <w:rsid w:val="00981F23"/>
    <w:rsid w:val="00990634"/>
    <w:rsid w:val="00990C4B"/>
    <w:rsid w:val="00991733"/>
    <w:rsid w:val="00992078"/>
    <w:rsid w:val="00992BE3"/>
    <w:rsid w:val="009962CF"/>
    <w:rsid w:val="009A1467"/>
    <w:rsid w:val="009A5DCA"/>
    <w:rsid w:val="009A6464"/>
    <w:rsid w:val="009B3FEB"/>
    <w:rsid w:val="009B6413"/>
    <w:rsid w:val="009B6776"/>
    <w:rsid w:val="009B69F5"/>
    <w:rsid w:val="009C2317"/>
    <w:rsid w:val="009C5C33"/>
    <w:rsid w:val="009C5FF7"/>
    <w:rsid w:val="009C6292"/>
    <w:rsid w:val="009D0839"/>
    <w:rsid w:val="009D15DB"/>
    <w:rsid w:val="009D3133"/>
    <w:rsid w:val="009E0ECA"/>
    <w:rsid w:val="009E160D"/>
    <w:rsid w:val="009E5A22"/>
    <w:rsid w:val="009F1CBB"/>
    <w:rsid w:val="009F3305"/>
    <w:rsid w:val="009F43C2"/>
    <w:rsid w:val="009F6FB2"/>
    <w:rsid w:val="00A028AE"/>
    <w:rsid w:val="00A071C0"/>
    <w:rsid w:val="00A111B6"/>
    <w:rsid w:val="00A22051"/>
    <w:rsid w:val="00A22670"/>
    <w:rsid w:val="00A23CF4"/>
    <w:rsid w:val="00A24B35"/>
    <w:rsid w:val="00A271BA"/>
    <w:rsid w:val="00A27F86"/>
    <w:rsid w:val="00A3489F"/>
    <w:rsid w:val="00A431C6"/>
    <w:rsid w:val="00A459AE"/>
    <w:rsid w:val="00A46D89"/>
    <w:rsid w:val="00A508E8"/>
    <w:rsid w:val="00A54315"/>
    <w:rsid w:val="00A556D9"/>
    <w:rsid w:val="00A60FBC"/>
    <w:rsid w:val="00A61F57"/>
    <w:rsid w:val="00A649AB"/>
    <w:rsid w:val="00A65C0B"/>
    <w:rsid w:val="00A70978"/>
    <w:rsid w:val="00A776BA"/>
    <w:rsid w:val="00A81FD2"/>
    <w:rsid w:val="00A8350A"/>
    <w:rsid w:val="00A8441A"/>
    <w:rsid w:val="00A8674A"/>
    <w:rsid w:val="00A93C59"/>
    <w:rsid w:val="00A96E24"/>
    <w:rsid w:val="00AA369A"/>
    <w:rsid w:val="00AA6F6E"/>
    <w:rsid w:val="00AB122B"/>
    <w:rsid w:val="00AB21B0"/>
    <w:rsid w:val="00AB48D3"/>
    <w:rsid w:val="00AD0884"/>
    <w:rsid w:val="00AD1C9A"/>
    <w:rsid w:val="00AD2148"/>
    <w:rsid w:val="00AE0243"/>
    <w:rsid w:val="00AE1BAD"/>
    <w:rsid w:val="00AE2124"/>
    <w:rsid w:val="00AE24BC"/>
    <w:rsid w:val="00AE2BE0"/>
    <w:rsid w:val="00AE30FB"/>
    <w:rsid w:val="00AE3E3F"/>
    <w:rsid w:val="00AE6EFA"/>
    <w:rsid w:val="00AF21E5"/>
    <w:rsid w:val="00AF2516"/>
    <w:rsid w:val="00AF4760"/>
    <w:rsid w:val="00AF55D4"/>
    <w:rsid w:val="00AF7327"/>
    <w:rsid w:val="00B0505F"/>
    <w:rsid w:val="00B05C2D"/>
    <w:rsid w:val="00B12933"/>
    <w:rsid w:val="00B12B88"/>
    <w:rsid w:val="00B137E0"/>
    <w:rsid w:val="00B13BC8"/>
    <w:rsid w:val="00B178AA"/>
    <w:rsid w:val="00B210CC"/>
    <w:rsid w:val="00B211C9"/>
    <w:rsid w:val="00B23341"/>
    <w:rsid w:val="00B24662"/>
    <w:rsid w:val="00B24815"/>
    <w:rsid w:val="00B250A1"/>
    <w:rsid w:val="00B3569C"/>
    <w:rsid w:val="00B36320"/>
    <w:rsid w:val="00B417A1"/>
    <w:rsid w:val="00B43609"/>
    <w:rsid w:val="00B43676"/>
    <w:rsid w:val="00B44215"/>
    <w:rsid w:val="00B444FB"/>
    <w:rsid w:val="00B47040"/>
    <w:rsid w:val="00B52858"/>
    <w:rsid w:val="00B52F07"/>
    <w:rsid w:val="00B5602D"/>
    <w:rsid w:val="00B60125"/>
    <w:rsid w:val="00B6656B"/>
    <w:rsid w:val="00B70327"/>
    <w:rsid w:val="00B71625"/>
    <w:rsid w:val="00B718AE"/>
    <w:rsid w:val="00B75C54"/>
    <w:rsid w:val="00B83BE4"/>
    <w:rsid w:val="00B8710E"/>
    <w:rsid w:val="00B92A93"/>
    <w:rsid w:val="00BA17A8"/>
    <w:rsid w:val="00BA3C33"/>
    <w:rsid w:val="00BA4A51"/>
    <w:rsid w:val="00BA57A1"/>
    <w:rsid w:val="00BB0878"/>
    <w:rsid w:val="00BB1879"/>
    <w:rsid w:val="00BB4861"/>
    <w:rsid w:val="00BB6049"/>
    <w:rsid w:val="00BC0ABE"/>
    <w:rsid w:val="00BC30DB"/>
    <w:rsid w:val="00BC3896"/>
    <w:rsid w:val="00BC64FF"/>
    <w:rsid w:val="00BC7C37"/>
    <w:rsid w:val="00BD2244"/>
    <w:rsid w:val="00BE166E"/>
    <w:rsid w:val="00BE19F3"/>
    <w:rsid w:val="00BE6472"/>
    <w:rsid w:val="00BF29B8"/>
    <w:rsid w:val="00BF46EA"/>
    <w:rsid w:val="00C02BF2"/>
    <w:rsid w:val="00C03D4F"/>
    <w:rsid w:val="00C07769"/>
    <w:rsid w:val="00C07D05"/>
    <w:rsid w:val="00C101E1"/>
    <w:rsid w:val="00C10856"/>
    <w:rsid w:val="00C203FA"/>
    <w:rsid w:val="00C212E3"/>
    <w:rsid w:val="00C2250D"/>
    <w:rsid w:val="00C244F5"/>
    <w:rsid w:val="00C3164F"/>
    <w:rsid w:val="00C31B5E"/>
    <w:rsid w:val="00C34D3E"/>
    <w:rsid w:val="00C35B37"/>
    <w:rsid w:val="00C3747A"/>
    <w:rsid w:val="00C37F29"/>
    <w:rsid w:val="00C43478"/>
    <w:rsid w:val="00C56DCC"/>
    <w:rsid w:val="00C57075"/>
    <w:rsid w:val="00C72AFE"/>
    <w:rsid w:val="00C747C7"/>
    <w:rsid w:val="00C81619"/>
    <w:rsid w:val="00C94F5C"/>
    <w:rsid w:val="00C967EA"/>
    <w:rsid w:val="00CA013C"/>
    <w:rsid w:val="00CA0442"/>
    <w:rsid w:val="00CA6D6D"/>
    <w:rsid w:val="00CB3CA1"/>
    <w:rsid w:val="00CC4C07"/>
    <w:rsid w:val="00CC7A4E"/>
    <w:rsid w:val="00CD08E7"/>
    <w:rsid w:val="00CD1359"/>
    <w:rsid w:val="00CD2611"/>
    <w:rsid w:val="00CD4C83"/>
    <w:rsid w:val="00CE2622"/>
    <w:rsid w:val="00CF51E3"/>
    <w:rsid w:val="00CF73CB"/>
    <w:rsid w:val="00D01EDC"/>
    <w:rsid w:val="00D078AA"/>
    <w:rsid w:val="00D10058"/>
    <w:rsid w:val="00D107A4"/>
    <w:rsid w:val="00D11978"/>
    <w:rsid w:val="00D15E30"/>
    <w:rsid w:val="00D16129"/>
    <w:rsid w:val="00D25DBD"/>
    <w:rsid w:val="00D26929"/>
    <w:rsid w:val="00D30CBD"/>
    <w:rsid w:val="00D30D9E"/>
    <w:rsid w:val="00D33908"/>
    <w:rsid w:val="00D354F2"/>
    <w:rsid w:val="00D36C30"/>
    <w:rsid w:val="00D37C90"/>
    <w:rsid w:val="00D41602"/>
    <w:rsid w:val="00D43A8C"/>
    <w:rsid w:val="00D50AAE"/>
    <w:rsid w:val="00D53072"/>
    <w:rsid w:val="00D55ED9"/>
    <w:rsid w:val="00D604E1"/>
    <w:rsid w:val="00D616F2"/>
    <w:rsid w:val="00D61A4E"/>
    <w:rsid w:val="00D634EA"/>
    <w:rsid w:val="00D67A3C"/>
    <w:rsid w:val="00D713A1"/>
    <w:rsid w:val="00D72553"/>
    <w:rsid w:val="00D74B13"/>
    <w:rsid w:val="00D77804"/>
    <w:rsid w:val="00D77956"/>
    <w:rsid w:val="00D77DDB"/>
    <w:rsid w:val="00D80940"/>
    <w:rsid w:val="00D80F0C"/>
    <w:rsid w:val="00D83997"/>
    <w:rsid w:val="00D90465"/>
    <w:rsid w:val="00D91A55"/>
    <w:rsid w:val="00D91AC7"/>
    <w:rsid w:val="00D92077"/>
    <w:rsid w:val="00D92FD2"/>
    <w:rsid w:val="00D951E2"/>
    <w:rsid w:val="00D9565A"/>
    <w:rsid w:val="00DA32D3"/>
    <w:rsid w:val="00DA3B04"/>
    <w:rsid w:val="00DB09B5"/>
    <w:rsid w:val="00DB2337"/>
    <w:rsid w:val="00DB5F87"/>
    <w:rsid w:val="00DB699B"/>
    <w:rsid w:val="00DC000C"/>
    <w:rsid w:val="00DC0376"/>
    <w:rsid w:val="00DC099B"/>
    <w:rsid w:val="00DC2BE5"/>
    <w:rsid w:val="00DC612D"/>
    <w:rsid w:val="00DD4CD4"/>
    <w:rsid w:val="00DD65A2"/>
    <w:rsid w:val="00DD6770"/>
    <w:rsid w:val="00DE0749"/>
    <w:rsid w:val="00DE0E68"/>
    <w:rsid w:val="00DE1CE2"/>
    <w:rsid w:val="00DF1210"/>
    <w:rsid w:val="00DF31E9"/>
    <w:rsid w:val="00DF400D"/>
    <w:rsid w:val="00DF5C23"/>
    <w:rsid w:val="00DF7A63"/>
    <w:rsid w:val="00E011A4"/>
    <w:rsid w:val="00E01DAD"/>
    <w:rsid w:val="00E021DC"/>
    <w:rsid w:val="00E03F91"/>
    <w:rsid w:val="00E064EF"/>
    <w:rsid w:val="00E064F2"/>
    <w:rsid w:val="00E0717B"/>
    <w:rsid w:val="00E104D8"/>
    <w:rsid w:val="00E14A47"/>
    <w:rsid w:val="00E14CCE"/>
    <w:rsid w:val="00E15598"/>
    <w:rsid w:val="00E20D65"/>
    <w:rsid w:val="00E24AC9"/>
    <w:rsid w:val="00E2555E"/>
    <w:rsid w:val="00E33CB2"/>
    <w:rsid w:val="00E353A2"/>
    <w:rsid w:val="00E36881"/>
    <w:rsid w:val="00E42E4C"/>
    <w:rsid w:val="00E47013"/>
    <w:rsid w:val="00E541F9"/>
    <w:rsid w:val="00E57B79"/>
    <w:rsid w:val="00E63419"/>
    <w:rsid w:val="00E64496"/>
    <w:rsid w:val="00E65C05"/>
    <w:rsid w:val="00E672CE"/>
    <w:rsid w:val="00E7177B"/>
    <w:rsid w:val="00E72115"/>
    <w:rsid w:val="00E73184"/>
    <w:rsid w:val="00E7326D"/>
    <w:rsid w:val="00E75757"/>
    <w:rsid w:val="00E8322E"/>
    <w:rsid w:val="00E8653D"/>
    <w:rsid w:val="00E8673B"/>
    <w:rsid w:val="00E87102"/>
    <w:rsid w:val="00E903E0"/>
    <w:rsid w:val="00E95258"/>
    <w:rsid w:val="00EA1115"/>
    <w:rsid w:val="00EA39EB"/>
    <w:rsid w:val="00EA501E"/>
    <w:rsid w:val="00EA58CE"/>
    <w:rsid w:val="00EA7CFB"/>
    <w:rsid w:val="00EB33FF"/>
    <w:rsid w:val="00EB3D1A"/>
    <w:rsid w:val="00EB54FC"/>
    <w:rsid w:val="00EB7450"/>
    <w:rsid w:val="00EC16FA"/>
    <w:rsid w:val="00EC2759"/>
    <w:rsid w:val="00EC7106"/>
    <w:rsid w:val="00ED0120"/>
    <w:rsid w:val="00ED3BBA"/>
    <w:rsid w:val="00ED4E12"/>
    <w:rsid w:val="00EE051B"/>
    <w:rsid w:val="00EE074A"/>
    <w:rsid w:val="00EE54B4"/>
    <w:rsid w:val="00EF1AD8"/>
    <w:rsid w:val="00EF2B5C"/>
    <w:rsid w:val="00EF7794"/>
    <w:rsid w:val="00F02046"/>
    <w:rsid w:val="00F053D8"/>
    <w:rsid w:val="00F06D46"/>
    <w:rsid w:val="00F07888"/>
    <w:rsid w:val="00F1313D"/>
    <w:rsid w:val="00F16EFD"/>
    <w:rsid w:val="00F201E7"/>
    <w:rsid w:val="00F204E0"/>
    <w:rsid w:val="00F20B16"/>
    <w:rsid w:val="00F21C79"/>
    <w:rsid w:val="00F231BD"/>
    <w:rsid w:val="00F238C9"/>
    <w:rsid w:val="00F23CA5"/>
    <w:rsid w:val="00F24896"/>
    <w:rsid w:val="00F277AA"/>
    <w:rsid w:val="00F303A8"/>
    <w:rsid w:val="00F3139D"/>
    <w:rsid w:val="00F31955"/>
    <w:rsid w:val="00F342D6"/>
    <w:rsid w:val="00F34C06"/>
    <w:rsid w:val="00F4236F"/>
    <w:rsid w:val="00F439F8"/>
    <w:rsid w:val="00F43A46"/>
    <w:rsid w:val="00F43D1C"/>
    <w:rsid w:val="00F43EA3"/>
    <w:rsid w:val="00F455A3"/>
    <w:rsid w:val="00F50C55"/>
    <w:rsid w:val="00F50E7F"/>
    <w:rsid w:val="00F519BC"/>
    <w:rsid w:val="00F51ECA"/>
    <w:rsid w:val="00F57FFB"/>
    <w:rsid w:val="00F601E6"/>
    <w:rsid w:val="00F676A7"/>
    <w:rsid w:val="00F72E4C"/>
    <w:rsid w:val="00F73954"/>
    <w:rsid w:val="00F73FEB"/>
    <w:rsid w:val="00F7771B"/>
    <w:rsid w:val="00F9017D"/>
    <w:rsid w:val="00F94060"/>
    <w:rsid w:val="00FA149E"/>
    <w:rsid w:val="00FA1E78"/>
    <w:rsid w:val="00FA2ECB"/>
    <w:rsid w:val="00FA56F6"/>
    <w:rsid w:val="00FB329D"/>
    <w:rsid w:val="00FC1CB8"/>
    <w:rsid w:val="00FC27E3"/>
    <w:rsid w:val="00FC74C7"/>
    <w:rsid w:val="00FD451D"/>
    <w:rsid w:val="00FD5B22"/>
    <w:rsid w:val="00FD6324"/>
    <w:rsid w:val="00FE1B01"/>
    <w:rsid w:val="00FE7E84"/>
    <w:rsid w:val="00FF5987"/>
    <w:rsid w:val="00FF77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E99273E"/>
  <w14:defaultImageDpi w14:val="300"/>
  <w15:docId w15:val="{4E0F00A6-F613-D345-8D4D-E5DAAF409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aliases w:val="Normal/Card"/>
    <w:qFormat/>
    <w:rsid w:val="00860184"/>
    <w:pPr>
      <w:spacing w:after="160" w:line="259" w:lineRule="auto"/>
    </w:pPr>
    <w:rPr>
      <w:rFonts w:ascii="Arial" w:hAnsi="Arial" w:cs="Arial"/>
      <w:sz w:val="22"/>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uiPriority w:val="9"/>
    <w:qFormat/>
    <w:rsid w:val="008601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1,Char Char Char Char1,Char2,Heading 2 Char Char1,Heading 2 Char Char Char,Heading 2 Char Char Char1 Char,Heading 2 Char Char2 Char,Heading 2 Cha,Heading 2 Char2,Heading 2 Char Char Char Char Char Char, Char Char Char Char1,Tag&amp;Ci"/>
    <w:basedOn w:val="Normal"/>
    <w:next w:val="Normal"/>
    <w:link w:val="Heading2Char"/>
    <w:uiPriority w:val="9"/>
    <w:unhideWhenUsed/>
    <w:qFormat/>
    <w:rsid w:val="0086018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Char,Char Char Char Char Char Char Char,Citation,Text 7,Char1,Heading 3 Char3,Heading 3 Char4 Char Char,Heading 3 Char3 Char Char Char,3: Cite,Index Headers,Bold Cite,Heading 3 Char1 Char Char,Cite 1, Char, Char Char"/>
    <w:basedOn w:val="Normal"/>
    <w:next w:val="Normal"/>
    <w:link w:val="Heading3Char"/>
    <w:uiPriority w:val="9"/>
    <w:unhideWhenUsed/>
    <w:qFormat/>
    <w:rsid w:val="0086018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9"/>
    <w:unhideWhenUsed/>
    <w:qFormat/>
    <w:rsid w:val="00860184"/>
    <w:pPr>
      <w:keepNext/>
      <w:keepLines/>
      <w:spacing w:before="40" w:after="0"/>
      <w:outlineLvl w:val="3"/>
    </w:pPr>
    <w:rPr>
      <w:rFonts w:eastAsiaTheme="majorEastAsia" w:cstheme="majorBidi"/>
      <w:b/>
      <w:bCs/>
      <w:sz w:val="26"/>
      <w:szCs w:val="26"/>
    </w:rPr>
  </w:style>
  <w:style w:type="paragraph" w:styleId="Heading5">
    <w:name w:val="heading 5"/>
    <w:aliases w:val="Text,Blocks"/>
    <w:basedOn w:val="Normal"/>
    <w:next w:val="Normal"/>
    <w:link w:val="Heading5Char"/>
    <w:unhideWhenUsed/>
    <w:qFormat/>
    <w:rsid w:val="00A649AB"/>
    <w:pPr>
      <w:spacing w:before="240" w:after="60" w:line="240" w:lineRule="auto"/>
      <w:outlineLvl w:val="4"/>
    </w:pPr>
    <w:rPr>
      <w:rFonts w:eastAsia="MS Mincho"/>
      <w:b/>
      <w:bCs/>
      <w:i/>
      <w:iCs/>
      <w:sz w:val="26"/>
      <w:szCs w:val="26"/>
    </w:rPr>
  </w:style>
  <w:style w:type="paragraph" w:styleId="Heading6">
    <w:name w:val="heading 6"/>
    <w:aliases w:val="Title (no index)"/>
    <w:basedOn w:val="Heading3"/>
    <w:next w:val="Normal"/>
    <w:link w:val="Heading6Char"/>
    <w:unhideWhenUsed/>
    <w:qFormat/>
    <w:rsid w:val="00A649AB"/>
    <w:pPr>
      <w:suppressAutoHyphens/>
      <w:spacing w:before="20" w:after="120" w:line="240" w:lineRule="auto"/>
      <w:outlineLvl w:val="5"/>
    </w:pPr>
    <w:rPr>
      <w:rFonts w:eastAsia="Times New Roman" w:cs="Arial"/>
      <w:bCs w:val="0"/>
      <w:kern w:val="32"/>
    </w:rPr>
  </w:style>
  <w:style w:type="paragraph" w:styleId="Heading7">
    <w:name w:val="heading 7"/>
    <w:basedOn w:val="Normal"/>
    <w:next w:val="Normal"/>
    <w:link w:val="Heading7Char"/>
    <w:uiPriority w:val="99"/>
    <w:unhideWhenUsed/>
    <w:qFormat/>
    <w:rsid w:val="00A649AB"/>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nhideWhenUsed/>
    <w:qFormat/>
    <w:rsid w:val="00A649AB"/>
    <w:pPr>
      <w:keepNext/>
      <w:keepLines/>
      <w:spacing w:before="40" w:after="0" w:line="240"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A649AB"/>
    <w:pPr>
      <w:keepNext/>
      <w:keepLines/>
      <w:spacing w:before="40"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8601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0184"/>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uiPriority w:val="9"/>
    <w:rsid w:val="00860184"/>
    <w:rPr>
      <w:rFonts w:ascii="Arial" w:eastAsiaTheme="majorEastAsia" w:hAnsi="Arial" w:cstheme="majorBidi"/>
      <w:b/>
      <w:bCs/>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Heading 2 Char2 Char1,Tag&amp;Ci Char1"/>
    <w:basedOn w:val="DefaultParagraphFont"/>
    <w:link w:val="Heading2"/>
    <w:uiPriority w:val="9"/>
    <w:rsid w:val="00860184"/>
    <w:rPr>
      <w:rFonts w:ascii="Arial" w:eastAsiaTheme="majorEastAsia" w:hAnsi="Arial" w:cstheme="majorBidi"/>
      <w:b/>
      <w:bCs/>
      <w:sz w:val="44"/>
      <w:szCs w:val="44"/>
      <w:u w:val="double"/>
    </w:rPr>
  </w:style>
  <w:style w:type="character" w:customStyle="1" w:styleId="Heading3Char">
    <w:name w:val="Heading 3 Char"/>
    <w:aliases w:val="Block Char,Heading 3 Char Char Char,Char Char,Char Char Char Char Char Char Char Char,Citation Char,Text 7 Char,Char1 Char,Heading 3 Char3 Char,Heading 3 Char4 Char Char Char,Heading 3 Char3 Char Char Char Char,3: Cite Char,Cite 1 Char"/>
    <w:basedOn w:val="DefaultParagraphFont"/>
    <w:link w:val="Heading3"/>
    <w:uiPriority w:val="9"/>
    <w:rsid w:val="00860184"/>
    <w:rPr>
      <w:rFonts w:ascii="Arial" w:eastAsiaTheme="majorEastAsia" w:hAnsi="Arial" w:cstheme="majorBidi"/>
      <w:b/>
      <w:bCs/>
      <w:sz w:val="32"/>
      <w:szCs w:val="32"/>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9"/>
    <w:rsid w:val="00860184"/>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1"/>
    <w:qFormat/>
    <w:rsid w:val="00860184"/>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1"/>
    <w:qFormat/>
    <w:rsid w:val="00860184"/>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20"/>
    <w:qFormat/>
    <w:rsid w:val="00860184"/>
    <w:rPr>
      <w:rFonts w:ascii="Arial" w:hAnsi="Arial" w:cs="Arial"/>
      <w:b/>
      <w:i w:val="0"/>
      <w:iCs/>
      <w:sz w:val="22"/>
      <w:u w:val="single"/>
      <w:bdr w:val="none" w:sz="0" w:space="0" w:color="auto"/>
    </w:rPr>
  </w:style>
  <w:style w:type="character" w:styleId="FollowedHyperlink">
    <w:name w:val="FollowedHyperlink"/>
    <w:basedOn w:val="DefaultParagraphFont"/>
    <w:uiPriority w:val="99"/>
    <w:unhideWhenUsed/>
    <w:rsid w:val="00860184"/>
    <w:rPr>
      <w:color w:val="auto"/>
      <w:u w:val="none"/>
    </w:rPr>
  </w:style>
  <w:style w:type="character" w:styleId="Hyperlink">
    <w:name w:val="Hyperlink"/>
    <w:aliases w:val="No Spacing Char,Card Format Char,Note Level 2 Char,Small Text Char,Note Level 21 Char,ClearFormatting Char,Clear Char,DDI Tag Char,Tag Title Char,No Spacing51 Char,No Spacing11211 Char,Tag and Cite Char,nonunderlined Char,Very Small Text Char"/>
    <w:basedOn w:val="DefaultParagraphFont"/>
    <w:link w:val="NoSpacing"/>
    <w:uiPriority w:val="99"/>
    <w:unhideWhenUsed/>
    <w:rsid w:val="00860184"/>
    <w:rPr>
      <w:color w:val="auto"/>
      <w:u w:val="none"/>
    </w:rPr>
  </w:style>
  <w:style w:type="paragraph" w:styleId="DocumentMap">
    <w:name w:val="Document Map"/>
    <w:basedOn w:val="Normal"/>
    <w:link w:val="DocumentMapChar"/>
    <w:uiPriority w:val="99"/>
    <w:unhideWhenUsed/>
    <w:rsid w:val="0086018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60184"/>
    <w:rPr>
      <w:rFonts w:ascii="Lucida Grande" w:hAnsi="Lucida Grande" w:cs="Lucida Grande"/>
    </w:rPr>
  </w:style>
  <w:style w:type="paragraph" w:styleId="ListParagraph">
    <w:name w:val="List Paragraph"/>
    <w:aliases w:val="6 font,Colorful List - Accent 11"/>
    <w:basedOn w:val="Normal"/>
    <w:uiPriority w:val="99"/>
    <w:unhideWhenUsed/>
    <w:qFormat/>
    <w:rsid w:val="005141F0"/>
    <w:pPr>
      <w:ind w:left="720"/>
      <w:contextualSpacing/>
    </w:pPr>
  </w:style>
  <w:style w:type="paragraph" w:customStyle="1" w:styleId="Analytics">
    <w:name w:val="Analytics"/>
    <w:next w:val="NormalWeb"/>
    <w:link w:val="AnalyticsChar"/>
    <w:autoRedefine/>
    <w:uiPriority w:val="4"/>
    <w:qFormat/>
    <w:rsid w:val="008528B6"/>
    <w:pPr>
      <w:spacing w:line="259" w:lineRule="auto"/>
      <w:outlineLvl w:val="3"/>
    </w:pPr>
    <w:rPr>
      <w:rFonts w:asciiTheme="majorHAnsi" w:eastAsiaTheme="majorEastAsia" w:hAnsiTheme="majorHAnsi" w:cstheme="majorBidi"/>
      <w:b/>
      <w:iCs/>
      <w:color w:val="7030A0"/>
      <w:sz w:val="26"/>
      <w:szCs w:val="28"/>
    </w:rPr>
  </w:style>
  <w:style w:type="character" w:customStyle="1" w:styleId="AnalyticsChar">
    <w:name w:val="Analytics Char"/>
    <w:basedOn w:val="DefaultParagraphFont"/>
    <w:link w:val="Analytics"/>
    <w:uiPriority w:val="4"/>
    <w:rsid w:val="008528B6"/>
    <w:rPr>
      <w:rFonts w:asciiTheme="majorHAnsi" w:eastAsiaTheme="majorEastAsia" w:hAnsiTheme="majorHAnsi" w:cstheme="majorBidi"/>
      <w:b/>
      <w:iCs/>
      <w:color w:val="7030A0"/>
      <w:sz w:val="26"/>
      <w:szCs w:val="28"/>
    </w:rPr>
  </w:style>
  <w:style w:type="paragraph" w:customStyle="1" w:styleId="textbold">
    <w:name w:val="text bold"/>
    <w:basedOn w:val="Normal"/>
    <w:link w:val="Emphasis"/>
    <w:autoRedefine/>
    <w:uiPriority w:val="20"/>
    <w:qFormat/>
    <w:rsid w:val="004928A1"/>
    <w:rPr>
      <w:b/>
      <w:iCs/>
      <w:u w:val="single"/>
    </w:rPr>
  </w:style>
  <w:style w:type="character" w:styleId="UnresolvedMention">
    <w:name w:val="Unresolved Mention"/>
    <w:basedOn w:val="DefaultParagraphFont"/>
    <w:uiPriority w:val="99"/>
    <w:unhideWhenUsed/>
    <w:rsid w:val="00C747C7"/>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8528B6"/>
    <w:rPr>
      <w:rFonts w:ascii="Times New Roman" w:hAnsi="Times New Roman" w:cs="Times New Roman"/>
      <w:sz w:val="24"/>
    </w:rPr>
  </w:style>
  <w:style w:type="paragraph" w:styleId="Header">
    <w:name w:val="header"/>
    <w:aliases w:val="Header Char Char Char Char,Heading 1 Char Char Char Char Char,Header Char Char Char Char Char Char,Heading 1 Char Char Char Char Char Char Char,Header 1 Char Char,Header Char2,Header Char1 Char,Header Char Char Char,Header Char Char1,Header 1"/>
    <w:basedOn w:val="Normal"/>
    <w:link w:val="HeaderChar"/>
    <w:uiPriority w:val="99"/>
    <w:unhideWhenUsed/>
    <w:qFormat/>
    <w:rsid w:val="00126B29"/>
    <w:pPr>
      <w:tabs>
        <w:tab w:val="center" w:pos="4680"/>
        <w:tab w:val="right" w:pos="9360"/>
      </w:tabs>
      <w:spacing w:after="0" w:line="240" w:lineRule="auto"/>
    </w:pPr>
  </w:style>
  <w:style w:type="character" w:customStyle="1" w:styleId="HeaderChar">
    <w:name w:val="Header Char"/>
    <w:aliases w:val="Header Char Char Char Char Char,Heading 1 Char Char Char Char Char Char,Header Char Char Char Char Char Char Char,Heading 1 Char Char Char Char Char Char Char Char,Header 1 Char Char Char,Header Char2 Char,Header Char1 Char Char"/>
    <w:basedOn w:val="DefaultParagraphFont"/>
    <w:link w:val="Header"/>
    <w:uiPriority w:val="99"/>
    <w:qFormat/>
    <w:rsid w:val="00126B29"/>
    <w:rPr>
      <w:rFonts w:ascii="Calibri" w:eastAsiaTheme="minorHAnsi" w:hAnsi="Calibri" w:cs="Calibri"/>
      <w:sz w:val="22"/>
      <w:szCs w:val="22"/>
    </w:rPr>
  </w:style>
  <w:style w:type="paragraph" w:styleId="Footer">
    <w:name w:val="footer"/>
    <w:basedOn w:val="Normal"/>
    <w:link w:val="FooterChar"/>
    <w:uiPriority w:val="99"/>
    <w:unhideWhenUsed/>
    <w:rsid w:val="00126B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6B29"/>
    <w:rPr>
      <w:rFonts w:ascii="Calibri" w:eastAsiaTheme="minorHAnsi" w:hAnsi="Calibri" w:cs="Calibri"/>
      <w:sz w:val="22"/>
      <w:szCs w:val="22"/>
    </w:rPr>
  </w:style>
  <w:style w:type="paragraph" w:customStyle="1" w:styleId="AuthorQuals">
    <w:name w:val="Author Quals"/>
    <w:basedOn w:val="Normal"/>
    <w:link w:val="AuthorQualsChar"/>
    <w:autoRedefine/>
    <w:uiPriority w:val="4"/>
    <w:qFormat/>
    <w:rsid w:val="009515F7"/>
    <w:rPr>
      <w:sz w:val="16"/>
      <w:szCs w:val="10"/>
    </w:rPr>
  </w:style>
  <w:style w:type="character" w:customStyle="1" w:styleId="AuthorQualsChar">
    <w:name w:val="Author Quals Char"/>
    <w:basedOn w:val="DefaultParagraphFont"/>
    <w:link w:val="AuthorQuals"/>
    <w:uiPriority w:val="4"/>
    <w:rsid w:val="009515F7"/>
    <w:rPr>
      <w:rFonts w:ascii="Calibri" w:eastAsiaTheme="minorHAnsi" w:hAnsi="Calibri" w:cs="Calibri"/>
      <w:sz w:val="16"/>
      <w:szCs w:val="10"/>
    </w:rPr>
  </w:style>
  <w:style w:type="paragraph" w:customStyle="1" w:styleId="AnalyticsNora">
    <w:name w:val="Analytics [Nora]"/>
    <w:basedOn w:val="Heading4"/>
    <w:link w:val="AnalyticsNoraChar"/>
    <w:autoRedefine/>
    <w:uiPriority w:val="4"/>
    <w:qFormat/>
    <w:rsid w:val="009515F7"/>
  </w:style>
  <w:style w:type="character" w:customStyle="1" w:styleId="AnalyticsNoraChar">
    <w:name w:val="Analytics [Nora] Char"/>
    <w:basedOn w:val="Heading4Char"/>
    <w:link w:val="AnalyticsNora"/>
    <w:uiPriority w:val="4"/>
    <w:rsid w:val="009515F7"/>
    <w:rPr>
      <w:rFonts w:ascii="Calibri" w:eastAsiaTheme="majorEastAsia" w:hAnsi="Calibri" w:cstheme="majorBidi"/>
      <w:b/>
      <w:bCs/>
      <w:iCs w:val="0"/>
      <w:sz w:val="26"/>
      <w:szCs w:val="22"/>
    </w:rPr>
  </w:style>
  <w:style w:type="paragraph" w:styleId="NoSpacing">
    <w:name w:val="No Spacing"/>
    <w:aliases w:val="Card Format,Note Level 2,Small Text,Note Level 21,ClearFormatting,Clear,DDI Tag,Tag Title,No Spacing51,No Spacing11211,Tag and Cite,nonunderlined,Very Small Text,No Spacing111112,No Spacing41,Dont use,Tag and Ci,Debate Text,No Spacing31,card"/>
    <w:basedOn w:val="Heading1"/>
    <w:link w:val="Hyperlink"/>
    <w:autoRedefine/>
    <w:uiPriority w:val="99"/>
    <w:qFormat/>
    <w:rsid w:val="00E7177B"/>
    <w:pPr>
      <w:keepNext w:val="0"/>
      <w:keepLines w:val="0"/>
      <w:spacing w:before="0" w:line="256" w:lineRule="auto"/>
      <w:outlineLvl w:val="9"/>
    </w:pPr>
    <w:rPr>
      <w:rFonts w:asciiTheme="minorHAnsi" w:eastAsiaTheme="minorEastAsia" w:hAnsiTheme="minorHAnsi" w:cstheme="minorBidi"/>
      <w:b w:val="0"/>
      <w:bCs w:val="0"/>
      <w:sz w:val="24"/>
      <w:szCs w:val="24"/>
    </w:rPr>
  </w:style>
  <w:style w:type="paragraph" w:customStyle="1" w:styleId="Emphasis1">
    <w:name w:val="Emphasis1"/>
    <w:basedOn w:val="Normal"/>
    <w:autoRedefine/>
    <w:uiPriority w:val="20"/>
    <w:qFormat/>
    <w:rsid w:val="004E538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6"/>
    <w:qFormat/>
    <w:rsid w:val="00FC1CB8"/>
    <w:pPr>
      <w:widowControl w:val="0"/>
      <w:suppressAutoHyphens/>
      <w:spacing w:after="200" w:line="254" w:lineRule="auto"/>
    </w:pPr>
    <w:rPr>
      <w:rFonts w:asciiTheme="minorHAnsi" w:hAnsiTheme="minorHAnsi"/>
      <w:u w:val="single"/>
    </w:rPr>
  </w:style>
  <w:style w:type="paragraph" w:customStyle="1" w:styleId="analytics---nngb">
    <w:name w:val="analytics---nngb"/>
    <w:basedOn w:val="Heading4"/>
    <w:link w:val="analytics---nngbChar"/>
    <w:autoRedefine/>
    <w:uiPriority w:val="4"/>
    <w:qFormat/>
    <w:rsid w:val="005141F0"/>
    <w:rPr>
      <w:color w:val="7030A0"/>
    </w:rPr>
  </w:style>
  <w:style w:type="character" w:customStyle="1" w:styleId="analytics---nngbChar">
    <w:name w:val="analytics---nngb Char"/>
    <w:basedOn w:val="DefaultParagraphFont"/>
    <w:link w:val="analytics---nngb"/>
    <w:uiPriority w:val="4"/>
    <w:rsid w:val="005141F0"/>
    <w:rPr>
      <w:rFonts w:ascii="Calibri" w:eastAsiaTheme="majorEastAsia" w:hAnsi="Calibri" w:cstheme="majorBidi"/>
      <w:b/>
      <w:iCs/>
      <w:color w:val="7030A0"/>
      <w:sz w:val="26"/>
      <w:szCs w:val="22"/>
    </w:rPr>
  </w:style>
  <w:style w:type="paragraph" w:customStyle="1" w:styleId="analytics0">
    <w:name w:val="analytics"/>
    <w:basedOn w:val="Heading4"/>
    <w:link w:val="analyticsChar0"/>
    <w:autoRedefine/>
    <w:uiPriority w:val="4"/>
    <w:qFormat/>
    <w:rsid w:val="006C66C4"/>
  </w:style>
  <w:style w:type="character" w:customStyle="1" w:styleId="analyticsChar0">
    <w:name w:val="analytics Char"/>
    <w:basedOn w:val="DefaultParagraphFont"/>
    <w:link w:val="analytics0"/>
    <w:uiPriority w:val="4"/>
    <w:rsid w:val="006C66C4"/>
    <w:rPr>
      <w:rFonts w:ascii="Georgia" w:eastAsiaTheme="majorEastAsia" w:hAnsi="Georgia" w:cstheme="majorBidi"/>
      <w:b/>
      <w:iCs/>
      <w:sz w:val="26"/>
      <w:szCs w:val="22"/>
    </w:rPr>
  </w:style>
  <w:style w:type="character" w:customStyle="1" w:styleId="Heading5Char">
    <w:name w:val="Heading 5 Char"/>
    <w:aliases w:val="Text Char,Blocks Char"/>
    <w:basedOn w:val="DefaultParagraphFont"/>
    <w:link w:val="Heading5"/>
    <w:rsid w:val="00A649AB"/>
    <w:rPr>
      <w:rFonts w:ascii="Georgia" w:eastAsia="MS Mincho" w:hAnsi="Georgia" w:cs="Calibri"/>
      <w:b/>
      <w:bCs/>
      <w:i/>
      <w:iCs/>
      <w:sz w:val="26"/>
      <w:szCs w:val="26"/>
    </w:rPr>
  </w:style>
  <w:style w:type="character" w:customStyle="1" w:styleId="Heading6Char">
    <w:name w:val="Heading 6 Char"/>
    <w:aliases w:val="Title (no index) Char"/>
    <w:basedOn w:val="DefaultParagraphFont"/>
    <w:link w:val="Heading6"/>
    <w:rsid w:val="00A649AB"/>
    <w:rPr>
      <w:rFonts w:ascii="Georgia" w:eastAsia="Times New Roman" w:hAnsi="Georgia" w:cs="Arial"/>
      <w:b/>
      <w:bCs/>
      <w:kern w:val="32"/>
      <w:sz w:val="32"/>
      <w:u w:val="single"/>
    </w:rPr>
  </w:style>
  <w:style w:type="character" w:customStyle="1" w:styleId="Heading7Char">
    <w:name w:val="Heading 7 Char"/>
    <w:basedOn w:val="DefaultParagraphFont"/>
    <w:link w:val="Heading7"/>
    <w:uiPriority w:val="99"/>
    <w:rsid w:val="00A649AB"/>
    <w:rPr>
      <w:rFonts w:asciiTheme="majorHAnsi" w:eastAsiaTheme="majorEastAsia" w:hAnsiTheme="majorHAnsi" w:cstheme="majorBidi"/>
      <w:i/>
      <w:iCs/>
      <w:color w:val="243F60" w:themeColor="accent1" w:themeShade="7F"/>
      <w:sz w:val="22"/>
      <w:szCs w:val="22"/>
    </w:rPr>
  </w:style>
  <w:style w:type="character" w:customStyle="1" w:styleId="Heading8Char">
    <w:name w:val="Heading 8 Char"/>
    <w:basedOn w:val="DefaultParagraphFont"/>
    <w:link w:val="Heading8"/>
    <w:rsid w:val="00A649A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A649AB"/>
    <w:rPr>
      <w:rFonts w:asciiTheme="majorHAnsi" w:eastAsiaTheme="majorEastAsia" w:hAnsiTheme="majorHAnsi" w:cstheme="majorBidi"/>
      <w:i/>
      <w:iCs/>
      <w:color w:val="272727" w:themeColor="text1" w:themeTint="D8"/>
      <w:sz w:val="21"/>
      <w:szCs w:val="21"/>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A649AB"/>
    <w:pPr>
      <w:autoSpaceDE w:val="0"/>
      <w:autoSpaceDN w:val="0"/>
      <w:adjustRightInd w:val="0"/>
      <w:spacing w:before="480" w:after="0" w:line="254" w:lineRule="auto"/>
      <w:ind w:left="432" w:right="432"/>
      <w:jc w:val="both"/>
    </w:pPr>
    <w:rPr>
      <w:rFonts w:asciiTheme="minorHAnsi" w:hAnsiTheme="minorHAnsi"/>
      <w:b/>
      <w:u w:val="single"/>
    </w:rPr>
  </w:style>
  <w:style w:type="paragraph" w:customStyle="1" w:styleId="Analytic">
    <w:name w:val="Analytic"/>
    <w:link w:val="AnalyticChar"/>
    <w:autoRedefine/>
    <w:uiPriority w:val="4"/>
    <w:qFormat/>
    <w:rsid w:val="00A649AB"/>
    <w:pPr>
      <w:spacing w:after="160" w:line="259" w:lineRule="auto"/>
    </w:pPr>
    <w:rPr>
      <w:rFonts w:ascii="Calibri" w:eastAsiaTheme="minorHAnsi" w:hAnsi="Calibri" w:cs="Calibri"/>
      <w:b/>
      <w:sz w:val="26"/>
      <w:szCs w:val="22"/>
    </w:rPr>
  </w:style>
  <w:style w:type="character" w:customStyle="1" w:styleId="AnalyticChar">
    <w:name w:val="Analytic Char"/>
    <w:basedOn w:val="DefaultParagraphFont"/>
    <w:link w:val="Analytic"/>
    <w:uiPriority w:val="4"/>
    <w:rsid w:val="00A649AB"/>
    <w:rPr>
      <w:rFonts w:ascii="Calibri" w:eastAsiaTheme="minorHAnsi" w:hAnsi="Calibri" w:cs="Calibri"/>
      <w:b/>
      <w:sz w:val="26"/>
      <w:szCs w:val="22"/>
    </w:rPr>
  </w:style>
  <w:style w:type="paragraph" w:customStyle="1" w:styleId="Analytik">
    <w:name w:val="Analytik"/>
    <w:basedOn w:val="Normal"/>
    <w:link w:val="AnalytikChar"/>
    <w:autoRedefine/>
    <w:uiPriority w:val="4"/>
    <w:qFormat/>
    <w:rsid w:val="00A649AB"/>
    <w:pPr>
      <w:spacing w:line="240" w:lineRule="auto"/>
    </w:pPr>
    <w:rPr>
      <w:b/>
      <w14:ligatures w14:val="standard"/>
    </w:rPr>
  </w:style>
  <w:style w:type="character" w:customStyle="1" w:styleId="AnalytikChar">
    <w:name w:val="Analytik Char"/>
    <w:basedOn w:val="DefaultParagraphFont"/>
    <w:link w:val="Analytik"/>
    <w:uiPriority w:val="4"/>
    <w:rsid w:val="00A649AB"/>
    <w:rPr>
      <w:rFonts w:ascii="Georgia" w:eastAsiaTheme="minorHAnsi" w:hAnsi="Georgia" w:cs="Calibri"/>
      <w:b/>
      <w:sz w:val="22"/>
      <w:szCs w:val="22"/>
      <w14:ligatures w14:val="standard"/>
    </w:rPr>
  </w:style>
  <w:style w:type="paragraph" w:customStyle="1" w:styleId="XAnalytics">
    <w:name w:val="XAnalytics"/>
    <w:basedOn w:val="Analytic"/>
    <w:qFormat/>
    <w:rsid w:val="00A649AB"/>
  </w:style>
  <w:style w:type="paragraph" w:styleId="Revision">
    <w:name w:val="Revision"/>
    <w:hidden/>
    <w:uiPriority w:val="99"/>
    <w:semiHidden/>
    <w:rsid w:val="00A649AB"/>
    <w:rPr>
      <w:rFonts w:ascii="XCharter" w:hAnsi="XCharter" w:cs="Calibri"/>
      <w:sz w:val="22"/>
    </w:rPr>
  </w:style>
  <w:style w:type="character" w:styleId="IntenseEmphasis">
    <w:name w:val="Intense Emphasis"/>
    <w:aliases w:val="Title Char,Cites and Cards Char,UNDERLINE Char,Bold Underlined Char,title Char,Block Heading Char,Read This Char,Non Read Text Char,Debate Normal Char"/>
    <w:basedOn w:val="DefaultParagraphFont"/>
    <w:link w:val="Title"/>
    <w:uiPriority w:val="6"/>
    <w:qFormat/>
    <w:rsid w:val="00A649AB"/>
    <w:rPr>
      <w:rFonts w:ascii="Arial" w:hAnsi="Arial" w:cs="Arial"/>
      <w:u w:val="single"/>
    </w:rPr>
  </w:style>
  <w:style w:type="character" w:customStyle="1" w:styleId="underline">
    <w:name w:val="underline"/>
    <w:uiPriority w:val="7"/>
    <w:qFormat/>
    <w:rsid w:val="00A649AB"/>
    <w:rPr>
      <w:rFonts w:ascii="Times New Roman" w:eastAsiaTheme="minorHAnsi" w:hAnsi="Times New Roman" w:cs="Times New Roman"/>
      <w:b/>
      <w:iCs/>
      <w:sz w:val="20"/>
      <w:szCs w:val="22"/>
      <w:u w:val="single"/>
    </w:rPr>
  </w:style>
  <w:style w:type="character" w:customStyle="1" w:styleId="m-5686387503325759770gmail-style13ptbold">
    <w:name w:val="m_-5686387503325759770gmail-style13ptbold"/>
    <w:basedOn w:val="DefaultParagraphFont"/>
    <w:rsid w:val="00A649AB"/>
  </w:style>
  <w:style w:type="character" w:customStyle="1" w:styleId="m-5686387503325759770gmail-styleunderline">
    <w:name w:val="m_-5686387503325759770gmail-styleunderline"/>
    <w:basedOn w:val="DefaultParagraphFont"/>
    <w:rsid w:val="00A649AB"/>
  </w:style>
  <w:style w:type="paragraph" w:styleId="Title">
    <w:name w:val="Title"/>
    <w:aliases w:val="Cites and Cards,UNDERLINE,Bold Underlined,title,Block Heading,Read This,Non Read Text,Debate Normal"/>
    <w:basedOn w:val="Normal"/>
    <w:next w:val="BodyText"/>
    <w:link w:val="IntenseEmphasis"/>
    <w:uiPriority w:val="6"/>
    <w:qFormat/>
    <w:rsid w:val="00A649AB"/>
    <w:pPr>
      <w:keepNext/>
      <w:keepLines/>
      <w:spacing w:after="240"/>
      <w:jc w:val="center"/>
      <w:outlineLvl w:val="0"/>
    </w:pPr>
    <w:rPr>
      <w:sz w:val="24"/>
      <w:u w:val="single"/>
    </w:rPr>
  </w:style>
  <w:style w:type="character" w:customStyle="1" w:styleId="TitleChar1">
    <w:name w:val="Title Char1"/>
    <w:aliases w:val="Cites and Cards Char1,UNDERLINE Char1,Bold Underlined Char1,title Char1,Block Heading Char1,Read This Char1,Non Read Text Char1,Cites and Cards Char2,Bold Underlined Char2,9.5 "/>
    <w:basedOn w:val="DefaultParagraphFont"/>
    <w:uiPriority w:val="99"/>
    <w:qFormat/>
    <w:rsid w:val="00A649AB"/>
    <w:rPr>
      <w:rFonts w:asciiTheme="majorHAnsi" w:eastAsiaTheme="majorEastAsia" w:hAnsiTheme="majorHAnsi" w:cstheme="majorBidi"/>
      <w:spacing w:val="-10"/>
      <w:kern w:val="28"/>
      <w:sz w:val="56"/>
      <w:szCs w:val="56"/>
    </w:rPr>
  </w:style>
  <w:style w:type="character" w:customStyle="1" w:styleId="Style1Char">
    <w:name w:val="Style1 Char"/>
    <w:rsid w:val="00A649AB"/>
    <w:rPr>
      <w:rFonts w:ascii="Times New Roman" w:eastAsia="SimSun" w:hAnsi="Times New Roman" w:cs="Times New Roman" w:hint="default"/>
      <w:sz w:val="20"/>
      <w:szCs w:val="24"/>
      <w:u w:val="single"/>
      <w:lang w:eastAsia="zh-CN"/>
    </w:rPr>
  </w:style>
  <w:style w:type="paragraph" w:styleId="BodyText">
    <w:name w:val="Body Text"/>
    <w:aliases w:val="BT"/>
    <w:basedOn w:val="Normal"/>
    <w:link w:val="BodyTextChar"/>
    <w:uiPriority w:val="99"/>
    <w:unhideWhenUsed/>
    <w:qFormat/>
    <w:rsid w:val="00A649AB"/>
    <w:pPr>
      <w:spacing w:after="120"/>
    </w:pPr>
  </w:style>
  <w:style w:type="character" w:customStyle="1" w:styleId="BodyTextChar">
    <w:name w:val="Body Text Char"/>
    <w:aliases w:val="BT Char"/>
    <w:basedOn w:val="DefaultParagraphFont"/>
    <w:link w:val="BodyText"/>
    <w:uiPriority w:val="99"/>
    <w:rsid w:val="00A649AB"/>
    <w:rPr>
      <w:rFonts w:ascii="Georgia" w:eastAsiaTheme="minorHAnsi" w:hAnsi="Georgia" w:cs="Calibri"/>
      <w:sz w:val="22"/>
      <w:szCs w:val="22"/>
    </w:rPr>
  </w:style>
  <w:style w:type="character" w:customStyle="1" w:styleId="pmterms1">
    <w:name w:val="pmterms1"/>
    <w:basedOn w:val="DefaultParagraphFont"/>
    <w:rsid w:val="00A649AB"/>
  </w:style>
  <w:style w:type="character" w:customStyle="1" w:styleId="Style11pt">
    <w:name w:val="Style 11 pt"/>
    <w:basedOn w:val="DefaultParagraphFont"/>
    <w:rsid w:val="00A649AB"/>
    <w:rPr>
      <w:sz w:val="20"/>
    </w:rPr>
  </w:style>
  <w:style w:type="character" w:customStyle="1" w:styleId="Style11ptUnderline">
    <w:name w:val="Style 11 pt Underline"/>
    <w:rsid w:val="00A649AB"/>
    <w:rPr>
      <w:sz w:val="20"/>
      <w:u w:val="single"/>
    </w:rPr>
  </w:style>
  <w:style w:type="character" w:customStyle="1" w:styleId="Style1Char1">
    <w:name w:val="Style1 Char1"/>
    <w:basedOn w:val="DefaultParagraphFont"/>
    <w:rsid w:val="00A649AB"/>
    <w:rPr>
      <w:rFonts w:ascii="SimSun" w:eastAsia="SimSun" w:hAnsi="SimSun" w:hint="eastAsia"/>
      <w:sz w:val="20"/>
      <w:szCs w:val="24"/>
      <w:u w:val="single"/>
      <w:lang w:val="en-US" w:eastAsia="zh-CN" w:bidi="ar-SA"/>
    </w:rPr>
  </w:style>
  <w:style w:type="character" w:customStyle="1" w:styleId="CardIndentedChar">
    <w:name w:val="Card (Indented) Char"/>
    <w:basedOn w:val="DefaultParagraphFont"/>
    <w:link w:val="CardIndented"/>
    <w:locked/>
    <w:rsid w:val="00A649AB"/>
    <w:rPr>
      <w:rFonts w:ascii="Times New Roman" w:hAnsi="Times New Roman" w:cs="Times New Roman"/>
      <w:sz w:val="20"/>
    </w:rPr>
  </w:style>
  <w:style w:type="paragraph" w:customStyle="1" w:styleId="CardIndented">
    <w:name w:val="Card (Indented)"/>
    <w:basedOn w:val="Normal"/>
    <w:link w:val="CardIndentedChar"/>
    <w:qFormat/>
    <w:rsid w:val="00A649AB"/>
    <w:pPr>
      <w:ind w:left="288"/>
    </w:pPr>
    <w:rPr>
      <w:rFonts w:ascii="Times New Roman" w:hAnsi="Times New Roman" w:cs="Times New Roman"/>
      <w:sz w:val="20"/>
    </w:rPr>
  </w:style>
  <w:style w:type="character" w:customStyle="1" w:styleId="qlabel">
    <w:name w:val="q_label"/>
    <w:basedOn w:val="DefaultParagraphFont"/>
    <w:rsid w:val="00A649AB"/>
  </w:style>
  <w:style w:type="character" w:customStyle="1" w:styleId="alabel">
    <w:name w:val="a_label"/>
    <w:basedOn w:val="DefaultParagraphFont"/>
    <w:rsid w:val="00A649AB"/>
  </w:style>
  <w:style w:type="character" w:customStyle="1" w:styleId="aqj">
    <w:name w:val="aqj"/>
    <w:basedOn w:val="DefaultParagraphFont"/>
    <w:rsid w:val="00A649AB"/>
  </w:style>
  <w:style w:type="character" w:styleId="Strong">
    <w:name w:val="Strong"/>
    <w:aliases w:val="8 pt font,Citation Char Char1 Char Char Char Char Char,Cut,Small 1,Read Char Char Char,Citation Char Char Char1,Read Char Char1,strong,Char Char Char1,cites Char Char,Heading 3 Char1 Char,3: Cite Char1,Index Headers Char,Bold Cite Char1"/>
    <w:basedOn w:val="DefaultParagraphFont"/>
    <w:uiPriority w:val="22"/>
    <w:qFormat/>
    <w:rsid w:val="00A649AB"/>
    <w:rPr>
      <w:b/>
      <w:bCs/>
    </w:rPr>
  </w:style>
  <w:style w:type="character" w:customStyle="1" w:styleId="wikiexternallink">
    <w:name w:val="wikiexternallink"/>
    <w:basedOn w:val="DefaultParagraphFont"/>
    <w:rsid w:val="00A649AB"/>
  </w:style>
  <w:style w:type="character" w:customStyle="1" w:styleId="wikigeneratedlinkcontent">
    <w:name w:val="wikigeneratedlinkcontent"/>
    <w:basedOn w:val="DefaultParagraphFont"/>
    <w:rsid w:val="00A649AB"/>
  </w:style>
  <w:style w:type="paragraph" w:customStyle="1" w:styleId="Emphasize">
    <w:name w:val="Emphasize"/>
    <w:basedOn w:val="Normal"/>
    <w:uiPriority w:val="7"/>
    <w:qFormat/>
    <w:rsid w:val="00A649AB"/>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bdr w:val="single" w:sz="8" w:space="0" w:color="auto"/>
    </w:rPr>
  </w:style>
  <w:style w:type="character" w:customStyle="1" w:styleId="m-2757091861540947080gmail-styleunderline">
    <w:name w:val="m_-2757091861540947080gmail-styleunderline"/>
    <w:basedOn w:val="DefaultParagraphFont"/>
    <w:rsid w:val="00A649AB"/>
  </w:style>
  <w:style w:type="paragraph" w:customStyle="1" w:styleId="CiteSpacing">
    <w:name w:val="Cite Spacing"/>
    <w:basedOn w:val="Normal"/>
    <w:uiPriority w:val="4"/>
    <w:qFormat/>
    <w:rsid w:val="00A649AB"/>
    <w:pPr>
      <w:spacing w:before="60" w:after="60"/>
    </w:pPr>
  </w:style>
  <w:style w:type="character" w:customStyle="1" w:styleId="Style4Char">
    <w:name w:val="Style4 Char"/>
    <w:basedOn w:val="DefaultParagraphFont"/>
    <w:link w:val="Style4"/>
    <w:uiPriority w:val="99"/>
    <w:locked/>
    <w:rsid w:val="00A649AB"/>
    <w:rPr>
      <w:rFonts w:ascii="Arial Narrow" w:eastAsia="Times New Roman" w:hAnsi="Arial Narrow"/>
      <w:u w:val="single"/>
    </w:rPr>
  </w:style>
  <w:style w:type="paragraph" w:customStyle="1" w:styleId="Style4">
    <w:name w:val="Style4"/>
    <w:basedOn w:val="Normal"/>
    <w:link w:val="Style4Char"/>
    <w:uiPriority w:val="99"/>
    <w:qFormat/>
    <w:rsid w:val="00A649AB"/>
    <w:rPr>
      <w:rFonts w:ascii="Arial Narrow" w:eastAsia="Times New Roman" w:hAnsi="Arial Narrow"/>
      <w:sz w:val="24"/>
      <w:u w:val="single"/>
    </w:rPr>
  </w:style>
  <w:style w:type="character" w:customStyle="1" w:styleId="CardsChar">
    <w:name w:val="Cards Char"/>
    <w:link w:val="Cards"/>
    <w:uiPriority w:val="99"/>
    <w:locked/>
    <w:rsid w:val="00A649AB"/>
    <w:rPr>
      <w:rFonts w:ascii="Georgia" w:eastAsia="Times New Roman" w:hAnsi="Georgia" w:cs="Times New Roman"/>
    </w:rPr>
  </w:style>
  <w:style w:type="paragraph" w:customStyle="1" w:styleId="Cards">
    <w:name w:val="Cards"/>
    <w:next w:val="Normal"/>
    <w:link w:val="CardsChar"/>
    <w:uiPriority w:val="99"/>
    <w:qFormat/>
    <w:rsid w:val="00A649AB"/>
    <w:pPr>
      <w:widowControl w:val="0"/>
      <w:ind w:right="432"/>
    </w:pPr>
    <w:rPr>
      <w:rFonts w:ascii="Georgia" w:eastAsia="Times New Roman" w:hAnsi="Georgia" w:cs="Times New Roman"/>
    </w:rPr>
  </w:style>
  <w:style w:type="character" w:customStyle="1" w:styleId="DebateUnderline">
    <w:name w:val="Debate Underline"/>
    <w:qFormat/>
    <w:rsid w:val="00A649AB"/>
    <w:rPr>
      <w:rFonts w:ascii="Times New Roman" w:hAnsi="Times New Roman" w:cs="Times New Roman" w:hint="default"/>
      <w:sz w:val="20"/>
      <w:u w:val="thick"/>
    </w:rPr>
  </w:style>
  <w:style w:type="character" w:customStyle="1" w:styleId="cardChar">
    <w:name w:val="card Char"/>
    <w:aliases w:val="Bold Cite Char Char,Speed Cite Char"/>
    <w:basedOn w:val="DefaultParagraphFont"/>
    <w:locked/>
    <w:rsid w:val="00A649AB"/>
    <w:rPr>
      <w:rFonts w:ascii="Georgia" w:hAnsi="Georgia"/>
    </w:rPr>
  </w:style>
  <w:style w:type="character" w:customStyle="1" w:styleId="StyleStyleUnderline311pt">
    <w:name w:val="Style Style Underline3 + 11 pt"/>
    <w:basedOn w:val="DefaultParagraphFont"/>
    <w:rsid w:val="00A649AB"/>
    <w:rPr>
      <w:sz w:val="20"/>
      <w:u w:val="single"/>
    </w:rPr>
  </w:style>
  <w:style w:type="character" w:customStyle="1" w:styleId="StyleStyleUnderline311ptBold">
    <w:name w:val="Style Style Underline3 + 11 pt Bold"/>
    <w:basedOn w:val="DefaultParagraphFont"/>
    <w:rsid w:val="00A649AB"/>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649AB"/>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A649AB"/>
    <w:pPr>
      <w:pBdr>
        <w:top w:val="single" w:sz="4" w:space="0" w:color="auto"/>
        <w:left w:val="single" w:sz="4" w:space="0" w:color="auto"/>
        <w:bottom w:val="single" w:sz="4" w:space="0" w:color="auto"/>
        <w:right w:val="single" w:sz="4" w:space="0" w:color="auto"/>
      </w:pBdr>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A649AB"/>
    <w:rPr>
      <w:u w:val="single"/>
    </w:rPr>
  </w:style>
  <w:style w:type="character" w:customStyle="1" w:styleId="apple-converted-space">
    <w:name w:val="apple-converted-space"/>
    <w:basedOn w:val="DefaultParagraphFont"/>
    <w:qFormat/>
    <w:rsid w:val="00A649AB"/>
  </w:style>
  <w:style w:type="character" w:customStyle="1" w:styleId="response">
    <w:name w:val="response"/>
    <w:basedOn w:val="DefaultParagraphFont"/>
    <w:rsid w:val="00A649AB"/>
  </w:style>
  <w:style w:type="character" w:customStyle="1" w:styleId="author-name-no-email">
    <w:name w:val="author-name-no-email"/>
    <w:basedOn w:val="DefaultParagraphFont"/>
    <w:rsid w:val="00A649AB"/>
  </w:style>
  <w:style w:type="character" w:styleId="CommentReference">
    <w:name w:val="annotation reference"/>
    <w:basedOn w:val="DefaultParagraphFont"/>
    <w:uiPriority w:val="99"/>
    <w:unhideWhenUsed/>
    <w:rsid w:val="00A649AB"/>
    <w:rPr>
      <w:sz w:val="16"/>
      <w:szCs w:val="16"/>
    </w:rPr>
  </w:style>
  <w:style w:type="paragraph" w:styleId="CommentText">
    <w:name w:val="annotation text"/>
    <w:basedOn w:val="Normal"/>
    <w:link w:val="CommentTextChar"/>
    <w:uiPriority w:val="99"/>
    <w:unhideWhenUsed/>
    <w:rsid w:val="00A649AB"/>
    <w:pPr>
      <w:spacing w:after="0" w:line="240" w:lineRule="auto"/>
    </w:pPr>
    <w:rPr>
      <w:szCs w:val="20"/>
    </w:rPr>
  </w:style>
  <w:style w:type="character" w:customStyle="1" w:styleId="CommentTextChar">
    <w:name w:val="Comment Text Char"/>
    <w:basedOn w:val="DefaultParagraphFont"/>
    <w:link w:val="CommentText"/>
    <w:uiPriority w:val="99"/>
    <w:rsid w:val="00A649AB"/>
    <w:rPr>
      <w:rFonts w:ascii="Georgia" w:eastAsiaTheme="minorHAnsi" w:hAnsi="Georgia" w:cs="Calibri"/>
      <w:sz w:val="22"/>
      <w:szCs w:val="20"/>
    </w:rPr>
  </w:style>
  <w:style w:type="paragraph" w:styleId="BalloonText">
    <w:name w:val="Balloon Text"/>
    <w:basedOn w:val="Normal"/>
    <w:link w:val="BalloonTextChar"/>
    <w:uiPriority w:val="99"/>
    <w:unhideWhenUsed/>
    <w:rsid w:val="00A649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A649AB"/>
    <w:rPr>
      <w:rFonts w:ascii="Segoe UI" w:eastAsiaTheme="minorHAnsi" w:hAnsi="Segoe UI" w:cs="Segoe UI"/>
      <w:sz w:val="18"/>
      <w:szCs w:val="18"/>
    </w:rPr>
  </w:style>
  <w:style w:type="paragraph" w:styleId="CommentSubject">
    <w:name w:val="annotation subject"/>
    <w:basedOn w:val="CommentText"/>
    <w:next w:val="CommentText"/>
    <w:link w:val="CommentSubjectChar"/>
    <w:uiPriority w:val="99"/>
    <w:unhideWhenUsed/>
    <w:rsid w:val="00A649AB"/>
    <w:rPr>
      <w:rFonts w:ascii="Times New Roman" w:hAnsi="Times New Roman" w:cs="Times New Roman"/>
      <w:b/>
      <w:bCs/>
    </w:rPr>
  </w:style>
  <w:style w:type="character" w:customStyle="1" w:styleId="CommentSubjectChar">
    <w:name w:val="Comment Subject Char"/>
    <w:basedOn w:val="CommentTextChar"/>
    <w:link w:val="CommentSubject"/>
    <w:uiPriority w:val="99"/>
    <w:rsid w:val="00A649AB"/>
    <w:rPr>
      <w:rFonts w:ascii="Times New Roman" w:eastAsiaTheme="minorHAnsi" w:hAnsi="Times New Roman" w:cs="Times New Roman"/>
      <w:b/>
      <w:bCs/>
      <w:sz w:val="22"/>
      <w:szCs w:val="20"/>
    </w:rPr>
  </w:style>
  <w:style w:type="character" w:customStyle="1" w:styleId="klink">
    <w:name w:val="klink"/>
    <w:rsid w:val="00A649AB"/>
  </w:style>
  <w:style w:type="character" w:customStyle="1" w:styleId="UnderlineBold">
    <w:name w:val="Underline + Bold"/>
    <w:uiPriority w:val="1"/>
    <w:qFormat/>
    <w:rsid w:val="00A649AB"/>
    <w:rPr>
      <w:b w:val="0"/>
      <w:sz w:val="20"/>
      <w:u w:val="single"/>
    </w:rPr>
  </w:style>
  <w:style w:type="character" w:customStyle="1" w:styleId="Style9ptUnderline2">
    <w:name w:val="Style 9 pt Underline2"/>
    <w:rsid w:val="00A649AB"/>
    <w:rPr>
      <w:sz w:val="20"/>
      <w:u w:val="single"/>
    </w:rPr>
  </w:style>
  <w:style w:type="character" w:customStyle="1" w:styleId="Style9ptBoldUnderline">
    <w:name w:val="Style 9 pt Bold Underline"/>
    <w:rsid w:val="00A649AB"/>
    <w:rPr>
      <w:b/>
      <w:bCs/>
      <w:sz w:val="20"/>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A649AB"/>
    <w:rPr>
      <w:rFonts w:ascii="Times New Roman" w:eastAsiaTheme="minorHAnsi" w:hAnsi="Times New Roman" w:cs="Times New Roman"/>
    </w:rPr>
  </w:style>
  <w:style w:type="character" w:customStyle="1" w:styleId="FootnoteTextChar">
    <w:name w:val="Footnote Text Char"/>
    <w:basedOn w:val="DefaultParagraphFont"/>
    <w:link w:val="FootnoteText"/>
    <w:locked/>
    <w:rsid w:val="00A649AB"/>
    <w:rPr>
      <w:rFonts w:ascii="Georgia" w:eastAsia="Calibri" w:hAnsi="Georgia" w:cs="Times New Roman"/>
      <w:szCs w:val="20"/>
    </w:rPr>
  </w:style>
  <w:style w:type="paragraph" w:styleId="FootnoteText">
    <w:name w:val="footnote text"/>
    <w:basedOn w:val="Normal"/>
    <w:link w:val="FootnoteTextChar"/>
    <w:unhideWhenUsed/>
    <w:rsid w:val="00A649AB"/>
    <w:pPr>
      <w:spacing w:after="0" w:line="240" w:lineRule="auto"/>
    </w:pPr>
    <w:rPr>
      <w:rFonts w:eastAsia="Calibri" w:cs="Times New Roman"/>
      <w:sz w:val="24"/>
      <w:szCs w:val="20"/>
    </w:rPr>
  </w:style>
  <w:style w:type="character" w:customStyle="1" w:styleId="FootnoteTextChar1">
    <w:name w:val="Footnote Text Char1"/>
    <w:basedOn w:val="DefaultParagraphFont"/>
    <w:uiPriority w:val="99"/>
    <w:rsid w:val="00A649AB"/>
    <w:rPr>
      <w:rFonts w:ascii="Georgia" w:eastAsiaTheme="minorHAnsi" w:hAnsi="Georgia" w:cs="Calibri"/>
      <w:sz w:val="20"/>
      <w:szCs w:val="20"/>
    </w:rPr>
  </w:style>
  <w:style w:type="character" w:customStyle="1" w:styleId="CommentTextChar1">
    <w:name w:val="Comment Text Char1"/>
    <w:basedOn w:val="DefaultParagraphFont"/>
    <w:rsid w:val="00A649AB"/>
    <w:rPr>
      <w:rFonts w:ascii="Georgia" w:hAnsi="Georgia"/>
      <w:sz w:val="20"/>
      <w:szCs w:val="20"/>
    </w:rPr>
  </w:style>
  <w:style w:type="character" w:customStyle="1" w:styleId="HeaderChar1">
    <w:name w:val="Header Char1"/>
    <w:aliases w:val="Header Char Char Char Char Char1,Heading 1 Char Char Char Char Char Char1,Header Char Char Char Char Char Char Char1,Heading 1 Char Char Char Char Char Char Char Char1,Header 1 Char Char Char1,Header Char2 Char1,Header Char1 Char Char1"/>
    <w:basedOn w:val="DefaultParagraphFont"/>
    <w:rsid w:val="00A649AB"/>
    <w:rPr>
      <w:rFonts w:ascii="Georgia" w:hAnsi="Georgia" w:cs="Calibri"/>
    </w:rPr>
  </w:style>
  <w:style w:type="character" w:customStyle="1" w:styleId="FooterChar1">
    <w:name w:val="Footer Char1"/>
    <w:basedOn w:val="DefaultParagraphFont"/>
    <w:uiPriority w:val="99"/>
    <w:semiHidden/>
    <w:rsid w:val="00A649AB"/>
    <w:rPr>
      <w:rFonts w:ascii="Georgia" w:hAnsi="Georgia" w:cs="Calibri"/>
    </w:rPr>
  </w:style>
  <w:style w:type="character" w:customStyle="1" w:styleId="BodyTextChar1">
    <w:name w:val="Body Text Char1"/>
    <w:aliases w:val="Very Small Text Char1,BT Char1"/>
    <w:basedOn w:val="DefaultParagraphFont"/>
    <w:uiPriority w:val="99"/>
    <w:rsid w:val="00A649AB"/>
    <w:rPr>
      <w:rFonts w:ascii="Calibri" w:hAnsi="Calibri" w:cs="Calibri"/>
    </w:rPr>
  </w:style>
  <w:style w:type="character" w:customStyle="1" w:styleId="SubtitleChar">
    <w:name w:val="Subtitle Char"/>
    <w:aliases w:val="Underlined card text Char"/>
    <w:basedOn w:val="DefaultParagraphFont"/>
    <w:link w:val="Subtitle"/>
    <w:uiPriority w:val="11"/>
    <w:locked/>
    <w:rsid w:val="00A649AB"/>
    <w:rPr>
      <w:bCs/>
      <w:szCs w:val="26"/>
      <w:u w:val="single"/>
    </w:rPr>
  </w:style>
  <w:style w:type="paragraph" w:styleId="Subtitle">
    <w:name w:val="Subtitle"/>
    <w:aliases w:val="Underlined card text"/>
    <w:basedOn w:val="Normal"/>
    <w:next w:val="Normal"/>
    <w:link w:val="SubtitleChar"/>
    <w:uiPriority w:val="11"/>
    <w:qFormat/>
    <w:rsid w:val="00A649AB"/>
    <w:pPr>
      <w:numPr>
        <w:ilvl w:val="1"/>
      </w:numPr>
      <w:spacing w:after="0" w:line="240" w:lineRule="auto"/>
    </w:pPr>
    <w:rPr>
      <w:rFonts w:asciiTheme="minorHAnsi" w:hAnsiTheme="minorHAnsi"/>
      <w:bCs/>
      <w:sz w:val="24"/>
      <w:szCs w:val="26"/>
      <w:u w:val="single"/>
    </w:rPr>
  </w:style>
  <w:style w:type="character" w:customStyle="1" w:styleId="SubtitleChar1">
    <w:name w:val="Subtitle Char1"/>
    <w:aliases w:val="Underlined card text Char1"/>
    <w:basedOn w:val="DefaultParagraphFont"/>
    <w:uiPriority w:val="11"/>
    <w:rsid w:val="00A649AB"/>
    <w:rPr>
      <w:color w:val="5A5A5A" w:themeColor="text1" w:themeTint="A5"/>
      <w:spacing w:val="15"/>
      <w:sz w:val="22"/>
      <w:szCs w:val="22"/>
    </w:rPr>
  </w:style>
  <w:style w:type="character" w:customStyle="1" w:styleId="DateChar">
    <w:name w:val="Date Char"/>
    <w:aliases w:val="date Char"/>
    <w:basedOn w:val="DefaultParagraphFont"/>
    <w:link w:val="Date"/>
    <w:uiPriority w:val="99"/>
    <w:locked/>
    <w:rsid w:val="00A649AB"/>
    <w:rPr>
      <w:rFonts w:ascii="Georgia" w:eastAsia="MS Mincho" w:hAnsi="Georgia" w:cs="Times New Roman"/>
      <w:lang w:eastAsia="ar-SA"/>
    </w:rPr>
  </w:style>
  <w:style w:type="paragraph" w:styleId="Date">
    <w:name w:val="Date"/>
    <w:aliases w:val="date"/>
    <w:basedOn w:val="Normal"/>
    <w:next w:val="Normal"/>
    <w:link w:val="DateChar"/>
    <w:uiPriority w:val="99"/>
    <w:unhideWhenUsed/>
    <w:qFormat/>
    <w:rsid w:val="00A649AB"/>
    <w:pPr>
      <w:spacing w:after="0" w:line="240" w:lineRule="auto"/>
    </w:pPr>
    <w:rPr>
      <w:rFonts w:eastAsia="MS Mincho" w:cs="Times New Roman"/>
      <w:sz w:val="24"/>
      <w:lang w:eastAsia="ar-SA"/>
    </w:rPr>
  </w:style>
  <w:style w:type="character" w:customStyle="1" w:styleId="DateChar1">
    <w:name w:val="Date Char1"/>
    <w:aliases w:val="date Char1"/>
    <w:basedOn w:val="DefaultParagraphFont"/>
    <w:rsid w:val="00A649AB"/>
    <w:rPr>
      <w:rFonts w:ascii="Georgia" w:eastAsiaTheme="minorHAnsi" w:hAnsi="Georgia" w:cs="Calibri"/>
      <w:sz w:val="22"/>
      <w:szCs w:val="22"/>
    </w:rPr>
  </w:style>
  <w:style w:type="character" w:customStyle="1" w:styleId="BodyText2Char">
    <w:name w:val="Body Text 2 Char"/>
    <w:basedOn w:val="DefaultParagraphFont"/>
    <w:link w:val="BodyText2"/>
    <w:locked/>
    <w:rsid w:val="00A649AB"/>
    <w:rPr>
      <w:rFonts w:ascii="Georgia" w:eastAsia="Times New Roman" w:hAnsi="Georgia" w:cs="Times New Roman"/>
      <w:sz w:val="18"/>
      <w:szCs w:val="20"/>
    </w:rPr>
  </w:style>
  <w:style w:type="paragraph" w:styleId="BodyText2">
    <w:name w:val="Body Text 2"/>
    <w:basedOn w:val="Normal"/>
    <w:link w:val="BodyText2Char"/>
    <w:unhideWhenUsed/>
    <w:qFormat/>
    <w:rsid w:val="00A649AB"/>
    <w:pPr>
      <w:spacing w:after="120" w:line="480" w:lineRule="auto"/>
    </w:pPr>
    <w:rPr>
      <w:rFonts w:eastAsia="Times New Roman" w:cs="Times New Roman"/>
      <w:sz w:val="18"/>
      <w:szCs w:val="20"/>
    </w:rPr>
  </w:style>
  <w:style w:type="character" w:customStyle="1" w:styleId="BodyText2Char1">
    <w:name w:val="Body Text 2 Char1"/>
    <w:basedOn w:val="DefaultParagraphFont"/>
    <w:rsid w:val="00A649AB"/>
    <w:rPr>
      <w:rFonts w:ascii="Georgia" w:eastAsiaTheme="minorHAnsi" w:hAnsi="Georgia" w:cs="Calibri"/>
      <w:sz w:val="22"/>
      <w:szCs w:val="22"/>
    </w:rPr>
  </w:style>
  <w:style w:type="character" w:customStyle="1" w:styleId="DocumentMapChar1">
    <w:name w:val="Document Map Char1"/>
    <w:basedOn w:val="DefaultParagraphFont"/>
    <w:rsid w:val="00A649AB"/>
    <w:rPr>
      <w:rFonts w:ascii="Segoe UI" w:hAnsi="Segoe UI" w:cs="Segoe UI"/>
      <w:sz w:val="16"/>
      <w:szCs w:val="16"/>
    </w:rPr>
  </w:style>
  <w:style w:type="character" w:customStyle="1" w:styleId="PlainTextChar">
    <w:name w:val="Plain Text Char"/>
    <w:basedOn w:val="DefaultParagraphFont"/>
    <w:link w:val="PlainText"/>
    <w:locked/>
    <w:rsid w:val="00A649AB"/>
    <w:rPr>
      <w:rFonts w:ascii="Georgia" w:eastAsia="Times New Roman" w:hAnsi="Georgia" w:cs="Times New Roman"/>
    </w:rPr>
  </w:style>
  <w:style w:type="paragraph" w:styleId="PlainText">
    <w:name w:val="Plain Text"/>
    <w:basedOn w:val="Normal"/>
    <w:link w:val="PlainTextChar"/>
    <w:unhideWhenUsed/>
    <w:rsid w:val="00A649AB"/>
    <w:pPr>
      <w:spacing w:after="0" w:line="240" w:lineRule="auto"/>
    </w:pPr>
    <w:rPr>
      <w:rFonts w:eastAsia="Times New Roman" w:cs="Times New Roman"/>
      <w:sz w:val="24"/>
    </w:rPr>
  </w:style>
  <w:style w:type="character" w:customStyle="1" w:styleId="PlainTextChar1">
    <w:name w:val="Plain Text Char1"/>
    <w:basedOn w:val="DefaultParagraphFont"/>
    <w:uiPriority w:val="99"/>
    <w:rsid w:val="00A649AB"/>
    <w:rPr>
      <w:rFonts w:ascii="Consolas" w:eastAsiaTheme="minorHAnsi" w:hAnsi="Consolas" w:cs="Calibri"/>
      <w:sz w:val="21"/>
      <w:szCs w:val="21"/>
    </w:rPr>
  </w:style>
  <w:style w:type="character" w:customStyle="1" w:styleId="CommentSubjectChar1">
    <w:name w:val="Comment Subject Char1"/>
    <w:basedOn w:val="CommentTextChar1"/>
    <w:uiPriority w:val="99"/>
    <w:rsid w:val="00A649AB"/>
    <w:rPr>
      <w:rFonts w:ascii="Georgia" w:hAnsi="Georgia"/>
      <w:b/>
      <w:bCs/>
      <w:sz w:val="20"/>
      <w:szCs w:val="20"/>
    </w:rPr>
  </w:style>
  <w:style w:type="character" w:customStyle="1" w:styleId="BalloonTextChar1">
    <w:name w:val="Balloon Text Char1"/>
    <w:basedOn w:val="DefaultParagraphFont"/>
    <w:uiPriority w:val="99"/>
    <w:rsid w:val="00A649AB"/>
    <w:rPr>
      <w:rFonts w:ascii="Segoe UI" w:hAnsi="Segoe UI" w:cs="Segoe UI"/>
      <w:sz w:val="18"/>
      <w:szCs w:val="18"/>
    </w:rPr>
  </w:style>
  <w:style w:type="character" w:customStyle="1" w:styleId="StyleStyle411ptChar">
    <w:name w:val="Style Style4 + 11 pt Char"/>
    <w:basedOn w:val="DefaultParagraphFont"/>
    <w:link w:val="StyleStyle411pt"/>
    <w:locked/>
    <w:rsid w:val="00A649AB"/>
    <w:rPr>
      <w:rFonts w:ascii="Georgia" w:eastAsia="Times New Roman" w:hAnsi="Georgia"/>
      <w:u w:val="single"/>
    </w:rPr>
  </w:style>
  <w:style w:type="paragraph" w:customStyle="1" w:styleId="StyleStyle411pt">
    <w:name w:val="Style Style4 + 11 pt"/>
    <w:basedOn w:val="Normal"/>
    <w:link w:val="StyleStyle411ptChar"/>
    <w:qFormat/>
    <w:rsid w:val="00A649AB"/>
    <w:pPr>
      <w:spacing w:after="0" w:line="240" w:lineRule="auto"/>
    </w:pPr>
    <w:rPr>
      <w:rFonts w:eastAsia="Times New Roman"/>
      <w:sz w:val="24"/>
      <w:u w:val="single"/>
    </w:rPr>
  </w:style>
  <w:style w:type="character" w:customStyle="1" w:styleId="NothingChar">
    <w:name w:val="Nothing Char"/>
    <w:link w:val="Nothing"/>
    <w:locked/>
    <w:rsid w:val="00A649AB"/>
    <w:rPr>
      <w:rFonts w:ascii="Times New Roman" w:eastAsia="Times New Roman" w:hAnsi="Times New Roman" w:cs="Times New Roman"/>
      <w:sz w:val="20"/>
    </w:rPr>
  </w:style>
  <w:style w:type="paragraph" w:customStyle="1" w:styleId="Nothing">
    <w:name w:val="Nothing"/>
    <w:link w:val="NothingChar"/>
    <w:qFormat/>
    <w:rsid w:val="00A649AB"/>
    <w:pPr>
      <w:jc w:val="both"/>
    </w:pPr>
    <w:rPr>
      <w:rFonts w:ascii="Times New Roman" w:eastAsia="Times New Roman" w:hAnsi="Times New Roman" w:cs="Times New Roman"/>
      <w:sz w:val="20"/>
    </w:rPr>
  </w:style>
  <w:style w:type="character" w:customStyle="1" w:styleId="Style3Char">
    <w:name w:val="Style3 Char"/>
    <w:link w:val="Style3"/>
    <w:locked/>
    <w:rsid w:val="00A649AB"/>
    <w:rPr>
      <w:rFonts w:ascii="Arial Narrow" w:eastAsia="Times New Roman" w:hAnsi="Arial Narrow" w:cs="Calibri"/>
      <w:b/>
    </w:rPr>
  </w:style>
  <w:style w:type="paragraph" w:customStyle="1" w:styleId="Style3">
    <w:name w:val="Style3"/>
    <w:basedOn w:val="Normal"/>
    <w:link w:val="Style3Char"/>
    <w:qFormat/>
    <w:rsid w:val="00A649AB"/>
    <w:pPr>
      <w:spacing w:after="0" w:line="240" w:lineRule="auto"/>
    </w:pPr>
    <w:rPr>
      <w:rFonts w:ascii="Arial Narrow" w:eastAsia="Times New Roman" w:hAnsi="Arial Narrow"/>
      <w:b/>
      <w:sz w:val="24"/>
    </w:rPr>
  </w:style>
  <w:style w:type="character" w:customStyle="1" w:styleId="StyleCardText11ptUnderlineChar">
    <w:name w:val="Style Card Text + 11 pt Underline Char"/>
    <w:link w:val="StyleCardText11ptUnderline"/>
    <w:locked/>
    <w:rsid w:val="00A649AB"/>
    <w:rPr>
      <w:u w:val="single"/>
    </w:rPr>
  </w:style>
  <w:style w:type="paragraph" w:customStyle="1" w:styleId="StyleCardText11ptUnderline">
    <w:name w:val="Style Card Text + 11 pt Underline"/>
    <w:link w:val="StyleCardText11ptUnderlineChar"/>
    <w:qFormat/>
    <w:rsid w:val="00A649AB"/>
    <w:pPr>
      <w:spacing w:after="160" w:line="256" w:lineRule="auto"/>
    </w:pPr>
    <w:rPr>
      <w:u w:val="single"/>
    </w:rPr>
  </w:style>
  <w:style w:type="character" w:customStyle="1" w:styleId="StyleMinimizedText11ptChar">
    <w:name w:val="Style Minimized Text + 11 pt Char"/>
    <w:basedOn w:val="DefaultParagraphFont"/>
    <w:link w:val="StyleMinimizedText11pt"/>
    <w:locked/>
    <w:rsid w:val="00A649AB"/>
    <w:rPr>
      <w:rFonts w:ascii="Georgia" w:hAnsi="Georgia"/>
      <w:sz w:val="16"/>
    </w:rPr>
  </w:style>
  <w:style w:type="paragraph" w:customStyle="1" w:styleId="StyleMinimizedText11pt">
    <w:name w:val="Style Minimized Text + 11 pt"/>
    <w:basedOn w:val="Normal"/>
    <w:link w:val="StyleMinimizedText11ptChar"/>
    <w:qFormat/>
    <w:rsid w:val="00A649AB"/>
    <w:pPr>
      <w:spacing w:after="0" w:line="240" w:lineRule="auto"/>
    </w:pPr>
    <w:rPr>
      <w:sz w:val="16"/>
    </w:rPr>
  </w:style>
  <w:style w:type="character" w:customStyle="1" w:styleId="StyleMinimizedText11pt1Char">
    <w:name w:val="Style Minimized Text + 11 pt1 Char"/>
    <w:basedOn w:val="DefaultParagraphFont"/>
    <w:link w:val="StyleMinimizedText11pt1"/>
    <w:locked/>
    <w:rsid w:val="00A649AB"/>
    <w:rPr>
      <w:rFonts w:ascii="Georgia" w:hAnsi="Georgia"/>
      <w:sz w:val="16"/>
    </w:rPr>
  </w:style>
  <w:style w:type="paragraph" w:customStyle="1" w:styleId="StyleMinimizedText11pt1">
    <w:name w:val="Style Minimized Text + 11 pt1"/>
    <w:basedOn w:val="Normal"/>
    <w:link w:val="StyleMinimizedText11pt1Char"/>
    <w:qFormat/>
    <w:rsid w:val="00A649AB"/>
    <w:pPr>
      <w:spacing w:after="0" w:line="240" w:lineRule="auto"/>
    </w:pPr>
    <w:rPr>
      <w:sz w:val="16"/>
    </w:rPr>
  </w:style>
  <w:style w:type="paragraph" w:customStyle="1" w:styleId="Small">
    <w:name w:val="Small"/>
    <w:basedOn w:val="Normal"/>
    <w:qFormat/>
    <w:rsid w:val="00A649AB"/>
    <w:pPr>
      <w:spacing w:after="0" w:line="240" w:lineRule="auto"/>
    </w:pPr>
    <w:rPr>
      <w:sz w:val="14"/>
    </w:rPr>
  </w:style>
  <w:style w:type="character" w:customStyle="1" w:styleId="StyleStyle4LatinTimesNewRomanAsianSimSunChar">
    <w:name w:val="Style Style4 + (Latin) Times New Roman (Asian) SimSun Char"/>
    <w:basedOn w:val="DefaultParagraphFont"/>
    <w:link w:val="StyleStyle4LatinTimesNewRomanAsianSimSun"/>
    <w:locked/>
    <w:rsid w:val="00A649AB"/>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A649AB"/>
    <w:pPr>
      <w:spacing w:after="0" w:line="240" w:lineRule="auto"/>
    </w:pPr>
    <w:rPr>
      <w:rFonts w:eastAsia="SimSun"/>
      <w:sz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649AB"/>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649AB"/>
    <w:pPr>
      <w:spacing w:after="0" w:line="240" w:lineRule="auto"/>
    </w:pPr>
    <w:rPr>
      <w:rFonts w:eastAsia="SimSun"/>
      <w:b/>
      <w:bCs/>
      <w:sz w:val="24"/>
      <w:u w:val="single"/>
    </w:rPr>
  </w:style>
  <w:style w:type="character" w:customStyle="1" w:styleId="underlinedChar">
    <w:name w:val="underlined Char"/>
    <w:link w:val="underlined"/>
    <w:locked/>
    <w:rsid w:val="00A649AB"/>
    <w:rPr>
      <w:rFonts w:ascii="Times New Roman" w:eastAsia="Malgun Gothic" w:hAnsi="Times New Roman" w:cs="Times New Roman"/>
      <w:u w:val="single"/>
    </w:rPr>
  </w:style>
  <w:style w:type="paragraph" w:customStyle="1" w:styleId="underlined">
    <w:name w:val="underlined"/>
    <w:next w:val="Normal"/>
    <w:link w:val="underlinedChar"/>
    <w:autoRedefine/>
    <w:qFormat/>
    <w:rsid w:val="00A649AB"/>
    <w:pPr>
      <w:contextualSpacing/>
    </w:pPr>
    <w:rPr>
      <w:rFonts w:ascii="Times New Roman" w:eastAsia="Malgun Gothic" w:hAnsi="Times New Roman" w:cs="Times New Roman"/>
      <w:u w:val="single"/>
    </w:rPr>
  </w:style>
  <w:style w:type="character" w:customStyle="1" w:styleId="cardtextChar">
    <w:name w:val="card text Char"/>
    <w:link w:val="cardtext"/>
    <w:locked/>
    <w:rsid w:val="00A649AB"/>
    <w:rPr>
      <w:rFonts w:ascii="Georgia" w:hAnsi="Georgia" w:cs="Calibri"/>
    </w:rPr>
  </w:style>
  <w:style w:type="paragraph" w:customStyle="1" w:styleId="cardtext">
    <w:name w:val="card text"/>
    <w:basedOn w:val="Normal"/>
    <w:link w:val="cardtextChar"/>
    <w:qFormat/>
    <w:rsid w:val="00A649AB"/>
    <w:pPr>
      <w:spacing w:after="0" w:line="240" w:lineRule="auto"/>
      <w:ind w:left="288" w:right="288"/>
    </w:pPr>
    <w:rPr>
      <w:sz w:val="24"/>
    </w:rPr>
  </w:style>
  <w:style w:type="character" w:customStyle="1" w:styleId="Debate-CardSmalltextF2Char">
    <w:name w:val="Debate- Card Small text F2 Char"/>
    <w:link w:val="Debate-CardSmalltextF2"/>
    <w:locked/>
    <w:rsid w:val="00A649AB"/>
    <w:rPr>
      <w:rFonts w:ascii="Arial Narrow" w:hAnsi="Arial Narrow"/>
      <w:sz w:val="16"/>
    </w:rPr>
  </w:style>
  <w:style w:type="paragraph" w:customStyle="1" w:styleId="Debate-CardSmalltextF2">
    <w:name w:val="Debate- Card Small text F2"/>
    <w:basedOn w:val="Normal"/>
    <w:next w:val="Normal"/>
    <w:link w:val="Debate-CardSmalltextF2Char"/>
    <w:qFormat/>
    <w:rsid w:val="00A649AB"/>
    <w:pPr>
      <w:spacing w:after="0" w:line="254" w:lineRule="auto"/>
    </w:pPr>
    <w:rPr>
      <w:rFonts w:ascii="Arial Narrow" w:hAnsi="Arial Narrow"/>
      <w:sz w:val="16"/>
    </w:rPr>
  </w:style>
  <w:style w:type="character" w:customStyle="1" w:styleId="Debate-EmphasizedText-F5Char">
    <w:name w:val="Debate- Emphasized Text- F5 Char"/>
    <w:link w:val="Debate-EmphasizedText-F5"/>
    <w:locked/>
    <w:rsid w:val="00A649AB"/>
    <w:rPr>
      <w:rFonts w:ascii="Arial Narrow" w:hAnsi="Arial Narrow"/>
      <w:b/>
      <w:sz w:val="18"/>
      <w:u w:val="single"/>
    </w:rPr>
  </w:style>
  <w:style w:type="paragraph" w:customStyle="1" w:styleId="Debate-EmphasizedText-F5">
    <w:name w:val="Debate- Emphasized Text- F5"/>
    <w:basedOn w:val="Normal"/>
    <w:link w:val="Debate-EmphasizedText-F5Char"/>
    <w:qFormat/>
    <w:rsid w:val="00A649AB"/>
    <w:pPr>
      <w:spacing w:after="0" w:line="254"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A649A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649AB"/>
    <w:pPr>
      <w:spacing w:after="0" w:line="254" w:lineRule="auto"/>
      <w:contextualSpacing/>
    </w:pPr>
    <w:rPr>
      <w:rFonts w:ascii="Arial Narrow" w:hAnsi="Arial Narrow"/>
      <w:sz w:val="18"/>
      <w:u w:val="single"/>
    </w:rPr>
  </w:style>
  <w:style w:type="paragraph" w:customStyle="1" w:styleId="Style2">
    <w:name w:val="Style 2"/>
    <w:basedOn w:val="Normal"/>
    <w:link w:val="Style2Char"/>
    <w:qFormat/>
    <w:rsid w:val="00A649AB"/>
    <w:pPr>
      <w:widowControl w:val="0"/>
      <w:autoSpaceDE w:val="0"/>
      <w:autoSpaceDN w:val="0"/>
      <w:adjustRightInd w:val="0"/>
      <w:spacing w:after="0" w:line="240" w:lineRule="auto"/>
    </w:pPr>
    <w:rPr>
      <w:szCs w:val="20"/>
    </w:rPr>
  </w:style>
  <w:style w:type="paragraph" w:customStyle="1" w:styleId="TagCite">
    <w:name w:val="TagCite"/>
    <w:basedOn w:val="Normal"/>
    <w:qFormat/>
    <w:rsid w:val="00A649AB"/>
    <w:pPr>
      <w:spacing w:after="0" w:line="240" w:lineRule="auto"/>
    </w:pPr>
    <w:rPr>
      <w:rFonts w:ascii="Garamond" w:eastAsia="Times New Roman" w:hAnsi="Garamond"/>
      <w:b/>
      <w:sz w:val="24"/>
    </w:rPr>
  </w:style>
  <w:style w:type="character" w:customStyle="1" w:styleId="CardText2Char">
    <w:name w:val="Card Text 2 Char"/>
    <w:link w:val="CardText2"/>
    <w:locked/>
    <w:rsid w:val="00A649AB"/>
    <w:rPr>
      <w:rFonts w:ascii="Georgia" w:eastAsia="Times New Roman" w:hAnsi="Georgia" w:cs="Calibri"/>
      <w:color w:val="000000"/>
      <w:u w:val="single"/>
    </w:rPr>
  </w:style>
  <w:style w:type="paragraph" w:customStyle="1" w:styleId="CardText2">
    <w:name w:val="Card Text 2"/>
    <w:basedOn w:val="Normal"/>
    <w:link w:val="CardText2Char"/>
    <w:qFormat/>
    <w:rsid w:val="00A649AB"/>
    <w:pPr>
      <w:spacing w:after="0" w:line="240" w:lineRule="auto"/>
    </w:pPr>
    <w:rPr>
      <w:rFonts w:eastAsia="Times New Roman"/>
      <w:color w:val="000000"/>
      <w:sz w:val="24"/>
      <w:u w:val="single"/>
    </w:rPr>
  </w:style>
  <w:style w:type="paragraph" w:customStyle="1" w:styleId="Tag2">
    <w:name w:val="Tag2"/>
    <w:basedOn w:val="Normal"/>
    <w:autoRedefine/>
    <w:qFormat/>
    <w:rsid w:val="00A649AB"/>
    <w:pPr>
      <w:spacing w:after="0" w:line="240" w:lineRule="auto"/>
    </w:pPr>
    <w:rPr>
      <w:b/>
      <w:sz w:val="24"/>
    </w:rPr>
  </w:style>
  <w:style w:type="character" w:customStyle="1" w:styleId="SmallTextCharCharCharChar">
    <w:name w:val="Small Text Char Char Char Char"/>
    <w:link w:val="SmallTextCharCharChar"/>
    <w:locked/>
    <w:rsid w:val="00A649A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649AB"/>
    <w:pPr>
      <w:spacing w:after="0" w:line="240" w:lineRule="auto"/>
    </w:pPr>
    <w:rPr>
      <w:rFonts w:ascii="Times New Roman" w:eastAsia="Times New Roman" w:hAnsi="Times New Roman"/>
      <w:sz w:val="16"/>
    </w:rPr>
  </w:style>
  <w:style w:type="character" w:customStyle="1" w:styleId="StyleStyle411ptBoldChar">
    <w:name w:val="Style Style4 + 11 pt Bold Char"/>
    <w:basedOn w:val="DefaultParagraphFont"/>
    <w:link w:val="StyleStyle411ptBold"/>
    <w:locked/>
    <w:rsid w:val="00A649AB"/>
    <w:rPr>
      <w:rFonts w:ascii="Georgia" w:eastAsia="Times New Roman" w:hAnsi="Georgia"/>
      <w:b/>
      <w:bCs/>
      <w:u w:val="single"/>
    </w:rPr>
  </w:style>
  <w:style w:type="paragraph" w:customStyle="1" w:styleId="StyleStyle411ptBold">
    <w:name w:val="Style Style4 + 11 pt Bold"/>
    <w:basedOn w:val="Normal"/>
    <w:link w:val="StyleStyle411ptBoldChar"/>
    <w:qFormat/>
    <w:rsid w:val="00A649AB"/>
    <w:pPr>
      <w:spacing w:after="0" w:line="240" w:lineRule="auto"/>
    </w:pPr>
    <w:rPr>
      <w:rFonts w:eastAsia="Times New Roman"/>
      <w:b/>
      <w:bCs/>
      <w:sz w:val="24"/>
      <w:u w:val="single"/>
    </w:rPr>
  </w:style>
  <w:style w:type="character" w:customStyle="1" w:styleId="CitesChar2">
    <w:name w:val="Cites Char2"/>
    <w:link w:val="Cites"/>
    <w:locked/>
    <w:rsid w:val="00A649AB"/>
    <w:rPr>
      <w:rFonts w:ascii="Times New Roman" w:eastAsia="Times New Roman" w:hAnsi="Times New Roman" w:cs="Times New Roman"/>
      <w:sz w:val="20"/>
    </w:rPr>
  </w:style>
  <w:style w:type="paragraph" w:customStyle="1" w:styleId="Cites">
    <w:name w:val="Cites"/>
    <w:next w:val="Cards"/>
    <w:link w:val="CitesChar2"/>
    <w:qFormat/>
    <w:rsid w:val="00A649AB"/>
    <w:pPr>
      <w:widowControl w:val="0"/>
      <w:outlineLvl w:val="2"/>
    </w:pPr>
    <w:rPr>
      <w:rFonts w:ascii="Times New Roman" w:eastAsia="Times New Roman" w:hAnsi="Times New Roman" w:cs="Times New Roman"/>
      <w:sz w:val="20"/>
    </w:rPr>
  </w:style>
  <w:style w:type="character" w:customStyle="1" w:styleId="StyleStyle411ptBoldBorderSinglesolidlineAuto0Char">
    <w:name w:val="Style Style4 + 11 pt Bold Border: : (Single solid line Auto  0.... Char"/>
    <w:link w:val="StyleStyle411ptBoldBorderSinglesolidlineAuto0"/>
    <w:locked/>
    <w:rsid w:val="00A649AB"/>
    <w:rPr>
      <w:rFonts w:ascii="Georgia" w:eastAsia="Times New Roman" w:hAnsi="Georgia"/>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A649AB"/>
    <w:pPr>
      <w:pBdr>
        <w:top w:val="single" w:sz="4" w:space="0" w:color="auto"/>
        <w:left w:val="single" w:sz="4" w:space="0" w:color="auto"/>
        <w:bottom w:val="single" w:sz="4" w:space="0" w:color="auto"/>
        <w:right w:val="single" w:sz="4" w:space="0" w:color="auto"/>
      </w:pBdr>
      <w:spacing w:after="0" w:line="240" w:lineRule="auto"/>
    </w:pPr>
    <w:rPr>
      <w:rFonts w:eastAsia="Times New Roman"/>
      <w:b/>
      <w:bCs/>
      <w:sz w:val="24"/>
      <w:u w:val="single"/>
      <w:bdr w:val="single" w:sz="4" w:space="0" w:color="auto" w:frame="1"/>
    </w:rPr>
  </w:style>
  <w:style w:type="character" w:customStyle="1" w:styleId="StyleUnderlineChar11ptChar">
    <w:name w:val="Style Underline Char + 11 pt Char"/>
    <w:basedOn w:val="DefaultParagraphFont"/>
    <w:link w:val="StyleUnderlineChar11pt"/>
    <w:locked/>
    <w:rsid w:val="00A649AB"/>
    <w:rPr>
      <w:rFonts w:ascii="Georgia" w:eastAsia="Times New Roman" w:hAnsi="Georgia"/>
      <w:u w:val="single"/>
    </w:rPr>
  </w:style>
  <w:style w:type="paragraph" w:customStyle="1" w:styleId="StyleUnderlineChar11pt">
    <w:name w:val="Style Underline Char + 11 pt"/>
    <w:basedOn w:val="Normal"/>
    <w:link w:val="StyleUnderlineChar11ptChar"/>
    <w:qFormat/>
    <w:rsid w:val="00A649AB"/>
    <w:pPr>
      <w:spacing w:after="0" w:line="240" w:lineRule="auto"/>
    </w:pPr>
    <w:rPr>
      <w:rFonts w:eastAsia="Times New Roman"/>
      <w:sz w:val="24"/>
      <w:u w:val="single"/>
    </w:rPr>
  </w:style>
  <w:style w:type="character" w:customStyle="1" w:styleId="StyleUnderlineChar11ptBoldChar">
    <w:name w:val="Style Underline Char + 11 pt Bold Char"/>
    <w:basedOn w:val="DefaultParagraphFont"/>
    <w:link w:val="StyleUnderlineChar11ptBold"/>
    <w:locked/>
    <w:rsid w:val="00A649AB"/>
    <w:rPr>
      <w:rFonts w:ascii="Georgia" w:eastAsia="Times New Roman" w:hAnsi="Georgia"/>
      <w:b/>
      <w:bCs/>
      <w:u w:val="single"/>
    </w:rPr>
  </w:style>
  <w:style w:type="paragraph" w:customStyle="1" w:styleId="StyleUnderlineChar11ptBold">
    <w:name w:val="Style Underline Char + 11 pt Bold"/>
    <w:basedOn w:val="Normal"/>
    <w:link w:val="StyleUnderlineChar11ptBoldChar"/>
    <w:qFormat/>
    <w:rsid w:val="00A649AB"/>
    <w:pPr>
      <w:spacing w:after="0" w:line="240" w:lineRule="auto"/>
    </w:pPr>
    <w:rPr>
      <w:rFonts w:eastAsia="Times New Roman"/>
      <w:b/>
      <w:bCs/>
      <w:sz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A649AB"/>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A649AB"/>
    <w:pPr>
      <w:pBdr>
        <w:top w:val="single" w:sz="4" w:space="0" w:color="auto"/>
        <w:left w:val="single" w:sz="4" w:space="0" w:color="auto"/>
        <w:bottom w:val="single" w:sz="4" w:space="0" w:color="auto"/>
        <w:right w:val="single" w:sz="4" w:space="0" w:color="auto"/>
      </w:pBdr>
      <w:spacing w:after="0" w:line="240" w:lineRule="auto"/>
    </w:pPr>
    <w:rPr>
      <w:rFonts w:eastAsia="Times New Roman"/>
      <w:sz w:val="24"/>
      <w:u w:val="single"/>
      <w:bdr w:val="single" w:sz="4" w:space="0" w:color="auto" w:frame="1"/>
    </w:rPr>
  </w:style>
  <w:style w:type="character" w:customStyle="1" w:styleId="StyleStyle112ptChar">
    <w:name w:val="Style Style1 + 12 pt Char"/>
    <w:basedOn w:val="DefaultParagraphFont"/>
    <w:link w:val="StyleStyle112pt"/>
    <w:locked/>
    <w:rsid w:val="00A649AB"/>
    <w:rPr>
      <w:rFonts w:ascii="Georgia" w:eastAsia="SimSun" w:hAnsi="Georgia"/>
      <w:u w:val="single"/>
      <w:lang w:eastAsia="zh-CN"/>
    </w:rPr>
  </w:style>
  <w:style w:type="paragraph" w:customStyle="1" w:styleId="StyleStyle112pt">
    <w:name w:val="Style Style1 + 12 pt"/>
    <w:basedOn w:val="Normal"/>
    <w:link w:val="StyleStyle112ptChar"/>
    <w:qFormat/>
    <w:rsid w:val="00A649AB"/>
    <w:pPr>
      <w:spacing w:after="0" w:line="240" w:lineRule="auto"/>
    </w:pPr>
    <w:rPr>
      <w:rFonts w:eastAsia="SimSun"/>
      <w:sz w:val="24"/>
      <w:u w:val="single"/>
      <w:lang w:eastAsia="zh-CN"/>
    </w:rPr>
  </w:style>
  <w:style w:type="character" w:customStyle="1" w:styleId="MinimizedTextChar">
    <w:name w:val="Minimized Text Char"/>
    <w:basedOn w:val="DefaultParagraphFont"/>
    <w:link w:val="MinimizedText"/>
    <w:locked/>
    <w:rsid w:val="00A649AB"/>
    <w:rPr>
      <w:rFonts w:ascii="Georgia" w:eastAsia="Times New Roman" w:hAnsi="Georgia"/>
      <w:sz w:val="16"/>
    </w:rPr>
  </w:style>
  <w:style w:type="paragraph" w:customStyle="1" w:styleId="MinimizedText">
    <w:name w:val="Minimized Text"/>
    <w:basedOn w:val="Normal"/>
    <w:link w:val="MinimizedTextChar"/>
    <w:qFormat/>
    <w:rsid w:val="00A649AB"/>
    <w:pPr>
      <w:spacing w:after="0" w:line="240" w:lineRule="auto"/>
    </w:pPr>
    <w:rPr>
      <w:rFonts w:eastAsia="Times New Roman"/>
      <w:sz w:val="16"/>
    </w:rPr>
  </w:style>
  <w:style w:type="character" w:customStyle="1" w:styleId="StyleMinimizedTextArialNarrow10ptChar">
    <w:name w:val="Style Minimized Text + Arial Narrow 10 pt Char"/>
    <w:basedOn w:val="MinimizedTextChar"/>
    <w:link w:val="StyleMinimizedTextArialNarrow10pt"/>
    <w:locked/>
    <w:rsid w:val="00A649AB"/>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A649AB"/>
    <w:rPr>
      <w:sz w:val="20"/>
    </w:rPr>
  </w:style>
  <w:style w:type="character" w:customStyle="1" w:styleId="StyleUnderlineChar11ptBorderSinglesolidlineAutoChar">
    <w:name w:val="Style Underline Char + 11 pt Border: : (Single solid line Auto  ... Char"/>
    <w:link w:val="StyleUnderlineChar11ptBorderSinglesolidlineAuto"/>
    <w:locked/>
    <w:rsid w:val="00A649AB"/>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A649AB"/>
    <w:pPr>
      <w:pBdr>
        <w:top w:val="single" w:sz="4" w:space="0" w:color="auto"/>
        <w:left w:val="single" w:sz="4" w:space="0" w:color="auto"/>
        <w:bottom w:val="single" w:sz="4" w:space="0" w:color="auto"/>
        <w:right w:val="single" w:sz="4" w:space="0" w:color="auto"/>
      </w:pBdr>
      <w:spacing w:after="0" w:line="240" w:lineRule="auto"/>
    </w:pPr>
    <w:rPr>
      <w:rFonts w:eastAsia="Times New Roman"/>
      <w:sz w:val="24"/>
      <w:u w:val="single"/>
      <w:bdr w:val="single" w:sz="4" w:space="0" w:color="auto" w:frame="1"/>
    </w:rPr>
  </w:style>
  <w:style w:type="character" w:customStyle="1" w:styleId="StyleStyle49pt3Char">
    <w:name w:val="Style Style4 + 9 pt3 Char"/>
    <w:basedOn w:val="Style4Char"/>
    <w:link w:val="StyleStyle49pt3"/>
    <w:locked/>
    <w:rsid w:val="00A649AB"/>
    <w:rPr>
      <w:rFonts w:ascii="Times New Roman" w:eastAsia="Times New Roman" w:hAnsi="Times New Roman" w:cs="Times New Roman"/>
      <w:sz w:val="20"/>
      <w:u w:val="single"/>
    </w:rPr>
  </w:style>
  <w:style w:type="paragraph" w:customStyle="1" w:styleId="StyleStyle49pt3">
    <w:name w:val="Style Style4 + 9 pt3"/>
    <w:basedOn w:val="Style4"/>
    <w:link w:val="StyleStyle49pt3Char"/>
    <w:qFormat/>
    <w:rsid w:val="00A649AB"/>
    <w:pPr>
      <w:spacing w:after="0" w:line="240" w:lineRule="auto"/>
    </w:pPr>
    <w:rPr>
      <w:rFonts w:ascii="Times New Roman" w:hAnsi="Times New Roman" w:cs="Times New Roman"/>
      <w:sz w:val="20"/>
    </w:rPr>
  </w:style>
  <w:style w:type="character" w:customStyle="1" w:styleId="StyleStyle4BoldChar">
    <w:name w:val="Style Style4 + Bold Char"/>
    <w:basedOn w:val="Style4Char"/>
    <w:link w:val="StyleStyle4Bold"/>
    <w:locked/>
    <w:rsid w:val="00A649AB"/>
    <w:rPr>
      <w:rFonts w:ascii="Times New Roman" w:eastAsia="Times New Roman" w:hAnsi="Times New Roman" w:cs="Times New Roman"/>
      <w:b/>
      <w:bCs/>
      <w:sz w:val="20"/>
      <w:u w:val="single"/>
    </w:rPr>
  </w:style>
  <w:style w:type="paragraph" w:customStyle="1" w:styleId="StyleStyle4Bold">
    <w:name w:val="Style Style4 + Bold"/>
    <w:basedOn w:val="Style4"/>
    <w:link w:val="StyleStyle4BoldChar"/>
    <w:qFormat/>
    <w:rsid w:val="00A649AB"/>
    <w:pPr>
      <w:spacing w:after="0" w:line="240" w:lineRule="auto"/>
    </w:pPr>
    <w:rPr>
      <w:rFonts w:ascii="Times New Roman" w:hAnsi="Times New Roman" w:cs="Times New Roman"/>
      <w:b/>
      <w:bCs/>
      <w:sz w:val="20"/>
    </w:rPr>
  </w:style>
  <w:style w:type="character" w:customStyle="1" w:styleId="BoldUnderlineChar">
    <w:name w:val="BoldUnderline Char"/>
    <w:basedOn w:val="DefaultParagraphFont"/>
    <w:link w:val="BoldUnderline"/>
    <w:locked/>
    <w:rsid w:val="00A649AB"/>
    <w:rPr>
      <w:rFonts w:ascii="Georgia" w:eastAsia="Times New Roman" w:hAnsi="Georgia"/>
      <w:b/>
      <w:u w:val="single"/>
    </w:rPr>
  </w:style>
  <w:style w:type="paragraph" w:customStyle="1" w:styleId="BoldUnderline">
    <w:name w:val="BoldUnderline"/>
    <w:basedOn w:val="Normal"/>
    <w:link w:val="BoldUnderlineChar"/>
    <w:qFormat/>
    <w:rsid w:val="00A649AB"/>
    <w:pPr>
      <w:spacing w:after="0" w:line="240" w:lineRule="auto"/>
    </w:pPr>
    <w:rPr>
      <w:rFonts w:eastAsia="Times New Roman"/>
      <w:b/>
      <w:sz w:val="24"/>
      <w:u w:val="single"/>
    </w:rPr>
  </w:style>
  <w:style w:type="character" w:customStyle="1" w:styleId="CircledChar">
    <w:name w:val="Circled Char"/>
    <w:basedOn w:val="CardTextChar0"/>
    <w:link w:val="Circled"/>
    <w:locked/>
    <w:rsid w:val="00A649AB"/>
    <w:rPr>
      <w:rFonts w:ascii="MS Mincho" w:eastAsia="MS Mincho" w:hint="eastAsia"/>
      <w:b/>
      <w:szCs w:val="20"/>
      <w:u w:val="single"/>
      <w:lang w:val="en-US" w:eastAsia="ja-JP" w:bidi="ar-SA"/>
    </w:rPr>
  </w:style>
  <w:style w:type="character" w:customStyle="1" w:styleId="CardTextChar0">
    <w:name w:val="Card Text Char"/>
    <w:basedOn w:val="DefaultParagraphFont"/>
    <w:rsid w:val="00A649AB"/>
    <w:rPr>
      <w:rFonts w:ascii="MS Mincho" w:eastAsia="MS Mincho" w:hint="eastAsia"/>
      <w:szCs w:val="24"/>
      <w:lang w:val="en-US" w:eastAsia="ja-JP" w:bidi="ar-SA"/>
    </w:rPr>
  </w:style>
  <w:style w:type="paragraph" w:customStyle="1" w:styleId="Circled">
    <w:name w:val="Circled"/>
    <w:link w:val="CircledChar"/>
    <w:qFormat/>
    <w:rsid w:val="00A649AB"/>
    <w:pPr>
      <w:spacing w:after="200" w:line="276" w:lineRule="auto"/>
    </w:pPr>
    <w:rPr>
      <w:rFonts w:ascii="MS Mincho" w:eastAsia="MS Mincho" w:hint="eastAsia"/>
      <w:b/>
      <w:szCs w:val="20"/>
      <w:u w:val="single"/>
      <w:lang w:eastAsia="ja-JP"/>
    </w:rPr>
  </w:style>
  <w:style w:type="character" w:customStyle="1" w:styleId="StyleStyle411pt1Char">
    <w:name w:val="Style Style4 + 11 pt1 Char"/>
    <w:basedOn w:val="Style4Char"/>
    <w:link w:val="StyleStyle411pt1"/>
    <w:locked/>
    <w:rsid w:val="00A649AB"/>
    <w:rPr>
      <w:rFonts w:ascii="Times New Roman" w:eastAsia="Times New Roman" w:hAnsi="Times New Roman" w:cs="Times New Roman"/>
      <w:sz w:val="20"/>
      <w:u w:val="single"/>
    </w:rPr>
  </w:style>
  <w:style w:type="paragraph" w:customStyle="1" w:styleId="StyleStyle411pt1">
    <w:name w:val="Style Style4 + 11 pt1"/>
    <w:basedOn w:val="Style4"/>
    <w:link w:val="StyleStyle411pt1Char"/>
    <w:qFormat/>
    <w:rsid w:val="00A649AB"/>
    <w:pPr>
      <w:spacing w:after="0" w:line="240" w:lineRule="auto"/>
    </w:pPr>
    <w:rPr>
      <w:rFonts w:ascii="Times New Roman" w:hAnsi="Times New Roman" w:cs="Times New Roman"/>
      <w:sz w:val="20"/>
    </w:rPr>
  </w:style>
  <w:style w:type="character" w:customStyle="1" w:styleId="StyleBoldandUnderlineChar11ptChar">
    <w:name w:val="Style Bold and Underline Char + 11 pt Char"/>
    <w:basedOn w:val="BoldandUnderlineCharChar2"/>
    <w:link w:val="StyleBoldandUnderlineChar11pt"/>
    <w:locked/>
    <w:rsid w:val="00A649AB"/>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A649AB"/>
    <w:rPr>
      <w:b/>
      <w:bCs w:val="0"/>
      <w:u w:val="single"/>
      <w:lang w:val="en-US" w:eastAsia="en-US" w:bidi="ar-SA"/>
    </w:rPr>
  </w:style>
  <w:style w:type="paragraph" w:customStyle="1" w:styleId="StyleBoldandUnderlineChar11pt">
    <w:name w:val="Style Bold and Underline Char + 11 pt"/>
    <w:link w:val="StyleBoldandUnderlineChar11ptChar"/>
    <w:qFormat/>
    <w:rsid w:val="00A649AB"/>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A649AB"/>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A649AB"/>
    <w:pPr>
      <w:spacing w:after="0" w:line="240" w:lineRule="auto"/>
    </w:pPr>
    <w:rPr>
      <w:rFonts w:eastAsia="Times New Roman"/>
      <w:sz w:val="24"/>
    </w:rPr>
  </w:style>
  <w:style w:type="character" w:customStyle="1" w:styleId="StyleBoldandUnderlineChar11ptNotBoldChar">
    <w:name w:val="Style Bold and Underline Char + 11 pt Not Bold Char"/>
    <w:basedOn w:val="BoldandUnderlineCharChar2"/>
    <w:link w:val="StyleBoldandUnderlineChar11ptNotBold"/>
    <w:locked/>
    <w:rsid w:val="00A649AB"/>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A649AB"/>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A649AB"/>
    <w:rPr>
      <w:rFonts w:ascii="Times New Roman" w:eastAsia="SimSun" w:hAnsi="Times New Roman" w:cs="Times New Roman" w:hint="default"/>
      <w:b/>
      <w:bCs/>
      <w:sz w:val="20"/>
      <w:szCs w:val="24"/>
      <w:u w:val="single"/>
      <w:lang w:eastAsia="zh-CN"/>
    </w:rPr>
  </w:style>
  <w:style w:type="paragraph" w:customStyle="1" w:styleId="StyleStyle1Bold">
    <w:name w:val="Style Style1 + Bold"/>
    <w:link w:val="StyleStyle1BoldChar"/>
    <w:qFormat/>
    <w:rsid w:val="00A649AB"/>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A649AB"/>
    <w:rPr>
      <w:rFonts w:ascii="Times New Roman" w:eastAsia="Times New Roman" w:hAnsi="Times New Roman" w:cs="Times New Roman" w:hint="default"/>
      <w:sz w:val="20"/>
      <w:szCs w:val="20"/>
      <w:u w:val="single"/>
      <w:lang w:eastAsia="ja-JP"/>
    </w:rPr>
  </w:style>
  <w:style w:type="character" w:customStyle="1" w:styleId="UnderlineCharChar">
    <w:name w:val="Underline Char Char"/>
    <w:aliases w:val="Cite Char1"/>
    <w:basedOn w:val="DefaultParagraphFont"/>
    <w:locked/>
    <w:rsid w:val="00A649AB"/>
    <w:rPr>
      <w:rFonts w:ascii="Arial Narrow" w:eastAsia="Times New Roman" w:hAnsi="Arial Narrow" w:hint="default"/>
      <w:szCs w:val="24"/>
      <w:u w:val="single"/>
    </w:rPr>
  </w:style>
  <w:style w:type="paragraph" w:customStyle="1" w:styleId="StyleUnderlineChar11pt2">
    <w:name w:val="Style Underline Char + 11 pt2"/>
    <w:link w:val="StyleUnderlineChar11pt2Char"/>
    <w:qFormat/>
    <w:rsid w:val="00A649AB"/>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A649AB"/>
    <w:rPr>
      <w:rFonts w:ascii="Georgia" w:eastAsia="Times New Roman" w:hAnsi="Georgia"/>
      <w:szCs w:val="20"/>
    </w:rPr>
  </w:style>
  <w:style w:type="paragraph" w:customStyle="1" w:styleId="cardCharChar">
    <w:name w:val="card Char Char"/>
    <w:basedOn w:val="Normal"/>
    <w:link w:val="cardCharCharChar"/>
    <w:qFormat/>
    <w:rsid w:val="00A649AB"/>
    <w:pPr>
      <w:spacing w:after="0" w:line="240" w:lineRule="auto"/>
      <w:ind w:left="288" w:right="288"/>
    </w:pPr>
    <w:rPr>
      <w:rFonts w:eastAsia="Times New Roman"/>
      <w:sz w:val="24"/>
      <w:szCs w:val="20"/>
    </w:rPr>
  </w:style>
  <w:style w:type="character" w:customStyle="1" w:styleId="StylecardCharCharArialNarrow9ptChar">
    <w:name w:val="Style card Char Char + Arial Narrow 9 pt Char"/>
    <w:basedOn w:val="cardCharCharChar"/>
    <w:link w:val="StylecardCharCharArialNarrow9pt"/>
    <w:locked/>
    <w:rsid w:val="00A649AB"/>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A649AB"/>
  </w:style>
  <w:style w:type="character" w:customStyle="1" w:styleId="StyleCardTextArialNarrow9ptChar">
    <w:name w:val="Style Card Text + Arial Narrow 9 pt Char"/>
    <w:basedOn w:val="CardTextChar1"/>
    <w:link w:val="StyleCardTextArialNarrow9pt"/>
    <w:locked/>
    <w:rsid w:val="00A649AB"/>
    <w:rPr>
      <w:rFonts w:ascii="Times New Roman" w:eastAsia="Times New Roman" w:hAnsi="Times New Roman" w:cs="Times New Roman" w:hint="default"/>
      <w:sz w:val="20"/>
      <w:szCs w:val="24"/>
    </w:rPr>
  </w:style>
  <w:style w:type="character" w:customStyle="1" w:styleId="CardTextChar1">
    <w:name w:val="Card Text Char1"/>
    <w:basedOn w:val="DefaultParagraphFont"/>
    <w:rsid w:val="00A649AB"/>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A649AB"/>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
    <w:link w:val="StyleCardTextArialNarrow8pt"/>
    <w:locked/>
    <w:rsid w:val="00A649AB"/>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649AB"/>
    <w:pPr>
      <w:spacing w:after="200" w:line="276" w:lineRule="auto"/>
    </w:pPr>
    <w:rPr>
      <w:rFonts w:ascii="Times New Roman" w:eastAsia="Times New Roman" w:hAnsi="Times New Roman" w:cs="Times New Roman"/>
      <w:sz w:val="20"/>
    </w:rPr>
  </w:style>
  <w:style w:type="character" w:customStyle="1" w:styleId="TextsmallChar">
    <w:name w:val="Textsmall Char"/>
    <w:basedOn w:val="DefaultParagraphFont"/>
    <w:link w:val="Textsmall"/>
    <w:locked/>
    <w:rsid w:val="00A649AB"/>
    <w:rPr>
      <w:rFonts w:ascii="Georgia" w:eastAsia="Times New Roman" w:hAnsi="Georgia"/>
      <w:sz w:val="16"/>
    </w:rPr>
  </w:style>
  <w:style w:type="paragraph" w:customStyle="1" w:styleId="Textsmall">
    <w:name w:val="Textsmall"/>
    <w:basedOn w:val="Normal"/>
    <w:next w:val="Normal"/>
    <w:link w:val="TextsmallChar"/>
    <w:qFormat/>
    <w:rsid w:val="00A649AB"/>
    <w:pPr>
      <w:spacing w:after="0" w:line="240" w:lineRule="auto"/>
    </w:pPr>
    <w:rPr>
      <w:rFonts w:eastAsia="Times New Roman"/>
      <w:sz w:val="16"/>
    </w:rPr>
  </w:style>
  <w:style w:type="paragraph" w:customStyle="1" w:styleId="cardtextsmall">
    <w:name w:val="card text small"/>
    <w:basedOn w:val="Normal"/>
    <w:uiPriority w:val="99"/>
    <w:qFormat/>
    <w:rsid w:val="00A649AB"/>
    <w:pPr>
      <w:spacing w:after="0" w:line="240" w:lineRule="auto"/>
    </w:pPr>
    <w:rPr>
      <w:rFonts w:ascii="Arial Narrow" w:eastAsia="Times New Roman" w:hAnsi="Arial Narrow"/>
      <w:sz w:val="16"/>
    </w:rPr>
  </w:style>
  <w:style w:type="character" w:customStyle="1" w:styleId="StyleStyle49pt10Char">
    <w:name w:val="Style Style4 + 9 pt10 Char"/>
    <w:basedOn w:val="Style4Char"/>
    <w:link w:val="StyleStyle49pt10"/>
    <w:locked/>
    <w:rsid w:val="00A649AB"/>
    <w:rPr>
      <w:rFonts w:ascii="Times New Roman" w:eastAsia="Times New Roman" w:hAnsi="Times New Roman" w:cs="Times New Roman"/>
      <w:sz w:val="20"/>
      <w:u w:val="single"/>
    </w:rPr>
  </w:style>
  <w:style w:type="paragraph" w:customStyle="1" w:styleId="StyleStyle49pt10">
    <w:name w:val="Style Style4 + 9 pt10"/>
    <w:basedOn w:val="Style4"/>
    <w:link w:val="StyleStyle49pt10Char"/>
    <w:qFormat/>
    <w:rsid w:val="00A649AB"/>
    <w:pPr>
      <w:spacing w:after="0" w:line="240" w:lineRule="auto"/>
    </w:pPr>
    <w:rPr>
      <w:rFonts w:ascii="Times New Roman" w:hAnsi="Times New Roman" w:cs="Times New Roman"/>
      <w:sz w:val="20"/>
    </w:rPr>
  </w:style>
  <w:style w:type="character" w:customStyle="1" w:styleId="StyleStyle49ptBold7Char">
    <w:name w:val="Style Style4 + 9 pt Bold7 Char"/>
    <w:link w:val="StyleStyle49ptBold7"/>
    <w:locked/>
    <w:rsid w:val="00A649AB"/>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A649AB"/>
    <w:pPr>
      <w:spacing w:after="0" w:line="240" w:lineRule="auto"/>
    </w:pPr>
    <w:rPr>
      <w:rFonts w:ascii="Times New Roman" w:hAnsi="Times New Roman" w:cs="Times New Roman"/>
      <w:b/>
      <w:bCs/>
    </w:rPr>
  </w:style>
  <w:style w:type="character" w:customStyle="1" w:styleId="NormalUnderlineChar">
    <w:name w:val="Normal Underline Char"/>
    <w:link w:val="NormalUnderline"/>
    <w:locked/>
    <w:rsid w:val="00A649AB"/>
    <w:rPr>
      <w:rFonts w:ascii="Georgia" w:eastAsia="Times New Roman" w:hAnsi="Georgia"/>
      <w:u w:val="single"/>
    </w:rPr>
  </w:style>
  <w:style w:type="paragraph" w:customStyle="1" w:styleId="NormalUnderline">
    <w:name w:val="Normal Underline"/>
    <w:basedOn w:val="Normal"/>
    <w:link w:val="NormalUnderlineChar"/>
    <w:qFormat/>
    <w:rsid w:val="00A649AB"/>
    <w:pPr>
      <w:spacing w:after="0" w:line="240" w:lineRule="auto"/>
      <w:ind w:left="288"/>
    </w:pPr>
    <w:rPr>
      <w:rFonts w:eastAsia="Times New Roman"/>
      <w:sz w:val="24"/>
      <w:u w:val="single"/>
    </w:rPr>
  </w:style>
  <w:style w:type="paragraph" w:customStyle="1" w:styleId="Underlinestyle">
    <w:name w:val="Underline style"/>
    <w:basedOn w:val="Normal"/>
    <w:uiPriority w:val="99"/>
    <w:qFormat/>
    <w:rsid w:val="00A649AB"/>
    <w:pPr>
      <w:spacing w:after="0" w:line="240" w:lineRule="auto"/>
    </w:pPr>
    <w:rPr>
      <w:rFonts w:eastAsia="Times New Roman"/>
      <w:u w:val="single"/>
    </w:rPr>
  </w:style>
  <w:style w:type="paragraph" w:customStyle="1" w:styleId="WW-Default1">
    <w:name w:val="WW-Default1"/>
    <w:basedOn w:val="Normal"/>
    <w:uiPriority w:val="99"/>
    <w:qFormat/>
    <w:rsid w:val="00A649AB"/>
    <w:pPr>
      <w:suppressAutoHyphens/>
      <w:spacing w:after="0" w:line="240" w:lineRule="auto"/>
    </w:pPr>
    <w:rPr>
      <w:rFonts w:eastAsia="Times New Roman"/>
      <w:b/>
      <w:bCs/>
      <w:szCs w:val="20"/>
      <w:lang w:eastAsia="ar-SA"/>
    </w:rPr>
  </w:style>
  <w:style w:type="paragraph" w:customStyle="1" w:styleId="Normal1">
    <w:name w:val="Normal1"/>
    <w:basedOn w:val="BodyText"/>
    <w:uiPriority w:val="99"/>
    <w:qFormat/>
    <w:rsid w:val="00A649AB"/>
    <w:pPr>
      <w:suppressAutoHyphens/>
      <w:spacing w:line="240" w:lineRule="auto"/>
    </w:pPr>
    <w:rPr>
      <w:rFonts w:eastAsia="Times New Roman"/>
      <w:b/>
      <w:bCs/>
      <w:szCs w:val="20"/>
      <w:lang w:eastAsia="ar-SA"/>
    </w:rPr>
  </w:style>
  <w:style w:type="paragraph" w:customStyle="1" w:styleId="Default">
    <w:name w:val="Default"/>
    <w:qFormat/>
    <w:rsid w:val="00A649AB"/>
    <w:pPr>
      <w:autoSpaceDE w:val="0"/>
      <w:autoSpaceDN w:val="0"/>
      <w:adjustRightInd w:val="0"/>
    </w:pPr>
    <w:rPr>
      <w:rFonts w:ascii="Candara" w:eastAsia="Calibri" w:hAnsi="Candara" w:cs="Candara"/>
      <w:color w:val="000000"/>
    </w:rPr>
  </w:style>
  <w:style w:type="paragraph" w:customStyle="1" w:styleId="CardStyle">
    <w:name w:val="Card Style"/>
    <w:basedOn w:val="Normal"/>
    <w:link w:val="CardStyleChar"/>
    <w:qFormat/>
    <w:rsid w:val="00A649AB"/>
    <w:pPr>
      <w:spacing w:after="0" w:line="240" w:lineRule="auto"/>
    </w:pPr>
    <w:rPr>
      <w:rFonts w:eastAsia="Times New Roman"/>
    </w:rPr>
  </w:style>
  <w:style w:type="character" w:customStyle="1" w:styleId="Stylecard11ptChar">
    <w:name w:val="Style card + 11 pt Char"/>
    <w:link w:val="Stylecard11pt"/>
    <w:locked/>
    <w:rsid w:val="00A649AB"/>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A649AB"/>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A649AB"/>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A649AB"/>
    <w:pPr>
      <w:spacing w:after="0" w:line="240" w:lineRule="auto"/>
      <w:ind w:left="288" w:right="288"/>
    </w:pPr>
    <w:rPr>
      <w:rFonts w:ascii="Times New Roman" w:eastAsia="SimSun" w:hAnsi="Times New Roman" w:cs="Times New Roman"/>
      <w:sz w:val="20"/>
      <w:u w:val="single"/>
      <w:lang w:eastAsia="zh-CN"/>
    </w:rPr>
  </w:style>
  <w:style w:type="character" w:customStyle="1" w:styleId="UnderliningChar">
    <w:name w:val="Underlining Char"/>
    <w:link w:val="Underlining"/>
    <w:locked/>
    <w:rsid w:val="00A649AB"/>
    <w:rPr>
      <w:u w:val="single"/>
      <w:lang w:val="en-GB"/>
    </w:rPr>
  </w:style>
  <w:style w:type="paragraph" w:customStyle="1" w:styleId="Underlining">
    <w:name w:val="Underlining"/>
    <w:basedOn w:val="Normal"/>
    <w:next w:val="Normal"/>
    <w:link w:val="UnderliningChar"/>
    <w:qFormat/>
    <w:rsid w:val="00A649AB"/>
    <w:pPr>
      <w:spacing w:after="0" w:line="240" w:lineRule="auto"/>
    </w:pPr>
    <w:rPr>
      <w:rFonts w:asciiTheme="minorHAnsi" w:hAnsiTheme="minorHAnsi"/>
      <w:sz w:val="24"/>
      <w:u w:val="single"/>
      <w:lang w:val="en-GB"/>
    </w:rPr>
  </w:style>
  <w:style w:type="character" w:customStyle="1" w:styleId="citenon-boldChar">
    <w:name w:val="cite non-bold Char"/>
    <w:link w:val="citenon-bold"/>
    <w:locked/>
    <w:rsid w:val="00A649AB"/>
    <w:rPr>
      <w:rFonts w:ascii="Garamond" w:eastAsia="Times New Roman" w:hAnsi="Garamond"/>
      <w:szCs w:val="20"/>
    </w:rPr>
  </w:style>
  <w:style w:type="paragraph" w:customStyle="1" w:styleId="citenon-bold">
    <w:name w:val="cite non-bold"/>
    <w:basedOn w:val="Normal"/>
    <w:link w:val="citenon-boldChar"/>
    <w:qFormat/>
    <w:rsid w:val="00A649AB"/>
    <w:pPr>
      <w:spacing w:after="0" w:line="240" w:lineRule="auto"/>
    </w:pPr>
    <w:rPr>
      <w:rFonts w:ascii="Garamond" w:eastAsia="Times New Roman" w:hAnsi="Garamond"/>
      <w:sz w:val="24"/>
      <w:szCs w:val="20"/>
    </w:rPr>
  </w:style>
  <w:style w:type="character" w:customStyle="1" w:styleId="tinyChar">
    <w:name w:val="tiny Char"/>
    <w:link w:val="tiny"/>
    <w:locked/>
    <w:rsid w:val="00A649AB"/>
    <w:rPr>
      <w:rFonts w:ascii="Times New Roman" w:eastAsia="Malgun Gothic" w:hAnsi="Times New Roman" w:cs="Times New Roman"/>
      <w:sz w:val="20"/>
      <w:szCs w:val="20"/>
      <w:lang w:eastAsia="ko-KR"/>
    </w:rPr>
  </w:style>
  <w:style w:type="paragraph" w:customStyle="1" w:styleId="tiny">
    <w:name w:val="tiny"/>
    <w:next w:val="Normal"/>
    <w:link w:val="tinyChar"/>
    <w:autoRedefine/>
    <w:qFormat/>
    <w:rsid w:val="00A649AB"/>
    <w:pPr>
      <w:contextualSpacing/>
    </w:pPr>
    <w:rPr>
      <w:rFonts w:ascii="Times New Roman" w:eastAsia="Malgun Gothic" w:hAnsi="Times New Roman" w:cs="Times New Roman"/>
      <w:sz w:val="20"/>
      <w:szCs w:val="20"/>
      <w:lang w:eastAsia="ko-KR"/>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649AB"/>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649AB"/>
    <w:pPr>
      <w:keepLines w:val="0"/>
      <w:pageBreakBefore w:val="0"/>
      <w:spacing w:before="240" w:after="60" w:line="240" w:lineRule="auto"/>
      <w:jc w:val="left"/>
    </w:pPr>
    <w:rPr>
      <w:rFonts w:eastAsia="Times New Roman" w:cs="Arial"/>
      <w:sz w:val="24"/>
      <w:szCs w:val="28"/>
      <w:u w:val="none"/>
    </w:rPr>
  </w:style>
  <w:style w:type="paragraph" w:customStyle="1" w:styleId="Style23">
    <w:name w:val="Style23"/>
    <w:basedOn w:val="Normal"/>
    <w:uiPriority w:val="99"/>
    <w:qFormat/>
    <w:rsid w:val="00A649AB"/>
    <w:pPr>
      <w:widowControl w:val="0"/>
      <w:autoSpaceDE w:val="0"/>
      <w:autoSpaceDN w:val="0"/>
      <w:adjustRightInd w:val="0"/>
      <w:spacing w:after="0" w:line="209" w:lineRule="exact"/>
    </w:pPr>
    <w:rPr>
      <w:rFonts w:eastAsia="SimSun"/>
      <w:sz w:val="24"/>
    </w:rPr>
  </w:style>
  <w:style w:type="character" w:customStyle="1" w:styleId="TagtemplateChar">
    <w:name w:val="Tagtemplate Char"/>
    <w:basedOn w:val="DefaultParagraphFont"/>
    <w:link w:val="Tagtemplate"/>
    <w:locked/>
    <w:rsid w:val="00A649AB"/>
    <w:rPr>
      <w:rFonts w:ascii="Arial" w:eastAsia="Calibri" w:hAnsi="Arial" w:cs="Arial"/>
      <w:b/>
    </w:rPr>
  </w:style>
  <w:style w:type="paragraph" w:customStyle="1" w:styleId="Tagtemplate">
    <w:name w:val="Tagtemplate"/>
    <w:basedOn w:val="Normal"/>
    <w:link w:val="TagtemplateChar"/>
    <w:autoRedefine/>
    <w:qFormat/>
    <w:rsid w:val="00A649AB"/>
    <w:pPr>
      <w:keepNext/>
      <w:keepLines/>
      <w:spacing w:after="0" w:line="240" w:lineRule="auto"/>
    </w:pPr>
    <w:rPr>
      <w:rFonts w:eastAsia="Calibri"/>
      <w:b/>
      <w:sz w:val="24"/>
    </w:rPr>
  </w:style>
  <w:style w:type="paragraph" w:customStyle="1" w:styleId="Citation-FirstLine">
    <w:name w:val="Citation - First Line"/>
    <w:basedOn w:val="Normal"/>
    <w:next w:val="Normal"/>
    <w:autoRedefine/>
    <w:qFormat/>
    <w:rsid w:val="00A649AB"/>
    <w:pPr>
      <w:spacing w:after="0"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A649AB"/>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A649AB"/>
    <w:pPr>
      <w:spacing w:after="120" w:line="240" w:lineRule="auto"/>
    </w:pPr>
    <w:rPr>
      <w:rFonts w:ascii="Book Antiqua" w:eastAsia="Times New Roman" w:hAnsi="Book Antiqua"/>
      <w:sz w:val="16"/>
    </w:rPr>
  </w:style>
  <w:style w:type="paragraph" w:customStyle="1" w:styleId="TagCite0">
    <w:name w:val="Tag/Cite"/>
    <w:basedOn w:val="Normal"/>
    <w:qFormat/>
    <w:rsid w:val="00A649AB"/>
    <w:pPr>
      <w:spacing w:after="0" w:line="240" w:lineRule="auto"/>
    </w:pPr>
    <w:rPr>
      <w:rFonts w:eastAsia="Times New Roman"/>
      <w:b/>
    </w:rPr>
  </w:style>
  <w:style w:type="character" w:customStyle="1" w:styleId="BoldandUnderlineChar">
    <w:name w:val="Bold and Underline Char"/>
    <w:basedOn w:val="DefaultParagraphFont"/>
    <w:link w:val="BoldandUnderline"/>
    <w:locked/>
    <w:rsid w:val="00A649AB"/>
    <w:rPr>
      <w:b/>
      <w:u w:val="single"/>
    </w:rPr>
  </w:style>
  <w:style w:type="paragraph" w:customStyle="1" w:styleId="BoldandUnderline">
    <w:name w:val="Bold and Underline"/>
    <w:basedOn w:val="Normal"/>
    <w:link w:val="BoldandUnderlineChar"/>
    <w:qFormat/>
    <w:rsid w:val="00A649AB"/>
    <w:pPr>
      <w:spacing w:after="0" w:line="240" w:lineRule="auto"/>
    </w:pPr>
    <w:rPr>
      <w:rFonts w:asciiTheme="minorHAnsi" w:hAnsiTheme="minorHAnsi"/>
      <w:b/>
      <w:sz w:val="24"/>
      <w:u w:val="single"/>
    </w:rPr>
  </w:style>
  <w:style w:type="character" w:customStyle="1" w:styleId="StyleStyle49ptBold3Char">
    <w:name w:val="Style Style4 + 9 pt Bold3 Char"/>
    <w:basedOn w:val="Style4Char"/>
    <w:link w:val="StyleStyle49ptBold3"/>
    <w:locked/>
    <w:rsid w:val="00A649AB"/>
    <w:rPr>
      <w:rFonts w:ascii="Times New Roman" w:eastAsia="Times New Roman" w:hAnsi="Times New Roman" w:cs="Times New Roman"/>
      <w:b/>
      <w:bCs/>
      <w:sz w:val="20"/>
      <w:u w:val="single"/>
    </w:rPr>
  </w:style>
  <w:style w:type="paragraph" w:customStyle="1" w:styleId="StyleStyle49ptBold3">
    <w:name w:val="Style Style4 + 9 pt Bold3"/>
    <w:basedOn w:val="Style4"/>
    <w:link w:val="StyleStyle49ptBold3Char"/>
    <w:qFormat/>
    <w:rsid w:val="00A649AB"/>
    <w:pPr>
      <w:spacing w:after="0" w:line="240" w:lineRule="auto"/>
    </w:pPr>
    <w:rPr>
      <w:rFonts w:ascii="Times New Roman" w:hAnsi="Times New Roman" w:cs="Times New Roman"/>
      <w:b/>
      <w:bCs/>
      <w:sz w:val="20"/>
    </w:rPr>
  </w:style>
  <w:style w:type="paragraph" w:customStyle="1" w:styleId="TagText">
    <w:name w:val="TagText"/>
    <w:basedOn w:val="Normal"/>
    <w:uiPriority w:val="99"/>
    <w:qFormat/>
    <w:rsid w:val="00A649AB"/>
    <w:pPr>
      <w:spacing w:after="0" w:line="240" w:lineRule="auto"/>
    </w:pPr>
    <w:rPr>
      <w:b/>
      <w:sz w:val="24"/>
    </w:rPr>
  </w:style>
  <w:style w:type="character" w:customStyle="1" w:styleId="StyleUnderlining11ptChar">
    <w:name w:val="Style Underlining + 11 pt Char"/>
    <w:basedOn w:val="UnderliningChar"/>
    <w:link w:val="StyleUnderlining11pt"/>
    <w:locked/>
    <w:rsid w:val="00A649AB"/>
    <w:rPr>
      <w:rFonts w:ascii="Times New Roman" w:eastAsia="Times New Roman" w:hAnsi="Times New Roman" w:cs="Times New Roman"/>
      <w:sz w:val="20"/>
      <w:u w:val="single"/>
      <w:lang w:val="en-GB"/>
    </w:rPr>
  </w:style>
  <w:style w:type="paragraph" w:customStyle="1" w:styleId="StyleUnderlining11pt">
    <w:name w:val="Style Underlining + 11 pt"/>
    <w:basedOn w:val="Underlining"/>
    <w:link w:val="StyleUnderlining11ptChar"/>
    <w:qFormat/>
    <w:rsid w:val="00A649AB"/>
    <w:rPr>
      <w:rFonts w:ascii="Times New Roman" w:eastAsia="Times New Roman" w:hAnsi="Times New Roman" w:cs="Times New Roman"/>
      <w:sz w:val="20"/>
    </w:rPr>
  </w:style>
  <w:style w:type="character" w:customStyle="1" w:styleId="StyleStyleMicroText7ptArialNarrow10ptChar">
    <w:name w:val="Style Style MicroText + 7 pt + Arial Narrow 10 pt Char"/>
    <w:basedOn w:val="DefaultParagraphFont"/>
    <w:link w:val="StyleStyleMicroText7ptArialNarrow10pt"/>
    <w:locked/>
    <w:rsid w:val="00A649AB"/>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A649AB"/>
    <w:pPr>
      <w:spacing w:after="0" w:line="240" w:lineRule="auto"/>
    </w:pPr>
    <w:rPr>
      <w:rFonts w:eastAsia="Times New Roman"/>
      <w:sz w:val="24"/>
    </w:rPr>
  </w:style>
  <w:style w:type="character" w:customStyle="1" w:styleId="Stylecard11ptBoldUnderlineChar">
    <w:name w:val="Style card + 11 pt Bold Underline Char"/>
    <w:basedOn w:val="cardChar"/>
    <w:link w:val="Stylecard11ptBoldUnderline"/>
    <w:locked/>
    <w:rsid w:val="00A649AB"/>
    <w:rPr>
      <w:rFonts w:ascii="Times New Roman" w:eastAsia="SimSun" w:hAnsi="Times New Roman" w:cs="Times New Roman"/>
      <w:b/>
      <w:bCs/>
      <w:sz w:val="20"/>
      <w:u w:val="single"/>
      <w:lang w:eastAsia="zh-CN"/>
    </w:rPr>
  </w:style>
  <w:style w:type="paragraph" w:customStyle="1" w:styleId="Stylecard11ptBoldUnderline">
    <w:name w:val="Style card + 11 pt Bold Underline"/>
    <w:basedOn w:val="Normal"/>
    <w:link w:val="Stylecard11ptBoldUnderlineChar"/>
    <w:qFormat/>
    <w:rsid w:val="00A649AB"/>
    <w:pPr>
      <w:spacing w:after="0" w:line="240" w:lineRule="auto"/>
      <w:ind w:left="288" w:right="288"/>
    </w:pPr>
    <w:rPr>
      <w:rFonts w:ascii="Times New Roman" w:eastAsia="SimSun" w:hAnsi="Times New Roman" w:cs="Times New Roman"/>
      <w:b/>
      <w:bCs/>
      <w:sz w:val="20"/>
      <w:u w:val="single"/>
      <w:lang w:eastAsia="zh-CN"/>
    </w:rPr>
  </w:style>
  <w:style w:type="character" w:customStyle="1" w:styleId="Cards1Char">
    <w:name w:val="Cards1 Char"/>
    <w:basedOn w:val="DefaultParagraphFont"/>
    <w:link w:val="Cards1"/>
    <w:locked/>
    <w:rsid w:val="00A649AB"/>
    <w:rPr>
      <w:rFonts w:ascii="Georgia" w:eastAsia="Times New Roman" w:hAnsi="Georgia"/>
      <w:u w:val="single"/>
    </w:rPr>
  </w:style>
  <w:style w:type="paragraph" w:customStyle="1" w:styleId="Cards1">
    <w:name w:val="Cards1"/>
    <w:basedOn w:val="Normal"/>
    <w:link w:val="Cards1Char"/>
    <w:qFormat/>
    <w:rsid w:val="00A649AB"/>
    <w:pPr>
      <w:spacing w:after="0" w:line="240" w:lineRule="auto"/>
      <w:ind w:left="288"/>
    </w:pPr>
    <w:rPr>
      <w:rFonts w:eastAsia="Times New Roman"/>
      <w:sz w:val="24"/>
      <w:u w:val="single"/>
    </w:rPr>
  </w:style>
  <w:style w:type="character" w:customStyle="1" w:styleId="StyleCardTextTimesNewRoman11ptUnderlineChar">
    <w:name w:val="Style Card Text + Times New Roman 11 pt Underline Char"/>
    <w:link w:val="StyleCardTextTimesNewRoman11ptUnderline"/>
    <w:locked/>
    <w:rsid w:val="00A649AB"/>
    <w:rPr>
      <w:rFonts w:ascii="Calibri" w:eastAsia="Calibri" w:hAnsi="Calibri"/>
      <w:u w:val="single"/>
    </w:rPr>
  </w:style>
  <w:style w:type="paragraph" w:customStyle="1" w:styleId="StyleCardTextTimesNewRoman11ptUnderline">
    <w:name w:val="Style Card Text + Times New Roman 11 pt Underline"/>
    <w:link w:val="StyleCardTextTimesNewRoman11ptUnderlineChar"/>
    <w:qFormat/>
    <w:rsid w:val="00A649AB"/>
    <w:pPr>
      <w:spacing w:after="200" w:line="276" w:lineRule="auto"/>
      <w:contextualSpacing/>
    </w:pPr>
    <w:rPr>
      <w:rFonts w:ascii="Calibri" w:eastAsia="Calibri" w:hAnsi="Calibri"/>
      <w:u w:val="single"/>
    </w:rPr>
  </w:style>
  <w:style w:type="character" w:customStyle="1" w:styleId="Stylecard8ptChar">
    <w:name w:val="Style card + 8 pt Char"/>
    <w:basedOn w:val="cardChar"/>
    <w:link w:val="Stylecard8pt"/>
    <w:locked/>
    <w:rsid w:val="00A649AB"/>
    <w:rPr>
      <w:rFonts w:ascii="Times New Roman" w:eastAsia="Times New Roman" w:hAnsi="Times New Roman" w:cs="Times New Roman"/>
      <w:sz w:val="20"/>
      <w:lang w:eastAsia="ar-SA"/>
    </w:rPr>
  </w:style>
  <w:style w:type="paragraph" w:customStyle="1" w:styleId="Stylecard8pt">
    <w:name w:val="Style card + 8 pt"/>
    <w:basedOn w:val="Normal"/>
    <w:link w:val="Stylecard8ptChar"/>
    <w:qFormat/>
    <w:rsid w:val="00A649AB"/>
    <w:pPr>
      <w:spacing w:after="0" w:line="240" w:lineRule="auto"/>
      <w:ind w:left="288" w:right="288"/>
    </w:pPr>
    <w:rPr>
      <w:rFonts w:ascii="Times New Roman" w:eastAsia="Times New Roman" w:hAnsi="Times New Roman" w:cs="Times New Roman"/>
      <w:sz w:val="20"/>
      <w:lang w:eastAsia="ar-SA"/>
    </w:rPr>
  </w:style>
  <w:style w:type="paragraph" w:customStyle="1" w:styleId="loose">
    <w:name w:val="loose"/>
    <w:basedOn w:val="Normal"/>
    <w:uiPriority w:val="99"/>
    <w:qFormat/>
    <w:rsid w:val="00A649AB"/>
    <w:pPr>
      <w:spacing w:before="100" w:beforeAutospacing="1" w:after="100" w:afterAutospacing="1" w:line="240" w:lineRule="auto"/>
    </w:pPr>
    <w:rPr>
      <w:rFonts w:eastAsia="Times New Roman"/>
      <w:sz w:val="24"/>
    </w:rPr>
  </w:style>
  <w:style w:type="paragraph" w:customStyle="1" w:styleId="emactive">
    <w:name w:val="emactive"/>
    <w:basedOn w:val="Normal"/>
    <w:uiPriority w:val="99"/>
    <w:qFormat/>
    <w:rsid w:val="00A649AB"/>
    <w:pPr>
      <w:spacing w:before="100" w:beforeAutospacing="1" w:after="100" w:afterAutospacing="1" w:line="240" w:lineRule="auto"/>
    </w:pPr>
    <w:rPr>
      <w:rFonts w:eastAsia="Times New Roman"/>
      <w:sz w:val="24"/>
    </w:rPr>
  </w:style>
  <w:style w:type="paragraph" w:customStyle="1" w:styleId="emready">
    <w:name w:val="emready"/>
    <w:basedOn w:val="Normal"/>
    <w:uiPriority w:val="99"/>
    <w:qFormat/>
    <w:rsid w:val="00A649AB"/>
    <w:pPr>
      <w:spacing w:before="100" w:beforeAutospacing="1" w:after="100" w:afterAutospacing="1" w:line="240" w:lineRule="auto"/>
    </w:pPr>
    <w:rPr>
      <w:rFonts w:eastAsia="Times New Roman"/>
      <w:sz w:val="24"/>
    </w:rPr>
  </w:style>
  <w:style w:type="character" w:customStyle="1" w:styleId="evidencetextChar1">
    <w:name w:val="evidence text Char1"/>
    <w:link w:val="evidencetext"/>
    <w:locked/>
    <w:rsid w:val="00A649AB"/>
    <w:rPr>
      <w:rFonts w:ascii="Arial" w:hAnsi="Arial" w:cs="Arial"/>
      <w:color w:val="000000"/>
      <w:sz w:val="16"/>
    </w:rPr>
  </w:style>
  <w:style w:type="paragraph" w:customStyle="1" w:styleId="evidencetext">
    <w:name w:val="evidence text"/>
    <w:basedOn w:val="Normal"/>
    <w:link w:val="evidencetextChar1"/>
    <w:qFormat/>
    <w:rsid w:val="00A649AB"/>
    <w:pPr>
      <w:spacing w:after="0" w:line="240" w:lineRule="auto"/>
      <w:ind w:left="1008" w:right="720"/>
    </w:pPr>
    <w:rPr>
      <w:color w:val="000000"/>
      <w:sz w:val="16"/>
    </w:rPr>
  </w:style>
  <w:style w:type="character" w:customStyle="1" w:styleId="UnderlinedCardTextChar">
    <w:name w:val="Underlined Card Text Char"/>
    <w:link w:val="UnderlinedCardText"/>
    <w:locked/>
    <w:rsid w:val="00A649AB"/>
    <w:rPr>
      <w:rFonts w:ascii="Times New Roman" w:hAnsi="Times New Roman" w:cs="Times New Roman"/>
      <w:u w:val="single"/>
    </w:rPr>
  </w:style>
  <w:style w:type="paragraph" w:customStyle="1" w:styleId="UnderlinedCardText">
    <w:name w:val="Underlined Card Text"/>
    <w:basedOn w:val="Normal"/>
    <w:link w:val="UnderlinedCardTextChar"/>
    <w:qFormat/>
    <w:rsid w:val="00A649AB"/>
    <w:pPr>
      <w:spacing w:after="200" w:line="240" w:lineRule="auto"/>
      <w:contextualSpacing/>
    </w:pPr>
    <w:rPr>
      <w:rFonts w:ascii="Times New Roman" w:hAnsi="Times New Roman" w:cs="Times New Roman"/>
      <w:sz w:val="24"/>
      <w:u w:val="single"/>
    </w:rPr>
  </w:style>
  <w:style w:type="character" w:customStyle="1" w:styleId="ShrinkChar">
    <w:name w:val="Shrink Char"/>
    <w:link w:val="Shrink"/>
    <w:locked/>
    <w:rsid w:val="00A649AB"/>
    <w:rPr>
      <w:rFonts w:ascii="Garamond" w:eastAsia="Times New Roman" w:hAnsi="Garamond" w:cs="Times New Roman"/>
      <w:sz w:val="12"/>
      <w:szCs w:val="20"/>
    </w:rPr>
  </w:style>
  <w:style w:type="paragraph" w:customStyle="1" w:styleId="Shrink">
    <w:name w:val="Shrink"/>
    <w:link w:val="ShrinkChar"/>
    <w:qFormat/>
    <w:rsid w:val="00A649AB"/>
    <w:pPr>
      <w:ind w:left="288" w:right="288"/>
    </w:pPr>
    <w:rPr>
      <w:rFonts w:ascii="Garamond" w:eastAsia="Times New Roman" w:hAnsi="Garamond" w:cs="Times New Roman"/>
      <w:sz w:val="12"/>
      <w:szCs w:val="20"/>
    </w:rPr>
  </w:style>
  <w:style w:type="character" w:customStyle="1" w:styleId="BlockTitleChar">
    <w:name w:val="Block Title Char"/>
    <w:aliases w:val="Heading Char Char,HEADER Char,Heading 1 - block Char,Heading 1 Char Char1,Heading 1 Char2,Pocket Char1,Heading Char1,Brief - Heading 1 Char1,AHeading 1 Ch"/>
    <w:link w:val="BlockTitle"/>
    <w:qFormat/>
    <w:locked/>
    <w:rsid w:val="00A649AB"/>
    <w:rPr>
      <w:rFonts w:ascii="Georgia" w:eastAsia="Times New Roman" w:hAnsi="Georgia" w:cs="Arial"/>
      <w:b/>
      <w:kern w:val="32"/>
      <w:sz w:val="52"/>
      <w:szCs w:val="32"/>
    </w:rPr>
  </w:style>
  <w:style w:type="paragraph" w:customStyle="1" w:styleId="BlockTitle">
    <w:name w:val="Block Title"/>
    <w:basedOn w:val="Heading1"/>
    <w:next w:val="Normal"/>
    <w:link w:val="BlockTitleChar"/>
    <w:qFormat/>
    <w:rsid w:val="00A649AB"/>
    <w:pPr>
      <w:keepLines w:val="0"/>
      <w:pageBreakBefore w:val="0"/>
      <w:spacing w:before="0" w:after="240" w:line="240" w:lineRule="auto"/>
    </w:pPr>
    <w:rPr>
      <w:rFonts w:eastAsia="Times New Roman" w:cs="Arial"/>
      <w:kern w:val="32"/>
    </w:rPr>
  </w:style>
  <w:style w:type="character" w:customStyle="1" w:styleId="CardTagandCiteChar">
    <w:name w:val="Card Tag and Cite Char"/>
    <w:link w:val="CardTagandCite"/>
    <w:locked/>
    <w:rsid w:val="00A649AB"/>
    <w:rPr>
      <w:rFonts w:ascii="Arial Narrow" w:hAnsi="Arial Narrow"/>
      <w:b/>
      <w:color w:val="000000"/>
      <w:sz w:val="26"/>
    </w:rPr>
  </w:style>
  <w:style w:type="paragraph" w:customStyle="1" w:styleId="CardTagandCite">
    <w:name w:val="Card Tag and Cite"/>
    <w:basedOn w:val="Normal"/>
    <w:next w:val="Normal"/>
    <w:link w:val="CardTagandCiteChar"/>
    <w:qFormat/>
    <w:rsid w:val="00A649AB"/>
    <w:pPr>
      <w:spacing w:after="0" w:line="240" w:lineRule="auto"/>
    </w:pPr>
    <w:rPr>
      <w:rFonts w:ascii="Arial Narrow" w:hAnsi="Arial Narrow"/>
      <w:b/>
      <w:color w:val="000000"/>
      <w:sz w:val="26"/>
    </w:rPr>
  </w:style>
  <w:style w:type="character" w:customStyle="1" w:styleId="MinimizeChar">
    <w:name w:val="Minimize Char"/>
    <w:link w:val="Minimize"/>
    <w:locked/>
    <w:rsid w:val="00A649AB"/>
    <w:rPr>
      <w:rFonts w:ascii="Georgia" w:eastAsia="Times New Roman" w:hAnsi="Georgia" w:cs="Times New Roman"/>
      <w:color w:val="000000"/>
      <w:sz w:val="12"/>
      <w:szCs w:val="20"/>
    </w:rPr>
  </w:style>
  <w:style w:type="paragraph" w:customStyle="1" w:styleId="Minimize">
    <w:name w:val="Minimize"/>
    <w:basedOn w:val="Normal"/>
    <w:next w:val="Normal"/>
    <w:link w:val="MinimizeChar"/>
    <w:qFormat/>
    <w:rsid w:val="00A649AB"/>
    <w:pPr>
      <w:widowControl w:val="0"/>
      <w:autoSpaceDE w:val="0"/>
      <w:autoSpaceDN w:val="0"/>
      <w:adjustRightInd w:val="0"/>
      <w:spacing w:after="0" w:line="240" w:lineRule="auto"/>
      <w:ind w:left="288" w:right="288"/>
    </w:pPr>
    <w:rPr>
      <w:rFonts w:eastAsia="Times New Roman" w:cs="Times New Roman"/>
      <w:color w:val="000000"/>
      <w:sz w:val="12"/>
      <w:szCs w:val="20"/>
    </w:rPr>
  </w:style>
  <w:style w:type="paragraph" w:customStyle="1" w:styleId="Paste">
    <w:name w:val="Paste"/>
    <w:basedOn w:val="Normal"/>
    <w:qFormat/>
    <w:rsid w:val="00A649AB"/>
    <w:pPr>
      <w:spacing w:after="0" w:line="240" w:lineRule="auto"/>
    </w:pPr>
    <w:rPr>
      <w:rFonts w:ascii="Arial Narrow" w:eastAsia="Times New Roman" w:hAnsi="Arial Narrow"/>
      <w:sz w:val="16"/>
    </w:rPr>
  </w:style>
  <w:style w:type="character" w:customStyle="1" w:styleId="StyleStyle49ptChar">
    <w:name w:val="Style Style4 + 9 pt Char"/>
    <w:link w:val="StyleStyle49pt"/>
    <w:locked/>
    <w:rsid w:val="00A649AB"/>
    <w:rPr>
      <w:rFonts w:ascii="Georgia" w:eastAsia="Times New Roman" w:hAnsi="Georgia" w:cs="Times New Roman"/>
      <w:u w:val="single"/>
    </w:rPr>
  </w:style>
  <w:style w:type="paragraph" w:customStyle="1" w:styleId="StyleStyle49pt">
    <w:name w:val="Style Style4 + 9 pt"/>
    <w:basedOn w:val="Normal"/>
    <w:link w:val="StyleStyle49ptChar"/>
    <w:qFormat/>
    <w:rsid w:val="00A649AB"/>
    <w:pPr>
      <w:spacing w:after="0" w:line="240" w:lineRule="auto"/>
    </w:pPr>
    <w:rPr>
      <w:rFonts w:eastAsia="Times New Roman" w:cs="Times New Roman"/>
      <w:sz w:val="24"/>
      <w:u w:val="single"/>
    </w:rPr>
  </w:style>
  <w:style w:type="character" w:customStyle="1" w:styleId="UnderlineCharCharCharCharChar">
    <w:name w:val="Underline Char Char Char Char Char"/>
    <w:link w:val="UnderlineCharCharCharChar"/>
    <w:locked/>
    <w:rsid w:val="00A649AB"/>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A649A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649AB"/>
    <w:pPr>
      <w:spacing w:after="0" w:line="240" w:lineRule="auto"/>
    </w:pPr>
    <w:rPr>
      <w:rFonts w:eastAsia="Times New Roman" w:cs="Times New Roman"/>
      <w:b/>
      <w:sz w:val="24"/>
      <w:u w:val="single"/>
    </w:rPr>
  </w:style>
  <w:style w:type="paragraph" w:customStyle="1" w:styleId="Cite2">
    <w:name w:val="Cite 2"/>
    <w:basedOn w:val="Normal"/>
    <w:qFormat/>
    <w:rsid w:val="00A649AB"/>
    <w:pPr>
      <w:spacing w:after="0" w:line="240" w:lineRule="auto"/>
    </w:pPr>
    <w:rPr>
      <w:rFonts w:eastAsia="MS Mincho"/>
      <w:b/>
      <w:sz w:val="24"/>
      <w:u w:val="single"/>
    </w:rPr>
  </w:style>
  <w:style w:type="character" w:customStyle="1" w:styleId="MicroTextChar">
    <w:name w:val="MicroText Char"/>
    <w:link w:val="MicroText"/>
    <w:locked/>
    <w:rsid w:val="00A649AB"/>
    <w:rPr>
      <w:rFonts w:ascii="Arial Narrow" w:hAnsi="Arial Narrow"/>
      <w:sz w:val="12"/>
    </w:rPr>
  </w:style>
  <w:style w:type="paragraph" w:customStyle="1" w:styleId="MicroText">
    <w:name w:val="MicroText"/>
    <w:basedOn w:val="Normal"/>
    <w:next w:val="Normal"/>
    <w:link w:val="MicroTextChar"/>
    <w:qFormat/>
    <w:rsid w:val="00A649AB"/>
    <w:pPr>
      <w:spacing w:after="0" w:line="240" w:lineRule="auto"/>
    </w:pPr>
    <w:rPr>
      <w:rFonts w:ascii="Arial Narrow" w:hAnsi="Arial Narrow"/>
      <w:sz w:val="12"/>
    </w:rPr>
  </w:style>
  <w:style w:type="character" w:customStyle="1" w:styleId="HeadingsBaseChar">
    <w:name w:val="Headings Base Char"/>
    <w:link w:val="HeadingsBase"/>
    <w:locked/>
    <w:rsid w:val="00A649AB"/>
    <w:rPr>
      <w:rFonts w:ascii="Georgia" w:eastAsia="Times New Roman" w:hAnsi="Georgia" w:cs="Times New Roman"/>
      <w:b/>
      <w:kern w:val="32"/>
      <w:sz w:val="32"/>
      <w:szCs w:val="20"/>
    </w:rPr>
  </w:style>
  <w:style w:type="paragraph" w:customStyle="1" w:styleId="HeadingsBase">
    <w:name w:val="Headings Base"/>
    <w:basedOn w:val="Normal"/>
    <w:link w:val="HeadingsBaseChar"/>
    <w:qFormat/>
    <w:rsid w:val="00A649AB"/>
    <w:pPr>
      <w:keepNext/>
      <w:keepLines/>
      <w:suppressAutoHyphens/>
      <w:spacing w:before="20" w:after="120" w:line="240" w:lineRule="auto"/>
      <w:jc w:val="center"/>
    </w:pPr>
    <w:rPr>
      <w:rFonts w:eastAsia="Times New Roman" w:cs="Times New Roman"/>
      <w:b/>
      <w:kern w:val="32"/>
      <w:sz w:val="32"/>
      <w:szCs w:val="20"/>
    </w:rPr>
  </w:style>
  <w:style w:type="paragraph" w:customStyle="1" w:styleId="HeadingFake">
    <w:name w:val="Heading Fake"/>
    <w:basedOn w:val="Heading3"/>
    <w:qFormat/>
    <w:rsid w:val="00A649AB"/>
    <w:pPr>
      <w:suppressAutoHyphens/>
      <w:spacing w:before="20" w:after="120" w:line="240" w:lineRule="auto"/>
      <w:outlineLvl w:val="9"/>
    </w:pPr>
    <w:rPr>
      <w:rFonts w:eastAsia="Times New Roman" w:cs="Arial"/>
      <w:kern w:val="32"/>
      <w:szCs w:val="26"/>
    </w:rPr>
  </w:style>
  <w:style w:type="paragraph" w:customStyle="1" w:styleId="SchoolPaper">
    <w:name w:val="School Paper"/>
    <w:basedOn w:val="Normal"/>
    <w:qFormat/>
    <w:rsid w:val="00A649AB"/>
    <w:pPr>
      <w:spacing w:after="0" w:line="480" w:lineRule="auto"/>
      <w:ind w:firstLine="720"/>
    </w:pPr>
    <w:rPr>
      <w:rFonts w:eastAsia="Times New Roman"/>
      <w:kern w:val="32"/>
      <w:szCs w:val="20"/>
    </w:rPr>
  </w:style>
  <w:style w:type="paragraph" w:customStyle="1" w:styleId="SchoolBlockQuote">
    <w:name w:val="School Block Quote"/>
    <w:basedOn w:val="SchoolPaper"/>
    <w:qFormat/>
    <w:rsid w:val="00A649AB"/>
  </w:style>
  <w:style w:type="paragraph" w:customStyle="1" w:styleId="SchoolWorksCited">
    <w:name w:val="School Works Cited"/>
    <w:basedOn w:val="SchoolPaper"/>
    <w:qFormat/>
    <w:rsid w:val="00A649AB"/>
  </w:style>
  <w:style w:type="paragraph" w:customStyle="1" w:styleId="BlockQuote">
    <w:name w:val="Block Quote"/>
    <w:basedOn w:val="Normal"/>
    <w:qFormat/>
    <w:rsid w:val="00A649AB"/>
    <w:pPr>
      <w:spacing w:after="0" w:line="240" w:lineRule="auto"/>
      <w:ind w:left="720" w:right="720"/>
    </w:pPr>
    <w:rPr>
      <w:rFonts w:eastAsia="Times New Roman"/>
      <w:kern w:val="32"/>
      <w:sz w:val="24"/>
      <w:szCs w:val="20"/>
    </w:rPr>
  </w:style>
  <w:style w:type="paragraph" w:customStyle="1" w:styleId="PaperBody">
    <w:name w:val="Paper Body"/>
    <w:basedOn w:val="Normal"/>
    <w:qFormat/>
    <w:rsid w:val="00A649AB"/>
    <w:pPr>
      <w:spacing w:after="0" w:line="480" w:lineRule="auto"/>
      <w:ind w:firstLine="720"/>
    </w:pPr>
    <w:rPr>
      <w:rFonts w:eastAsia="Times New Roman"/>
      <w:kern w:val="32"/>
    </w:rPr>
  </w:style>
  <w:style w:type="paragraph" w:customStyle="1" w:styleId="PaperCitation">
    <w:name w:val="Paper Citation"/>
    <w:basedOn w:val="Normal"/>
    <w:qFormat/>
    <w:rsid w:val="00A649AB"/>
    <w:pPr>
      <w:spacing w:after="0" w:line="480" w:lineRule="auto"/>
      <w:ind w:left="720" w:hanging="720"/>
    </w:pPr>
    <w:rPr>
      <w:rFonts w:eastAsia="Times New Roman"/>
      <w:kern w:val="32"/>
      <w:szCs w:val="20"/>
    </w:rPr>
  </w:style>
  <w:style w:type="character" w:customStyle="1" w:styleId="hatChar">
    <w:name w:val="hat Char"/>
    <w:link w:val="hat"/>
    <w:locked/>
    <w:rsid w:val="00A649AB"/>
    <w:rPr>
      <w:rFonts w:ascii="Georgia" w:eastAsia="Times New Roman" w:hAnsi="Georgia" w:cs="Arial"/>
      <w:b/>
      <w:kern w:val="32"/>
      <w:sz w:val="52"/>
      <w:szCs w:val="32"/>
    </w:rPr>
  </w:style>
  <w:style w:type="paragraph" w:customStyle="1" w:styleId="hat">
    <w:name w:val="hat"/>
    <w:basedOn w:val="Heading1"/>
    <w:link w:val="hatChar"/>
    <w:qFormat/>
    <w:rsid w:val="00A649AB"/>
    <w:pPr>
      <w:suppressAutoHyphens/>
      <w:spacing w:before="6600" w:after="240" w:line="240" w:lineRule="auto"/>
    </w:pPr>
    <w:rPr>
      <w:rFonts w:eastAsia="Times New Roman" w:cs="Arial"/>
      <w:kern w:val="32"/>
    </w:rPr>
  </w:style>
  <w:style w:type="paragraph" w:customStyle="1" w:styleId="WW-Default">
    <w:name w:val="WW-Default"/>
    <w:qFormat/>
    <w:rsid w:val="00A649AB"/>
    <w:pPr>
      <w:suppressAutoHyphens/>
    </w:pPr>
    <w:rPr>
      <w:rFonts w:ascii="Georgia" w:eastAsia="Calibri" w:hAnsi="Georgia" w:cs="Calibri"/>
      <w:sz w:val="22"/>
      <w:szCs w:val="22"/>
      <w:lang w:eastAsia="ar-SA"/>
    </w:rPr>
  </w:style>
  <w:style w:type="paragraph" w:customStyle="1" w:styleId="Standard">
    <w:name w:val="Standard"/>
    <w:qFormat/>
    <w:rsid w:val="00A649AB"/>
    <w:pPr>
      <w:widowControl w:val="0"/>
      <w:suppressAutoHyphens/>
      <w:autoSpaceDN w:val="0"/>
    </w:pPr>
    <w:rPr>
      <w:rFonts w:ascii="Times New Roman" w:eastAsia="Lucida Sans Unicode" w:hAnsi="Times New Roman" w:cs="Mangal"/>
      <w:kern w:val="3"/>
      <w:lang w:eastAsia="zh-CN" w:bidi="hi-IN"/>
    </w:rPr>
  </w:style>
  <w:style w:type="paragraph" w:customStyle="1" w:styleId="B-TagCite">
    <w:name w:val="B-TagCite"/>
    <w:qFormat/>
    <w:rsid w:val="00A649AB"/>
    <w:pPr>
      <w:keepNext/>
      <w:widowControl w:val="0"/>
      <w:tabs>
        <w:tab w:val="num" w:pos="0"/>
      </w:tabs>
      <w:suppressAutoHyphens/>
    </w:pPr>
    <w:rPr>
      <w:rFonts w:ascii="Garamond" w:eastAsia="MS Gothic" w:hAnsi="Garamond" w:cs="Times New Roman"/>
      <w:b/>
      <w:lang w:eastAsia="ar-SA"/>
    </w:rPr>
  </w:style>
  <w:style w:type="paragraph" w:customStyle="1" w:styleId="UnderlinedText">
    <w:name w:val="Underlined Text"/>
    <w:basedOn w:val="Normal"/>
    <w:autoRedefine/>
    <w:qFormat/>
    <w:rsid w:val="00A649AB"/>
    <w:pPr>
      <w:spacing w:after="0" w:line="240" w:lineRule="auto"/>
    </w:pPr>
    <w:rPr>
      <w:rFonts w:eastAsia="Calibri"/>
      <w:b/>
      <w:sz w:val="24"/>
    </w:rPr>
  </w:style>
  <w:style w:type="character" w:customStyle="1" w:styleId="NormalTextChar">
    <w:name w:val="Normal Text Char"/>
    <w:link w:val="NormalText"/>
    <w:locked/>
    <w:rsid w:val="00A649AB"/>
    <w:rPr>
      <w:rFonts w:ascii="Georgia" w:eastAsia="Times New Roman" w:hAnsi="Georgia" w:cs="Times New Roman"/>
      <w:szCs w:val="26"/>
      <w:lang w:val="x-none" w:eastAsia="ja-JP"/>
    </w:rPr>
  </w:style>
  <w:style w:type="paragraph" w:customStyle="1" w:styleId="NormalText">
    <w:name w:val="Normal Text"/>
    <w:basedOn w:val="Normal"/>
    <w:link w:val="NormalTextChar"/>
    <w:autoRedefine/>
    <w:qFormat/>
    <w:rsid w:val="00A649AB"/>
    <w:pPr>
      <w:spacing w:after="0" w:line="240" w:lineRule="auto"/>
    </w:pPr>
    <w:rPr>
      <w:rFonts w:eastAsia="Times New Roman" w:cs="Times New Roman"/>
      <w:sz w:val="24"/>
      <w:szCs w:val="26"/>
      <w:lang w:val="x-none" w:eastAsia="ja-JP"/>
    </w:rPr>
  </w:style>
  <w:style w:type="paragraph" w:customStyle="1" w:styleId="HotRoute">
    <w:name w:val="Hot Route!"/>
    <w:basedOn w:val="Normal"/>
    <w:link w:val="HotRouteChar"/>
    <w:qFormat/>
    <w:rsid w:val="00A649AB"/>
    <w:pPr>
      <w:spacing w:after="0" w:line="240" w:lineRule="auto"/>
      <w:ind w:left="144"/>
    </w:pPr>
    <w:rPr>
      <w:rFonts w:eastAsia="Times New Roman"/>
    </w:rPr>
  </w:style>
  <w:style w:type="paragraph" w:customStyle="1" w:styleId="CitationCharChar">
    <w:name w:val="Citation Char Char"/>
    <w:basedOn w:val="Normal"/>
    <w:uiPriority w:val="6"/>
    <w:qFormat/>
    <w:rsid w:val="00A649AB"/>
    <w:pPr>
      <w:spacing w:after="0" w:line="240" w:lineRule="auto"/>
      <w:ind w:left="1440" w:right="1440"/>
    </w:pPr>
    <w:rPr>
      <w:rFonts w:eastAsia="Calibri"/>
      <w:b/>
      <w:bCs/>
      <w:u w:val="single"/>
    </w:rPr>
  </w:style>
  <w:style w:type="character" w:customStyle="1" w:styleId="CardHighlightChar">
    <w:name w:val="Card Highlight Char"/>
    <w:link w:val="CardHighlight"/>
    <w:locked/>
    <w:rsid w:val="00A649A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649AB"/>
    <w:pPr>
      <w:shd w:val="clear" w:color="auto" w:fill="66FFFF"/>
      <w:spacing w:after="0" w:line="240" w:lineRule="auto"/>
    </w:pPr>
    <w:rPr>
      <w:rFonts w:eastAsia="Calibri"/>
      <w:sz w:val="24"/>
      <w:u w:val="single"/>
    </w:rPr>
  </w:style>
  <w:style w:type="paragraph" w:customStyle="1" w:styleId="BlockHeaderHidden">
    <w:name w:val="Block Header Hidden"/>
    <w:link w:val="BlockHeaderHiddenChar"/>
    <w:qFormat/>
    <w:rsid w:val="00A649AB"/>
    <w:pPr>
      <w:pageBreakBefore/>
    </w:pPr>
    <w:rPr>
      <w:rFonts w:ascii="Georgia" w:eastAsia="Times New Roman" w:hAnsi="Georgia" w:cs="Times New Roman"/>
      <w:b/>
      <w:bCs/>
      <w:sz w:val="32"/>
      <w:szCs w:val="26"/>
      <w:u w:val="single"/>
    </w:rPr>
  </w:style>
  <w:style w:type="paragraph" w:customStyle="1" w:styleId="departments">
    <w:name w:val="departments"/>
    <w:basedOn w:val="Normal"/>
    <w:qFormat/>
    <w:rsid w:val="00A649AB"/>
    <w:pPr>
      <w:spacing w:before="100" w:beforeAutospacing="1" w:after="100" w:afterAutospacing="1" w:line="240" w:lineRule="auto"/>
    </w:pPr>
    <w:rPr>
      <w:rFonts w:eastAsia="Times New Roman"/>
      <w:sz w:val="24"/>
    </w:rPr>
  </w:style>
  <w:style w:type="paragraph" w:customStyle="1" w:styleId="PageHeaderLine1">
    <w:name w:val="PageHeaderLine1"/>
    <w:basedOn w:val="Normal"/>
    <w:qFormat/>
    <w:rsid w:val="00A649AB"/>
    <w:pPr>
      <w:tabs>
        <w:tab w:val="right" w:pos="10800"/>
      </w:tabs>
      <w:spacing w:after="0" w:line="240" w:lineRule="auto"/>
    </w:pPr>
    <w:rPr>
      <w:rFonts w:eastAsia="Calibri"/>
      <w:b/>
    </w:rPr>
  </w:style>
  <w:style w:type="paragraph" w:customStyle="1" w:styleId="PageHeaderLine2">
    <w:name w:val="PageHeaderLine2"/>
    <w:basedOn w:val="Normal"/>
    <w:next w:val="Normal"/>
    <w:link w:val="PageHeaderLine2Char"/>
    <w:qFormat/>
    <w:rsid w:val="00A649AB"/>
    <w:pPr>
      <w:tabs>
        <w:tab w:val="right" w:pos="10800"/>
      </w:tabs>
      <w:spacing w:after="0" w:line="480" w:lineRule="auto"/>
    </w:pPr>
    <w:rPr>
      <w:rFonts w:eastAsia="Calibri"/>
      <w:b/>
    </w:rPr>
  </w:style>
  <w:style w:type="character" w:customStyle="1" w:styleId="CardText1Char">
    <w:name w:val="Card Text 1 Char"/>
    <w:link w:val="CardText1"/>
    <w:locked/>
    <w:rsid w:val="00A649AB"/>
    <w:rPr>
      <w:rFonts w:ascii="Arial Narrow" w:hAnsi="Arial Narrow"/>
      <w:color w:val="000000"/>
      <w:u w:val="single"/>
    </w:rPr>
  </w:style>
  <w:style w:type="paragraph" w:customStyle="1" w:styleId="CardText1">
    <w:name w:val="Card Text 1"/>
    <w:basedOn w:val="Normal"/>
    <w:link w:val="CardText1Char"/>
    <w:qFormat/>
    <w:rsid w:val="00A649AB"/>
    <w:pPr>
      <w:spacing w:after="0" w:line="240" w:lineRule="auto"/>
    </w:pPr>
    <w:rPr>
      <w:rFonts w:ascii="Arial Narrow" w:hAnsi="Arial Narrow"/>
      <w:color w:val="000000"/>
      <w:sz w:val="24"/>
      <w:u w:val="single"/>
    </w:rPr>
  </w:style>
  <w:style w:type="paragraph" w:customStyle="1" w:styleId="norma">
    <w:name w:val="norma"/>
    <w:basedOn w:val="Heading3"/>
    <w:uiPriority w:val="99"/>
    <w:qFormat/>
    <w:rsid w:val="00A649AB"/>
    <w:pPr>
      <w:spacing w:before="200" w:line="240" w:lineRule="auto"/>
    </w:pPr>
    <w:rPr>
      <w:rFonts w:eastAsia="MS Gothic" w:cs="Arial"/>
      <w:sz w:val="24"/>
    </w:rPr>
  </w:style>
  <w:style w:type="character" w:customStyle="1" w:styleId="NormaltagChar">
    <w:name w:val="Normal tag Char"/>
    <w:link w:val="Normaltag"/>
    <w:uiPriority w:val="99"/>
    <w:locked/>
    <w:rsid w:val="00A649AB"/>
    <w:rPr>
      <w:rFonts w:ascii="Georgia" w:hAnsi="Georgia"/>
      <w:b/>
    </w:rPr>
  </w:style>
  <w:style w:type="paragraph" w:customStyle="1" w:styleId="Normaltag">
    <w:name w:val="Normal tag"/>
    <w:basedOn w:val="Normal"/>
    <w:link w:val="NormaltagChar"/>
    <w:uiPriority w:val="99"/>
    <w:qFormat/>
    <w:rsid w:val="00A649AB"/>
    <w:pPr>
      <w:spacing w:after="0" w:line="240" w:lineRule="auto"/>
    </w:pPr>
    <w:rPr>
      <w:b/>
      <w:sz w:val="24"/>
    </w:rPr>
  </w:style>
  <w:style w:type="character" w:customStyle="1" w:styleId="BoldUnderlineChar0">
    <w:name w:val="Bold Underline Char"/>
    <w:locked/>
    <w:rsid w:val="00A649AB"/>
    <w:rPr>
      <w:rFonts w:ascii="Times New Roman" w:eastAsia="Times New Roman" w:hAnsi="Times New Roman" w:cs="Times New Roman" w:hint="default"/>
      <w:b/>
      <w:bCs/>
      <w:szCs w:val="24"/>
      <w:u w:val="single"/>
    </w:rPr>
  </w:style>
  <w:style w:type="character" w:customStyle="1" w:styleId="apple-style-span">
    <w:name w:val="apple-style-span"/>
    <w:rsid w:val="00A649AB"/>
  </w:style>
  <w:style w:type="character" w:customStyle="1" w:styleId="Author-Date">
    <w:name w:val="Author-Date"/>
    <w:qFormat/>
    <w:rsid w:val="00A649AB"/>
    <w:rPr>
      <w:b/>
      <w:bCs w:val="0"/>
      <w:sz w:val="24"/>
    </w:rPr>
  </w:style>
  <w:style w:type="character" w:customStyle="1" w:styleId="hdr">
    <w:name w:val="hdr"/>
    <w:basedOn w:val="DefaultParagraphFont"/>
    <w:rsid w:val="00A649AB"/>
  </w:style>
  <w:style w:type="character" w:customStyle="1" w:styleId="Emphasis2">
    <w:name w:val="Emphasis 2"/>
    <w:uiPriority w:val="1"/>
    <w:qFormat/>
    <w:rsid w:val="00A649AB"/>
    <w:rPr>
      <w:rFonts w:ascii="Times New Roman" w:hAnsi="Times New Roman" w:cs="Times New Roman" w:hint="default"/>
      <w:b/>
      <w:bCs w:val="0"/>
      <w:i w:val="0"/>
      <w:iCs/>
      <w:sz w:val="22"/>
      <w:u w:val="single"/>
      <w:bdr w:val="single" w:sz="2" w:space="0" w:color="auto" w:frame="1"/>
    </w:rPr>
  </w:style>
  <w:style w:type="character" w:customStyle="1" w:styleId="CardsFont12pt0">
    <w:name w:val="Cards + Font 12pt"/>
    <w:basedOn w:val="DefaultParagraphFont"/>
    <w:uiPriority w:val="1"/>
    <w:rsid w:val="00A649AB"/>
    <w:rPr>
      <w:rFonts w:ascii="Times New Roman" w:eastAsia="Calibri" w:hAnsi="Times New Roman" w:cs="Times New Roman" w:hint="default"/>
      <w:sz w:val="24"/>
      <w:szCs w:val="20"/>
      <w:u w:val="single"/>
    </w:rPr>
  </w:style>
  <w:style w:type="character" w:customStyle="1" w:styleId="CardsHighlight">
    <w:name w:val="Cards Highlight"/>
    <w:uiPriority w:val="1"/>
    <w:rsid w:val="00A649AB"/>
    <w:rPr>
      <w:rFonts w:ascii="Times New Roman" w:hAnsi="Times New Roman" w:cs="Times New Roman" w:hint="default"/>
      <w:sz w:val="24"/>
      <w:u w:val="single"/>
      <w:bdr w:val="none" w:sz="0" w:space="0" w:color="auto" w:frame="1"/>
      <w:shd w:val="clear" w:color="auto" w:fill="00FFFF"/>
    </w:rPr>
  </w:style>
  <w:style w:type="character" w:customStyle="1" w:styleId="CharChar3">
    <w:name w:val="Char Char3"/>
    <w:basedOn w:val="DefaultParagraphFont"/>
    <w:rsid w:val="00A649AB"/>
    <w:rPr>
      <w:rFonts w:ascii="Arial" w:hAnsi="Arial" w:cs="Arial" w:hint="default"/>
      <w:b/>
      <w:bCs/>
      <w:iCs/>
      <w:lang w:val="en-US" w:eastAsia="en-US" w:bidi="ar-SA"/>
    </w:rPr>
  </w:style>
  <w:style w:type="character" w:customStyle="1" w:styleId="Heading4Char1">
    <w:name w:val="Heading 4 Char1"/>
    <w:aliases w:val="Tag Char1,Big card Char1,body Char1,small text Char1,Normal Tag Char1,heading 2 Char1,Ch Char1,Heading 2 Char2 Char Char1,Heading 2 Char1 Char Char Char1,TAG Char1,no read Char1,No Spacing211 Char1,No Spacing12 Char1,No Spacing2111 Char1"/>
    <w:qFormat/>
    <w:rsid w:val="00A649AB"/>
    <w:rPr>
      <w:rFonts w:ascii="Calibri Light" w:eastAsia="Times New Roman" w:hAnsi="Calibri Light" w:cs="Times New Roman" w:hint="default"/>
      <w:i/>
      <w:iCs/>
      <w:color w:val="2E74B5"/>
      <w:sz w:val="22"/>
      <w:szCs w:val="22"/>
    </w:rPr>
  </w:style>
  <w:style w:type="character" w:customStyle="1" w:styleId="st">
    <w:name w:val="st"/>
    <w:rsid w:val="00A649AB"/>
  </w:style>
  <w:style w:type="character" w:customStyle="1" w:styleId="A6">
    <w:name w:val="A6"/>
    <w:rsid w:val="00A649AB"/>
    <w:rPr>
      <w:rFonts w:ascii="AGaramond" w:hAnsi="AGaramond" w:cs="AGaramond" w:hint="default"/>
      <w:color w:val="211D1E"/>
      <w:sz w:val="14"/>
      <w:szCs w:val="14"/>
    </w:rPr>
  </w:style>
  <w:style w:type="character" w:customStyle="1" w:styleId="AuthorYear">
    <w:name w:val="AuthorYear"/>
    <w:uiPriority w:val="1"/>
    <w:qFormat/>
    <w:rsid w:val="00A649AB"/>
    <w:rPr>
      <w:rFonts w:ascii="Georgia" w:hAnsi="Georgia" w:hint="default"/>
      <w:b/>
      <w:bCs w:val="0"/>
      <w:sz w:val="24"/>
    </w:rPr>
  </w:style>
  <w:style w:type="character" w:customStyle="1" w:styleId="CharacterStyle2">
    <w:name w:val="Character Style 2"/>
    <w:uiPriority w:val="99"/>
    <w:rsid w:val="00A649AB"/>
    <w:rPr>
      <w:sz w:val="20"/>
      <w:szCs w:val="20"/>
    </w:rPr>
  </w:style>
  <w:style w:type="character" w:customStyle="1" w:styleId="addmd">
    <w:name w:val="addmd"/>
    <w:basedOn w:val="DefaultParagraphFont"/>
    <w:rsid w:val="00A649AB"/>
  </w:style>
  <w:style w:type="character" w:customStyle="1" w:styleId="Style11ptBoldUnderline">
    <w:name w:val="Style 11 pt Bold Underline"/>
    <w:basedOn w:val="DefaultParagraphFont"/>
    <w:rsid w:val="00A649AB"/>
    <w:rPr>
      <w:b/>
      <w:bCs/>
      <w:sz w:val="20"/>
      <w:u w:val="single"/>
    </w:rPr>
  </w:style>
  <w:style w:type="character" w:customStyle="1" w:styleId="Heading3CharCharChar3">
    <w:name w:val="Heading 3 Char Char Char3"/>
    <w:aliases w:val="Char Char Char3, Char Char Char3,Heading 3 Char Char Char2, Char Char Char2,Char Char Char2,Heading 2 Char1 Char Char4,Heading 2 Char Char Char Char4,Heading 2 Char1 Char Char Char Char4,Heading 2 Char Char Char Char Char Char4"/>
    <w:basedOn w:val="DefaultParagraphFont"/>
    <w:rsid w:val="00A649AB"/>
    <w:rPr>
      <w:rFonts w:ascii="Arial" w:hAnsi="Arial" w:cs="Arial" w:hint="default"/>
      <w:bCs/>
      <w:szCs w:val="26"/>
      <w:u w:val="single"/>
      <w:lang w:val="en-US" w:eastAsia="en-US" w:bidi="ar-SA"/>
    </w:rPr>
  </w:style>
  <w:style w:type="character" w:customStyle="1" w:styleId="Styleunderline9pt">
    <w:name w:val="Style underline + 9 pt"/>
    <w:basedOn w:val="underline"/>
    <w:rsid w:val="00A649AB"/>
    <w:rPr>
      <w:rFonts w:ascii="Georgia" w:eastAsiaTheme="minorHAnsi" w:hAnsi="Georgia" w:cs="Times New Roman" w:hint="default"/>
      <w:b/>
      <w:bCs w:val="0"/>
      <w:iCs w:val="0"/>
      <w:sz w:val="22"/>
      <w:szCs w:val="22"/>
      <w:u w:val="single"/>
      <w:bdr w:val="single" w:sz="8" w:space="0" w:color="auto"/>
    </w:rPr>
  </w:style>
  <w:style w:type="character" w:customStyle="1" w:styleId="StyleTimesNewRoman9pt">
    <w:name w:val="Style Times New Roman 9 pt"/>
    <w:basedOn w:val="DefaultParagraphFont"/>
    <w:rsid w:val="00A649AB"/>
    <w:rPr>
      <w:rFonts w:ascii="Times New Roman" w:hAnsi="Times New Roman" w:cs="Times New Roman" w:hint="default"/>
      <w:sz w:val="20"/>
    </w:rPr>
  </w:style>
  <w:style w:type="character" w:customStyle="1" w:styleId="Styleunderline9pt1">
    <w:name w:val="Style underline + 9 pt1"/>
    <w:basedOn w:val="underline"/>
    <w:rsid w:val="00A649AB"/>
    <w:rPr>
      <w:rFonts w:ascii="Georgia" w:eastAsiaTheme="minorHAnsi" w:hAnsi="Georgia" w:cs="Times New Roman" w:hint="default"/>
      <w:b/>
      <w:bCs w:val="0"/>
      <w:iCs w:val="0"/>
      <w:sz w:val="22"/>
      <w:szCs w:val="22"/>
      <w:u w:val="single"/>
      <w:bdr w:val="single" w:sz="8" w:space="0" w:color="auto"/>
    </w:rPr>
  </w:style>
  <w:style w:type="character" w:customStyle="1" w:styleId="StyleUnderlineChar9pt">
    <w:name w:val="Style Underline Char + 9 pt"/>
    <w:basedOn w:val="DefaultParagraphFont"/>
    <w:rsid w:val="00A649AB"/>
    <w:rPr>
      <w:b w:val="0"/>
      <w:bCs/>
      <w:sz w:val="20"/>
      <w:u w:val="single"/>
      <w:lang w:val="en-US" w:eastAsia="en-US" w:bidi="ar-SA"/>
    </w:rPr>
  </w:style>
  <w:style w:type="character" w:customStyle="1" w:styleId="Hyperlink23">
    <w:name w:val="Hyperlink23"/>
    <w:basedOn w:val="DefaultParagraphFont"/>
    <w:rsid w:val="00A649AB"/>
    <w:rPr>
      <w:color w:val="3300CC"/>
      <w:u w:val="single"/>
    </w:rPr>
  </w:style>
  <w:style w:type="character" w:customStyle="1" w:styleId="term">
    <w:name w:val="term"/>
    <w:basedOn w:val="DefaultParagraphFont"/>
    <w:rsid w:val="00A649AB"/>
  </w:style>
  <w:style w:type="character" w:customStyle="1" w:styleId="body-text">
    <w:name w:val="body-text"/>
    <w:basedOn w:val="DefaultParagraphFont"/>
    <w:rsid w:val="00A649AB"/>
  </w:style>
  <w:style w:type="character" w:customStyle="1" w:styleId="globalcontentbody">
    <w:name w:val="globalcontentbody"/>
    <w:basedOn w:val="DefaultParagraphFont"/>
    <w:rsid w:val="00A649AB"/>
  </w:style>
  <w:style w:type="character" w:customStyle="1" w:styleId="Style11ptUnderlineBorderSinglesolidlineAuto05pt">
    <w:name w:val="Style 11 pt Underline Border: : (Single solid line Auto  0.5 pt..."/>
    <w:rsid w:val="00A649AB"/>
    <w:rPr>
      <w:sz w:val="20"/>
      <w:u w:val="single"/>
      <w:bdr w:val="single" w:sz="4" w:space="0" w:color="auto" w:frame="1"/>
    </w:rPr>
  </w:style>
  <w:style w:type="character" w:customStyle="1" w:styleId="term1">
    <w:name w:val="term1"/>
    <w:basedOn w:val="DefaultParagraphFont"/>
    <w:rsid w:val="00A649AB"/>
    <w:rPr>
      <w:b/>
      <w:bCs/>
    </w:rPr>
  </w:style>
  <w:style w:type="character" w:customStyle="1" w:styleId="Styleterm111ptUnderline">
    <w:name w:val="Style term1 + 11 pt Underline"/>
    <w:basedOn w:val="term1"/>
    <w:rsid w:val="00A649AB"/>
    <w:rPr>
      <w:b/>
      <w:bCs/>
      <w:sz w:val="20"/>
      <w:u w:val="single"/>
    </w:rPr>
  </w:style>
  <w:style w:type="character" w:customStyle="1" w:styleId="Styleunderline11pt">
    <w:name w:val="Style underline + 11 pt"/>
    <w:basedOn w:val="underline"/>
    <w:rsid w:val="00A649AB"/>
    <w:rPr>
      <w:rFonts w:ascii="Georgia" w:eastAsiaTheme="minorHAnsi" w:hAnsi="Georgia" w:cs="Times New Roman" w:hint="default"/>
      <w:b w:val="0"/>
      <w:iCs w:val="0"/>
      <w:sz w:val="22"/>
      <w:szCs w:val="22"/>
      <w:u w:val="single"/>
      <w:bdr w:val="single" w:sz="8" w:space="0" w:color="auto"/>
    </w:rPr>
  </w:style>
  <w:style w:type="character" w:customStyle="1" w:styleId="Styleunderline11ptBold">
    <w:name w:val="Style underline + 11 pt Bold"/>
    <w:basedOn w:val="underline"/>
    <w:rsid w:val="00A649AB"/>
    <w:rPr>
      <w:rFonts w:ascii="Georgia" w:eastAsiaTheme="minorHAnsi" w:hAnsi="Georgia" w:cs="Times New Roman" w:hint="default"/>
      <w:b/>
      <w:bCs/>
      <w:iCs w:val="0"/>
      <w:sz w:val="22"/>
      <w:szCs w:val="22"/>
      <w:u w:val="single"/>
      <w:bdr w:val="single" w:sz="8" w:space="0" w:color="auto"/>
    </w:rPr>
  </w:style>
  <w:style w:type="character" w:customStyle="1" w:styleId="Heading3CharCharCharChar2">
    <w:name w:val="Heading 3 Char Char Char Char2"/>
    <w:basedOn w:val="DefaultParagraphFont"/>
    <w:rsid w:val="00A649AB"/>
    <w:rPr>
      <w:rFonts w:ascii="Arial" w:hAnsi="Arial" w:cs="Arial" w:hint="default"/>
      <w:bCs/>
      <w:szCs w:val="26"/>
      <w:u w:val="single"/>
      <w:lang w:val="en-US" w:eastAsia="en-US" w:bidi="ar-SA"/>
    </w:rPr>
  </w:style>
  <w:style w:type="character" w:customStyle="1" w:styleId="Style9pt">
    <w:name w:val="Style 9 pt"/>
    <w:basedOn w:val="DefaultParagraphFont"/>
    <w:rsid w:val="00A649AB"/>
    <w:rPr>
      <w:rFonts w:ascii="Times New Roman" w:hAnsi="Times New Roman" w:cs="Times New Roman" w:hint="default"/>
      <w:sz w:val="20"/>
    </w:rPr>
  </w:style>
  <w:style w:type="character" w:customStyle="1" w:styleId="CharChar11">
    <w:name w:val="Char Char11"/>
    <w:basedOn w:val="DefaultParagraphFont"/>
    <w:rsid w:val="00A649AB"/>
    <w:rPr>
      <w:rFonts w:ascii="Arial" w:hAnsi="Arial" w:cs="Arial" w:hint="default"/>
      <w:bCs/>
      <w:szCs w:val="26"/>
      <w:u w:val="single"/>
      <w:lang w:val="en-US" w:eastAsia="en-US" w:bidi="ar-SA"/>
    </w:rPr>
  </w:style>
  <w:style w:type="character" w:customStyle="1" w:styleId="authorbio">
    <w:name w:val="authorbio"/>
    <w:basedOn w:val="DefaultParagraphFont"/>
    <w:rsid w:val="00A649AB"/>
  </w:style>
  <w:style w:type="character" w:customStyle="1" w:styleId="a">
    <w:name w:val="a"/>
    <w:basedOn w:val="DefaultParagraphFont"/>
    <w:rsid w:val="00A649AB"/>
  </w:style>
  <w:style w:type="character" w:customStyle="1" w:styleId="StyleStyleUnderline411pt">
    <w:name w:val="Style Style Underline4 + 11 pt"/>
    <w:basedOn w:val="DefaultParagraphFont"/>
    <w:rsid w:val="00A649AB"/>
    <w:rPr>
      <w:sz w:val="20"/>
      <w:u w:val="single"/>
    </w:rPr>
  </w:style>
  <w:style w:type="character" w:customStyle="1" w:styleId="StyleStyleUnderline411ptBold">
    <w:name w:val="Style Style Underline4 + 11 pt Bold"/>
    <w:basedOn w:val="DefaultParagraphFont"/>
    <w:rsid w:val="00A649AB"/>
    <w:rPr>
      <w:b/>
      <w:bCs/>
      <w:sz w:val="20"/>
      <w:u w:val="single"/>
    </w:rPr>
  </w:style>
  <w:style w:type="character" w:customStyle="1" w:styleId="StyleUnderline4">
    <w:name w:val="Style Underline4"/>
    <w:basedOn w:val="DefaultParagraphFont"/>
    <w:rsid w:val="00A649AB"/>
    <w:rPr>
      <w:u w:val="single"/>
    </w:rPr>
  </w:style>
  <w:style w:type="character" w:customStyle="1" w:styleId="Emphasis20">
    <w:name w:val="Emphasis2"/>
    <w:rsid w:val="00A649AB"/>
    <w:rPr>
      <w:rFonts w:ascii="Franklin Gothic Heavy" w:hAnsi="Franklin Gothic Heavy" w:hint="default"/>
      <w:iCs/>
      <w:u w:val="single"/>
    </w:rPr>
  </w:style>
  <w:style w:type="character" w:customStyle="1" w:styleId="UnderlinedChar0">
    <w:name w:val="Underlined Char"/>
    <w:aliases w:val="small text Char Char"/>
    <w:basedOn w:val="CardTextChar0"/>
    <w:qFormat/>
    <w:rsid w:val="00A649AB"/>
    <w:rPr>
      <w:rFonts w:ascii="MS Mincho" w:eastAsia="MS Mincho" w:hint="eastAsia"/>
      <w:szCs w:val="24"/>
      <w:u w:val="single"/>
      <w:lang w:val="en-US" w:eastAsia="ja-JP" w:bidi="ar-SA"/>
    </w:rPr>
  </w:style>
  <w:style w:type="character" w:customStyle="1" w:styleId="underlineChar">
    <w:name w:val="underline Char"/>
    <w:basedOn w:val="DefaultParagraphFont"/>
    <w:rsid w:val="00A649AB"/>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
    <w:rsid w:val="00A649AB"/>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649AB"/>
    <w:rPr>
      <w:sz w:val="20"/>
      <w:u w:val="single"/>
    </w:rPr>
  </w:style>
  <w:style w:type="character" w:customStyle="1" w:styleId="base">
    <w:name w:val="base"/>
    <w:basedOn w:val="DefaultParagraphFont"/>
    <w:rsid w:val="00A649AB"/>
  </w:style>
  <w:style w:type="character" w:customStyle="1" w:styleId="part-of-speech">
    <w:name w:val="part-of-speech"/>
    <w:basedOn w:val="DefaultParagraphFont"/>
    <w:rsid w:val="00A649AB"/>
  </w:style>
  <w:style w:type="character" w:customStyle="1" w:styleId="sep">
    <w:name w:val="sep"/>
    <w:basedOn w:val="DefaultParagraphFont"/>
    <w:rsid w:val="00A649AB"/>
  </w:style>
  <w:style w:type="character" w:customStyle="1" w:styleId="pron">
    <w:name w:val="pron"/>
    <w:basedOn w:val="DefaultParagraphFont"/>
    <w:rsid w:val="00A649AB"/>
  </w:style>
  <w:style w:type="character" w:customStyle="1" w:styleId="UnderlineCharChar1">
    <w:name w:val="Underline Char Char1"/>
    <w:basedOn w:val="DefaultParagraphFont"/>
    <w:rsid w:val="00A649AB"/>
    <w:rPr>
      <w:u w:val="single"/>
      <w:lang w:val="en-US" w:eastAsia="en-US" w:bidi="ar-SA"/>
    </w:rPr>
  </w:style>
  <w:style w:type="character" w:customStyle="1" w:styleId="StyleUnderlineCharChar111pt">
    <w:name w:val="Style Underline Char Char1 + 11 pt"/>
    <w:basedOn w:val="UnderlineCharChar1"/>
    <w:rsid w:val="00A649AB"/>
    <w:rPr>
      <w:rFonts w:ascii="Times New Roman" w:hAnsi="Times New Roman" w:cs="Times New Roman" w:hint="default"/>
      <w:sz w:val="20"/>
      <w:u w:val="single"/>
      <w:lang w:val="en-US" w:eastAsia="en-US" w:bidi="ar-SA"/>
    </w:rPr>
  </w:style>
  <w:style w:type="character" w:customStyle="1" w:styleId="Style9ptUnderline">
    <w:name w:val="Style 9 pt Underline"/>
    <w:basedOn w:val="DefaultParagraphFont"/>
    <w:rsid w:val="00A649AB"/>
    <w:rPr>
      <w:sz w:val="22"/>
      <w:u w:val="single"/>
    </w:rPr>
  </w:style>
  <w:style w:type="character" w:customStyle="1" w:styleId="StyleUnderlineCharChar111ptBorderSinglesolidlineA">
    <w:name w:val="Style Underline Char Char1 + 11 pt Border: : (Single solid line A..."/>
    <w:basedOn w:val="UnderlineCharChar1"/>
    <w:rsid w:val="00A649AB"/>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649AB"/>
    <w:rPr>
      <w:b/>
      <w:bCs/>
      <w:noProof w:val="0"/>
      <w:sz w:val="20"/>
      <w:u w:val="single"/>
      <w:lang w:val="en-US" w:eastAsia="en-US" w:bidi="ar-SA"/>
    </w:rPr>
  </w:style>
  <w:style w:type="character" w:customStyle="1" w:styleId="StyleunderlineArialNarrow9ptBold">
    <w:name w:val="Style underline + Arial Narrow 9 pt Bold"/>
    <w:basedOn w:val="underline"/>
    <w:rsid w:val="00A649AB"/>
    <w:rPr>
      <w:rFonts w:ascii="Georgia" w:eastAsiaTheme="minorHAnsi" w:hAnsi="Georgia" w:cs="Times New Roman" w:hint="default"/>
      <w:b/>
      <w:bCs/>
      <w:iCs w:val="0"/>
      <w:sz w:val="22"/>
      <w:szCs w:val="22"/>
      <w:u w:val="single"/>
      <w:bdr w:val="single" w:sz="8" w:space="0" w:color="auto"/>
    </w:rPr>
  </w:style>
  <w:style w:type="character" w:customStyle="1" w:styleId="StyleBoldandUnderlineCharCharCharChar9pt">
    <w:name w:val="Style Bold and Underline Char Char Char Char + 9 pt"/>
    <w:basedOn w:val="DefaultParagraphFont"/>
    <w:rsid w:val="00A649A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649AB"/>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649AB"/>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A649AB"/>
    <w:rPr>
      <w:rFonts w:ascii="Arial" w:hAnsi="Arial" w:cs="Arial" w:hint="default"/>
      <w:color w:val="000000"/>
      <w:sz w:val="10"/>
      <w:szCs w:val="22"/>
    </w:rPr>
  </w:style>
  <w:style w:type="character" w:customStyle="1" w:styleId="CharChar111">
    <w:name w:val="Char Char111"/>
    <w:basedOn w:val="DefaultParagraphFont"/>
    <w:rsid w:val="00A649AB"/>
    <w:rPr>
      <w:rFonts w:ascii="Arial" w:hAnsi="Arial" w:cs="Arial" w:hint="default"/>
      <w:bCs/>
      <w:szCs w:val="26"/>
      <w:u w:val="single"/>
      <w:lang w:val="en-US" w:eastAsia="en-US" w:bidi="ar-SA"/>
    </w:rPr>
  </w:style>
  <w:style w:type="character" w:customStyle="1" w:styleId="AUnterdline">
    <w:name w:val="AUnterdline"/>
    <w:qFormat/>
    <w:rsid w:val="00A649AB"/>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649AB"/>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649AB"/>
  </w:style>
  <w:style w:type="character" w:customStyle="1" w:styleId="StyleUnderline1">
    <w:name w:val="Style Underline1"/>
    <w:basedOn w:val="DefaultParagraphFont"/>
    <w:rsid w:val="00A649AB"/>
    <w:rPr>
      <w:rFonts w:ascii="Times New Roman" w:hAnsi="Times New Roman" w:cs="Times New Roman" w:hint="default"/>
      <w:sz w:val="20"/>
      <w:u w:val="single"/>
    </w:rPr>
  </w:style>
  <w:style w:type="character" w:customStyle="1" w:styleId="DontRead">
    <w:name w:val="Don't Read"/>
    <w:qFormat/>
    <w:rsid w:val="00A649AB"/>
    <w:rPr>
      <w:rFonts w:ascii="Times New Roman" w:hAnsi="Times New Roman" w:cs="Times New Roman" w:hint="default"/>
      <w:sz w:val="16"/>
    </w:rPr>
  </w:style>
  <w:style w:type="character" w:customStyle="1" w:styleId="Style11ptUnderline3">
    <w:name w:val="Style 11 pt Underline3"/>
    <w:rsid w:val="00A649AB"/>
    <w:rPr>
      <w:sz w:val="20"/>
      <w:u w:val="single"/>
    </w:rPr>
  </w:style>
  <w:style w:type="character" w:customStyle="1" w:styleId="27">
    <w:name w:val="27"/>
    <w:rsid w:val="00A649AB"/>
    <w:rPr>
      <w:rFonts w:ascii="Arial" w:hAnsi="Arial" w:cs="Arial" w:hint="default"/>
      <w:bCs/>
      <w:sz w:val="20"/>
      <w:u w:val="single"/>
      <w:lang w:val="en-US" w:eastAsia="en-US" w:bidi="ar-SA"/>
    </w:rPr>
  </w:style>
  <w:style w:type="character" w:customStyle="1" w:styleId="2">
    <w:name w:val="2"/>
    <w:rsid w:val="00A649AB"/>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649AB"/>
    <w:rPr>
      <w:sz w:val="20"/>
      <w:u w:val="single"/>
    </w:rPr>
  </w:style>
  <w:style w:type="character" w:customStyle="1" w:styleId="Style9ptBoldUnderline5">
    <w:name w:val="Style 9 pt Bold Underline5"/>
    <w:basedOn w:val="DefaultParagraphFont"/>
    <w:rsid w:val="00A649AB"/>
    <w:rPr>
      <w:b/>
      <w:bCs/>
      <w:sz w:val="20"/>
      <w:u w:val="single"/>
    </w:rPr>
  </w:style>
  <w:style w:type="character" w:customStyle="1" w:styleId="CharChar114">
    <w:name w:val="Char Char114"/>
    <w:basedOn w:val="DefaultParagraphFont"/>
    <w:rsid w:val="00A649AB"/>
    <w:rPr>
      <w:rFonts w:ascii="Arial" w:hAnsi="Arial" w:cs="Arial" w:hint="default"/>
      <w:bCs/>
      <w:szCs w:val="26"/>
      <w:u w:val="single"/>
      <w:lang w:val="en-US" w:eastAsia="en-US" w:bidi="ar-SA"/>
    </w:rPr>
  </w:style>
  <w:style w:type="character" w:customStyle="1" w:styleId="CharChar113">
    <w:name w:val="Char Char113"/>
    <w:basedOn w:val="DefaultParagraphFont"/>
    <w:rsid w:val="00A649AB"/>
    <w:rPr>
      <w:rFonts w:ascii="Arial" w:hAnsi="Arial" w:cs="Arial" w:hint="default"/>
      <w:bCs/>
      <w:szCs w:val="26"/>
      <w:u w:val="single"/>
      <w:lang w:val="en-US" w:eastAsia="en-US" w:bidi="ar-SA"/>
    </w:rPr>
  </w:style>
  <w:style w:type="character" w:customStyle="1" w:styleId="CharChar112">
    <w:name w:val="Char Char112"/>
    <w:basedOn w:val="DefaultParagraphFont"/>
    <w:rsid w:val="00A649AB"/>
    <w:rPr>
      <w:rFonts w:ascii="Arial" w:hAnsi="Arial" w:cs="Arial" w:hint="default"/>
      <w:bCs/>
      <w:szCs w:val="26"/>
      <w:u w:val="single"/>
      <w:lang w:val="en-US" w:eastAsia="en-US" w:bidi="ar-SA"/>
    </w:rPr>
  </w:style>
  <w:style w:type="character" w:customStyle="1" w:styleId="hit">
    <w:name w:val="hit"/>
    <w:basedOn w:val="DefaultParagraphFont"/>
    <w:rsid w:val="00A649AB"/>
  </w:style>
  <w:style w:type="character" w:customStyle="1" w:styleId="ssl0">
    <w:name w:val="ss_l0"/>
    <w:basedOn w:val="DefaultParagraphFont"/>
    <w:rsid w:val="00A649AB"/>
  </w:style>
  <w:style w:type="character" w:customStyle="1" w:styleId="zoomme">
    <w:name w:val="zoomme"/>
    <w:basedOn w:val="DefaultParagraphFont"/>
    <w:rsid w:val="00A649AB"/>
  </w:style>
  <w:style w:type="character" w:customStyle="1" w:styleId="Date1">
    <w:name w:val="Date1"/>
    <w:basedOn w:val="DefaultParagraphFont"/>
    <w:rsid w:val="00A649AB"/>
  </w:style>
  <w:style w:type="character" w:customStyle="1" w:styleId="classauthor">
    <w:name w:val="class=&quot;author&quot;"/>
    <w:basedOn w:val="DefaultParagraphFont"/>
    <w:rsid w:val="00A649AB"/>
  </w:style>
  <w:style w:type="character" w:customStyle="1" w:styleId="verdana">
    <w:name w:val="verdana"/>
    <w:basedOn w:val="DefaultParagraphFont"/>
    <w:rsid w:val="00A649AB"/>
  </w:style>
  <w:style w:type="character" w:customStyle="1" w:styleId="CharCharChar">
    <w:name w:val="Char Char Char"/>
    <w:basedOn w:val="DefaultParagraphFont"/>
    <w:rsid w:val="00A649AB"/>
    <w:rPr>
      <w:rFonts w:ascii="Arial" w:hAnsi="Arial" w:cs="Arial" w:hint="default"/>
      <w:bCs/>
      <w:szCs w:val="26"/>
      <w:u w:val="single"/>
      <w:lang w:val="en-US" w:eastAsia="en-US" w:bidi="ar-SA"/>
    </w:rPr>
  </w:style>
  <w:style w:type="character" w:customStyle="1" w:styleId="texto1">
    <w:name w:val="texto1"/>
    <w:rsid w:val="00A649AB"/>
  </w:style>
  <w:style w:type="character" w:customStyle="1" w:styleId="officialstitle-">
    <w:name w:val="official_s_title-"/>
    <w:basedOn w:val="DefaultParagraphFont"/>
    <w:rsid w:val="00A649AB"/>
  </w:style>
  <w:style w:type="character" w:customStyle="1" w:styleId="officialsbureau">
    <w:name w:val="official_s_bureau"/>
    <w:basedOn w:val="DefaultParagraphFont"/>
    <w:rsid w:val="00A649AB"/>
  </w:style>
  <w:style w:type="character" w:customStyle="1" w:styleId="CardsChar1">
    <w:name w:val="Cards Char1"/>
    <w:uiPriority w:val="99"/>
    <w:rsid w:val="00A649AB"/>
    <w:rPr>
      <w:lang w:val="en-US" w:eastAsia="en-US" w:bidi="ar-SA"/>
    </w:rPr>
  </w:style>
  <w:style w:type="character" w:customStyle="1" w:styleId="gray">
    <w:name w:val="gray"/>
    <w:basedOn w:val="DefaultParagraphFont"/>
    <w:rsid w:val="00A649AB"/>
  </w:style>
  <w:style w:type="character" w:customStyle="1" w:styleId="Styleunderline11ptBorderSinglesolidlineAuto05p">
    <w:name w:val="Style underline + 11 pt Border: : (Single solid line Auto  0.5 p..."/>
    <w:rsid w:val="00A649AB"/>
    <w:rPr>
      <w:sz w:val="20"/>
      <w:u w:val="single"/>
      <w:bdr w:val="single" w:sz="4" w:space="0" w:color="auto" w:frame="1"/>
    </w:rPr>
  </w:style>
  <w:style w:type="character" w:customStyle="1" w:styleId="CardText-Underlined">
    <w:name w:val="Card Text - Underlined"/>
    <w:rsid w:val="00A649AB"/>
    <w:rPr>
      <w:b/>
      <w:bCs w:val="0"/>
      <w:sz w:val="20"/>
      <w:u w:val="single"/>
    </w:rPr>
  </w:style>
  <w:style w:type="character" w:customStyle="1" w:styleId="Style11ptItalicUnderline">
    <w:name w:val="Style 11 pt Italic Underline"/>
    <w:basedOn w:val="DefaultParagraphFont"/>
    <w:rsid w:val="00A649AB"/>
    <w:rPr>
      <w:i/>
      <w:iCs/>
      <w:sz w:val="20"/>
      <w:u w:val="single"/>
    </w:rPr>
  </w:style>
  <w:style w:type="character" w:customStyle="1" w:styleId="Style11ptItalic">
    <w:name w:val="Style 11 pt Italic"/>
    <w:basedOn w:val="DefaultParagraphFont"/>
    <w:rsid w:val="00A649AB"/>
    <w:rPr>
      <w:rFonts w:ascii="Times New Roman" w:hAnsi="Times New Roman" w:cs="Times New Roman" w:hint="default"/>
      <w:i/>
      <w:iCs/>
      <w:sz w:val="20"/>
    </w:rPr>
  </w:style>
  <w:style w:type="character" w:customStyle="1" w:styleId="Style9ptUnderline6">
    <w:name w:val="Style 9 pt Underline6"/>
    <w:basedOn w:val="DefaultParagraphFont"/>
    <w:rsid w:val="00A649AB"/>
    <w:rPr>
      <w:sz w:val="20"/>
      <w:u w:val="single"/>
    </w:rPr>
  </w:style>
  <w:style w:type="character" w:customStyle="1" w:styleId="ct-with-fmlt">
    <w:name w:val="ct-with-fmlt"/>
    <w:basedOn w:val="DefaultParagraphFont"/>
    <w:rsid w:val="00A649AB"/>
  </w:style>
  <w:style w:type="character" w:customStyle="1" w:styleId="ital-inline">
    <w:name w:val="ital-inline"/>
    <w:basedOn w:val="DefaultParagraphFont"/>
    <w:rsid w:val="00A649AB"/>
  </w:style>
  <w:style w:type="character" w:customStyle="1" w:styleId="EmphasizeThis">
    <w:name w:val="EmphasizeThis"/>
    <w:rsid w:val="00A649AB"/>
    <w:rPr>
      <w:rFonts w:ascii="Georgia" w:hAnsi="Georgia" w:hint="default"/>
      <w:b/>
      <w:bCs w:val="0"/>
      <w:iCs/>
      <w:sz w:val="24"/>
      <w:u w:val="thick"/>
    </w:rPr>
  </w:style>
  <w:style w:type="character" w:customStyle="1" w:styleId="cross-head">
    <w:name w:val="cross-head"/>
    <w:rsid w:val="00A649AB"/>
  </w:style>
  <w:style w:type="character" w:customStyle="1" w:styleId="blue">
    <w:name w:val="blue"/>
    <w:rsid w:val="00A649AB"/>
  </w:style>
  <w:style w:type="character" w:customStyle="1" w:styleId="dateline">
    <w:name w:val="dateline"/>
    <w:rsid w:val="00A649AB"/>
  </w:style>
  <w:style w:type="character" w:customStyle="1" w:styleId="fn">
    <w:name w:val="fn"/>
    <w:rsid w:val="00A649AB"/>
  </w:style>
  <w:style w:type="character" w:customStyle="1" w:styleId="Subtitle1">
    <w:name w:val="Subtitle1"/>
    <w:rsid w:val="00A649AB"/>
  </w:style>
  <w:style w:type="character" w:customStyle="1" w:styleId="metaorigin">
    <w:name w:val="meta_origin"/>
    <w:rsid w:val="00A649AB"/>
  </w:style>
  <w:style w:type="character" w:customStyle="1" w:styleId="mandelbrotrefrag">
    <w:name w:val="mandelbrot_refrag"/>
    <w:rsid w:val="00A649AB"/>
  </w:style>
  <w:style w:type="character" w:customStyle="1" w:styleId="eminfo">
    <w:name w:val="eminfo"/>
    <w:rsid w:val="00A649AB"/>
  </w:style>
  <w:style w:type="character" w:customStyle="1" w:styleId="bold">
    <w:name w:val="bold"/>
    <w:rsid w:val="00A649AB"/>
  </w:style>
  <w:style w:type="character" w:customStyle="1" w:styleId="emhighlight">
    <w:name w:val="emhighlight"/>
    <w:rsid w:val="00A649AB"/>
  </w:style>
  <w:style w:type="character" w:customStyle="1" w:styleId="at">
    <w:name w:val="at"/>
    <w:rsid w:val="00A649AB"/>
  </w:style>
  <w:style w:type="character" w:customStyle="1" w:styleId="itxtrst">
    <w:name w:val="itxtrst"/>
    <w:rsid w:val="00A649AB"/>
  </w:style>
  <w:style w:type="character" w:customStyle="1" w:styleId="name">
    <w:name w:val="name"/>
    <w:rsid w:val="00A649AB"/>
  </w:style>
  <w:style w:type="character" w:customStyle="1" w:styleId="tkrname">
    <w:name w:val="tkrname"/>
    <w:rsid w:val="00A649AB"/>
  </w:style>
  <w:style w:type="character" w:customStyle="1" w:styleId="tkrchange">
    <w:name w:val="tkrchange"/>
    <w:rsid w:val="00A649AB"/>
  </w:style>
  <w:style w:type="character" w:customStyle="1" w:styleId="ilad">
    <w:name w:val="il_ad"/>
    <w:rsid w:val="00A649AB"/>
  </w:style>
  <w:style w:type="character" w:customStyle="1" w:styleId="source-org">
    <w:name w:val="source-org"/>
    <w:rsid w:val="00A649AB"/>
  </w:style>
  <w:style w:type="character" w:customStyle="1" w:styleId="updated">
    <w:name w:val="updated"/>
    <w:rsid w:val="00A649AB"/>
  </w:style>
  <w:style w:type="character" w:customStyle="1" w:styleId="last">
    <w:name w:val="last"/>
    <w:rsid w:val="00A649AB"/>
  </w:style>
  <w:style w:type="character" w:customStyle="1" w:styleId="institution">
    <w:name w:val="institution"/>
    <w:rsid w:val="00A649AB"/>
  </w:style>
  <w:style w:type="character" w:customStyle="1" w:styleId="UnderlineTextChar">
    <w:name w:val="Underline Text Char"/>
    <w:link w:val="UnderlineText"/>
    <w:rsid w:val="00A649AB"/>
    <w:rPr>
      <w:u w:val="single"/>
    </w:rPr>
  </w:style>
  <w:style w:type="character" w:customStyle="1" w:styleId="StyleUnderlinePatternClearYellow">
    <w:name w:val="Style Underline Pattern: Clear (Yellow)"/>
    <w:rsid w:val="00A649AB"/>
    <w:rPr>
      <w:u w:val="single"/>
      <w:shd w:val="clear" w:color="auto" w:fill="00FF00"/>
    </w:rPr>
  </w:style>
  <w:style w:type="character" w:customStyle="1" w:styleId="CharChar5">
    <w:name w:val="Char Char5"/>
    <w:rsid w:val="00A649AB"/>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A649AB"/>
  </w:style>
  <w:style w:type="character" w:customStyle="1" w:styleId="Style11ptBoldUnderline1">
    <w:name w:val="Style 11 pt Bold Underline1"/>
    <w:rsid w:val="00A649AB"/>
    <w:rPr>
      <w:b/>
      <w:bCs/>
      <w:sz w:val="20"/>
      <w:u w:val="single"/>
    </w:rPr>
  </w:style>
  <w:style w:type="character" w:customStyle="1" w:styleId="StyleStyleunderlineBold11pt">
    <w:name w:val="Style Style underline + Bold + 11 pt"/>
    <w:rsid w:val="00A649AB"/>
    <w:rPr>
      <w:bCs/>
      <w:sz w:val="20"/>
      <w:u w:val="single"/>
    </w:rPr>
  </w:style>
  <w:style w:type="character" w:customStyle="1" w:styleId="StyleunderlineAsianTimesNewRomanBold">
    <w:name w:val="Style underline + (Asian) Times New Roman Bold"/>
    <w:rsid w:val="00A649AB"/>
    <w:rPr>
      <w:rFonts w:ascii="Times New Roman" w:eastAsia="Times New Roman" w:hAnsi="Times New Roman" w:cs="Times New Roman" w:hint="default"/>
      <w:bCs/>
      <w:sz w:val="24"/>
      <w:u w:val="single"/>
    </w:rPr>
  </w:style>
  <w:style w:type="character" w:customStyle="1" w:styleId="CitesChar">
    <w:name w:val="Cites Char"/>
    <w:rsid w:val="00A649AB"/>
    <w:rPr>
      <w:rFonts w:ascii="Times New Roman" w:eastAsia="Times New Roman" w:hAnsi="Times New Roman" w:cs="Times New Roman" w:hint="default"/>
      <w:noProof/>
      <w:sz w:val="20"/>
      <w:szCs w:val="20"/>
    </w:rPr>
  </w:style>
  <w:style w:type="character" w:customStyle="1" w:styleId="UnderlineChar1">
    <w:name w:val="Underline Char1"/>
    <w:aliases w:val="Cards + Font: 12 pt Char1"/>
    <w:rsid w:val="00A649AB"/>
    <w:rPr>
      <w:rFonts w:ascii="Adobe Garamond Pro" w:hAnsi="Adobe Garamond Pro" w:hint="default"/>
      <w:b/>
      <w:bCs w:val="0"/>
      <w:sz w:val="22"/>
      <w:szCs w:val="24"/>
      <w:u w:val="single"/>
      <w:lang w:val="en-US" w:eastAsia="en-US" w:bidi="ar-SA"/>
    </w:rPr>
  </w:style>
  <w:style w:type="character" w:customStyle="1" w:styleId="Style13ptBoldUnderlineBorderSinglesolidlineAuto">
    <w:name w:val="Style 13 pt Bold Underline Border: : (Single solid line Auto  ..."/>
    <w:rsid w:val="00A649AB"/>
    <w:rPr>
      <w:b/>
      <w:bCs/>
      <w:sz w:val="20"/>
      <w:u w:val="single"/>
      <w:bdr w:val="single" w:sz="4" w:space="0" w:color="auto" w:frame="1"/>
    </w:rPr>
  </w:style>
  <w:style w:type="character" w:customStyle="1" w:styleId="underline2">
    <w:name w:val="underline2"/>
    <w:rsid w:val="00A649AB"/>
    <w:rPr>
      <w:u w:val="single"/>
    </w:rPr>
  </w:style>
  <w:style w:type="character" w:customStyle="1" w:styleId="Style9ptBoldUnderline1">
    <w:name w:val="Style 9 pt Bold Underline1"/>
    <w:rsid w:val="00A649AB"/>
    <w:rPr>
      <w:bCs/>
      <w:sz w:val="22"/>
      <w:u w:val="single"/>
    </w:rPr>
  </w:style>
  <w:style w:type="character" w:customStyle="1" w:styleId="Style10ptUnderline">
    <w:name w:val="Style 10 pt Underline"/>
    <w:rsid w:val="00A649AB"/>
    <w:rPr>
      <w:sz w:val="20"/>
      <w:u w:val="single"/>
    </w:rPr>
  </w:style>
  <w:style w:type="character" w:customStyle="1" w:styleId="Style8pt">
    <w:name w:val="Style 8 pt"/>
    <w:rsid w:val="00A649AB"/>
    <w:rPr>
      <w:sz w:val="20"/>
    </w:rPr>
  </w:style>
  <w:style w:type="character" w:customStyle="1" w:styleId="CharChar6">
    <w:name w:val="Char Char6"/>
    <w:rsid w:val="00A649AB"/>
    <w:rPr>
      <w:rFonts w:ascii="Times New Roman" w:eastAsia="Times New Roman" w:hAnsi="Times New Roman" w:cs="Times New Roman" w:hint="default"/>
      <w:bCs/>
      <w:szCs w:val="26"/>
      <w:u w:val="single"/>
    </w:rPr>
  </w:style>
  <w:style w:type="character" w:customStyle="1" w:styleId="CardUnderlinedChar">
    <w:name w:val="Card Underlined Char"/>
    <w:rsid w:val="00A649AB"/>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A649AB"/>
    <w:rPr>
      <w:b/>
      <w:bCs/>
      <w:sz w:val="20"/>
      <w:u w:val="single"/>
      <w:bdr w:val="single" w:sz="4" w:space="0" w:color="auto" w:frame="1"/>
    </w:rPr>
  </w:style>
  <w:style w:type="character" w:customStyle="1" w:styleId="DebateHighlighted">
    <w:name w:val="Debate Highlighted"/>
    <w:qFormat/>
    <w:rsid w:val="00A649AB"/>
    <w:rPr>
      <w:rFonts w:ascii="Times New Roman" w:hAnsi="Times New Roman" w:cs="Times New Roman" w:hint="default"/>
      <w:sz w:val="20"/>
      <w:u w:val="thick"/>
      <w:bdr w:val="none" w:sz="0" w:space="0" w:color="auto" w:frame="1"/>
      <w:shd w:val="clear" w:color="auto" w:fill="00FFFF"/>
    </w:rPr>
  </w:style>
  <w:style w:type="character" w:customStyle="1" w:styleId="Author">
    <w:name w:val="Author"/>
    <w:aliases w:val="Style Date"/>
    <w:uiPriority w:val="1"/>
    <w:qFormat/>
    <w:rsid w:val="00A649AB"/>
    <w:rPr>
      <w:rFonts w:ascii="Times New Roman" w:hAnsi="Times New Roman" w:cs="Times New Roman" w:hint="default"/>
      <w:b/>
      <w:bCs w:val="0"/>
      <w:sz w:val="24"/>
    </w:rPr>
  </w:style>
  <w:style w:type="character" w:customStyle="1" w:styleId="A5">
    <w:name w:val="A5"/>
    <w:uiPriority w:val="99"/>
    <w:rsid w:val="00A649AB"/>
    <w:rPr>
      <w:rFonts w:ascii="Times New Roman" w:hAnsi="Times New Roman" w:cs="Times New Roman" w:hint="default"/>
      <w:color w:val="000000"/>
      <w:sz w:val="13"/>
      <w:szCs w:val="13"/>
    </w:rPr>
  </w:style>
  <w:style w:type="character" w:customStyle="1" w:styleId="smallChar">
    <w:name w:val="small Char"/>
    <w:rsid w:val="00A649AB"/>
    <w:rPr>
      <w:rFonts w:ascii="Calibri" w:eastAsia="Calibri" w:hAnsi="Calibri" w:hint="default"/>
      <w:sz w:val="16"/>
      <w:szCs w:val="22"/>
      <w:lang w:val="en-US" w:eastAsia="en-US" w:bidi="ar-SA"/>
    </w:rPr>
  </w:style>
  <w:style w:type="character" w:customStyle="1" w:styleId="StyleUnderlineBold">
    <w:name w:val="Style Underline + Bold"/>
    <w:rsid w:val="00A649AB"/>
    <w:rPr>
      <w:b/>
      <w:bCs/>
      <w:u w:val="single"/>
    </w:rPr>
  </w:style>
  <w:style w:type="character" w:customStyle="1" w:styleId="Underline-Highlighted">
    <w:name w:val="Underline-Highlighted"/>
    <w:uiPriority w:val="1"/>
    <w:qFormat/>
    <w:rsid w:val="00A649AB"/>
    <w:rPr>
      <w:rFonts w:ascii="Cambria" w:hAnsi="Cambria" w:hint="default"/>
      <w:sz w:val="24"/>
      <w:u w:val="single"/>
      <w:bdr w:val="none" w:sz="0" w:space="0" w:color="auto" w:frame="1"/>
      <w:shd w:val="clear" w:color="auto" w:fill="99FF66"/>
    </w:rPr>
  </w:style>
  <w:style w:type="character" w:customStyle="1" w:styleId="SmallText">
    <w:name w:val="SmallText"/>
    <w:rsid w:val="00A649AB"/>
    <w:rPr>
      <w:color w:val="000000"/>
    </w:rPr>
  </w:style>
  <w:style w:type="character" w:customStyle="1" w:styleId="CitesChar1">
    <w:name w:val="Cites Char1"/>
    <w:rsid w:val="00A649AB"/>
    <w:rPr>
      <w:b/>
      <w:bCs w:val="0"/>
      <w:szCs w:val="24"/>
      <w:u w:val="single"/>
      <w:lang w:val="en-US" w:eastAsia="en-US" w:bidi="ar-SA"/>
    </w:rPr>
  </w:style>
  <w:style w:type="character" w:customStyle="1" w:styleId="underline3">
    <w:name w:val="underline3"/>
    <w:rsid w:val="00A649AB"/>
    <w:rPr>
      <w:u w:val="single"/>
      <w:bdr w:val="none" w:sz="0" w:space="0" w:color="auto" w:frame="1"/>
      <w:shd w:val="clear" w:color="auto" w:fill="FFFF00"/>
    </w:rPr>
  </w:style>
  <w:style w:type="character" w:customStyle="1" w:styleId="menu">
    <w:name w:val="menu"/>
    <w:basedOn w:val="DefaultParagraphFont"/>
    <w:rsid w:val="00A649AB"/>
  </w:style>
  <w:style w:type="character" w:customStyle="1" w:styleId="BoldUnderlining">
    <w:name w:val="Bold Underlining"/>
    <w:rsid w:val="00A649AB"/>
    <w:rPr>
      <w:b/>
      <w:bCs w:val="0"/>
      <w:u w:val="single"/>
    </w:rPr>
  </w:style>
  <w:style w:type="character" w:customStyle="1" w:styleId="standardcontent">
    <w:name w:val="standardcontent"/>
    <w:basedOn w:val="DefaultParagraphFont"/>
    <w:rsid w:val="00A649AB"/>
  </w:style>
  <w:style w:type="character" w:customStyle="1" w:styleId="storyby">
    <w:name w:val="storyby"/>
    <w:basedOn w:val="DefaultParagraphFont"/>
    <w:rsid w:val="00A649AB"/>
  </w:style>
  <w:style w:type="character" w:customStyle="1" w:styleId="7TimesNewRoman">
    <w:name w:val="7 Times New Roman"/>
    <w:rsid w:val="00A649AB"/>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A-Underlining">
    <w:name w:val="A-Underlining"/>
    <w:rsid w:val="00A649AB"/>
    <w:rPr>
      <w:rFonts w:ascii="Garamond" w:hAnsi="Garamond" w:hint="default"/>
      <w:color w:val="auto"/>
      <w:sz w:val="24"/>
      <w:u w:val="single"/>
    </w:rPr>
  </w:style>
  <w:style w:type="character" w:customStyle="1" w:styleId="AuthorChar">
    <w:name w:val="Author Char"/>
    <w:rsid w:val="00A649AB"/>
    <w:rPr>
      <w:b/>
      <w:bCs w:val="0"/>
      <w:noProof w:val="0"/>
      <w:sz w:val="22"/>
      <w:lang w:val="en-US" w:eastAsia="en-US" w:bidi="ar-SA"/>
    </w:rPr>
  </w:style>
  <w:style w:type="character" w:customStyle="1" w:styleId="newsmain">
    <w:name w:val="news_main"/>
    <w:basedOn w:val="DefaultParagraphFont"/>
    <w:rsid w:val="00A649AB"/>
  </w:style>
  <w:style w:type="character" w:customStyle="1" w:styleId="tagChar1">
    <w:name w:val="tag Char1"/>
    <w:aliases w:val="No Spacing Char1,No Spacing311 Char,Small Text Char1,Heading 2 Char1 Char Char Char Char,Heading 2 Char1,Hat Char2,Heading 2 Char2 Char Char2,Heading 2 Char1 Char Char11,Heading 2 Char Char Char Char11,Heading 2 Char11,Tags Ch"/>
    <w:qFormat/>
    <w:rsid w:val="00A649AB"/>
    <w:rPr>
      <w:rFonts w:ascii="Times New Roman" w:eastAsia="Times New Roman" w:hAnsi="Times New Roman" w:cs="Times New Roman" w:hint="default"/>
      <w:b/>
      <w:bCs w:val="0"/>
      <w:kern w:val="32"/>
      <w:sz w:val="24"/>
      <w:szCs w:val="20"/>
    </w:rPr>
  </w:style>
  <w:style w:type="character" w:customStyle="1" w:styleId="vitstoryheadline">
    <w:name w:val="vitstoryheadline"/>
    <w:rsid w:val="00A649AB"/>
  </w:style>
  <w:style w:type="character" w:customStyle="1" w:styleId="AuthorDate">
    <w:name w:val="Author Date"/>
    <w:rsid w:val="00A649AB"/>
    <w:rPr>
      <w:b/>
      <w:bCs w:val="0"/>
      <w:sz w:val="24"/>
      <w:u w:val="thick"/>
    </w:rPr>
  </w:style>
  <w:style w:type="character" w:customStyle="1" w:styleId="UnderlinedTextCharChar">
    <w:name w:val="Underlined Text Char Char"/>
    <w:rsid w:val="00A649AB"/>
    <w:rPr>
      <w:rFonts w:ascii="Arial" w:hAnsi="Arial" w:cs="Arial" w:hint="default"/>
      <w:bCs/>
      <w:noProof w:val="0"/>
      <w:szCs w:val="26"/>
      <w:u w:val="single"/>
      <w:lang w:val="en-US" w:eastAsia="en-US" w:bidi="ar-SA"/>
    </w:rPr>
  </w:style>
  <w:style w:type="character" w:customStyle="1" w:styleId="il">
    <w:name w:val="il"/>
    <w:rsid w:val="00A649AB"/>
  </w:style>
  <w:style w:type="character" w:customStyle="1" w:styleId="pnumber">
    <w:name w:val="pnumber"/>
    <w:rsid w:val="00A649AB"/>
  </w:style>
  <w:style w:type="character" w:customStyle="1" w:styleId="ital">
    <w:name w:val="ital"/>
    <w:rsid w:val="00A649AB"/>
  </w:style>
  <w:style w:type="character" w:customStyle="1" w:styleId="orgdiv">
    <w:name w:val="orgdiv"/>
    <w:rsid w:val="00A649AB"/>
  </w:style>
  <w:style w:type="character" w:customStyle="1" w:styleId="orgname">
    <w:name w:val="orgname"/>
    <w:rsid w:val="00A649AB"/>
  </w:style>
  <w:style w:type="character" w:customStyle="1" w:styleId="city">
    <w:name w:val="city"/>
    <w:rsid w:val="00A649AB"/>
  </w:style>
  <w:style w:type="character" w:customStyle="1" w:styleId="state">
    <w:name w:val="state"/>
    <w:rsid w:val="00A649AB"/>
  </w:style>
  <w:style w:type="character" w:customStyle="1" w:styleId="country">
    <w:name w:val="country"/>
    <w:rsid w:val="00A649AB"/>
  </w:style>
  <w:style w:type="character" w:customStyle="1" w:styleId="author0">
    <w:name w:val="author"/>
    <w:rsid w:val="00A649AB"/>
    <w:rPr>
      <w:rFonts w:ascii="Times New Roman" w:hAnsi="Times New Roman" w:cs="Times New Roman" w:hint="default"/>
      <w:b/>
      <w:bCs w:val="0"/>
      <w:sz w:val="24"/>
    </w:rPr>
  </w:style>
  <w:style w:type="character" w:customStyle="1" w:styleId="articletitle">
    <w:name w:val="articletitle"/>
    <w:rsid w:val="00A649AB"/>
    <w:rPr>
      <w:rFonts w:ascii="Times New Roman" w:hAnsi="Times New Roman" w:cs="Times New Roman" w:hint="default"/>
    </w:rPr>
  </w:style>
  <w:style w:type="character" w:customStyle="1" w:styleId="6pointChar">
    <w:name w:val="6 point Char"/>
    <w:rsid w:val="00A649AB"/>
    <w:rPr>
      <w:rFonts w:ascii="Times New Roman" w:hAnsi="Times New Roman" w:cs="Times New Roman" w:hint="default"/>
      <w:sz w:val="12"/>
      <w:lang w:val="en-US" w:eastAsia="en-US"/>
    </w:rPr>
  </w:style>
  <w:style w:type="character" w:customStyle="1" w:styleId="StyleThickunderline">
    <w:name w:val="Style Thick underline"/>
    <w:qFormat/>
    <w:rsid w:val="00A649AB"/>
    <w:rPr>
      <w:u w:val="thick"/>
    </w:rPr>
  </w:style>
  <w:style w:type="character" w:customStyle="1" w:styleId="Box">
    <w:name w:val="Box!"/>
    <w:rsid w:val="00A649AB"/>
    <w:rPr>
      <w:rFonts w:ascii="Garamond" w:hAnsi="Garamond" w:hint="default"/>
      <w:sz w:val="24"/>
      <w:u w:val="single"/>
      <w:bdr w:val="single" w:sz="4" w:space="0" w:color="auto" w:frame="1"/>
    </w:rPr>
  </w:style>
  <w:style w:type="character" w:customStyle="1" w:styleId="citechar">
    <w:name w:val="citechar"/>
    <w:basedOn w:val="DefaultParagraphFont"/>
    <w:rsid w:val="00A649AB"/>
  </w:style>
  <w:style w:type="character" w:customStyle="1" w:styleId="underlinechar0">
    <w:name w:val="underlinechar"/>
    <w:basedOn w:val="DefaultParagraphFont"/>
    <w:rsid w:val="00A649AB"/>
  </w:style>
  <w:style w:type="character" w:customStyle="1" w:styleId="CardUnderlineChar">
    <w:name w:val="Card Underline Char"/>
    <w:rsid w:val="00A649AB"/>
    <w:rPr>
      <w:szCs w:val="24"/>
      <w:u w:val="single"/>
      <w:lang w:val="en-US" w:eastAsia="en-US" w:bidi="ar-SA"/>
    </w:rPr>
  </w:style>
  <w:style w:type="character" w:customStyle="1" w:styleId="TitleChar2">
    <w:name w:val="Title Char2"/>
    <w:qFormat/>
    <w:locked/>
    <w:rsid w:val="00A649AB"/>
    <w:rPr>
      <w:bCs/>
      <w:u w:val="single"/>
    </w:rPr>
  </w:style>
  <w:style w:type="character" w:customStyle="1" w:styleId="tagciteChar">
    <w:name w:val="tag/cite Char"/>
    <w:rsid w:val="00A649AB"/>
    <w:rPr>
      <w:b/>
      <w:bCs w:val="0"/>
      <w:sz w:val="24"/>
      <w:lang w:val="en-US" w:eastAsia="en-US" w:bidi="ar-SA"/>
    </w:rPr>
  </w:style>
  <w:style w:type="character" w:customStyle="1" w:styleId="8pointChar">
    <w:name w:val="8 point Char"/>
    <w:link w:val="8point"/>
    <w:rsid w:val="00A649AB"/>
    <w:rPr>
      <w:sz w:val="16"/>
    </w:rPr>
  </w:style>
  <w:style w:type="character" w:customStyle="1" w:styleId="BoldText12pt">
    <w:name w:val="Bold Text 12 pt"/>
    <w:rsid w:val="00A649A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649AB"/>
  </w:style>
  <w:style w:type="character" w:customStyle="1" w:styleId="pmterms11">
    <w:name w:val="pmterms11"/>
    <w:rsid w:val="00A649AB"/>
    <w:rPr>
      <w:b/>
      <w:bCs/>
      <w:i w:val="0"/>
      <w:iCs w:val="0"/>
      <w:color w:val="000000"/>
    </w:rPr>
  </w:style>
  <w:style w:type="character" w:customStyle="1" w:styleId="quotepeekbase">
    <w:name w:val="quotepeekbase"/>
    <w:rsid w:val="00A649AB"/>
  </w:style>
  <w:style w:type="character" w:customStyle="1" w:styleId="highlight2">
    <w:name w:val="highlight2"/>
    <w:rsid w:val="00A649AB"/>
    <w:rPr>
      <w:rFonts w:ascii="Arial" w:hAnsi="Arial" w:cs="Arial" w:hint="default"/>
      <w:b/>
      <w:bCs w:val="0"/>
      <w:sz w:val="19"/>
      <w:u w:val="thick"/>
      <w:bdr w:val="none" w:sz="0" w:space="0" w:color="auto" w:frame="1"/>
    </w:rPr>
  </w:style>
  <w:style w:type="character" w:customStyle="1" w:styleId="cardChar1">
    <w:name w:val="card Char1"/>
    <w:rsid w:val="00A649AB"/>
    <w:rPr>
      <w:rFonts w:ascii="Calibri" w:eastAsia="Calibri" w:hAnsi="Calibri" w:hint="default"/>
      <w:sz w:val="24"/>
      <w:szCs w:val="22"/>
      <w:lang w:val="x-none" w:eastAsia="x-none"/>
    </w:rPr>
  </w:style>
  <w:style w:type="character" w:customStyle="1" w:styleId="NormalCard">
    <w:name w:val="Normal Card"/>
    <w:uiPriority w:val="1"/>
    <w:qFormat/>
    <w:rsid w:val="00A649AB"/>
    <w:rPr>
      <w:rFonts w:ascii="Times New Roman" w:hAnsi="Times New Roman" w:cs="Times New Roman" w:hint="default"/>
      <w:sz w:val="24"/>
    </w:rPr>
  </w:style>
  <w:style w:type="character" w:customStyle="1" w:styleId="HighlightedUnderline">
    <w:name w:val="Highlighted Underline"/>
    <w:uiPriority w:val="1"/>
    <w:qFormat/>
    <w:rsid w:val="00A649A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uiPriority w:val="99"/>
    <w:rsid w:val="00A649AB"/>
    <w:rPr>
      <w:rFonts w:ascii="Times New Roman" w:hAnsi="Times New Roman" w:cs="Times New Roman" w:hint="default"/>
      <w:sz w:val="20"/>
      <w:szCs w:val="20"/>
    </w:rPr>
  </w:style>
  <w:style w:type="character" w:customStyle="1" w:styleId="FontStyle12">
    <w:name w:val="Font Style12"/>
    <w:uiPriority w:val="99"/>
    <w:rsid w:val="00A649AB"/>
    <w:rPr>
      <w:rFonts w:ascii="Times New Roman" w:hAnsi="Times New Roman" w:cs="Times New Roman" w:hint="default"/>
      <w:sz w:val="16"/>
      <w:szCs w:val="16"/>
    </w:rPr>
  </w:style>
  <w:style w:type="character" w:customStyle="1" w:styleId="timebox">
    <w:name w:val="timebox"/>
    <w:rsid w:val="00A649AB"/>
  </w:style>
  <w:style w:type="character" w:customStyle="1" w:styleId="Heading2Subtext">
    <w:name w:val="Heading 2 Subtext"/>
    <w:rsid w:val="00A649AB"/>
    <w:rPr>
      <w:rFonts w:ascii="Times New Roman" w:hAnsi="Times New Roman" w:cs="Times New Roman" w:hint="default"/>
      <w:sz w:val="16"/>
    </w:rPr>
  </w:style>
  <w:style w:type="character" w:customStyle="1" w:styleId="italic">
    <w:name w:val="italic"/>
    <w:rsid w:val="00A649AB"/>
  </w:style>
  <w:style w:type="character" w:customStyle="1" w:styleId="-SmallText-">
    <w:name w:val="-Small Text-"/>
    <w:rsid w:val="00A649AB"/>
    <w:rPr>
      <w:rFonts w:ascii="Garamond" w:hAnsi="Garamond" w:hint="default"/>
      <w:sz w:val="16"/>
    </w:rPr>
  </w:style>
  <w:style w:type="character" w:customStyle="1" w:styleId="CardtextChar2">
    <w:name w:val="Card text Char"/>
    <w:link w:val="Cardtext0"/>
    <w:rsid w:val="00A649AB"/>
    <w:rPr>
      <w:rFonts w:ascii="Arial Narrow" w:hAnsi="Arial Narrow" w:cs="Times New Roman"/>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A649AB"/>
    <w:rPr>
      <w:b/>
      <w:bCs w:val="0"/>
      <w:sz w:val="24"/>
      <w:lang w:val="en-US" w:eastAsia="en-US" w:bidi="ar-SA"/>
    </w:rPr>
  </w:style>
  <w:style w:type="character" w:customStyle="1" w:styleId="citation">
    <w:name w:val="citation"/>
    <w:rsid w:val="00A649AB"/>
  </w:style>
  <w:style w:type="character" w:customStyle="1" w:styleId="tagchar">
    <w:name w:val="tagchar"/>
    <w:basedOn w:val="DefaultParagraphFont"/>
    <w:rsid w:val="00A649AB"/>
  </w:style>
  <w:style w:type="character" w:customStyle="1" w:styleId="StyleBoldUnderline1">
    <w:name w:val="Style Bold Underline1"/>
    <w:basedOn w:val="DefaultParagraphFont"/>
    <w:rsid w:val="00A649AB"/>
    <w:rPr>
      <w:b w:val="0"/>
      <w:bCs/>
      <w:u w:val="single"/>
    </w:rPr>
  </w:style>
  <w:style w:type="character" w:customStyle="1" w:styleId="label">
    <w:name w:val="label"/>
    <w:rsid w:val="00A649AB"/>
  </w:style>
  <w:style w:type="paragraph" w:customStyle="1" w:styleId="nromal">
    <w:name w:val="nromal"/>
    <w:basedOn w:val="Normal"/>
    <w:uiPriority w:val="99"/>
    <w:qFormat/>
    <w:rsid w:val="00A649AB"/>
    <w:pPr>
      <w:keepNext/>
      <w:keepLines/>
      <w:spacing w:before="200" w:after="0" w:line="240" w:lineRule="auto"/>
      <w:outlineLvl w:val="3"/>
    </w:pPr>
    <w:rPr>
      <w:rFonts w:eastAsia="Times New Roman" w:cs="Cambria"/>
      <w:b/>
      <w:iCs/>
    </w:rPr>
  </w:style>
  <w:style w:type="paragraph" w:customStyle="1" w:styleId="natural">
    <w:name w:val="natural"/>
    <w:basedOn w:val="Normal"/>
    <w:uiPriority w:val="99"/>
    <w:qFormat/>
    <w:rsid w:val="00A649AB"/>
    <w:pPr>
      <w:keepNext/>
      <w:keepLines/>
      <w:spacing w:before="200" w:after="0" w:line="240" w:lineRule="auto"/>
      <w:outlineLvl w:val="3"/>
    </w:pPr>
    <w:rPr>
      <w:rFonts w:eastAsia="Times New Roman"/>
      <w:b/>
      <w:iCs/>
    </w:rPr>
  </w:style>
  <w:style w:type="paragraph" w:customStyle="1" w:styleId="nroaml">
    <w:name w:val="nroaml"/>
    <w:basedOn w:val="Normal"/>
    <w:uiPriority w:val="99"/>
    <w:qFormat/>
    <w:rsid w:val="00A649AB"/>
    <w:pPr>
      <w:keepNext/>
      <w:keepLines/>
      <w:spacing w:before="200" w:after="0" w:line="240" w:lineRule="auto"/>
      <w:outlineLvl w:val="3"/>
    </w:pPr>
    <w:rPr>
      <w:rFonts w:eastAsia="Times New Roman"/>
      <w:b/>
      <w:iCs/>
    </w:rPr>
  </w:style>
  <w:style w:type="paragraph" w:customStyle="1" w:styleId="noraml">
    <w:name w:val="noraml"/>
    <w:basedOn w:val="Normal"/>
    <w:uiPriority w:val="99"/>
    <w:qFormat/>
    <w:rsid w:val="00A649AB"/>
    <w:pPr>
      <w:keepNext/>
      <w:keepLines/>
      <w:spacing w:before="200" w:after="0" w:line="240" w:lineRule="auto"/>
      <w:outlineLvl w:val="3"/>
    </w:pPr>
    <w:rPr>
      <w:rFonts w:eastAsia="Times New Roman"/>
      <w:b/>
      <w:iCs/>
      <w:sz w:val="24"/>
    </w:rPr>
  </w:style>
  <w:style w:type="character" w:customStyle="1" w:styleId="BoldUnderlineCharChar">
    <w:name w:val="BoldUnderline Char Char"/>
    <w:rsid w:val="00A649AB"/>
    <w:rPr>
      <w:rFonts w:ascii="Calibri" w:eastAsia="Times New Roman" w:hAnsi="Calibri"/>
      <w:b/>
      <w:szCs w:val="24"/>
      <w:u w:val="single"/>
      <w:lang w:eastAsia="en-US" w:bidi="ar-SA"/>
    </w:rPr>
  </w:style>
  <w:style w:type="character" w:customStyle="1" w:styleId="StyleBold">
    <w:name w:val="Style Bold"/>
    <w:basedOn w:val="DefaultParagraphFont"/>
    <w:uiPriority w:val="9"/>
    <w:rsid w:val="00A649AB"/>
    <w:rPr>
      <w:b/>
      <w:bCs/>
    </w:rPr>
  </w:style>
  <w:style w:type="paragraph" w:styleId="TOC1">
    <w:name w:val="toc 1"/>
    <w:aliases w:val="Index Basic,good index"/>
    <w:basedOn w:val="Normal"/>
    <w:next w:val="Normal"/>
    <w:autoRedefine/>
    <w:uiPriority w:val="39"/>
    <w:unhideWhenUsed/>
    <w:qFormat/>
    <w:rsid w:val="00A649AB"/>
    <w:pPr>
      <w:widowControl w:val="0"/>
      <w:spacing w:after="0" w:line="240" w:lineRule="auto"/>
    </w:pPr>
    <w:rPr>
      <w:rFonts w:eastAsia="Times New Roman"/>
      <w:szCs w:val="20"/>
    </w:rPr>
  </w:style>
  <w:style w:type="paragraph" w:styleId="ListBullet">
    <w:name w:val="List Bullet"/>
    <w:basedOn w:val="Normal"/>
    <w:link w:val="ListBulletChar"/>
    <w:unhideWhenUsed/>
    <w:rsid w:val="00A649AB"/>
    <w:pPr>
      <w:tabs>
        <w:tab w:val="num" w:pos="360"/>
      </w:tabs>
      <w:spacing w:after="0" w:line="240" w:lineRule="auto"/>
      <w:ind w:left="360" w:hanging="360"/>
      <w:contextualSpacing/>
    </w:pPr>
    <w:rPr>
      <w:rFonts w:eastAsia="Calibri"/>
    </w:rPr>
  </w:style>
  <w:style w:type="character" w:styleId="PageNumber">
    <w:name w:val="page number"/>
    <w:aliases w:val="card ununderlined"/>
    <w:basedOn w:val="DefaultParagraphFont"/>
    <w:uiPriority w:val="99"/>
    <w:rsid w:val="00A649AB"/>
  </w:style>
  <w:style w:type="paragraph" w:styleId="TOC2">
    <w:name w:val="toc 2"/>
    <w:basedOn w:val="Normal"/>
    <w:next w:val="Normal"/>
    <w:uiPriority w:val="39"/>
    <w:qFormat/>
    <w:rsid w:val="00A649AB"/>
    <w:pPr>
      <w:spacing w:after="0" w:line="240" w:lineRule="auto"/>
      <w:ind w:left="200"/>
    </w:pPr>
    <w:rPr>
      <w:rFonts w:eastAsia="Times New Roman"/>
      <w:b/>
      <w:kern w:val="32"/>
      <w:szCs w:val="20"/>
    </w:rPr>
  </w:style>
  <w:style w:type="paragraph" w:styleId="TOC4">
    <w:name w:val="toc 4"/>
    <w:basedOn w:val="Normal"/>
    <w:next w:val="Normal"/>
    <w:autoRedefine/>
    <w:uiPriority w:val="39"/>
    <w:rsid w:val="00A649AB"/>
    <w:pPr>
      <w:spacing w:after="100" w:line="240" w:lineRule="auto"/>
      <w:ind w:left="600"/>
    </w:pPr>
    <w:rPr>
      <w:rFonts w:eastAsia="Times New Roman"/>
      <w:kern w:val="32"/>
      <w:szCs w:val="20"/>
    </w:rPr>
  </w:style>
  <w:style w:type="paragraph" w:styleId="TOC5">
    <w:name w:val="toc 5"/>
    <w:basedOn w:val="Normal"/>
    <w:next w:val="Normal"/>
    <w:autoRedefine/>
    <w:uiPriority w:val="39"/>
    <w:rsid w:val="00A649AB"/>
    <w:pPr>
      <w:spacing w:after="100" w:line="240" w:lineRule="auto"/>
      <w:ind w:left="800"/>
    </w:pPr>
    <w:rPr>
      <w:rFonts w:eastAsia="Times New Roman"/>
      <w:kern w:val="32"/>
      <w:szCs w:val="20"/>
    </w:rPr>
  </w:style>
  <w:style w:type="paragraph" w:styleId="TOC6">
    <w:name w:val="toc 6"/>
    <w:basedOn w:val="Normal"/>
    <w:next w:val="Normal"/>
    <w:autoRedefine/>
    <w:uiPriority w:val="39"/>
    <w:rsid w:val="00A649AB"/>
    <w:pPr>
      <w:spacing w:after="100" w:line="240" w:lineRule="auto"/>
      <w:ind w:left="1000"/>
    </w:pPr>
    <w:rPr>
      <w:rFonts w:eastAsia="Times New Roman"/>
      <w:kern w:val="32"/>
      <w:szCs w:val="20"/>
    </w:rPr>
  </w:style>
  <w:style w:type="paragraph" w:styleId="TOC7">
    <w:name w:val="toc 7"/>
    <w:basedOn w:val="Normal"/>
    <w:next w:val="Normal"/>
    <w:autoRedefine/>
    <w:uiPriority w:val="39"/>
    <w:rsid w:val="00A649AB"/>
    <w:pPr>
      <w:spacing w:after="100" w:line="240" w:lineRule="auto"/>
      <w:ind w:left="1200"/>
    </w:pPr>
    <w:rPr>
      <w:rFonts w:eastAsia="Times New Roman"/>
      <w:kern w:val="32"/>
      <w:szCs w:val="20"/>
    </w:rPr>
  </w:style>
  <w:style w:type="paragraph" w:styleId="TOC8">
    <w:name w:val="toc 8"/>
    <w:basedOn w:val="Normal"/>
    <w:next w:val="Normal"/>
    <w:autoRedefine/>
    <w:uiPriority w:val="39"/>
    <w:rsid w:val="00A649AB"/>
    <w:pPr>
      <w:spacing w:after="100" w:line="240" w:lineRule="auto"/>
      <w:ind w:left="1400"/>
    </w:pPr>
    <w:rPr>
      <w:rFonts w:eastAsia="Times New Roman"/>
      <w:kern w:val="32"/>
      <w:szCs w:val="20"/>
    </w:rPr>
  </w:style>
  <w:style w:type="paragraph" w:styleId="TOC9">
    <w:name w:val="toc 9"/>
    <w:basedOn w:val="Normal"/>
    <w:next w:val="Normal"/>
    <w:autoRedefine/>
    <w:uiPriority w:val="39"/>
    <w:rsid w:val="00A649AB"/>
    <w:pPr>
      <w:spacing w:after="100" w:line="240" w:lineRule="auto"/>
      <w:ind w:left="1600"/>
    </w:pPr>
    <w:rPr>
      <w:rFonts w:eastAsia="Times New Roman"/>
      <w:kern w:val="32"/>
      <w:szCs w:val="20"/>
    </w:rPr>
  </w:style>
  <w:style w:type="paragraph" w:styleId="TOC3">
    <w:name w:val="toc 3"/>
    <w:basedOn w:val="Normal"/>
    <w:next w:val="Normal"/>
    <w:uiPriority w:val="39"/>
    <w:qFormat/>
    <w:rsid w:val="00A649AB"/>
    <w:pPr>
      <w:spacing w:after="0" w:line="240" w:lineRule="auto"/>
      <w:ind w:left="400"/>
    </w:pPr>
    <w:rPr>
      <w:rFonts w:eastAsia="Times New Roman"/>
      <w:kern w:val="32"/>
      <w:szCs w:val="20"/>
    </w:rPr>
  </w:style>
  <w:style w:type="table" w:styleId="TableGrid">
    <w:name w:val="Table Grid"/>
    <w:basedOn w:val="TableNormal"/>
    <w:uiPriority w:val="39"/>
    <w:rsid w:val="00A649A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A649AB"/>
  </w:style>
  <w:style w:type="paragraph" w:styleId="TOCHeading">
    <w:name w:val="TOC Heading"/>
    <w:basedOn w:val="Heading1"/>
    <w:next w:val="Normal"/>
    <w:uiPriority w:val="39"/>
    <w:unhideWhenUsed/>
    <w:qFormat/>
    <w:rsid w:val="00A649AB"/>
    <w:pPr>
      <w:spacing w:before="480" w:line="276" w:lineRule="auto"/>
      <w:jc w:val="left"/>
      <w:outlineLvl w:val="9"/>
    </w:pPr>
    <w:rPr>
      <w:rFonts w:ascii="Cambria" w:eastAsia="Times New Roman" w:hAnsi="Cambria" w:cs="Times New Roman"/>
      <w:color w:val="365F91"/>
      <w:kern w:val="32"/>
      <w:sz w:val="28"/>
    </w:rPr>
  </w:style>
  <w:style w:type="numbering" w:customStyle="1" w:styleId="NoList2">
    <w:name w:val="No List2"/>
    <w:next w:val="NoList"/>
    <w:uiPriority w:val="99"/>
    <w:semiHidden/>
    <w:rsid w:val="00A649AB"/>
  </w:style>
  <w:style w:type="table" w:styleId="MediumGrid1">
    <w:name w:val="Medium Grid 1"/>
    <w:basedOn w:val="TableNormal"/>
    <w:uiPriority w:val="67"/>
    <w:rsid w:val="00A649AB"/>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List">
    <w:name w:val="List"/>
    <w:basedOn w:val="Normal"/>
    <w:uiPriority w:val="99"/>
    <w:unhideWhenUsed/>
    <w:rsid w:val="00A649AB"/>
    <w:pPr>
      <w:spacing w:after="0" w:line="240" w:lineRule="auto"/>
      <w:contextualSpacing/>
    </w:pPr>
    <w:rPr>
      <w:rFonts w:eastAsia="Calibri"/>
    </w:rPr>
  </w:style>
  <w:style w:type="character" w:styleId="HTMLCite">
    <w:name w:val="HTML Cite"/>
    <w:basedOn w:val="DefaultParagraphFont"/>
    <w:unhideWhenUsed/>
    <w:rsid w:val="00A649AB"/>
    <w:rPr>
      <w:i/>
      <w:iCs/>
    </w:rPr>
  </w:style>
  <w:style w:type="paragraph" w:customStyle="1" w:styleId="SmallSizeParagraph">
    <w:name w:val="Small Size Paragraph"/>
    <w:basedOn w:val="Normal"/>
    <w:link w:val="SmallSizeParagraphChar"/>
    <w:qFormat/>
    <w:rsid w:val="00A649AB"/>
    <w:pPr>
      <w:spacing w:after="0" w:line="240" w:lineRule="auto"/>
    </w:pPr>
    <w:rPr>
      <w:rFonts w:eastAsia="Calibri"/>
      <w:sz w:val="16"/>
      <w:szCs w:val="16"/>
    </w:rPr>
  </w:style>
  <w:style w:type="character" w:customStyle="1" w:styleId="SmallSizeParagraphChar">
    <w:name w:val="Small Size Paragraph Char"/>
    <w:link w:val="SmallSizeParagraph"/>
    <w:rsid w:val="00A649AB"/>
    <w:rPr>
      <w:rFonts w:ascii="Georgia" w:eastAsia="Calibri" w:hAnsi="Georgia" w:cs="Calibri"/>
      <w:sz w:val="16"/>
      <w:szCs w:val="16"/>
    </w:rPr>
  </w:style>
  <w:style w:type="character" w:customStyle="1" w:styleId="lede">
    <w:name w:val="lede"/>
    <w:basedOn w:val="DefaultParagraphFont"/>
    <w:rsid w:val="00A649AB"/>
  </w:style>
  <w:style w:type="paragraph" w:customStyle="1" w:styleId="Style1">
    <w:name w:val="Style 1"/>
    <w:qFormat/>
    <w:rsid w:val="00A649AB"/>
    <w:pPr>
      <w:widowControl w:val="0"/>
      <w:autoSpaceDE w:val="0"/>
      <w:autoSpaceDN w:val="0"/>
      <w:adjustRightInd w:val="0"/>
    </w:pPr>
    <w:rPr>
      <w:rFonts w:ascii="Times New Roman" w:eastAsia="SimSun" w:hAnsi="Times New Roman" w:cs="Times New Roman"/>
      <w:sz w:val="20"/>
      <w:szCs w:val="20"/>
    </w:rPr>
  </w:style>
  <w:style w:type="character" w:customStyle="1" w:styleId="Heading7Char1">
    <w:name w:val="Heading 7 Char1"/>
    <w:basedOn w:val="DefaultParagraphFont"/>
    <w:semiHidden/>
    <w:rsid w:val="00A649AB"/>
    <w:rPr>
      <w:rFonts w:asciiTheme="majorHAnsi" w:eastAsiaTheme="majorEastAsia" w:hAnsiTheme="majorHAnsi" w:cstheme="majorBidi"/>
      <w:i/>
      <w:iCs/>
      <w:color w:val="243F60" w:themeColor="accent1" w:themeShade="7F"/>
      <w:sz w:val="22"/>
      <w:szCs w:val="22"/>
    </w:rPr>
  </w:style>
  <w:style w:type="character" w:customStyle="1" w:styleId="Heading8Char1">
    <w:name w:val="Heading 8 Char1"/>
    <w:basedOn w:val="DefaultParagraphFont"/>
    <w:semiHidden/>
    <w:rsid w:val="00A649A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649AB"/>
    <w:rPr>
      <w:rFonts w:asciiTheme="majorHAnsi" w:eastAsiaTheme="majorEastAsia" w:hAnsiTheme="majorHAnsi" w:cstheme="majorBidi"/>
      <w:i/>
      <w:iCs/>
      <w:color w:val="272727" w:themeColor="text1" w:themeTint="D8"/>
      <w:sz w:val="21"/>
      <w:szCs w:val="21"/>
    </w:rPr>
  </w:style>
  <w:style w:type="paragraph" w:customStyle="1" w:styleId="StyleStyle49ptBold">
    <w:name w:val="Style Style4 + 9 pt Bold"/>
    <w:basedOn w:val="Style4"/>
    <w:link w:val="StyleStyle49ptBoldChar"/>
    <w:qFormat/>
    <w:rsid w:val="00A649AB"/>
    <w:pPr>
      <w:spacing w:after="0" w:line="240" w:lineRule="auto"/>
    </w:pPr>
    <w:rPr>
      <w:rFonts w:ascii="Georgia" w:hAnsi="Georgia"/>
      <w:b/>
      <w:bCs/>
    </w:rPr>
  </w:style>
  <w:style w:type="character" w:customStyle="1" w:styleId="StyleStyle49ptBoldChar">
    <w:name w:val="Style Style4 + 9 pt Bold Char"/>
    <w:basedOn w:val="Style4Char"/>
    <w:link w:val="StyleStyle49ptBold"/>
    <w:rsid w:val="00A649AB"/>
    <w:rPr>
      <w:rFonts w:ascii="Georgia" w:eastAsia="Times New Roman" w:hAnsi="Georgia"/>
      <w:b/>
      <w:bCs/>
      <w:u w:val="single"/>
    </w:rPr>
  </w:style>
  <w:style w:type="paragraph" w:customStyle="1" w:styleId="UnderlineChar2CharChar">
    <w:name w:val="Underline Char2 Char Char"/>
    <w:basedOn w:val="Normal"/>
    <w:link w:val="UnderlineChar2CharCharChar"/>
    <w:qFormat/>
    <w:rsid w:val="00A649AB"/>
    <w:pPr>
      <w:spacing w:after="0" w:line="240" w:lineRule="auto"/>
    </w:pPr>
    <w:rPr>
      <w:rFonts w:eastAsia="MS Mincho"/>
      <w:szCs w:val="20"/>
      <w:u w:val="single"/>
    </w:rPr>
  </w:style>
  <w:style w:type="character" w:customStyle="1" w:styleId="UnderlineChar2CharCharChar">
    <w:name w:val="Underline Char2 Char Char Char"/>
    <w:link w:val="UnderlineChar2CharChar"/>
    <w:rsid w:val="00A649AB"/>
    <w:rPr>
      <w:rFonts w:ascii="Georgia" w:eastAsia="MS Mincho" w:hAnsi="Georgia" w:cs="Calibri"/>
      <w:sz w:val="22"/>
      <w:szCs w:val="20"/>
      <w:u w:val="single"/>
    </w:rPr>
  </w:style>
  <w:style w:type="character" w:customStyle="1" w:styleId="StyleStyle11ptBoldUnderlineBorderSinglesolidlineAuto">
    <w:name w:val="Style Style 11 pt Bold Underline Border: : (Single solid line Auto ..."/>
    <w:basedOn w:val="DefaultParagraphFont"/>
    <w:rsid w:val="00A649A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649AB"/>
    <w:pPr>
      <w:spacing w:after="0" w:line="240" w:lineRule="auto"/>
      <w:ind w:left="288" w:right="288"/>
    </w:pPr>
    <w:rPr>
      <w:rFonts w:eastAsia="SimSun"/>
      <w:kern w:val="32"/>
      <w:sz w:val="24"/>
      <w:u w:val="single"/>
      <w:lang w:eastAsia="zh-CN"/>
    </w:rPr>
  </w:style>
  <w:style w:type="character" w:customStyle="1" w:styleId="StylecardLatinVerdana-BoldUnderlineChar">
    <w:name w:val="Style card + (Latin) Verdana-Bold Underline Char"/>
    <w:basedOn w:val="cardChar"/>
    <w:link w:val="StylecardLatinVerdana-BoldUnderline"/>
    <w:rsid w:val="00A649AB"/>
    <w:rPr>
      <w:rFonts w:ascii="Georgia" w:eastAsia="SimSun" w:hAnsi="Georgia" w:cs="Calibri"/>
      <w:kern w:val="32"/>
      <w:szCs w:val="22"/>
      <w:u w:val="single"/>
      <w:lang w:eastAsia="zh-CN"/>
    </w:rPr>
  </w:style>
  <w:style w:type="paragraph" w:customStyle="1" w:styleId="StyleCardText9pt">
    <w:name w:val="Style Card Text + 9 pt"/>
    <w:basedOn w:val="Normal"/>
    <w:link w:val="StyleCardText9ptChar"/>
    <w:qFormat/>
    <w:rsid w:val="00A649AB"/>
    <w:pPr>
      <w:spacing w:after="200" w:line="240" w:lineRule="auto"/>
      <w:contextualSpacing/>
    </w:pPr>
    <w:rPr>
      <w:rFonts w:eastAsia="Calibri"/>
    </w:rPr>
  </w:style>
  <w:style w:type="character" w:customStyle="1" w:styleId="StyleCardText9ptChar">
    <w:name w:val="Style Card Text + 9 pt Char"/>
    <w:basedOn w:val="DefaultParagraphFont"/>
    <w:link w:val="StyleCardText9pt"/>
    <w:rsid w:val="00A649AB"/>
    <w:rPr>
      <w:rFonts w:ascii="Georgia" w:eastAsia="Calibri" w:hAnsi="Georgia" w:cs="Calibri"/>
      <w:sz w:val="22"/>
      <w:szCs w:val="22"/>
    </w:rPr>
  </w:style>
  <w:style w:type="paragraph" w:styleId="Quote">
    <w:name w:val="Quote"/>
    <w:basedOn w:val="Normal"/>
    <w:next w:val="Normal"/>
    <w:link w:val="QuoteChar"/>
    <w:uiPriority w:val="29"/>
    <w:qFormat/>
    <w:rsid w:val="00A649AB"/>
    <w:pPr>
      <w:widowControl w:val="0"/>
      <w:spacing w:after="0" w:line="240" w:lineRule="auto"/>
    </w:pPr>
    <w:rPr>
      <w:rFonts w:eastAsia="Times New Roman"/>
      <w:iCs/>
      <w:color w:val="000000"/>
      <w:sz w:val="16"/>
      <w:lang w:bidi="en-US"/>
    </w:rPr>
  </w:style>
  <w:style w:type="character" w:customStyle="1" w:styleId="QuoteChar">
    <w:name w:val="Quote Char"/>
    <w:basedOn w:val="DefaultParagraphFont"/>
    <w:link w:val="Quote"/>
    <w:uiPriority w:val="29"/>
    <w:rsid w:val="00A649AB"/>
    <w:rPr>
      <w:rFonts w:ascii="Georgia" w:eastAsia="Times New Roman" w:hAnsi="Georgia" w:cs="Calibri"/>
      <w:iCs/>
      <w:color w:val="000000"/>
      <w:sz w:val="16"/>
      <w:szCs w:val="22"/>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649AB"/>
    <w:pPr>
      <w:spacing w:after="0" w:line="240" w:lineRule="auto"/>
    </w:pPr>
    <w:rPr>
      <w:rFonts w:ascii="Georgia" w:hAnsi="Georgia"/>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649AB"/>
    <w:rPr>
      <w:rFonts w:ascii="Georgia" w:eastAsia="Times New Roman" w:hAnsi="Georgia"/>
      <w:b/>
      <w:bCs/>
      <w:u w:val="single"/>
      <w:bdr w:val="single" w:sz="4" w:space="0" w:color="auto"/>
    </w:rPr>
  </w:style>
  <w:style w:type="character" w:customStyle="1" w:styleId="UnderlinedChar1">
    <w:name w:val="Underlined Char1"/>
    <w:basedOn w:val="DefaultParagraphFont"/>
    <w:qFormat/>
    <w:rsid w:val="00A649AB"/>
    <w:rPr>
      <w:rFonts w:ascii="Century Gothic" w:hAnsi="Century Gothic"/>
      <w:sz w:val="24"/>
      <w:u w:val="thick"/>
    </w:rPr>
  </w:style>
  <w:style w:type="character" w:customStyle="1" w:styleId="StyleTimesNewRoman12ptBold">
    <w:name w:val="Style Times New Roman 12 pt Bold"/>
    <w:rsid w:val="00A649AB"/>
    <w:rPr>
      <w:b/>
      <w:bCs/>
      <w:sz w:val="24"/>
    </w:rPr>
  </w:style>
  <w:style w:type="paragraph" w:customStyle="1" w:styleId="AuthorDate0">
    <w:name w:val="AuthorDate"/>
    <w:next w:val="Normal"/>
    <w:link w:val="AuthorDateChar"/>
    <w:qFormat/>
    <w:rsid w:val="00A649AB"/>
    <w:pPr>
      <w:widowControl w:val="0"/>
      <w:outlineLvl w:val="2"/>
    </w:pPr>
    <w:rPr>
      <w:rFonts w:ascii="Times New Roman" w:eastAsia="Calibri" w:hAnsi="Times New Roman" w:cs="Times New Roman"/>
      <w:b/>
      <w:szCs w:val="20"/>
      <w:u w:val="single"/>
    </w:rPr>
  </w:style>
  <w:style w:type="character" w:customStyle="1" w:styleId="AuthorDateChar">
    <w:name w:val="AuthorDate Char"/>
    <w:link w:val="AuthorDate0"/>
    <w:rsid w:val="00A649AB"/>
    <w:rPr>
      <w:rFonts w:ascii="Times New Roman" w:eastAsia="Calibri" w:hAnsi="Times New Roman" w:cs="Times New Roman"/>
      <w:b/>
      <w:szCs w:val="20"/>
      <w:u w:val="single"/>
    </w:rPr>
  </w:style>
  <w:style w:type="character" w:customStyle="1" w:styleId="Intemphasis">
    <w:name w:val="Intemphasis"/>
    <w:uiPriority w:val="1"/>
    <w:qFormat/>
    <w:rsid w:val="00A649AB"/>
    <w:rPr>
      <w:rFonts w:ascii="Cambria" w:hAnsi="Cambria"/>
      <w:b/>
      <w:sz w:val="20"/>
      <w:u w:val="single"/>
      <w:bdr w:val="single" w:sz="4" w:space="0" w:color="auto"/>
      <w:shd w:val="pct25" w:color="auto" w:fill="auto"/>
    </w:rPr>
  </w:style>
  <w:style w:type="paragraph" w:customStyle="1" w:styleId="cardtext3">
    <w:name w:val="cardtext"/>
    <w:basedOn w:val="Normal"/>
    <w:link w:val="cardtextChar3"/>
    <w:qFormat/>
    <w:rsid w:val="00A649AB"/>
    <w:pPr>
      <w:spacing w:after="0" w:line="240" w:lineRule="auto"/>
      <w:ind w:left="288" w:right="288"/>
    </w:pPr>
    <w:rPr>
      <w:szCs w:val="16"/>
    </w:rPr>
  </w:style>
  <w:style w:type="character" w:customStyle="1" w:styleId="cardtextChar3">
    <w:name w:val="cardtext Char"/>
    <w:basedOn w:val="DefaultParagraphFont"/>
    <w:link w:val="cardtext3"/>
    <w:rsid w:val="00A649AB"/>
    <w:rPr>
      <w:rFonts w:ascii="Georgia" w:eastAsiaTheme="minorHAnsi" w:hAnsi="Georgia" w:cs="Calibri"/>
      <w:sz w:val="22"/>
      <w:szCs w:val="16"/>
    </w:rPr>
  </w:style>
  <w:style w:type="character" w:customStyle="1" w:styleId="BoldUnderlineChar1">
    <w:name w:val="BoldUnderline Char1"/>
    <w:rsid w:val="00A649AB"/>
    <w:rPr>
      <w:rFonts w:ascii="Times New Roman" w:eastAsia="Times New Roman" w:hAnsi="Times New Roman" w:cs="Times New Roman"/>
      <w:b/>
      <w:sz w:val="20"/>
      <w:szCs w:val="24"/>
      <w:u w:val="single"/>
    </w:rPr>
  </w:style>
  <w:style w:type="character" w:customStyle="1" w:styleId="Hyperlink6">
    <w:name w:val="Hyperlink6"/>
    <w:basedOn w:val="DefaultParagraphFont"/>
    <w:rsid w:val="00A649AB"/>
    <w:rPr>
      <w:color w:val="3300CC"/>
      <w:u w:val="single"/>
    </w:rPr>
  </w:style>
  <w:style w:type="paragraph" w:customStyle="1" w:styleId="Tag12">
    <w:name w:val="Tag12"/>
    <w:basedOn w:val="Normal"/>
    <w:uiPriority w:val="99"/>
    <w:qFormat/>
    <w:rsid w:val="00A649AB"/>
    <w:pPr>
      <w:spacing w:after="0" w:line="240" w:lineRule="auto"/>
      <w:contextualSpacing/>
    </w:pPr>
    <w:rPr>
      <w:rFonts w:eastAsia="Cambria"/>
      <w:b/>
      <w:sz w:val="24"/>
    </w:rPr>
  </w:style>
  <w:style w:type="paragraph" w:customStyle="1" w:styleId="Shrink8">
    <w:name w:val="Shrink8"/>
    <w:basedOn w:val="Normal"/>
    <w:uiPriority w:val="99"/>
    <w:qFormat/>
    <w:rsid w:val="00A649AB"/>
    <w:pPr>
      <w:spacing w:after="0" w:line="240" w:lineRule="auto"/>
    </w:pPr>
    <w:rPr>
      <w:rFonts w:eastAsia="Cambria"/>
    </w:rPr>
  </w:style>
  <w:style w:type="paragraph" w:customStyle="1" w:styleId="UnderlineText">
    <w:name w:val="Underline Text"/>
    <w:basedOn w:val="Normal"/>
    <w:link w:val="UnderlineTextChar"/>
    <w:qFormat/>
    <w:rsid w:val="00A649AB"/>
    <w:pPr>
      <w:spacing w:after="0" w:line="240" w:lineRule="auto"/>
      <w:ind w:left="288"/>
    </w:pPr>
    <w:rPr>
      <w:rFonts w:asciiTheme="minorHAnsi" w:hAnsiTheme="minorHAnsi"/>
      <w:sz w:val="24"/>
      <w:u w:val="single"/>
    </w:rPr>
  </w:style>
  <w:style w:type="paragraph" w:customStyle="1" w:styleId="SmallFont">
    <w:name w:val="Small Font"/>
    <w:basedOn w:val="Normal"/>
    <w:link w:val="SmallFontChar"/>
    <w:qFormat/>
    <w:rsid w:val="00A649AB"/>
    <w:pPr>
      <w:spacing w:after="200" w:line="240" w:lineRule="auto"/>
      <w:contextualSpacing/>
    </w:pPr>
    <w:rPr>
      <w:rFonts w:eastAsia="Times New Roman"/>
      <w:sz w:val="14"/>
      <w:szCs w:val="18"/>
    </w:rPr>
  </w:style>
  <w:style w:type="character" w:customStyle="1" w:styleId="SmallFontChar">
    <w:name w:val="Small Font Char"/>
    <w:basedOn w:val="DefaultParagraphFont"/>
    <w:link w:val="SmallFont"/>
    <w:rsid w:val="00A649AB"/>
    <w:rPr>
      <w:rFonts w:ascii="Georgia" w:eastAsia="Times New Roman" w:hAnsi="Georgia" w:cs="Calibri"/>
      <w:sz w:val="14"/>
      <w:szCs w:val="18"/>
    </w:rPr>
  </w:style>
  <w:style w:type="paragraph" w:customStyle="1" w:styleId="HotRoute0">
    <w:name w:val="Hot Route"/>
    <w:basedOn w:val="Normal"/>
    <w:link w:val="HotRouteChar0"/>
    <w:qFormat/>
    <w:rsid w:val="00A649AB"/>
    <w:pPr>
      <w:spacing w:after="0" w:line="240" w:lineRule="auto"/>
      <w:ind w:left="288"/>
    </w:pPr>
    <w:rPr>
      <w:rFonts w:eastAsia="Cambria"/>
      <w:iCs/>
      <w:color w:val="000000"/>
      <w:sz w:val="18"/>
    </w:rPr>
  </w:style>
  <w:style w:type="character" w:customStyle="1" w:styleId="commentstext">
    <w:name w:val="comments_text"/>
    <w:uiPriority w:val="99"/>
    <w:rsid w:val="00A649AB"/>
    <w:rPr>
      <w:rFonts w:cs="Times New Roman"/>
    </w:rPr>
  </w:style>
  <w:style w:type="paragraph" w:customStyle="1" w:styleId="Heading42">
    <w:name w:val="Heading 42"/>
    <w:basedOn w:val="Normal"/>
    <w:qFormat/>
    <w:rsid w:val="00A649AB"/>
    <w:pPr>
      <w:spacing w:after="0" w:line="240" w:lineRule="auto"/>
    </w:pPr>
    <w:rPr>
      <w:rFonts w:eastAsia="Times New Roman"/>
    </w:rPr>
  </w:style>
  <w:style w:type="paragraph" w:customStyle="1" w:styleId="DebateNormal">
    <w:name w:val="DebateNormal"/>
    <w:basedOn w:val="Normal"/>
    <w:link w:val="DebateNormalChar"/>
    <w:qFormat/>
    <w:rsid w:val="00A649AB"/>
    <w:pPr>
      <w:spacing w:after="0" w:line="276" w:lineRule="auto"/>
    </w:pPr>
    <w:rPr>
      <w:rFonts w:eastAsia="Calibri"/>
      <w:szCs w:val="20"/>
    </w:rPr>
  </w:style>
  <w:style w:type="character" w:customStyle="1" w:styleId="DebateNormalChar">
    <w:name w:val="DebateNormal Char"/>
    <w:basedOn w:val="DefaultParagraphFont"/>
    <w:link w:val="DebateNormal"/>
    <w:rsid w:val="00A649AB"/>
    <w:rPr>
      <w:rFonts w:ascii="Georgia" w:eastAsia="Calibri" w:hAnsi="Georgia" w:cs="Calibri"/>
      <w:sz w:val="22"/>
      <w:szCs w:val="20"/>
    </w:rPr>
  </w:style>
  <w:style w:type="paragraph" w:customStyle="1" w:styleId="DebateEmphasis">
    <w:name w:val="DebateEmphasis"/>
    <w:basedOn w:val="Normal"/>
    <w:link w:val="DebateEmphasisChar"/>
    <w:qFormat/>
    <w:rsid w:val="00A649AB"/>
    <w:pPr>
      <w:spacing w:after="0" w:line="276" w:lineRule="auto"/>
    </w:pPr>
    <w:rPr>
      <w:rFonts w:eastAsia="Calibri"/>
      <w:b/>
      <w:szCs w:val="20"/>
      <w:u w:val="single"/>
    </w:rPr>
  </w:style>
  <w:style w:type="character" w:customStyle="1" w:styleId="DebateEmphasisChar">
    <w:name w:val="DebateEmphasis Char"/>
    <w:basedOn w:val="DefaultParagraphFont"/>
    <w:link w:val="DebateEmphasis"/>
    <w:rsid w:val="00A649AB"/>
    <w:rPr>
      <w:rFonts w:ascii="Georgia" w:eastAsia="Calibri" w:hAnsi="Georgia" w:cs="Calibri"/>
      <w:b/>
      <w:sz w:val="22"/>
      <w:szCs w:val="20"/>
      <w:u w:val="single"/>
    </w:rPr>
  </w:style>
  <w:style w:type="paragraph" w:customStyle="1" w:styleId="NormalCite">
    <w:name w:val="NormalCite"/>
    <w:link w:val="NormalCiteChar"/>
    <w:qFormat/>
    <w:rsid w:val="00A649AB"/>
    <w:rPr>
      <w:rFonts w:ascii="Times New Roman" w:eastAsiaTheme="minorHAnsi" w:hAnsi="Times New Roman" w:cs="Times New Roman"/>
      <w:sz w:val="18"/>
      <w:szCs w:val="22"/>
    </w:rPr>
  </w:style>
  <w:style w:type="character" w:customStyle="1" w:styleId="NormalCiteChar">
    <w:name w:val="NormalCite Char"/>
    <w:basedOn w:val="DefaultParagraphFont"/>
    <w:link w:val="NormalCite"/>
    <w:rsid w:val="00A649AB"/>
    <w:rPr>
      <w:rFonts w:ascii="Times New Roman" w:eastAsiaTheme="minorHAnsi" w:hAnsi="Times New Roman" w:cs="Times New Roman"/>
      <w:sz w:val="18"/>
      <w:szCs w:val="22"/>
    </w:rPr>
  </w:style>
  <w:style w:type="paragraph" w:customStyle="1" w:styleId="StyleUnderlineChar11pt3">
    <w:name w:val="Style Underline Char + 11 pt3"/>
    <w:link w:val="StyleUnderlineChar11pt3Char"/>
    <w:qFormat/>
    <w:rsid w:val="00A649AB"/>
    <w:pPr>
      <w:spacing w:after="160" w:line="259" w:lineRule="auto"/>
    </w:pPr>
    <w:rPr>
      <w:rFonts w:ascii="Arial Narrow" w:eastAsia="Times New Roman" w:hAnsi="Arial Narrow"/>
      <w:sz w:val="22"/>
      <w:u w:val="single"/>
    </w:rPr>
  </w:style>
  <w:style w:type="character" w:customStyle="1" w:styleId="StyleUnderlineChar11pt3Char">
    <w:name w:val="Style Underline Char + 11 pt3 Char"/>
    <w:basedOn w:val="UnderlineCharChar"/>
    <w:link w:val="StyleUnderlineChar11pt3"/>
    <w:rsid w:val="00A649AB"/>
    <w:rPr>
      <w:rFonts w:ascii="Arial Narrow" w:eastAsia="Times New Roman" w:hAnsi="Arial Narrow" w:hint="default"/>
      <w:sz w:val="22"/>
      <w:szCs w:val="24"/>
      <w:u w:val="single"/>
    </w:rPr>
  </w:style>
  <w:style w:type="character" w:customStyle="1" w:styleId="date-display-single">
    <w:name w:val="date-display-single"/>
    <w:basedOn w:val="DefaultParagraphFont"/>
    <w:rsid w:val="00A649AB"/>
  </w:style>
  <w:style w:type="character" w:customStyle="1" w:styleId="StyleunderlineBold0">
    <w:name w:val="Style underline + Bold"/>
    <w:basedOn w:val="underline"/>
    <w:rsid w:val="00A649AB"/>
    <w:rPr>
      <w:rFonts w:ascii="Georgia" w:eastAsiaTheme="minorHAnsi" w:hAnsi="Georgia" w:cs="Times New Roman"/>
      <w:b w:val="0"/>
      <w:bCs/>
      <w:iCs w:val="0"/>
      <w:sz w:val="22"/>
      <w:szCs w:val="22"/>
      <w:u w:val="single"/>
      <w:bdr w:val="single" w:sz="8" w:space="0" w:color="auto"/>
    </w:rPr>
  </w:style>
  <w:style w:type="paragraph" w:customStyle="1" w:styleId="cards0">
    <w:name w:val="cards"/>
    <w:basedOn w:val="Cites"/>
    <w:qFormat/>
    <w:rsid w:val="00A649AB"/>
    <w:pPr>
      <w:widowControl/>
      <w:outlineLvl w:val="9"/>
    </w:pPr>
    <w:rPr>
      <w:rFonts w:eastAsia="Calibri"/>
    </w:rPr>
  </w:style>
  <w:style w:type="character" w:customStyle="1" w:styleId="TagsChar">
    <w:name w:val="Tags Char"/>
    <w:aliases w:val="No Spacing Char Char,Char Char Char Char Char Char1,Char Char Char Char Char Char1 Char Char Char Char Char Char,ta Cha,Headi,Read stuff Char,No Spacing11 Char"/>
    <w:basedOn w:val="DefaultParagraphFont"/>
    <w:qFormat/>
    <w:rsid w:val="00A649AB"/>
    <w:rPr>
      <w:rFonts w:ascii="Georgia" w:eastAsia="Calibri" w:hAnsi="Georgia" w:cs="Times New Roman"/>
      <w:b/>
      <w:sz w:val="24"/>
    </w:rPr>
  </w:style>
  <w:style w:type="character" w:customStyle="1" w:styleId="BodyTextIndent3Char">
    <w:name w:val="Body Text Indent 3 Char"/>
    <w:basedOn w:val="DefaultParagraphFont"/>
    <w:link w:val="BodyTextIndent3"/>
    <w:rsid w:val="00A649AB"/>
    <w:rPr>
      <w:rFonts w:ascii="Times New Roman" w:hAnsi="Times New Roman" w:cs="Times New Roman"/>
      <w:sz w:val="16"/>
      <w:szCs w:val="16"/>
    </w:rPr>
  </w:style>
  <w:style w:type="paragraph" w:styleId="BodyTextIndent3">
    <w:name w:val="Body Text Indent 3"/>
    <w:basedOn w:val="Normal"/>
    <w:link w:val="BodyTextIndent3Char"/>
    <w:rsid w:val="00A649AB"/>
    <w:pPr>
      <w:spacing w:after="120" w:line="240" w:lineRule="auto"/>
      <w:ind w:left="360"/>
    </w:pPr>
    <w:rPr>
      <w:rFonts w:ascii="Times New Roman" w:hAnsi="Times New Roman" w:cs="Times New Roman"/>
      <w:sz w:val="16"/>
      <w:szCs w:val="16"/>
    </w:rPr>
  </w:style>
  <w:style w:type="character" w:customStyle="1" w:styleId="BodyTextIndent3Char1">
    <w:name w:val="Body Text Indent 3 Char1"/>
    <w:basedOn w:val="DefaultParagraphFont"/>
    <w:rsid w:val="00A649AB"/>
    <w:rPr>
      <w:rFonts w:ascii="Georgia" w:eastAsiaTheme="minorHAnsi" w:hAnsi="Georgia" w:cs="Calibri"/>
      <w:sz w:val="16"/>
      <w:szCs w:val="16"/>
    </w:rPr>
  </w:style>
  <w:style w:type="character" w:customStyle="1" w:styleId="slug-pub-date">
    <w:name w:val="slug-pub-date"/>
    <w:basedOn w:val="DefaultParagraphFont"/>
    <w:rsid w:val="00A649AB"/>
  </w:style>
  <w:style w:type="character" w:customStyle="1" w:styleId="slug-vol">
    <w:name w:val="slug-vol"/>
    <w:basedOn w:val="DefaultParagraphFont"/>
    <w:rsid w:val="00A649AB"/>
  </w:style>
  <w:style w:type="character" w:customStyle="1" w:styleId="slug-issue">
    <w:name w:val="slug-issue"/>
    <w:basedOn w:val="DefaultParagraphFont"/>
    <w:rsid w:val="00A649AB"/>
  </w:style>
  <w:style w:type="character" w:customStyle="1" w:styleId="slug-pages">
    <w:name w:val="slug-pages"/>
    <w:basedOn w:val="DefaultParagraphFont"/>
    <w:rsid w:val="00A649A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649AB"/>
    <w:rPr>
      <w:b/>
      <w:bCs/>
      <w:strike w:val="0"/>
      <w:dstrike w:val="0"/>
      <w:sz w:val="24"/>
      <w:u w:val="none"/>
      <w:effect w:val="none"/>
    </w:rPr>
  </w:style>
  <w:style w:type="character" w:customStyle="1" w:styleId="StyleUnderlineChar9ptBold">
    <w:name w:val="Style Underline Char + 9 pt Bold"/>
    <w:basedOn w:val="DefaultParagraphFont"/>
    <w:rsid w:val="00A649AB"/>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A649AB"/>
    <w:rPr>
      <w:szCs w:val="24"/>
      <w:u w:val="single"/>
      <w:lang w:val="en-US" w:eastAsia="en-US" w:bidi="ar-SA"/>
    </w:rPr>
  </w:style>
  <w:style w:type="character" w:customStyle="1" w:styleId="BoldandUnderlineChar2Char1">
    <w:name w:val="Bold and Underline Char2 Char1"/>
    <w:basedOn w:val="DefaultParagraphFont"/>
    <w:rsid w:val="00A649A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649A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649AB"/>
    <w:rPr>
      <w:szCs w:val="24"/>
      <w:u w:val="single"/>
      <w:lang w:val="en-US" w:eastAsia="en-US" w:bidi="ar-SA"/>
    </w:rPr>
  </w:style>
  <w:style w:type="character" w:customStyle="1" w:styleId="UnderlineChar4Char">
    <w:name w:val="Underline Char4 Char"/>
    <w:basedOn w:val="DefaultParagraphFont"/>
    <w:link w:val="UnderlineChar4"/>
    <w:rsid w:val="00A649AB"/>
    <w:rPr>
      <w:u w:val="single"/>
    </w:rPr>
  </w:style>
  <w:style w:type="paragraph" w:customStyle="1" w:styleId="UnderlineChar4">
    <w:name w:val="Underline Char4"/>
    <w:basedOn w:val="Normal"/>
    <w:link w:val="UnderlineChar4Char"/>
    <w:qFormat/>
    <w:rsid w:val="00A649AB"/>
    <w:pPr>
      <w:spacing w:after="0" w:line="240" w:lineRule="auto"/>
    </w:pPr>
    <w:rPr>
      <w:rFonts w:asciiTheme="minorHAnsi" w:hAnsiTheme="minorHAnsi"/>
      <w:sz w:val="24"/>
      <w:u w:val="single"/>
    </w:rPr>
  </w:style>
  <w:style w:type="character" w:customStyle="1" w:styleId="BoldandUnderlineChar3Char2">
    <w:name w:val="Bold and Underline Char3 Char2"/>
    <w:basedOn w:val="DefaultParagraphFont"/>
    <w:link w:val="BoldandUnderlineChar3"/>
    <w:rsid w:val="00A649AB"/>
    <w:rPr>
      <w:b/>
      <w:u w:val="single"/>
    </w:rPr>
  </w:style>
  <w:style w:type="paragraph" w:customStyle="1" w:styleId="BoldandUnderlineChar3">
    <w:name w:val="Bold and Underline Char3"/>
    <w:basedOn w:val="Normal"/>
    <w:link w:val="BoldandUnderlineChar3Char2"/>
    <w:qFormat/>
    <w:rsid w:val="00A649AB"/>
    <w:pPr>
      <w:spacing w:after="0" w:line="240" w:lineRule="auto"/>
    </w:pPr>
    <w:rPr>
      <w:rFonts w:asciiTheme="minorHAnsi" w:hAnsiTheme="minorHAnsi"/>
      <w:b/>
      <w:sz w:val="24"/>
      <w:u w:val="single"/>
    </w:rPr>
  </w:style>
  <w:style w:type="paragraph" w:customStyle="1" w:styleId="Language">
    <w:name w:val="Language"/>
    <w:basedOn w:val="Normal"/>
    <w:link w:val="LanguageChar"/>
    <w:qFormat/>
    <w:rsid w:val="00A649AB"/>
    <w:pPr>
      <w:spacing w:after="0" w:line="240" w:lineRule="auto"/>
    </w:pPr>
    <w:rPr>
      <w:rFonts w:eastAsia="Times New Roman"/>
      <w:strike/>
      <w:szCs w:val="20"/>
    </w:rPr>
  </w:style>
  <w:style w:type="character" w:customStyle="1" w:styleId="LanguageChar">
    <w:name w:val="Language Char"/>
    <w:basedOn w:val="DefaultParagraphFont"/>
    <w:link w:val="Language"/>
    <w:rsid w:val="00A649AB"/>
    <w:rPr>
      <w:rFonts w:ascii="Georgia" w:eastAsia="Times New Roman" w:hAnsi="Georgia" w:cs="Calibri"/>
      <w:strike/>
      <w:sz w:val="22"/>
      <w:szCs w:val="20"/>
    </w:rPr>
  </w:style>
  <w:style w:type="paragraph" w:customStyle="1" w:styleId="UnderlineChar3">
    <w:name w:val="Underline Char3"/>
    <w:basedOn w:val="Normal"/>
    <w:link w:val="UnderlineChar3Char"/>
    <w:qFormat/>
    <w:rsid w:val="00A649AB"/>
    <w:pPr>
      <w:spacing w:after="0" w:line="240" w:lineRule="auto"/>
    </w:pPr>
    <w:rPr>
      <w:rFonts w:eastAsia="Times New Roman"/>
      <w:u w:val="single"/>
    </w:rPr>
  </w:style>
  <w:style w:type="character" w:customStyle="1" w:styleId="UnderlineChar3Char">
    <w:name w:val="Underline Char3 Char"/>
    <w:basedOn w:val="DefaultParagraphFont"/>
    <w:link w:val="UnderlineChar3"/>
    <w:rsid w:val="00A649AB"/>
    <w:rPr>
      <w:rFonts w:ascii="Georgia" w:eastAsia="Times New Roman" w:hAnsi="Georgia" w:cs="Calibri"/>
      <w:sz w:val="22"/>
      <w:szCs w:val="22"/>
      <w:u w:val="single"/>
    </w:rPr>
  </w:style>
  <w:style w:type="paragraph" w:customStyle="1" w:styleId="BoldandUnderlineChar3Char">
    <w:name w:val="Bold and Underline Char3 Char"/>
    <w:basedOn w:val="Normal"/>
    <w:link w:val="BoldandUnderlineChar3CharChar"/>
    <w:qFormat/>
    <w:rsid w:val="00A649AB"/>
    <w:pPr>
      <w:spacing w:after="0" w:line="240" w:lineRule="auto"/>
    </w:pPr>
    <w:rPr>
      <w:rFonts w:eastAsia="Times New Roman"/>
      <w:b/>
      <w:u w:val="single"/>
    </w:rPr>
  </w:style>
  <w:style w:type="character" w:customStyle="1" w:styleId="BoldandUnderlineChar3CharChar">
    <w:name w:val="Bold and Underline Char3 Char Char"/>
    <w:basedOn w:val="DefaultParagraphFont"/>
    <w:link w:val="BoldandUnderlineChar3Char"/>
    <w:rsid w:val="00A649AB"/>
    <w:rPr>
      <w:rFonts w:ascii="Georgia" w:eastAsia="Times New Roman" w:hAnsi="Georgia" w:cs="Calibri"/>
      <w:b/>
      <w:sz w:val="22"/>
      <w:szCs w:val="22"/>
      <w:u w:val="single"/>
    </w:rPr>
  </w:style>
  <w:style w:type="character" w:customStyle="1" w:styleId="BoldandUnderlineChar1Char2Char">
    <w:name w:val="Bold and Underline Char1 Char2 Char"/>
    <w:basedOn w:val="DefaultParagraphFont"/>
    <w:rsid w:val="00A649AB"/>
    <w:rPr>
      <w:b/>
      <w:szCs w:val="24"/>
      <w:u w:val="single"/>
      <w:lang w:val="en-US" w:eastAsia="en-US" w:bidi="ar-SA"/>
    </w:rPr>
  </w:style>
  <w:style w:type="character" w:customStyle="1" w:styleId="articletext">
    <w:name w:val="articletext"/>
    <w:basedOn w:val="DefaultParagraphFont"/>
    <w:rsid w:val="00A649AB"/>
  </w:style>
  <w:style w:type="character" w:customStyle="1" w:styleId="FontStyle477">
    <w:name w:val="Font Style477"/>
    <w:basedOn w:val="DefaultParagraphFont"/>
    <w:uiPriority w:val="99"/>
    <w:rsid w:val="00A649AB"/>
    <w:rPr>
      <w:rFonts w:ascii="Times New Roman" w:hAnsi="Times New Roman" w:cs="Times New Roman"/>
      <w:sz w:val="18"/>
      <w:szCs w:val="18"/>
    </w:rPr>
  </w:style>
  <w:style w:type="character" w:customStyle="1" w:styleId="FontStyle505">
    <w:name w:val="Font Style505"/>
    <w:basedOn w:val="DefaultParagraphFont"/>
    <w:uiPriority w:val="99"/>
    <w:rsid w:val="00A649AB"/>
    <w:rPr>
      <w:rFonts w:ascii="Times New Roman" w:hAnsi="Times New Roman" w:cs="Times New Roman"/>
      <w:sz w:val="18"/>
      <w:szCs w:val="18"/>
    </w:rPr>
  </w:style>
  <w:style w:type="character" w:customStyle="1" w:styleId="FontStyle514">
    <w:name w:val="Font Style514"/>
    <w:basedOn w:val="DefaultParagraphFont"/>
    <w:uiPriority w:val="99"/>
    <w:rsid w:val="00A649AB"/>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A649AB"/>
    <w:pPr>
      <w:spacing w:after="0" w:line="240" w:lineRule="auto"/>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649AB"/>
    <w:rPr>
      <w:rFonts w:ascii="Georgia" w:eastAsia="Times New Roman" w:hAnsi="Georgia" w:cs="Calibri"/>
      <w:b/>
      <w:bCs/>
      <w:i/>
      <w:iCs/>
      <w:sz w:val="22"/>
      <w:szCs w:val="22"/>
      <w:u w:val="single"/>
    </w:rPr>
  </w:style>
  <w:style w:type="character" w:customStyle="1" w:styleId="FontStyle500">
    <w:name w:val="Font Style500"/>
    <w:basedOn w:val="DefaultParagraphFont"/>
    <w:uiPriority w:val="99"/>
    <w:rsid w:val="00A649AB"/>
    <w:rPr>
      <w:rFonts w:ascii="Times New Roman" w:hAnsi="Times New Roman" w:cs="Times New Roman"/>
      <w:b/>
      <w:bCs/>
      <w:sz w:val="16"/>
      <w:szCs w:val="16"/>
    </w:rPr>
  </w:style>
  <w:style w:type="character" w:customStyle="1" w:styleId="LanguageEditingChar">
    <w:name w:val="Language Editing Char"/>
    <w:link w:val="LanguageEditing"/>
    <w:locked/>
    <w:rsid w:val="00A649A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649AB"/>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A649AB"/>
    <w:rPr>
      <w:rFonts w:ascii="Times New Roman" w:eastAsia="Times New Roman" w:hAnsi="Times New Roman" w:cs="Times New Roman"/>
      <w:b/>
      <w:szCs w:val="24"/>
      <w:u w:val="single"/>
    </w:rPr>
  </w:style>
  <w:style w:type="character" w:customStyle="1" w:styleId="CharacterStyle1">
    <w:name w:val="Character Style 1"/>
    <w:uiPriority w:val="99"/>
    <w:rsid w:val="00A649AB"/>
    <w:rPr>
      <w:sz w:val="20"/>
      <w:szCs w:val="20"/>
    </w:rPr>
  </w:style>
  <w:style w:type="paragraph" w:customStyle="1" w:styleId="CardT1">
    <w:name w:val="CardT1"/>
    <w:basedOn w:val="Normal"/>
    <w:link w:val="CardT1Char"/>
    <w:qFormat/>
    <w:rsid w:val="00A649AB"/>
    <w:pPr>
      <w:spacing w:after="0" w:line="240" w:lineRule="auto"/>
    </w:pPr>
    <w:rPr>
      <w:rFonts w:eastAsia="Calibri"/>
      <w:kern w:val="2"/>
      <w:sz w:val="14"/>
      <w:szCs w:val="14"/>
      <w:lang w:eastAsia="zh-TW"/>
    </w:rPr>
  </w:style>
  <w:style w:type="character" w:customStyle="1" w:styleId="CardT1Char">
    <w:name w:val="CardT1 Char"/>
    <w:link w:val="CardT1"/>
    <w:rsid w:val="00A649AB"/>
    <w:rPr>
      <w:rFonts w:ascii="Georgia" w:eastAsia="Calibri" w:hAnsi="Georgia" w:cs="Calibri"/>
      <w:kern w:val="2"/>
      <w:sz w:val="14"/>
      <w:szCs w:val="14"/>
      <w:lang w:eastAsia="zh-TW"/>
    </w:rPr>
  </w:style>
  <w:style w:type="character" w:customStyle="1" w:styleId="CardCite1">
    <w:name w:val="CardCite1"/>
    <w:qFormat/>
    <w:rsid w:val="00A649AB"/>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A649AB"/>
    <w:rPr>
      <w:rFonts w:ascii="Times New Roman" w:hAnsi="Times New Roman" w:cs="Times New Roman"/>
      <w:sz w:val="14"/>
      <w:szCs w:val="14"/>
    </w:rPr>
  </w:style>
  <w:style w:type="character" w:customStyle="1" w:styleId="FontStyle212">
    <w:name w:val="Font Style212"/>
    <w:basedOn w:val="DefaultParagraphFont"/>
    <w:uiPriority w:val="99"/>
    <w:rsid w:val="00A649AB"/>
    <w:rPr>
      <w:rFonts w:ascii="Times New Roman" w:hAnsi="Times New Roman" w:cs="Times New Roman"/>
      <w:b/>
      <w:bCs/>
      <w:sz w:val="18"/>
      <w:szCs w:val="18"/>
    </w:rPr>
  </w:style>
  <w:style w:type="character" w:customStyle="1" w:styleId="FontStyle275">
    <w:name w:val="Font Style275"/>
    <w:basedOn w:val="DefaultParagraphFont"/>
    <w:uiPriority w:val="99"/>
    <w:rsid w:val="00A649AB"/>
    <w:rPr>
      <w:rFonts w:ascii="Times New Roman" w:hAnsi="Times New Roman" w:cs="Times New Roman"/>
      <w:b/>
      <w:bCs/>
      <w:sz w:val="22"/>
      <w:szCs w:val="22"/>
    </w:rPr>
  </w:style>
  <w:style w:type="numbering" w:customStyle="1" w:styleId="NoList3">
    <w:name w:val="No List3"/>
    <w:next w:val="NoList"/>
    <w:semiHidden/>
    <w:unhideWhenUsed/>
    <w:rsid w:val="00A649AB"/>
  </w:style>
  <w:style w:type="numbering" w:customStyle="1" w:styleId="NoList4">
    <w:name w:val="No List4"/>
    <w:next w:val="NoList"/>
    <w:semiHidden/>
    <w:unhideWhenUsed/>
    <w:rsid w:val="00A649AB"/>
  </w:style>
  <w:style w:type="paragraph" w:customStyle="1" w:styleId="StyleUnderlineChar11ptBold3">
    <w:name w:val="Style Underline Char + 11 pt Bold3"/>
    <w:link w:val="StyleUnderlineChar11ptBold3Char"/>
    <w:qFormat/>
    <w:rsid w:val="00A649AB"/>
    <w:pPr>
      <w:spacing w:after="160"/>
    </w:pPr>
    <w:rPr>
      <w:rFonts w:eastAsia="Times New Roman"/>
      <w:b/>
      <w:bCs/>
      <w:sz w:val="22"/>
      <w:u w:val="single"/>
    </w:rPr>
  </w:style>
  <w:style w:type="character" w:customStyle="1" w:styleId="StyleUnderlineChar11ptBold3Char">
    <w:name w:val="Style Underline Char + 11 pt Bold3 Char"/>
    <w:link w:val="StyleUnderlineChar11ptBold3"/>
    <w:rsid w:val="00A649AB"/>
    <w:rPr>
      <w:rFonts w:eastAsia="Times New Roman"/>
      <w:b/>
      <w:bCs/>
      <w:sz w:val="22"/>
      <w:u w:val="single"/>
    </w:rPr>
  </w:style>
  <w:style w:type="paragraph" w:customStyle="1" w:styleId="Underline20">
    <w:name w:val="Underline2"/>
    <w:basedOn w:val="Normal"/>
    <w:link w:val="Underline2Char"/>
    <w:uiPriority w:val="4"/>
    <w:qFormat/>
    <w:rsid w:val="00A649AB"/>
    <w:pPr>
      <w:spacing w:after="0" w:line="240" w:lineRule="auto"/>
    </w:pPr>
    <w:rPr>
      <w:rFonts w:eastAsia="Calibri"/>
      <w:u w:val="single"/>
    </w:rPr>
  </w:style>
  <w:style w:type="character" w:customStyle="1" w:styleId="Underline2Char">
    <w:name w:val="Underline2 Char"/>
    <w:link w:val="Underline20"/>
    <w:uiPriority w:val="4"/>
    <w:rsid w:val="00A649AB"/>
    <w:rPr>
      <w:rFonts w:ascii="Georgia" w:eastAsia="Calibri" w:hAnsi="Georgia" w:cs="Calibri"/>
      <w:sz w:val="22"/>
      <w:szCs w:val="22"/>
      <w:u w:val="single"/>
    </w:rPr>
  </w:style>
  <w:style w:type="paragraph" w:customStyle="1" w:styleId="CARD">
    <w:name w:val="CARD"/>
    <w:basedOn w:val="Normal"/>
    <w:link w:val="CARDChar0"/>
    <w:autoRedefine/>
    <w:qFormat/>
    <w:rsid w:val="00A649AB"/>
    <w:pPr>
      <w:spacing w:after="0" w:line="240" w:lineRule="auto"/>
    </w:pPr>
    <w:rPr>
      <w:szCs w:val="20"/>
    </w:rPr>
  </w:style>
  <w:style w:type="character" w:customStyle="1" w:styleId="CARDChar0">
    <w:name w:val="CARD Char"/>
    <w:basedOn w:val="DefaultParagraphFont"/>
    <w:link w:val="CARD"/>
    <w:rsid w:val="00A649AB"/>
    <w:rPr>
      <w:rFonts w:ascii="Georgia" w:eastAsiaTheme="minorHAnsi" w:hAnsi="Georgia" w:cs="Calibri"/>
      <w:sz w:val="22"/>
      <w:szCs w:val="20"/>
    </w:rPr>
  </w:style>
  <w:style w:type="character" w:customStyle="1" w:styleId="CharacterStyle3">
    <w:name w:val="Character Style 3"/>
    <w:rsid w:val="00A649AB"/>
    <w:rPr>
      <w:rFonts w:ascii="Bookman Old Style" w:hAnsi="Bookman Old Style" w:cs="Bookman Old Style"/>
      <w:spacing w:val="-5"/>
      <w:sz w:val="18"/>
      <w:szCs w:val="18"/>
    </w:rPr>
  </w:style>
  <w:style w:type="paragraph" w:customStyle="1" w:styleId="p0">
    <w:name w:val="p0"/>
    <w:basedOn w:val="Normal"/>
    <w:uiPriority w:val="99"/>
    <w:qFormat/>
    <w:rsid w:val="00A649AB"/>
    <w:pPr>
      <w:spacing w:before="100" w:beforeAutospacing="1" w:after="100" w:afterAutospacing="1" w:line="240" w:lineRule="auto"/>
    </w:pPr>
    <w:rPr>
      <w:rFonts w:eastAsia="Times New Roman"/>
      <w:sz w:val="24"/>
    </w:rPr>
  </w:style>
  <w:style w:type="paragraph" w:customStyle="1" w:styleId="CiteReal">
    <w:name w:val="Cite Real"/>
    <w:basedOn w:val="Normal"/>
    <w:next w:val="Normal"/>
    <w:qFormat/>
    <w:rsid w:val="00A649AB"/>
    <w:pPr>
      <w:spacing w:after="0" w:line="240" w:lineRule="auto"/>
    </w:pPr>
    <w:rPr>
      <w:rFonts w:eastAsia="MS Mincho"/>
      <w:b/>
      <w:sz w:val="24"/>
      <w:u w:val="single"/>
    </w:rPr>
  </w:style>
  <w:style w:type="character" w:customStyle="1" w:styleId="Style8pt1">
    <w:name w:val="Style 8 pt1"/>
    <w:rsid w:val="00A649AB"/>
    <w:rPr>
      <w:rFonts w:ascii="Georgia" w:hAnsi="Georgia" w:hint="default"/>
      <w:sz w:val="16"/>
    </w:rPr>
  </w:style>
  <w:style w:type="paragraph" w:customStyle="1" w:styleId="2909F619802848F09E01365C32F34654">
    <w:name w:val="2909F619802848F09E01365C32F34654"/>
    <w:qFormat/>
    <w:rsid w:val="00A649AB"/>
    <w:pPr>
      <w:spacing w:after="200" w:line="276" w:lineRule="auto"/>
    </w:pPr>
    <w:rPr>
      <w:rFonts w:ascii="Calibri" w:eastAsia="Times New Roman" w:hAnsi="Calibri" w:cs="Times New Roman"/>
      <w:sz w:val="22"/>
      <w:szCs w:val="22"/>
      <w:lang w:eastAsia="ja-JP"/>
    </w:rPr>
  </w:style>
  <w:style w:type="paragraph" w:customStyle="1" w:styleId="UnderlineS">
    <w:name w:val="Underline S"/>
    <w:basedOn w:val="Normal"/>
    <w:link w:val="UnderlineSChar"/>
    <w:qFormat/>
    <w:rsid w:val="00A649AB"/>
    <w:pPr>
      <w:spacing w:after="200" w:line="240" w:lineRule="auto"/>
    </w:pPr>
    <w:rPr>
      <w:rFonts w:eastAsia="Calibri"/>
      <w:u w:val="single"/>
      <w:lang w:val="x-none" w:eastAsia="zh-CN"/>
    </w:rPr>
  </w:style>
  <w:style w:type="character" w:customStyle="1" w:styleId="UnderlineSChar">
    <w:name w:val="Underline S Char"/>
    <w:link w:val="UnderlineS"/>
    <w:rsid w:val="00A649AB"/>
    <w:rPr>
      <w:rFonts w:ascii="Georgia" w:eastAsia="Calibri" w:hAnsi="Georgia" w:cs="Calibri"/>
      <w:sz w:val="22"/>
      <w:szCs w:val="22"/>
      <w:u w:val="single"/>
      <w:lang w:val="x-none" w:eastAsia="zh-CN"/>
    </w:rPr>
  </w:style>
  <w:style w:type="paragraph" w:customStyle="1" w:styleId="Ununderlined">
    <w:name w:val="Ununderlined"/>
    <w:basedOn w:val="Normal"/>
    <w:link w:val="UnunderlinedChar"/>
    <w:qFormat/>
    <w:rsid w:val="00A649AB"/>
    <w:pPr>
      <w:spacing w:after="0" w:line="240" w:lineRule="auto"/>
    </w:pPr>
    <w:rPr>
      <w:rFonts w:eastAsia="SimSun"/>
      <w:sz w:val="12"/>
    </w:rPr>
  </w:style>
  <w:style w:type="character" w:customStyle="1" w:styleId="UnunderlinedChar">
    <w:name w:val="Ununderlined Char"/>
    <w:link w:val="Ununderlined"/>
    <w:rsid w:val="00A649AB"/>
    <w:rPr>
      <w:rFonts w:ascii="Georgia" w:eastAsia="SimSun" w:hAnsi="Georgia" w:cs="Calibri"/>
      <w:sz w:val="12"/>
      <w:szCs w:val="22"/>
    </w:rPr>
  </w:style>
  <w:style w:type="paragraph" w:customStyle="1" w:styleId="Highlighting">
    <w:name w:val="Highlighting"/>
    <w:basedOn w:val="Normal"/>
    <w:link w:val="HighlightingChar"/>
    <w:autoRedefine/>
    <w:qFormat/>
    <w:rsid w:val="00A649AB"/>
    <w:pPr>
      <w:spacing w:after="0" w:line="240" w:lineRule="auto"/>
    </w:pPr>
    <w:rPr>
      <w:rFonts w:eastAsia="SimSun"/>
      <w:sz w:val="24"/>
      <w:u w:val="thick"/>
    </w:rPr>
  </w:style>
  <w:style w:type="character" w:customStyle="1" w:styleId="HighlightingChar">
    <w:name w:val="Highlighting Char"/>
    <w:link w:val="Highlighting"/>
    <w:rsid w:val="00A649AB"/>
    <w:rPr>
      <w:rFonts w:ascii="Georgia" w:eastAsia="SimSun" w:hAnsi="Georgia" w:cs="Calibri"/>
      <w:szCs w:val="22"/>
      <w:u w:val="thick"/>
    </w:rPr>
  </w:style>
  <w:style w:type="character" w:customStyle="1" w:styleId="box0">
    <w:name w:val="box"/>
    <w:rsid w:val="00A649AB"/>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A649AB"/>
    <w:pPr>
      <w:keepLines w:val="0"/>
      <w:pageBreakBefore w:val="0"/>
      <w:spacing w:before="60" w:after="60" w:line="240" w:lineRule="auto"/>
      <w:contextualSpacing/>
      <w:jc w:val="left"/>
    </w:pPr>
    <w:rPr>
      <w:rFonts w:eastAsia="Times New Roman" w:cs="Arial"/>
      <w:b w:val="0"/>
      <w:iCs/>
      <w:smallCaps/>
      <w:sz w:val="20"/>
      <w:szCs w:val="20"/>
    </w:rPr>
  </w:style>
  <w:style w:type="character" w:customStyle="1" w:styleId="CITEChar0">
    <w:name w:val="CITE Char"/>
    <w:link w:val="CITE"/>
    <w:rsid w:val="00A649AB"/>
    <w:rPr>
      <w:rFonts w:ascii="Georgia" w:eastAsia="Times New Roman" w:hAnsi="Georgia" w:cs="Arial"/>
      <w:iCs/>
      <w:smallCaps/>
      <w:sz w:val="20"/>
      <w:szCs w:val="20"/>
      <w:u w:val="double"/>
    </w:rPr>
  </w:style>
  <w:style w:type="character" w:customStyle="1" w:styleId="UnderlineStyleChar7">
    <w:name w:val="Underline Style Char7"/>
    <w:rsid w:val="00A649AB"/>
    <w:rPr>
      <w:rFonts w:ascii="Garamond" w:hAnsi="Garamond" w:hint="default"/>
      <w:sz w:val="22"/>
      <w:szCs w:val="24"/>
      <w:u w:val="single"/>
      <w:lang w:val="en-US" w:eastAsia="en-US" w:bidi="ar-SA"/>
    </w:rPr>
  </w:style>
  <w:style w:type="character" w:customStyle="1" w:styleId="StyleArial6ptBold">
    <w:name w:val="Style Arial 6 pt Bold"/>
    <w:rsid w:val="00A649AB"/>
    <w:rPr>
      <w:rFonts w:ascii="Arial" w:hAnsi="Arial" w:cs="Arial" w:hint="default"/>
      <w:bCs/>
      <w:sz w:val="12"/>
    </w:rPr>
  </w:style>
  <w:style w:type="paragraph" w:customStyle="1" w:styleId="teaserpermalink">
    <w:name w:val="teaser_permalink"/>
    <w:basedOn w:val="Normal"/>
    <w:qFormat/>
    <w:rsid w:val="00A649AB"/>
    <w:pPr>
      <w:spacing w:before="100" w:beforeAutospacing="1" w:after="100" w:afterAutospacing="1" w:line="240" w:lineRule="auto"/>
    </w:pPr>
    <w:rPr>
      <w:rFonts w:eastAsia="Times New Roman"/>
      <w:sz w:val="24"/>
      <w:lang w:eastAsia="zh-CN"/>
    </w:rPr>
  </w:style>
  <w:style w:type="character" w:customStyle="1" w:styleId="Heading2Char5">
    <w:name w:val="Heading 2 Char5"/>
    <w:rsid w:val="00A649AB"/>
    <w:rPr>
      <w:rFonts w:ascii="Garamond" w:hAnsi="Garamond" w:cs="Arial" w:hint="default"/>
      <w:b/>
      <w:bCs/>
      <w:iCs/>
      <w:sz w:val="24"/>
      <w:szCs w:val="28"/>
      <w:lang w:val="en-US" w:eastAsia="en-US" w:bidi="ar-SA"/>
    </w:rPr>
  </w:style>
  <w:style w:type="paragraph" w:customStyle="1" w:styleId="Smalltext0">
    <w:name w:val="Small text"/>
    <w:aliases w:val="Quote1,Quote11"/>
    <w:basedOn w:val="Normal"/>
    <w:link w:val="SmalltextChar"/>
    <w:qFormat/>
    <w:rsid w:val="00A649AB"/>
    <w:pPr>
      <w:spacing w:after="0" w:line="240" w:lineRule="auto"/>
    </w:pPr>
    <w:rPr>
      <w:rFonts w:eastAsia="Calibri"/>
      <w:sz w:val="14"/>
    </w:rPr>
  </w:style>
  <w:style w:type="character" w:customStyle="1" w:styleId="TagGreg">
    <w:name w:val="TagGreg"/>
    <w:uiPriority w:val="1"/>
    <w:qFormat/>
    <w:rsid w:val="00A649AB"/>
    <w:rPr>
      <w:b/>
      <w:sz w:val="24"/>
    </w:rPr>
  </w:style>
  <w:style w:type="character" w:customStyle="1" w:styleId="SmallText-New">
    <w:name w:val="Small Text - New"/>
    <w:rsid w:val="00A649AB"/>
    <w:rPr>
      <w:rFonts w:ascii="Arial Narrow" w:hAnsi="Arial Narrow"/>
      <w:sz w:val="14"/>
    </w:rPr>
  </w:style>
  <w:style w:type="character" w:customStyle="1" w:styleId="Underlined-New">
    <w:name w:val="Underlined - New"/>
    <w:rsid w:val="00A649AB"/>
    <w:rPr>
      <w:rFonts w:ascii="Arial Narrow" w:hAnsi="Arial Narrow"/>
      <w:sz w:val="16"/>
      <w:u w:val="single"/>
    </w:rPr>
  </w:style>
  <w:style w:type="character" w:customStyle="1" w:styleId="Boxing-New">
    <w:name w:val="Boxing - New"/>
    <w:rsid w:val="00A649AB"/>
    <w:rPr>
      <w:rFonts w:ascii="Arial Narrow" w:hAnsi="Arial Narrow"/>
      <w:sz w:val="16"/>
      <w:u w:val="none"/>
      <w:bdr w:val="single" w:sz="4" w:space="0" w:color="auto"/>
    </w:rPr>
  </w:style>
  <w:style w:type="character" w:customStyle="1" w:styleId="hilite1">
    <w:name w:val="hilite1"/>
    <w:rsid w:val="00A649AB"/>
    <w:rPr>
      <w:rFonts w:ascii="Arial Narrow" w:hAnsi="Arial Narrow"/>
      <w:sz w:val="18"/>
      <w:u w:val="single"/>
      <w:bdr w:val="none" w:sz="0" w:space="0" w:color="auto"/>
      <w:shd w:val="clear" w:color="auto" w:fill="00FF00"/>
    </w:rPr>
  </w:style>
  <w:style w:type="character" w:customStyle="1" w:styleId="f">
    <w:name w:val="f"/>
    <w:rsid w:val="00A649AB"/>
  </w:style>
  <w:style w:type="character" w:customStyle="1" w:styleId="StyleDebateUnderline10pt">
    <w:name w:val="Style Debate Underline + 10 pt"/>
    <w:rsid w:val="00A649AB"/>
    <w:rPr>
      <w:rFonts w:ascii="Times New Roman" w:hAnsi="Times New Roman"/>
      <w:sz w:val="20"/>
      <w:szCs w:val="20"/>
      <w:u w:val="single"/>
    </w:rPr>
  </w:style>
  <w:style w:type="character" w:customStyle="1" w:styleId="ssl01">
    <w:name w:val="ss_l01"/>
    <w:rsid w:val="00A649AB"/>
    <w:rPr>
      <w:color w:val="000000"/>
      <w:sz w:val="32"/>
      <w:szCs w:val="32"/>
    </w:rPr>
  </w:style>
  <w:style w:type="paragraph" w:customStyle="1" w:styleId="Cardnon-underlined">
    <w:name w:val="Card non-underlined"/>
    <w:basedOn w:val="Normal"/>
    <w:link w:val="Cardnon-underlinedChar"/>
    <w:autoRedefine/>
    <w:uiPriority w:val="99"/>
    <w:qFormat/>
    <w:rsid w:val="00A649AB"/>
    <w:pPr>
      <w:spacing w:after="0" w:line="240" w:lineRule="auto"/>
    </w:pPr>
    <w:rPr>
      <w:rFonts w:eastAsia="Times New Roman"/>
      <w:szCs w:val="20"/>
    </w:rPr>
  </w:style>
  <w:style w:type="character" w:customStyle="1" w:styleId="Cardnon-underlinedChar">
    <w:name w:val="Card non-underlined Char"/>
    <w:link w:val="Cardnon-underlined"/>
    <w:uiPriority w:val="99"/>
    <w:rsid w:val="00A649AB"/>
    <w:rPr>
      <w:rFonts w:ascii="Georgia" w:eastAsia="Times New Roman" w:hAnsi="Georgia" w:cs="Calibri"/>
      <w:sz w:val="22"/>
      <w:szCs w:val="20"/>
    </w:rPr>
  </w:style>
  <w:style w:type="character" w:customStyle="1" w:styleId="Style11Char">
    <w:name w:val="Style11 Char"/>
    <w:link w:val="Style11"/>
    <w:rsid w:val="00A649AB"/>
    <w:rPr>
      <w:b/>
      <w:u w:val="thick"/>
    </w:rPr>
  </w:style>
  <w:style w:type="character" w:customStyle="1" w:styleId="Style12Char">
    <w:name w:val="Style12 Char"/>
    <w:link w:val="Style12"/>
    <w:rsid w:val="00A649AB"/>
    <w:rPr>
      <w:b/>
      <w:u w:val="thick"/>
    </w:rPr>
  </w:style>
  <w:style w:type="paragraph" w:customStyle="1" w:styleId="BlockTitle2">
    <w:name w:val="Block Title2"/>
    <w:basedOn w:val="Normal"/>
    <w:next w:val="Normal"/>
    <w:link w:val="BlockTitle2Char"/>
    <w:qFormat/>
    <w:rsid w:val="00A649AB"/>
    <w:pPr>
      <w:spacing w:after="240" w:line="240" w:lineRule="auto"/>
      <w:jc w:val="center"/>
    </w:pPr>
    <w:rPr>
      <w:rFonts w:eastAsia="Times New Roman"/>
      <w:b/>
      <w:sz w:val="32"/>
      <w:szCs w:val="20"/>
      <w:u w:val="single"/>
    </w:rPr>
  </w:style>
  <w:style w:type="paragraph" w:customStyle="1" w:styleId="TxBrp1">
    <w:name w:val="TxBr_p1"/>
    <w:basedOn w:val="Normal"/>
    <w:qFormat/>
    <w:rsid w:val="00A649AB"/>
    <w:pPr>
      <w:tabs>
        <w:tab w:val="left" w:pos="204"/>
      </w:tabs>
      <w:autoSpaceDE w:val="0"/>
      <w:autoSpaceDN w:val="0"/>
      <w:adjustRightInd w:val="0"/>
      <w:spacing w:after="0" w:line="272" w:lineRule="atLeast"/>
    </w:pPr>
    <w:rPr>
      <w:rFonts w:eastAsia="Times New Roman"/>
      <w:sz w:val="24"/>
    </w:rPr>
  </w:style>
  <w:style w:type="paragraph" w:customStyle="1" w:styleId="fullstory">
    <w:name w:val="fullstory"/>
    <w:basedOn w:val="Normal"/>
    <w:qFormat/>
    <w:rsid w:val="00A649AB"/>
    <w:pPr>
      <w:spacing w:before="100" w:beforeAutospacing="1" w:after="100" w:afterAutospacing="1" w:line="240" w:lineRule="auto"/>
    </w:pPr>
    <w:rPr>
      <w:rFonts w:eastAsia="Times New Roman"/>
      <w:sz w:val="24"/>
    </w:rPr>
  </w:style>
  <w:style w:type="paragraph" w:styleId="BodyTextIndent">
    <w:name w:val="Body Text Indent"/>
    <w:basedOn w:val="Default"/>
    <w:next w:val="Default"/>
    <w:link w:val="BodyTextIndentChar"/>
    <w:rsid w:val="00A649AB"/>
    <w:rPr>
      <w:rFonts w:ascii="Times New Roman" w:eastAsia="Times New Roman" w:hAnsi="Times New Roman" w:cs="Times New Roman"/>
      <w:color w:val="auto"/>
    </w:rPr>
  </w:style>
  <w:style w:type="character" w:customStyle="1" w:styleId="BodyTextIndentChar">
    <w:name w:val="Body Text Indent Char"/>
    <w:basedOn w:val="DefaultParagraphFont"/>
    <w:link w:val="BodyTextIndent"/>
    <w:rsid w:val="00A649AB"/>
    <w:rPr>
      <w:rFonts w:ascii="Times New Roman" w:eastAsia="Times New Roman" w:hAnsi="Times New Roman" w:cs="Times New Roman"/>
    </w:rPr>
  </w:style>
  <w:style w:type="character" w:styleId="FootnoteReference">
    <w:name w:val="footnote reference"/>
    <w:uiPriority w:val="99"/>
    <w:rsid w:val="00A649AB"/>
    <w:rPr>
      <w:color w:val="000000"/>
    </w:rPr>
  </w:style>
  <w:style w:type="character" w:customStyle="1" w:styleId="allocatoragentsleft">
    <w:name w:val="al_locatoragentsleft"/>
    <w:rsid w:val="00A649AB"/>
  </w:style>
  <w:style w:type="character" w:customStyle="1" w:styleId="grey10">
    <w:name w:val="grey10"/>
    <w:rsid w:val="00A649AB"/>
  </w:style>
  <w:style w:type="character" w:styleId="HTMLTypewriter">
    <w:name w:val="HTML Typewriter"/>
    <w:unhideWhenUsed/>
    <w:rsid w:val="00A649AB"/>
    <w:rPr>
      <w:rFonts w:ascii="Courier New" w:eastAsia="Times New Roman" w:hAnsi="Courier New" w:cs="Courier New"/>
      <w:sz w:val="20"/>
      <w:szCs w:val="20"/>
    </w:rPr>
  </w:style>
  <w:style w:type="character" w:customStyle="1" w:styleId="caps">
    <w:name w:val="caps"/>
    <w:rsid w:val="00A649AB"/>
  </w:style>
  <w:style w:type="paragraph" w:styleId="HTMLPreformatted">
    <w:name w:val="HTML Preformatted"/>
    <w:basedOn w:val="Normal"/>
    <w:link w:val="HTMLPreformattedChar"/>
    <w:unhideWhenUsed/>
    <w:rsid w:val="00A649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A649AB"/>
    <w:rPr>
      <w:rFonts w:ascii="Courier New" w:eastAsia="Times New Roman" w:hAnsi="Courier New" w:cs="Courier New"/>
      <w:sz w:val="22"/>
      <w:szCs w:val="20"/>
    </w:rPr>
  </w:style>
  <w:style w:type="character" w:customStyle="1" w:styleId="Style12ptBoldUnderline1">
    <w:name w:val="Style 12 pt Bold Underline1"/>
    <w:rsid w:val="00A649AB"/>
    <w:rPr>
      <w:b/>
      <w:bCs/>
      <w:sz w:val="24"/>
      <w:u w:val="single"/>
    </w:rPr>
  </w:style>
  <w:style w:type="character" w:customStyle="1" w:styleId="UnderlinesCharChar">
    <w:name w:val="Underlines Char Char"/>
    <w:rsid w:val="00A649AB"/>
    <w:rPr>
      <w:rFonts w:cs="Arial"/>
      <w:b/>
      <w:bCs/>
      <w:noProof w:val="0"/>
      <w:sz w:val="22"/>
      <w:szCs w:val="26"/>
      <w:u w:val="single"/>
      <w:lang w:val="en-US" w:eastAsia="en-US" w:bidi="ar-SA"/>
    </w:rPr>
  </w:style>
  <w:style w:type="paragraph" w:customStyle="1" w:styleId="Carding">
    <w:name w:val="Carding"/>
    <w:basedOn w:val="Normal"/>
    <w:qFormat/>
    <w:rsid w:val="00A649AB"/>
    <w:pPr>
      <w:spacing w:after="0" w:line="240" w:lineRule="auto"/>
    </w:pPr>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uiPriority w:val="1"/>
    <w:rsid w:val="00A649AB"/>
    <w:rPr>
      <w:rFonts w:ascii="Arial Narrow" w:hAnsi="Arial Narrow"/>
      <w:b/>
      <w:noProof w:val="0"/>
      <w:sz w:val="22"/>
      <w:szCs w:val="60"/>
      <w:lang w:val="en-US" w:eastAsia="en-US" w:bidi="ar-SA"/>
    </w:rPr>
  </w:style>
  <w:style w:type="character" w:customStyle="1" w:styleId="aunderline">
    <w:name w:val="aunderline"/>
    <w:qFormat/>
    <w:rsid w:val="00A649A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A649AB"/>
    <w:rPr>
      <w:b/>
      <w:noProof w:val="0"/>
      <w:sz w:val="24"/>
      <w:lang w:val="en-US" w:eastAsia="en-US" w:bidi="ar-SA"/>
    </w:rPr>
  </w:style>
  <w:style w:type="character" w:customStyle="1" w:styleId="Taggin-New">
    <w:name w:val="Taggin - New"/>
    <w:rsid w:val="00A649AB"/>
    <w:rPr>
      <w:rFonts w:ascii="Arial Narrow" w:hAnsi="Arial Narrow"/>
      <w:b/>
      <w:sz w:val="22"/>
    </w:rPr>
  </w:style>
  <w:style w:type="paragraph" w:customStyle="1" w:styleId="CardsHighlighted">
    <w:name w:val="Cards Highlighted"/>
    <w:next w:val="Normal"/>
    <w:link w:val="CardsHighlightedChar"/>
    <w:qFormat/>
    <w:rsid w:val="00A649AB"/>
    <w:pPr>
      <w:shd w:val="clear" w:color="auto" w:fill="00FFFF"/>
    </w:pPr>
    <w:rPr>
      <w:rFonts w:ascii="Times New Roman" w:eastAsia="Calibri" w:hAnsi="Times New Roman" w:cs="Times New Roman"/>
      <w:szCs w:val="20"/>
      <w:u w:val="single"/>
    </w:rPr>
  </w:style>
  <w:style w:type="character" w:customStyle="1" w:styleId="CardsHighlightedChar">
    <w:name w:val="Cards Highlighted Char"/>
    <w:link w:val="CardsHighlighted"/>
    <w:rsid w:val="00A649AB"/>
    <w:rPr>
      <w:rFonts w:ascii="Times New Roman" w:eastAsia="Calibri" w:hAnsi="Times New Roman" w:cs="Times New Roman"/>
      <w:szCs w:val="20"/>
      <w:u w:val="single"/>
      <w:shd w:val="clear" w:color="auto" w:fill="00FFFF"/>
    </w:rPr>
  </w:style>
  <w:style w:type="character" w:customStyle="1" w:styleId="CardUnderlined">
    <w:name w:val="Card Underlined"/>
    <w:rsid w:val="00A649AB"/>
    <w:rPr>
      <w:rFonts w:ascii="Garamond" w:hAnsi="Garamond"/>
      <w:sz w:val="22"/>
      <w:szCs w:val="24"/>
      <w:u w:val="single"/>
      <w:lang w:val="en-US" w:eastAsia="en-US" w:bidi="ar-SA"/>
    </w:rPr>
  </w:style>
  <w:style w:type="paragraph" w:customStyle="1" w:styleId="Style20">
    <w:name w:val="Style2"/>
    <w:basedOn w:val="Heading4"/>
    <w:link w:val="Style2Char0"/>
    <w:qFormat/>
    <w:rsid w:val="00A649AB"/>
    <w:pPr>
      <w:spacing w:before="200" w:line="240" w:lineRule="auto"/>
    </w:pPr>
    <w:rPr>
      <w:rFonts w:eastAsia="Times New Roman" w:cs="Times New Roman"/>
      <w:caps/>
      <w:szCs w:val="20"/>
    </w:rPr>
  </w:style>
  <w:style w:type="character" w:customStyle="1" w:styleId="StyleStyle4CharTimesNewRoman11pt">
    <w:name w:val="Style Style4 Char + Times New Roman 11 pt"/>
    <w:rsid w:val="00A649AB"/>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A649AB"/>
    <w:rPr>
      <w:rFonts w:ascii="Times New Roman" w:hAnsi="Times New Roman"/>
      <w:b/>
      <w:bCs/>
      <w:sz w:val="20"/>
      <w:szCs w:val="24"/>
      <w:u w:val="single"/>
      <w:lang w:val="en-US" w:eastAsia="en-US" w:bidi="ar-SA"/>
    </w:rPr>
  </w:style>
  <w:style w:type="character" w:customStyle="1" w:styleId="senselabelstart">
    <w:name w:val="sense_label start"/>
    <w:rsid w:val="00A649AB"/>
  </w:style>
  <w:style w:type="character" w:customStyle="1" w:styleId="sensecontent">
    <w:name w:val="sense_content"/>
    <w:rsid w:val="00A649AB"/>
  </w:style>
  <w:style w:type="character" w:customStyle="1" w:styleId="vi">
    <w:name w:val="vi"/>
    <w:rsid w:val="00A649AB"/>
  </w:style>
  <w:style w:type="character" w:customStyle="1" w:styleId="pagetitle">
    <w:name w:val="pagetitle"/>
    <w:rsid w:val="00A649AB"/>
  </w:style>
  <w:style w:type="paragraph" w:customStyle="1" w:styleId="text">
    <w:name w:val="text"/>
    <w:basedOn w:val="Normal"/>
    <w:uiPriority w:val="99"/>
    <w:qFormat/>
    <w:rsid w:val="00A649AB"/>
    <w:pPr>
      <w:spacing w:before="100" w:beforeAutospacing="1" w:after="100" w:afterAutospacing="1" w:line="240" w:lineRule="auto"/>
    </w:pPr>
    <w:rPr>
      <w:rFonts w:eastAsia="Times New Roman"/>
      <w:sz w:val="24"/>
    </w:rPr>
  </w:style>
  <w:style w:type="character" w:customStyle="1" w:styleId="StyleUnderlineCharChar9ptBold1">
    <w:name w:val="Style Underline Char Char + 9 pt Bold1"/>
    <w:rsid w:val="00A649A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649AB"/>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A649AB"/>
    <w:pPr>
      <w:spacing w:after="200" w:line="276" w:lineRule="auto"/>
    </w:pPr>
    <w:rPr>
      <w:rFonts w:ascii="Calibri" w:eastAsia="Times New Roman" w:hAnsi="Calibri" w:cs="Times New Roman"/>
      <w:sz w:val="22"/>
      <w:szCs w:val="20"/>
      <w:u w:val="single"/>
    </w:rPr>
  </w:style>
  <w:style w:type="character" w:customStyle="1" w:styleId="StyleUnderline9ptChar">
    <w:name w:val="Style Underline + 9 pt Char"/>
    <w:link w:val="StyleUnderline9pt0"/>
    <w:rsid w:val="00A649AB"/>
    <w:rPr>
      <w:rFonts w:ascii="Calibri" w:eastAsia="Times New Roman" w:hAnsi="Calibri" w:cs="Times New Roman"/>
      <w:sz w:val="22"/>
      <w:szCs w:val="20"/>
      <w:u w:val="single"/>
    </w:rPr>
  </w:style>
  <w:style w:type="character" w:customStyle="1" w:styleId="StyleUnderlineChar1Bold">
    <w:name w:val="Style Underline Char1 + Bold"/>
    <w:rsid w:val="00A649A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649AB"/>
    <w:pPr>
      <w:widowControl w:val="0"/>
      <w:spacing w:after="0" w:line="240" w:lineRule="auto"/>
      <w:ind w:left="288" w:right="288"/>
    </w:pPr>
    <w:rPr>
      <w:rFonts w:ascii="Arial Narrow" w:eastAsia="Times New Roman" w:hAnsi="Arial Narrow"/>
      <w:kern w:val="32"/>
      <w:szCs w:val="20"/>
    </w:rPr>
  </w:style>
  <w:style w:type="character" w:customStyle="1" w:styleId="Stylecard9ptChar">
    <w:name w:val="Style card + 9 pt Char"/>
    <w:link w:val="Stylecard9pt"/>
    <w:rsid w:val="00A649AB"/>
    <w:rPr>
      <w:rFonts w:ascii="Arial Narrow" w:eastAsia="Times New Roman" w:hAnsi="Arial Narrow" w:cs="Calibri"/>
      <w:kern w:val="32"/>
      <w:sz w:val="22"/>
      <w:szCs w:val="20"/>
    </w:rPr>
  </w:style>
  <w:style w:type="paragraph" w:customStyle="1" w:styleId="TagsCharChar">
    <w:name w:val="Tags Char Char"/>
    <w:basedOn w:val="Normal"/>
    <w:uiPriority w:val="99"/>
    <w:qFormat/>
    <w:rsid w:val="00A649AB"/>
    <w:pPr>
      <w:spacing w:after="0" w:line="240" w:lineRule="auto"/>
    </w:pPr>
    <w:rPr>
      <w:rFonts w:ascii="Times" w:eastAsia="Times" w:hAnsi="Times"/>
      <w:b/>
      <w:sz w:val="24"/>
    </w:rPr>
  </w:style>
  <w:style w:type="character" w:customStyle="1" w:styleId="TagsCharCharChar">
    <w:name w:val="Tags Char Char Char"/>
    <w:rsid w:val="00A649AB"/>
    <w:rPr>
      <w:rFonts w:ascii="Times" w:eastAsia="Times" w:hAnsi="Times"/>
      <w:b/>
      <w:noProof w:val="0"/>
      <w:sz w:val="24"/>
      <w:szCs w:val="24"/>
      <w:lang w:val="en-US" w:eastAsia="en-US" w:bidi="ar-SA"/>
    </w:rPr>
  </w:style>
  <w:style w:type="paragraph" w:customStyle="1" w:styleId="NormalWeb8">
    <w:name w:val="Normal (Web)8"/>
    <w:basedOn w:val="Normal"/>
    <w:qFormat/>
    <w:rsid w:val="00A649AB"/>
    <w:pPr>
      <w:spacing w:before="100" w:beforeAutospacing="1" w:after="100" w:afterAutospacing="1" w:line="240" w:lineRule="auto"/>
    </w:pPr>
    <w:rPr>
      <w:rFonts w:eastAsia="Times New Roman"/>
      <w:sz w:val="18"/>
      <w:szCs w:val="18"/>
    </w:rPr>
  </w:style>
  <w:style w:type="character" w:customStyle="1" w:styleId="Style11ptBlackUnderline">
    <w:name w:val="Style 11 pt Black Underline"/>
    <w:rsid w:val="00A649AB"/>
    <w:rPr>
      <w:color w:val="000000"/>
      <w:sz w:val="20"/>
      <w:u w:val="single"/>
    </w:rPr>
  </w:style>
  <w:style w:type="character" w:customStyle="1" w:styleId="Style11ptBlack">
    <w:name w:val="Style 11 pt Black"/>
    <w:rsid w:val="00A649AB"/>
    <w:rPr>
      <w:color w:val="000000"/>
      <w:sz w:val="20"/>
    </w:rPr>
  </w:style>
  <w:style w:type="character" w:customStyle="1" w:styleId="Heading2Char1CharCharCharCharCharC">
    <w:name w:val="Heading 2 Char1 Char Char Char Char Char C"/>
    <w:rsid w:val="00A649AB"/>
    <w:rPr>
      <w:rFonts w:cs="Arial"/>
      <w:b/>
      <w:bCs/>
      <w:iCs/>
      <w:sz w:val="24"/>
      <w:szCs w:val="28"/>
      <w:lang w:val="en-US" w:eastAsia="en-US" w:bidi="ar-SA"/>
    </w:rPr>
  </w:style>
  <w:style w:type="character" w:customStyle="1" w:styleId="StyleUnderlineCharTimesBold">
    <w:name w:val="Style Underline Char + Times Bold"/>
    <w:rsid w:val="00A649AB"/>
    <w:rPr>
      <w:rFonts w:ascii="Times" w:hAnsi="Times"/>
      <w:b w:val="0"/>
      <w:bCs/>
      <w:sz w:val="20"/>
      <w:u w:val="single"/>
    </w:rPr>
  </w:style>
  <w:style w:type="character" w:customStyle="1" w:styleId="blubigktbiz">
    <w:name w:val="blubigktbiz"/>
    <w:rsid w:val="00A649AB"/>
  </w:style>
  <w:style w:type="character" w:customStyle="1" w:styleId="evidencetextChar">
    <w:name w:val="evidence text Char"/>
    <w:rsid w:val="00A649AB"/>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649AB"/>
    <w:pPr>
      <w:ind w:left="-1080" w:right="1728"/>
    </w:pPr>
    <w:rPr>
      <w:rFonts w:ascii="Georgia" w:eastAsia="Times New Roman" w:hAnsi="Georgia"/>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A649AB"/>
    <w:rPr>
      <w:rFonts w:ascii="Georgia" w:eastAsia="Times New Roman" w:hAnsi="Georgia" w:cs="Arial"/>
      <w:szCs w:val="20"/>
      <w:u w:val="thick"/>
      <w:bdr w:val="single" w:sz="4" w:space="0" w:color="auto"/>
    </w:rPr>
  </w:style>
  <w:style w:type="paragraph" w:styleId="Caption">
    <w:name w:val="caption"/>
    <w:aliases w:val="caption"/>
    <w:basedOn w:val="Normal"/>
    <w:next w:val="Normal"/>
    <w:uiPriority w:val="35"/>
    <w:qFormat/>
    <w:rsid w:val="00A649AB"/>
    <w:pPr>
      <w:spacing w:after="0" w:line="240" w:lineRule="auto"/>
    </w:pPr>
    <w:rPr>
      <w:rFonts w:eastAsia="Times New Roman"/>
      <w:b/>
      <w:bCs/>
      <w:sz w:val="18"/>
      <w:szCs w:val="18"/>
      <w:lang w:bidi="en-US"/>
    </w:rPr>
  </w:style>
  <w:style w:type="character" w:customStyle="1" w:styleId="Style4CharChar">
    <w:name w:val="Style4 Char Char"/>
    <w:rsid w:val="00A649AB"/>
    <w:rPr>
      <w:rFonts w:ascii="Arial Narrow" w:hAnsi="Arial Narrow"/>
      <w:noProof w:val="0"/>
      <w:szCs w:val="24"/>
      <w:u w:val="single"/>
      <w:lang w:val="en-US" w:eastAsia="en-US" w:bidi="ar-SA"/>
    </w:rPr>
  </w:style>
  <w:style w:type="character" w:customStyle="1" w:styleId="BodyText3Char">
    <w:name w:val="Body Text 3 Char"/>
    <w:link w:val="BodyText3"/>
    <w:rsid w:val="00A649AB"/>
    <w:rPr>
      <w:rFonts w:ascii="Arial Narrow" w:eastAsia="Times New Roman" w:hAnsi="Arial Narrow"/>
      <w:sz w:val="16"/>
      <w:szCs w:val="16"/>
    </w:rPr>
  </w:style>
  <w:style w:type="paragraph" w:styleId="BodyText3">
    <w:name w:val="Body Text 3"/>
    <w:basedOn w:val="Normal"/>
    <w:link w:val="BodyText3Char"/>
    <w:qFormat/>
    <w:rsid w:val="00A649AB"/>
    <w:pPr>
      <w:spacing w:after="120" w:line="240" w:lineRule="auto"/>
    </w:pPr>
    <w:rPr>
      <w:rFonts w:ascii="Arial Narrow" w:eastAsia="Times New Roman" w:hAnsi="Arial Narrow"/>
      <w:sz w:val="16"/>
      <w:szCs w:val="16"/>
    </w:rPr>
  </w:style>
  <w:style w:type="character" w:customStyle="1" w:styleId="BodyText3Char1">
    <w:name w:val="Body Text 3 Char1"/>
    <w:basedOn w:val="DefaultParagraphFont"/>
    <w:uiPriority w:val="99"/>
    <w:rsid w:val="00A649AB"/>
    <w:rPr>
      <w:rFonts w:ascii="Georgia" w:eastAsiaTheme="minorHAnsi" w:hAnsi="Georgia" w:cs="Calibri"/>
      <w:sz w:val="16"/>
      <w:szCs w:val="16"/>
    </w:rPr>
  </w:style>
  <w:style w:type="character" w:customStyle="1" w:styleId="StyleEmphasisArial12ptBold">
    <w:name w:val="Style Emphasis + Arial 12 pt Bold"/>
    <w:rsid w:val="00A649AB"/>
    <w:rPr>
      <w:rFonts w:ascii="Arial" w:hAnsi="Arial"/>
      <w:b/>
      <w:bCs/>
      <w:i/>
      <w:iCs/>
      <w:sz w:val="24"/>
    </w:rPr>
  </w:style>
  <w:style w:type="character" w:customStyle="1" w:styleId="super">
    <w:name w:val="super"/>
    <w:rsid w:val="00A649AB"/>
  </w:style>
  <w:style w:type="character" w:customStyle="1" w:styleId="text30">
    <w:name w:val="text30"/>
    <w:rsid w:val="00A649AB"/>
  </w:style>
  <w:style w:type="character" w:customStyle="1" w:styleId="uppercase">
    <w:name w:val="uppercase"/>
    <w:rsid w:val="00A649AB"/>
  </w:style>
  <w:style w:type="character" w:customStyle="1" w:styleId="bodytext0">
    <w:name w:val="bodytext"/>
    <w:rsid w:val="00A649AB"/>
  </w:style>
  <w:style w:type="character" w:customStyle="1" w:styleId="entry-title">
    <w:name w:val="entry-title"/>
    <w:rsid w:val="00A649AB"/>
  </w:style>
  <w:style w:type="character" w:customStyle="1" w:styleId="BodyTextIndentChar1">
    <w:name w:val="Body Text Indent Char1"/>
    <w:uiPriority w:val="99"/>
    <w:rsid w:val="00A649AB"/>
    <w:rPr>
      <w:rFonts w:ascii="Times New Roman" w:hAnsi="Times New Roman" w:cs="Times New Roman"/>
      <w:sz w:val="20"/>
    </w:rPr>
  </w:style>
  <w:style w:type="character" w:customStyle="1" w:styleId="HTMLPreformattedChar1">
    <w:name w:val="HTML Preformatted Char1"/>
    <w:uiPriority w:val="99"/>
    <w:rsid w:val="00A649AB"/>
    <w:rPr>
      <w:rFonts w:ascii="Consolas" w:hAnsi="Consolas" w:cs="Consolas"/>
      <w:sz w:val="20"/>
      <w:szCs w:val="20"/>
    </w:rPr>
  </w:style>
  <w:style w:type="character" w:customStyle="1" w:styleId="Style6pt">
    <w:name w:val="Style 6 pt"/>
    <w:qFormat/>
    <w:rsid w:val="00A649AB"/>
    <w:rPr>
      <w:sz w:val="12"/>
    </w:rPr>
  </w:style>
  <w:style w:type="character" w:customStyle="1" w:styleId="CiteCharCharCharCharCharChar">
    <w:name w:val="Cite Char Char Char Char Char Char"/>
    <w:link w:val="CiteCharCharCharCharChar"/>
    <w:rsid w:val="00A649AB"/>
    <w:rPr>
      <w:b/>
      <w:u w:val="single"/>
    </w:rPr>
  </w:style>
  <w:style w:type="character" w:customStyle="1" w:styleId="mainbody1">
    <w:name w:val="mainbody1"/>
    <w:rsid w:val="00A649AB"/>
    <w:rPr>
      <w:rFonts w:ascii="Verdana" w:hAnsi="Verdana" w:hint="default"/>
      <w:color w:val="000000"/>
      <w:sz w:val="22"/>
      <w:szCs w:val="22"/>
    </w:rPr>
  </w:style>
  <w:style w:type="paragraph" w:customStyle="1" w:styleId="author-name">
    <w:name w:val="author-name"/>
    <w:basedOn w:val="Normal"/>
    <w:uiPriority w:val="99"/>
    <w:qFormat/>
    <w:rsid w:val="00A649AB"/>
    <w:pPr>
      <w:spacing w:before="100" w:beforeAutospacing="1" w:after="100" w:afterAutospacing="1" w:line="240" w:lineRule="auto"/>
    </w:pPr>
    <w:rPr>
      <w:rFonts w:eastAsia="Times New Roman"/>
      <w:sz w:val="24"/>
    </w:rPr>
  </w:style>
  <w:style w:type="paragraph" w:customStyle="1" w:styleId="author-credentials">
    <w:name w:val="author-credentials"/>
    <w:basedOn w:val="Normal"/>
    <w:qFormat/>
    <w:rsid w:val="00A649AB"/>
    <w:pPr>
      <w:spacing w:before="100" w:beforeAutospacing="1" w:after="100" w:afterAutospacing="1" w:line="240" w:lineRule="auto"/>
    </w:pPr>
    <w:rPr>
      <w:rFonts w:eastAsia="Times New Roman"/>
      <w:sz w:val="24"/>
    </w:rPr>
  </w:style>
  <w:style w:type="character" w:customStyle="1" w:styleId="underlinedCharChar">
    <w:name w:val="underlined Char Char"/>
    <w:locked/>
    <w:rsid w:val="00A649AB"/>
    <w:rPr>
      <w:u w:val="single"/>
    </w:rPr>
  </w:style>
  <w:style w:type="character" w:customStyle="1" w:styleId="StyleUnderlined11ptBoldChar">
    <w:name w:val="Style Underlined + 11 pt Bold Char"/>
    <w:link w:val="StyleUnderlined11ptBold"/>
    <w:locked/>
    <w:rsid w:val="00A649AB"/>
    <w:rPr>
      <w:b/>
      <w:bCs/>
      <w:u w:val="single"/>
    </w:rPr>
  </w:style>
  <w:style w:type="paragraph" w:customStyle="1" w:styleId="StyleUnderlined11ptBold">
    <w:name w:val="Style Underlined + 11 pt Bold"/>
    <w:basedOn w:val="underlined"/>
    <w:link w:val="StyleUnderlined11ptBoldChar"/>
    <w:qFormat/>
    <w:rsid w:val="00A649AB"/>
    <w:pPr>
      <w:contextualSpacing w:val="0"/>
    </w:pPr>
    <w:rPr>
      <w:rFonts w:asciiTheme="minorHAnsi" w:eastAsiaTheme="minorEastAsia" w:hAnsiTheme="minorHAnsi" w:cstheme="minorBidi"/>
      <w:b/>
      <w:bCs/>
    </w:rPr>
  </w:style>
  <w:style w:type="character" w:customStyle="1" w:styleId="StyleUnderlined11ptChar">
    <w:name w:val="Style Underlined + 11 pt Char"/>
    <w:link w:val="StyleUnderlined11pt"/>
    <w:locked/>
    <w:rsid w:val="00A649AB"/>
    <w:rPr>
      <w:u w:val="single"/>
    </w:rPr>
  </w:style>
  <w:style w:type="paragraph" w:customStyle="1" w:styleId="StyleUnderlined11pt">
    <w:name w:val="Style Underlined + 11 pt"/>
    <w:basedOn w:val="underlined"/>
    <w:link w:val="StyleUnderlined11ptChar"/>
    <w:qFormat/>
    <w:rsid w:val="00A649AB"/>
    <w:pPr>
      <w:contextualSpacing w:val="0"/>
    </w:pPr>
    <w:rPr>
      <w:rFonts w:asciiTheme="minorHAnsi" w:eastAsiaTheme="minorEastAsia" w:hAnsiTheme="minorHAnsi" w:cstheme="minorBidi"/>
    </w:rPr>
  </w:style>
  <w:style w:type="paragraph" w:customStyle="1" w:styleId="CardText4">
    <w:name w:val="CardText"/>
    <w:basedOn w:val="Normal"/>
    <w:link w:val="CardTextChar4"/>
    <w:qFormat/>
    <w:rsid w:val="00A649AB"/>
    <w:pPr>
      <w:spacing w:after="0" w:line="240" w:lineRule="auto"/>
      <w:ind w:left="288"/>
    </w:pPr>
    <w:rPr>
      <w:rFonts w:eastAsia="Calibri"/>
    </w:rPr>
  </w:style>
  <w:style w:type="character" w:customStyle="1" w:styleId="CardTextChar4">
    <w:name w:val="CardText Char"/>
    <w:link w:val="CardText4"/>
    <w:rsid w:val="00A649AB"/>
    <w:rPr>
      <w:rFonts w:ascii="Georgia" w:eastAsia="Calibri" w:hAnsi="Georgia" w:cs="Calibri"/>
      <w:sz w:val="22"/>
      <w:szCs w:val="22"/>
    </w:rPr>
  </w:style>
  <w:style w:type="paragraph" w:customStyle="1" w:styleId="StyleLeft02">
    <w:name w:val="Style Left:  0.2&quot;"/>
    <w:basedOn w:val="Normal"/>
    <w:qFormat/>
    <w:rsid w:val="00A649AB"/>
    <w:pPr>
      <w:spacing w:after="0" w:line="240" w:lineRule="auto"/>
    </w:pPr>
    <w:rPr>
      <w:rFonts w:eastAsia="Calibri"/>
      <w:szCs w:val="20"/>
    </w:rPr>
  </w:style>
  <w:style w:type="character" w:customStyle="1" w:styleId="EndnoteTextChar">
    <w:name w:val="Endnote Text Char"/>
    <w:link w:val="EndnoteText"/>
    <w:rsid w:val="00A649AB"/>
    <w:rPr>
      <w:rFonts w:ascii="Arial" w:hAnsi="Arial" w:cs="Arial"/>
      <w:lang w:val="x-none" w:eastAsia="x-none"/>
    </w:rPr>
  </w:style>
  <w:style w:type="paragraph" w:styleId="EndnoteText">
    <w:name w:val="endnote text"/>
    <w:basedOn w:val="Normal"/>
    <w:link w:val="EndnoteTextChar"/>
    <w:unhideWhenUsed/>
    <w:rsid w:val="00A649AB"/>
    <w:pPr>
      <w:spacing w:after="0" w:line="240" w:lineRule="auto"/>
    </w:pPr>
    <w:rPr>
      <w:sz w:val="24"/>
      <w:lang w:val="x-none" w:eastAsia="x-none"/>
    </w:rPr>
  </w:style>
  <w:style w:type="character" w:customStyle="1" w:styleId="EndnoteTextChar1">
    <w:name w:val="Endnote Text Char1"/>
    <w:basedOn w:val="DefaultParagraphFont"/>
    <w:rsid w:val="00A649AB"/>
    <w:rPr>
      <w:rFonts w:ascii="Georgia" w:eastAsiaTheme="minorHAnsi" w:hAnsi="Georgia" w:cs="Calibri"/>
      <w:sz w:val="20"/>
      <w:szCs w:val="20"/>
    </w:rPr>
  </w:style>
  <w:style w:type="paragraph" w:customStyle="1" w:styleId="D345FF3D873148C5AE3FBF3267827368">
    <w:name w:val="D345FF3D873148C5AE3FBF3267827368"/>
    <w:qFormat/>
    <w:rsid w:val="00A649AB"/>
    <w:pPr>
      <w:spacing w:after="200" w:line="276" w:lineRule="auto"/>
    </w:pPr>
    <w:rPr>
      <w:rFonts w:ascii="Calibri" w:eastAsia="Times New Roman" w:hAnsi="Calibri" w:cs="Times New Roman"/>
      <w:sz w:val="22"/>
      <w:szCs w:val="22"/>
      <w:lang w:eastAsia="ja-JP"/>
    </w:rPr>
  </w:style>
  <w:style w:type="paragraph" w:customStyle="1" w:styleId="Normaltext0">
    <w:name w:val="Normal text"/>
    <w:basedOn w:val="Normal"/>
    <w:link w:val="NormaltextCharChar"/>
    <w:autoRedefine/>
    <w:qFormat/>
    <w:rsid w:val="00A649AB"/>
    <w:pPr>
      <w:spacing w:after="0" w:line="240" w:lineRule="auto"/>
      <w:ind w:left="432"/>
    </w:pPr>
    <w:rPr>
      <w:rFonts w:eastAsia="SimSun"/>
      <w:color w:val="000000"/>
      <w:sz w:val="16"/>
      <w:szCs w:val="20"/>
      <w:lang w:val="x-none" w:eastAsia="x-none"/>
    </w:rPr>
  </w:style>
  <w:style w:type="character" w:customStyle="1" w:styleId="NormaltextCharChar">
    <w:name w:val="Normal text Char Char"/>
    <w:link w:val="Normaltext0"/>
    <w:rsid w:val="00A649AB"/>
    <w:rPr>
      <w:rFonts w:ascii="Georgia" w:eastAsia="SimSun" w:hAnsi="Georgia" w:cs="Calibri"/>
      <w:color w:val="000000"/>
      <w:sz w:val="16"/>
      <w:szCs w:val="20"/>
      <w:lang w:val="x-none" w:eastAsia="x-none"/>
    </w:rPr>
  </w:style>
  <w:style w:type="paragraph" w:customStyle="1" w:styleId="TagofCard">
    <w:name w:val="Tag of Card"/>
    <w:basedOn w:val="Normaltext0"/>
    <w:next w:val="Normaltext0"/>
    <w:link w:val="TagofCardChar"/>
    <w:autoRedefine/>
    <w:qFormat/>
    <w:rsid w:val="00A649AB"/>
    <w:rPr>
      <w:b/>
      <w:sz w:val="28"/>
    </w:rPr>
  </w:style>
  <w:style w:type="character" w:customStyle="1" w:styleId="TagofCardChar">
    <w:name w:val="Tag of Card Char"/>
    <w:link w:val="TagofCard"/>
    <w:rsid w:val="00A649AB"/>
    <w:rPr>
      <w:rFonts w:ascii="Georgia" w:eastAsia="SimSun" w:hAnsi="Georgia" w:cs="Calibri"/>
      <w:b/>
      <w:color w:val="000000"/>
      <w:sz w:val="28"/>
      <w:szCs w:val="20"/>
      <w:lang w:val="x-none" w:eastAsia="x-none"/>
    </w:rPr>
  </w:style>
  <w:style w:type="paragraph" w:customStyle="1" w:styleId="Sourcename">
    <w:name w:val="Source name"/>
    <w:basedOn w:val="Normaltext0"/>
    <w:link w:val="SourcenameChar"/>
    <w:autoRedefine/>
    <w:qFormat/>
    <w:rsid w:val="00A649AB"/>
    <w:rPr>
      <w:b/>
      <w:bCs/>
      <w:sz w:val="20"/>
    </w:rPr>
  </w:style>
  <w:style w:type="character" w:customStyle="1" w:styleId="SourcenameChar">
    <w:name w:val="Source name Char"/>
    <w:link w:val="Sourcename"/>
    <w:rsid w:val="00A649AB"/>
    <w:rPr>
      <w:rFonts w:ascii="Georgia" w:eastAsia="SimSun" w:hAnsi="Georgia" w:cs="Calibri"/>
      <w:b/>
      <w:bCs/>
      <w:color w:val="000000"/>
      <w:sz w:val="20"/>
      <w:szCs w:val="20"/>
      <w:lang w:val="x-none" w:eastAsia="x-none"/>
    </w:rPr>
  </w:style>
  <w:style w:type="paragraph" w:customStyle="1" w:styleId="underlinedcard">
    <w:name w:val="underlined card"/>
    <w:basedOn w:val="Normaltext0"/>
    <w:link w:val="underlinedcardChar"/>
    <w:autoRedefine/>
    <w:qFormat/>
    <w:rsid w:val="00A649AB"/>
    <w:rPr>
      <w:sz w:val="22"/>
      <w:u w:val="single"/>
    </w:rPr>
  </w:style>
  <w:style w:type="character" w:customStyle="1" w:styleId="underlinedcardChar">
    <w:name w:val="underlined card Char"/>
    <w:link w:val="underlinedcard"/>
    <w:rsid w:val="00A649AB"/>
    <w:rPr>
      <w:rFonts w:ascii="Georgia" w:eastAsia="SimSun" w:hAnsi="Georgia" w:cs="Calibri"/>
      <w:color w:val="000000"/>
      <w:sz w:val="22"/>
      <w:szCs w:val="20"/>
      <w:u w:val="single"/>
      <w:lang w:val="x-none" w:eastAsia="x-none"/>
    </w:rPr>
  </w:style>
  <w:style w:type="paragraph" w:customStyle="1" w:styleId="FullText">
    <w:name w:val="Full Text"/>
    <w:basedOn w:val="Normal"/>
    <w:qFormat/>
    <w:rsid w:val="00A649AB"/>
    <w:pPr>
      <w:spacing w:after="0" w:line="240" w:lineRule="auto"/>
    </w:pPr>
    <w:rPr>
      <w:rFonts w:eastAsia="Times New Roman"/>
      <w:sz w:val="16"/>
    </w:rPr>
  </w:style>
  <w:style w:type="character" w:customStyle="1" w:styleId="SourceBold">
    <w:name w:val="Source Bold"/>
    <w:rsid w:val="00A649AB"/>
    <w:rPr>
      <w:rFonts w:ascii="Arial Narrow" w:hAnsi="Arial Narrow"/>
      <w:b/>
      <w:sz w:val="24"/>
      <w:u w:val="none"/>
    </w:rPr>
  </w:style>
  <w:style w:type="paragraph" w:customStyle="1" w:styleId="TextUnderline">
    <w:name w:val="Text Underline"/>
    <w:basedOn w:val="Normal"/>
    <w:link w:val="TextUnderlineChar"/>
    <w:qFormat/>
    <w:rsid w:val="00A649AB"/>
    <w:pPr>
      <w:spacing w:after="0" w:line="240" w:lineRule="auto"/>
    </w:pPr>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A649AB"/>
    <w:rPr>
      <w:rFonts w:ascii="Garamond" w:eastAsia="Times New Roman" w:hAnsi="Garamond" w:cs="Calibri"/>
      <w:bCs/>
      <w:kern w:val="20"/>
      <w:sz w:val="22"/>
      <w:szCs w:val="32"/>
      <w:u w:val="single"/>
      <w:lang w:val="x-none" w:eastAsia="x-none"/>
    </w:rPr>
  </w:style>
  <w:style w:type="character" w:customStyle="1" w:styleId="2xBoldUnderline">
    <w:name w:val="2x_Bold_Underline"/>
    <w:rsid w:val="00A649AB"/>
    <w:rPr>
      <w:b/>
      <w:bCs/>
      <w:sz w:val="24"/>
      <w:u w:val="thick"/>
    </w:rPr>
  </w:style>
  <w:style w:type="character" w:customStyle="1" w:styleId="Dottedunderline">
    <w:name w:val="Dotted underline"/>
    <w:rsid w:val="00A649AB"/>
    <w:rPr>
      <w:u w:val="dotted"/>
    </w:rPr>
  </w:style>
  <w:style w:type="paragraph" w:customStyle="1" w:styleId="citeunread">
    <w:name w:val="cite unread"/>
    <w:basedOn w:val="Normal"/>
    <w:link w:val="citeunreadChar"/>
    <w:qFormat/>
    <w:rsid w:val="00A649AB"/>
    <w:pPr>
      <w:widowControl w:val="0"/>
      <w:overflowPunct w:val="0"/>
      <w:autoSpaceDE w:val="0"/>
      <w:autoSpaceDN w:val="0"/>
      <w:adjustRightInd w:val="0"/>
      <w:spacing w:after="120" w:line="240" w:lineRule="auto"/>
    </w:pPr>
    <w:rPr>
      <w:rFonts w:eastAsia="MS Mincho"/>
      <w:kern w:val="28"/>
      <w:sz w:val="18"/>
      <w:szCs w:val="20"/>
      <w:lang w:val="en" w:eastAsia="x-none"/>
    </w:rPr>
  </w:style>
  <w:style w:type="character" w:customStyle="1" w:styleId="citeunreadChar">
    <w:name w:val="cite unread Char"/>
    <w:link w:val="citeunread"/>
    <w:rsid w:val="00A649AB"/>
    <w:rPr>
      <w:rFonts w:ascii="Georgia" w:eastAsia="MS Mincho" w:hAnsi="Georgia" w:cs="Calibri"/>
      <w:kern w:val="28"/>
      <w:sz w:val="18"/>
      <w:szCs w:val="20"/>
      <w:lang w:val="en" w:eastAsia="x-none"/>
    </w:rPr>
  </w:style>
  <w:style w:type="paragraph" w:customStyle="1" w:styleId="read">
    <w:name w:val="read"/>
    <w:basedOn w:val="Normal"/>
    <w:next w:val="Normal"/>
    <w:link w:val="readCharChar"/>
    <w:qFormat/>
    <w:rsid w:val="00A649AB"/>
    <w:pPr>
      <w:spacing w:after="0" w:line="240" w:lineRule="auto"/>
    </w:pPr>
    <w:rPr>
      <w:rFonts w:eastAsia="Times New Roman"/>
      <w:b/>
      <w:szCs w:val="20"/>
      <w:u w:val="single"/>
      <w:lang w:val="x-none" w:eastAsia="x-none"/>
    </w:rPr>
  </w:style>
  <w:style w:type="character" w:customStyle="1" w:styleId="readCharChar">
    <w:name w:val="read Char Char"/>
    <w:link w:val="read"/>
    <w:locked/>
    <w:rsid w:val="00A649AB"/>
    <w:rPr>
      <w:rFonts w:ascii="Georgia" w:eastAsia="Times New Roman" w:hAnsi="Georgia" w:cs="Calibri"/>
      <w:b/>
      <w:sz w:val="22"/>
      <w:szCs w:val="20"/>
      <w:u w:val="single"/>
      <w:lang w:val="x-none" w:eastAsia="x-none"/>
    </w:rPr>
  </w:style>
  <w:style w:type="paragraph" w:customStyle="1" w:styleId="2ndLevel-TAG">
    <w:name w:val="2nd Level - TAG"/>
    <w:basedOn w:val="Normal"/>
    <w:next w:val="Normal"/>
    <w:qFormat/>
    <w:rsid w:val="00A649AB"/>
    <w:pPr>
      <w:spacing w:before="240" w:after="0" w:line="240" w:lineRule="auto"/>
      <w:outlineLvl w:val="2"/>
    </w:pPr>
    <w:rPr>
      <w:rFonts w:eastAsia="Times New Roman"/>
      <w:b/>
    </w:rPr>
  </w:style>
  <w:style w:type="character" w:customStyle="1" w:styleId="readChar">
    <w:name w:val="read Char"/>
    <w:rsid w:val="00A649AB"/>
    <w:rPr>
      <w:szCs w:val="22"/>
      <w:u w:val="single"/>
      <w:lang w:val="en-US" w:eastAsia="en-US" w:bidi="ar-SA"/>
    </w:rPr>
  </w:style>
  <w:style w:type="character" w:customStyle="1" w:styleId="underlining0">
    <w:name w:val="underlining"/>
    <w:rsid w:val="00A649AB"/>
    <w:rPr>
      <w:u w:val="single"/>
    </w:rPr>
  </w:style>
  <w:style w:type="paragraph" w:styleId="BodyTextIndent2">
    <w:name w:val="Body Text Indent 2"/>
    <w:basedOn w:val="Normal"/>
    <w:link w:val="BodyTextIndent2Char"/>
    <w:rsid w:val="00A649AB"/>
    <w:pPr>
      <w:spacing w:after="0" w:line="240" w:lineRule="auto"/>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A649AB"/>
    <w:rPr>
      <w:rFonts w:ascii="HGSSoeiKakugothicUB" w:eastAsia="MS Mincho" w:hAnsi="Georgia" w:cs="Calibri"/>
      <w:sz w:val="22"/>
      <w:szCs w:val="20"/>
      <w:lang w:val="x-none" w:eastAsia="ja-JP"/>
    </w:rPr>
  </w:style>
  <w:style w:type="paragraph" w:customStyle="1" w:styleId="CiteCard">
    <w:name w:val="Cite_Card"/>
    <w:link w:val="CiteCardChar"/>
    <w:qFormat/>
    <w:rsid w:val="00A649AB"/>
    <w:pPr>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A649AB"/>
    <w:rPr>
      <w:rFonts w:ascii="Times New Roman" w:eastAsia="Times New Roman" w:hAnsi="Times New Roman" w:cs="Arial"/>
      <w:bCs/>
      <w:sz w:val="20"/>
      <w:szCs w:val="20"/>
    </w:rPr>
  </w:style>
  <w:style w:type="character" w:customStyle="1" w:styleId="btitle">
    <w:name w:val="btitle"/>
    <w:rsid w:val="00A649AB"/>
  </w:style>
  <w:style w:type="character" w:customStyle="1" w:styleId="green">
    <w:name w:val="green"/>
    <w:rsid w:val="00A649AB"/>
  </w:style>
  <w:style w:type="paragraph" w:customStyle="1" w:styleId="CM5">
    <w:name w:val="CM5"/>
    <w:basedOn w:val="Default"/>
    <w:next w:val="Default"/>
    <w:uiPriority w:val="99"/>
    <w:qFormat/>
    <w:rsid w:val="00A649AB"/>
    <w:pPr>
      <w:widowControl w:val="0"/>
    </w:pPr>
    <w:rPr>
      <w:rFonts w:ascii="Times New Roman" w:eastAsia="MS Mincho" w:hAnsi="Times New Roman" w:cs="Times New Roman"/>
      <w:color w:val="auto"/>
    </w:rPr>
  </w:style>
  <w:style w:type="paragraph" w:customStyle="1" w:styleId="CM14">
    <w:name w:val="CM14"/>
    <w:basedOn w:val="Default"/>
    <w:next w:val="Default"/>
    <w:uiPriority w:val="99"/>
    <w:qFormat/>
    <w:rsid w:val="00A649AB"/>
    <w:pPr>
      <w:widowControl w:val="0"/>
    </w:pPr>
    <w:rPr>
      <w:rFonts w:ascii="Times New Roman" w:eastAsia="MS Mincho" w:hAnsi="Times New Roman" w:cs="Times New Roman"/>
      <w:color w:val="auto"/>
    </w:rPr>
  </w:style>
  <w:style w:type="character" w:customStyle="1" w:styleId="BodyText1">
    <w:name w:val="Body Text1"/>
    <w:rsid w:val="00A649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649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10 pt"/>
    <w:rsid w:val="00A649A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649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649A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649A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649A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649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A649AB"/>
    <w:rPr>
      <w:rFonts w:ascii="Sylfaen" w:hAnsi="Sylfaen" w:cs="Sylfaen"/>
      <w:i/>
      <w:iCs/>
      <w:sz w:val="19"/>
      <w:szCs w:val="19"/>
      <w:u w:val="none"/>
      <w:shd w:val="clear" w:color="auto" w:fill="FFFFFF"/>
    </w:rPr>
  </w:style>
  <w:style w:type="character" w:styleId="EndnoteReference">
    <w:name w:val="endnote reference"/>
    <w:basedOn w:val="DefaultParagraphFont"/>
    <w:unhideWhenUsed/>
    <w:rsid w:val="00A649AB"/>
    <w:rPr>
      <w:vertAlign w:val="superscript"/>
    </w:rPr>
  </w:style>
  <w:style w:type="character" w:customStyle="1" w:styleId="1">
    <w:name w:val="1"/>
    <w:rsid w:val="00A649AB"/>
    <w:rPr>
      <w:rFonts w:cs="Arial"/>
      <w:bCs/>
      <w:sz w:val="20"/>
      <w:u w:val="single"/>
      <w:lang w:val="en-US" w:eastAsia="en-US" w:bidi="ar-SA"/>
    </w:rPr>
  </w:style>
  <w:style w:type="paragraph" w:customStyle="1" w:styleId="dropcap">
    <w:name w:val="dropcap"/>
    <w:basedOn w:val="Normal"/>
    <w:uiPriority w:val="99"/>
    <w:qFormat/>
    <w:rsid w:val="00A649AB"/>
    <w:pPr>
      <w:spacing w:before="100" w:beforeAutospacing="1" w:after="100" w:afterAutospacing="1" w:line="240" w:lineRule="auto"/>
    </w:pPr>
    <w:rPr>
      <w:rFonts w:eastAsia="Times New Roman"/>
      <w:sz w:val="24"/>
    </w:rPr>
  </w:style>
  <w:style w:type="character" w:customStyle="1" w:styleId="BodyTextIndent2Char1">
    <w:name w:val="Body Text Indent 2 Char1"/>
    <w:basedOn w:val="DefaultParagraphFont"/>
    <w:rsid w:val="00A649AB"/>
    <w:rPr>
      <w:rFonts w:ascii="Georgia" w:hAnsi="Georgia"/>
    </w:rPr>
  </w:style>
  <w:style w:type="paragraph" w:customStyle="1" w:styleId="StyleStyle49pt6">
    <w:name w:val="Style Style4 + 9 pt6"/>
    <w:basedOn w:val="Style4"/>
    <w:link w:val="StyleStyle49pt6Char"/>
    <w:qFormat/>
    <w:rsid w:val="00A649AB"/>
    <w:pPr>
      <w:spacing w:after="0" w:line="240" w:lineRule="auto"/>
    </w:pPr>
    <w:rPr>
      <w:rFonts w:ascii="Georgia" w:hAnsi="Georgia"/>
    </w:rPr>
  </w:style>
  <w:style w:type="character" w:customStyle="1" w:styleId="StyleStyle49pt6Char">
    <w:name w:val="Style Style4 + 9 pt6 Char"/>
    <w:basedOn w:val="Style4Char"/>
    <w:link w:val="StyleStyle49pt6"/>
    <w:rsid w:val="00A649AB"/>
    <w:rPr>
      <w:rFonts w:ascii="Georgia" w:eastAsia="Times New Roman" w:hAnsi="Georgia"/>
      <w:u w:val="single"/>
    </w:rPr>
  </w:style>
  <w:style w:type="paragraph" w:customStyle="1" w:styleId="UnderlineCharCharCharChar">
    <w:name w:val="Underline Char Char Char Char"/>
    <w:basedOn w:val="Normal"/>
    <w:link w:val="UnderlineCharCharCharCharChar"/>
    <w:qFormat/>
    <w:rsid w:val="00A649AB"/>
    <w:pPr>
      <w:spacing w:after="0" w:line="240" w:lineRule="auto"/>
    </w:pPr>
    <w:rPr>
      <w:rFonts w:eastAsia="Times New Roman" w:cs="Times New Roman"/>
      <w:sz w:val="24"/>
      <w:u w:val="single"/>
    </w:rPr>
  </w:style>
  <w:style w:type="character" w:customStyle="1" w:styleId="Heading3CharCharCharChar">
    <w:name w:val="Heading 3 Char Char Char Char"/>
    <w:rsid w:val="00A649AB"/>
    <w:rPr>
      <w:rFonts w:cs="Arial"/>
      <w:bCs/>
      <w:szCs w:val="26"/>
      <w:u w:val="single"/>
      <w:lang w:val="en-US" w:eastAsia="en-US" w:bidi="ar-SA"/>
    </w:rPr>
  </w:style>
  <w:style w:type="character" w:customStyle="1" w:styleId="CharChar31">
    <w:name w:val="Char Char31"/>
    <w:rsid w:val="00A649AB"/>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649A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649AB"/>
    <w:pPr>
      <w:spacing w:after="0" w:line="240" w:lineRule="auto"/>
    </w:pPr>
    <w:rPr>
      <w:sz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649A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649AB"/>
    <w:pPr>
      <w:spacing w:after="0" w:line="240" w:lineRule="auto"/>
    </w:pPr>
    <w:rPr>
      <w:b/>
      <w:bCs/>
      <w:sz w:val="24"/>
      <w:u w:val="single"/>
    </w:rPr>
  </w:style>
  <w:style w:type="character" w:customStyle="1" w:styleId="Subtitle2">
    <w:name w:val="Subtitle2"/>
    <w:rsid w:val="00A649AB"/>
  </w:style>
  <w:style w:type="character" w:customStyle="1" w:styleId="drop">
    <w:name w:val="drop"/>
    <w:rsid w:val="00A649AB"/>
  </w:style>
  <w:style w:type="character" w:customStyle="1" w:styleId="bioline">
    <w:name w:val="bioline"/>
    <w:rsid w:val="00A649AB"/>
  </w:style>
  <w:style w:type="character" w:customStyle="1" w:styleId="articletitle0">
    <w:name w:val="article_title"/>
    <w:rsid w:val="00A649AB"/>
  </w:style>
  <w:style w:type="character" w:customStyle="1" w:styleId="A4">
    <w:name w:val="A4"/>
    <w:rsid w:val="00A649AB"/>
    <w:rPr>
      <w:color w:val="000000"/>
    </w:rPr>
  </w:style>
  <w:style w:type="character" w:customStyle="1" w:styleId="DebatenoramlChar">
    <w:name w:val="Debatenoraml Char"/>
    <w:link w:val="Debatenoraml"/>
    <w:locked/>
    <w:rsid w:val="00A649AB"/>
    <w:rPr>
      <w:rFonts w:ascii="Times New Roman" w:hAnsi="Times New Roman"/>
    </w:rPr>
  </w:style>
  <w:style w:type="paragraph" w:customStyle="1" w:styleId="Debatenoraml">
    <w:name w:val="Debatenoraml"/>
    <w:basedOn w:val="NoSpacing"/>
    <w:link w:val="DebatenoramlChar"/>
    <w:qFormat/>
    <w:rsid w:val="00A649AB"/>
    <w:pPr>
      <w:pageBreakBefore w:val="0"/>
      <w:pBdr>
        <w:top w:val="none" w:sz="0" w:space="0" w:color="auto"/>
        <w:left w:val="none" w:sz="0" w:space="0" w:color="auto"/>
        <w:bottom w:val="none" w:sz="0" w:space="0" w:color="auto"/>
        <w:right w:val="none" w:sz="0" w:space="0" w:color="auto"/>
      </w:pBdr>
      <w:spacing w:line="240" w:lineRule="auto"/>
      <w:jc w:val="left"/>
    </w:pPr>
    <w:rPr>
      <w:rFonts w:ascii="Times New Roman" w:hAnsi="Times New Roman"/>
    </w:rPr>
  </w:style>
  <w:style w:type="character" w:customStyle="1" w:styleId="berief">
    <w:name w:val="berief"/>
    <w:rsid w:val="00A649AB"/>
  </w:style>
  <w:style w:type="paragraph" w:customStyle="1" w:styleId="F4-NormalText">
    <w:name w:val="F4 - Normal Text"/>
    <w:basedOn w:val="Normal"/>
    <w:qFormat/>
    <w:rsid w:val="00A649AB"/>
    <w:pPr>
      <w:spacing w:after="0" w:line="240" w:lineRule="auto"/>
    </w:pPr>
  </w:style>
  <w:style w:type="character" w:customStyle="1" w:styleId="Brief-Smalltext">
    <w:name w:val="Brief - Small text"/>
    <w:rsid w:val="00A649AB"/>
    <w:rPr>
      <w:rFonts w:ascii="Times New Roman" w:hAnsi="Times New Roman" w:cs="Times New Roman" w:hint="default"/>
      <w:strike w:val="0"/>
      <w:dstrike w:val="0"/>
      <w:sz w:val="14"/>
      <w:u w:val="none"/>
      <w:effect w:val="none"/>
    </w:rPr>
  </w:style>
  <w:style w:type="character" w:customStyle="1" w:styleId="s2">
    <w:name w:val="s2"/>
    <w:rsid w:val="00A649AB"/>
  </w:style>
  <w:style w:type="character" w:customStyle="1" w:styleId="s4">
    <w:name w:val="s4"/>
    <w:rsid w:val="00A649AB"/>
  </w:style>
  <w:style w:type="character" w:customStyle="1" w:styleId="s5">
    <w:name w:val="s5"/>
    <w:rsid w:val="00A649AB"/>
  </w:style>
  <w:style w:type="paragraph" w:customStyle="1" w:styleId="SynergyTag">
    <w:name w:val="SynergyTag"/>
    <w:basedOn w:val="Normal"/>
    <w:uiPriority w:val="99"/>
    <w:qFormat/>
    <w:rsid w:val="00A649AB"/>
    <w:pPr>
      <w:spacing w:after="0" w:line="240" w:lineRule="auto"/>
    </w:pPr>
    <w:rPr>
      <w:rFonts w:eastAsia="Calibri" w:cs="Times New Roman"/>
      <w:b/>
    </w:rPr>
  </w:style>
  <w:style w:type="paragraph" w:customStyle="1" w:styleId="Quals">
    <w:name w:val="Quals"/>
    <w:basedOn w:val="Normal"/>
    <w:link w:val="QualsChar"/>
    <w:qFormat/>
    <w:rsid w:val="00A649AB"/>
    <w:pPr>
      <w:spacing w:after="0" w:line="240" w:lineRule="auto"/>
    </w:pPr>
    <w:rPr>
      <w:rFonts w:eastAsia="Calibri" w:cs="Times New Roman"/>
      <w:sz w:val="18"/>
    </w:rPr>
  </w:style>
  <w:style w:type="character" w:customStyle="1" w:styleId="QualsChar">
    <w:name w:val="Quals Char"/>
    <w:link w:val="Quals"/>
    <w:rsid w:val="00A649AB"/>
    <w:rPr>
      <w:rFonts w:ascii="Georgia" w:eastAsia="Calibri" w:hAnsi="Georgia" w:cs="Times New Roman"/>
      <w:sz w:val="18"/>
      <w:szCs w:val="22"/>
    </w:rPr>
  </w:style>
  <w:style w:type="character" w:customStyle="1" w:styleId="cap">
    <w:name w:val="cap"/>
    <w:rsid w:val="00A649AB"/>
  </w:style>
  <w:style w:type="character" w:customStyle="1" w:styleId="rightsnotice">
    <w:name w:val="rightsnotice"/>
    <w:rsid w:val="00A649AB"/>
  </w:style>
  <w:style w:type="paragraph" w:customStyle="1" w:styleId="times">
    <w:name w:val="times"/>
    <w:basedOn w:val="Normal"/>
    <w:qFormat/>
    <w:rsid w:val="00A649AB"/>
    <w:pPr>
      <w:spacing w:before="100" w:beforeAutospacing="1" w:after="100" w:afterAutospacing="1" w:line="240" w:lineRule="auto"/>
    </w:pPr>
    <w:rPr>
      <w:rFonts w:eastAsia="Times New Roman" w:cs="Times New Roman"/>
      <w:sz w:val="24"/>
    </w:rPr>
  </w:style>
  <w:style w:type="character" w:customStyle="1" w:styleId="Caption1">
    <w:name w:val="Caption1"/>
    <w:rsid w:val="00A649AB"/>
  </w:style>
  <w:style w:type="character" w:customStyle="1" w:styleId="credit">
    <w:name w:val="credit"/>
    <w:rsid w:val="00A649AB"/>
  </w:style>
  <w:style w:type="character" w:customStyle="1" w:styleId="scaps">
    <w:name w:val="scaps"/>
    <w:rsid w:val="00A649AB"/>
  </w:style>
  <w:style w:type="character" w:customStyle="1" w:styleId="current-article">
    <w:name w:val="current-article"/>
    <w:rsid w:val="00A649AB"/>
  </w:style>
  <w:style w:type="character" w:customStyle="1" w:styleId="related-current-indicator">
    <w:name w:val="related-current-indicator"/>
    <w:rsid w:val="00A649AB"/>
  </w:style>
  <w:style w:type="character" w:customStyle="1" w:styleId="bylclear">
    <w:name w:val="bylclear"/>
    <w:rsid w:val="00A649AB"/>
  </w:style>
  <w:style w:type="paragraph" w:customStyle="1" w:styleId="cites0">
    <w:name w:val="cites"/>
    <w:next w:val="Normal"/>
    <w:link w:val="citesChar0"/>
    <w:autoRedefine/>
    <w:qFormat/>
    <w:rsid w:val="00A649AB"/>
    <w:pPr>
      <w:contextualSpacing/>
    </w:pPr>
    <w:rPr>
      <w:rFonts w:ascii="Georgia" w:eastAsia="Malgun Gothic" w:hAnsi="Georgia" w:cs="Times New Roman"/>
      <w:b/>
      <w:sz w:val="22"/>
      <w:lang w:eastAsia="zh-CN"/>
    </w:rPr>
  </w:style>
  <w:style w:type="character" w:customStyle="1" w:styleId="citesChar0">
    <w:name w:val="cites Char"/>
    <w:aliases w:val="Heading 1 Char3"/>
    <w:link w:val="cites0"/>
    <w:rsid w:val="00A649AB"/>
    <w:rPr>
      <w:rFonts w:ascii="Georgia" w:eastAsia="Malgun Gothic" w:hAnsi="Georgia" w:cs="Times New Roman"/>
      <w:b/>
      <w:sz w:val="22"/>
      <w:lang w:eastAsia="zh-CN"/>
    </w:rPr>
  </w:style>
  <w:style w:type="character" w:customStyle="1" w:styleId="timestamp">
    <w:name w:val="timestamp"/>
    <w:rsid w:val="00A649AB"/>
  </w:style>
  <w:style w:type="character" w:customStyle="1" w:styleId="comments">
    <w:name w:val="comments"/>
    <w:rsid w:val="00A649AB"/>
  </w:style>
  <w:style w:type="character" w:customStyle="1" w:styleId="essaytext">
    <w:name w:val="essaytext"/>
    <w:rsid w:val="00A649AB"/>
  </w:style>
  <w:style w:type="paragraph" w:customStyle="1" w:styleId="CM1">
    <w:name w:val="CM1"/>
    <w:basedOn w:val="Normal"/>
    <w:next w:val="Normal"/>
    <w:qFormat/>
    <w:rsid w:val="00A649AB"/>
    <w:pPr>
      <w:autoSpaceDE w:val="0"/>
      <w:autoSpaceDN w:val="0"/>
      <w:adjustRightInd w:val="0"/>
      <w:spacing w:after="0" w:line="240" w:lineRule="auto"/>
    </w:pPr>
    <w:rPr>
      <w:rFonts w:eastAsia="Calibri" w:cs="Times New Roman"/>
      <w:sz w:val="24"/>
    </w:rPr>
  </w:style>
  <w:style w:type="character" w:customStyle="1" w:styleId="byline">
    <w:name w:val="byline"/>
    <w:rsid w:val="00A649AB"/>
  </w:style>
  <w:style w:type="character" w:customStyle="1" w:styleId="username">
    <w:name w:val="username"/>
    <w:rsid w:val="00A649AB"/>
  </w:style>
  <w:style w:type="character" w:customStyle="1" w:styleId="toplinks">
    <w:name w:val="toplinks"/>
    <w:rsid w:val="00A649AB"/>
  </w:style>
  <w:style w:type="paragraph" w:customStyle="1" w:styleId="BodyA">
    <w:name w:val="Body A"/>
    <w:qFormat/>
    <w:rsid w:val="00A649AB"/>
    <w:rPr>
      <w:rFonts w:ascii="Helvetica" w:eastAsia="ヒラギノ角ゴ Pro W3" w:hAnsi="Helvetica" w:cs="Times New Roman"/>
      <w:color w:val="000000"/>
      <w:szCs w:val="20"/>
    </w:rPr>
  </w:style>
  <w:style w:type="paragraph" w:customStyle="1" w:styleId="Starred">
    <w:name w:val="Starred"/>
    <w:basedOn w:val="Normal"/>
    <w:link w:val="StarredChar"/>
    <w:qFormat/>
    <w:rsid w:val="00A649AB"/>
    <w:pPr>
      <w:keepNext/>
      <w:keepLines/>
      <w:pageBreakBefore/>
      <w:spacing w:before="240" w:after="60" w:line="240" w:lineRule="auto"/>
      <w:jc w:val="center"/>
      <w:outlineLvl w:val="0"/>
    </w:pPr>
    <w:rPr>
      <w:rFonts w:eastAsia="Times New Roman" w:cs="Times New Roman"/>
      <w:b/>
      <w:caps/>
      <w:szCs w:val="28"/>
      <w:u w:val="single"/>
    </w:rPr>
  </w:style>
  <w:style w:type="character" w:customStyle="1" w:styleId="StarredChar">
    <w:name w:val="Starred Char"/>
    <w:link w:val="Starred"/>
    <w:rsid w:val="00A649AB"/>
    <w:rPr>
      <w:rFonts w:ascii="Georgia" w:eastAsia="Times New Roman" w:hAnsi="Georgia" w:cs="Times New Roman"/>
      <w:b/>
      <w:caps/>
      <w:sz w:val="22"/>
      <w:szCs w:val="28"/>
      <w:u w:val="single"/>
    </w:rPr>
  </w:style>
  <w:style w:type="paragraph" w:customStyle="1" w:styleId="NotStarred">
    <w:name w:val="NotStarred"/>
    <w:basedOn w:val="Normal"/>
    <w:link w:val="NotStarredChar"/>
    <w:qFormat/>
    <w:rsid w:val="00A649AB"/>
    <w:pPr>
      <w:keepNext/>
      <w:keepLines/>
      <w:pageBreakBefore/>
      <w:spacing w:before="240" w:after="60" w:line="240" w:lineRule="auto"/>
      <w:jc w:val="center"/>
      <w:outlineLvl w:val="1"/>
    </w:pPr>
    <w:rPr>
      <w:rFonts w:eastAsia="Times New Roman" w:cs="Times New Roman"/>
      <w:b/>
      <w:caps/>
      <w:szCs w:val="28"/>
      <w:u w:val="single"/>
    </w:rPr>
  </w:style>
  <w:style w:type="character" w:customStyle="1" w:styleId="NotStarredChar">
    <w:name w:val="NotStarred Char"/>
    <w:link w:val="NotStarred"/>
    <w:rsid w:val="00A649AB"/>
    <w:rPr>
      <w:rFonts w:ascii="Georgia" w:eastAsia="Times New Roman" w:hAnsi="Georgia" w:cs="Times New Roman"/>
      <w:b/>
      <w:caps/>
      <w:sz w:val="22"/>
      <w:szCs w:val="28"/>
      <w:u w:val="single"/>
    </w:rPr>
  </w:style>
  <w:style w:type="character" w:customStyle="1" w:styleId="A3">
    <w:name w:val="A3"/>
    <w:rsid w:val="00A649AB"/>
    <w:rPr>
      <w:rFonts w:cs="Perpetua"/>
      <w:color w:val="000000"/>
      <w:sz w:val="15"/>
      <w:szCs w:val="15"/>
    </w:rPr>
  </w:style>
  <w:style w:type="character" w:customStyle="1" w:styleId="see">
    <w:name w:val="see"/>
    <w:rsid w:val="00A649AB"/>
  </w:style>
  <w:style w:type="character" w:customStyle="1" w:styleId="first-letter">
    <w:name w:val="first-letter"/>
    <w:rsid w:val="00A649AB"/>
  </w:style>
  <w:style w:type="character" w:customStyle="1" w:styleId="focusparagraph">
    <w:name w:val="focusparagraph"/>
    <w:rsid w:val="00A649AB"/>
  </w:style>
  <w:style w:type="character" w:customStyle="1" w:styleId="lightblue">
    <w:name w:val="lightblue"/>
    <w:rsid w:val="00A649AB"/>
  </w:style>
  <w:style w:type="character" w:customStyle="1" w:styleId="StyleUnderlineCharChar9pt">
    <w:name w:val="Style Underline Char Char + 9 pt"/>
    <w:rsid w:val="00A649AB"/>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A649AB"/>
    <w:pPr>
      <w:spacing w:after="200" w:line="276" w:lineRule="auto"/>
    </w:pPr>
    <w:rPr>
      <w:rFonts w:eastAsia="Times New Roman" w:cs="Times New Roman"/>
      <w:b/>
      <w:sz w:val="24"/>
    </w:rPr>
  </w:style>
  <w:style w:type="character" w:customStyle="1" w:styleId="tagCharCharChar">
    <w:name w:val="tag Char Char Char"/>
    <w:link w:val="tagCharChar"/>
    <w:rsid w:val="00A649AB"/>
    <w:rPr>
      <w:rFonts w:ascii="Georgia" w:eastAsia="Times New Roman" w:hAnsi="Georgia" w:cs="Times New Roman"/>
      <w:b/>
      <w:szCs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A649AB"/>
    <w:pPr>
      <w:spacing w:after="0" w:line="240" w:lineRule="auto"/>
    </w:pPr>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649AB"/>
    <w:rPr>
      <w:rFonts w:ascii="Times New Roman" w:eastAsia="Times New Roman" w:hAnsi="Times New Roman" w:cs="Times New Roman"/>
      <w:u w:val="single"/>
      <w:bdr w:val="single" w:sz="4" w:space="0" w:color="auto"/>
    </w:rPr>
  </w:style>
  <w:style w:type="character" w:customStyle="1" w:styleId="title1">
    <w:name w:val="title1"/>
    <w:rsid w:val="00A649AB"/>
  </w:style>
  <w:style w:type="character" w:customStyle="1" w:styleId="Header1">
    <w:name w:val="Header1"/>
    <w:rsid w:val="00A649AB"/>
  </w:style>
  <w:style w:type="paragraph" w:customStyle="1" w:styleId="H4Tag">
    <w:name w:val="H4 (Tag)"/>
    <w:basedOn w:val="Normal"/>
    <w:link w:val="H4TagChar1"/>
    <w:qFormat/>
    <w:rsid w:val="00A649AB"/>
    <w:pPr>
      <w:spacing w:after="0" w:line="240" w:lineRule="auto"/>
    </w:pPr>
    <w:rPr>
      <w:rFonts w:eastAsia="Calibri" w:cs="Times New Roman"/>
      <w:b/>
    </w:rPr>
  </w:style>
  <w:style w:type="character" w:customStyle="1" w:styleId="H4TagChar1">
    <w:name w:val="H4 (Tag) Char1"/>
    <w:link w:val="H4Tag"/>
    <w:rsid w:val="00A649AB"/>
    <w:rPr>
      <w:rFonts w:ascii="Georgia" w:eastAsia="Calibri" w:hAnsi="Georgia" w:cs="Times New Roman"/>
      <w:b/>
      <w:sz w:val="22"/>
      <w:szCs w:val="22"/>
    </w:rPr>
  </w:style>
  <w:style w:type="character" w:customStyle="1" w:styleId="citationgenerated">
    <w:name w:val="citation generated"/>
    <w:rsid w:val="00A649AB"/>
  </w:style>
  <w:style w:type="paragraph" w:customStyle="1" w:styleId="CM25">
    <w:name w:val="CM25"/>
    <w:basedOn w:val="Default"/>
    <w:next w:val="Default"/>
    <w:qFormat/>
    <w:rsid w:val="00A649AB"/>
    <w:pPr>
      <w:spacing w:after="233" w:line="276" w:lineRule="auto"/>
    </w:pPr>
    <w:rPr>
      <w:rFonts w:ascii="Georgia" w:hAnsi="Georgia" w:cs="Times New Roman"/>
      <w:color w:val="auto"/>
      <w:sz w:val="22"/>
    </w:rPr>
  </w:style>
  <w:style w:type="character" w:customStyle="1" w:styleId="pmterms12">
    <w:name w:val="pmterms12"/>
    <w:rsid w:val="00A649AB"/>
    <w:rPr>
      <w:b/>
      <w:bCs/>
      <w:i w:val="0"/>
      <w:iCs w:val="0"/>
      <w:color w:val="000000"/>
    </w:rPr>
  </w:style>
  <w:style w:type="paragraph" w:styleId="z-TopofForm">
    <w:name w:val="HTML Top of Form"/>
    <w:basedOn w:val="Normal"/>
    <w:next w:val="Normal"/>
    <w:link w:val="z-TopofFormChar"/>
    <w:hidden/>
    <w:rsid w:val="00A649AB"/>
    <w:pPr>
      <w:pBdr>
        <w:bottom w:val="single" w:sz="6" w:space="1" w:color="auto"/>
      </w:pBdr>
      <w:spacing w:after="0" w:line="240" w:lineRule="auto"/>
      <w:jc w:val="center"/>
    </w:pPr>
    <w:rPr>
      <w:rFonts w:eastAsia="Times New Roman"/>
      <w:vanish/>
      <w:sz w:val="16"/>
      <w:szCs w:val="16"/>
    </w:rPr>
  </w:style>
  <w:style w:type="character" w:customStyle="1" w:styleId="z-TopofFormChar">
    <w:name w:val="z-Top of Form Char"/>
    <w:basedOn w:val="DefaultParagraphFont"/>
    <w:link w:val="z-TopofForm"/>
    <w:rsid w:val="00A649AB"/>
    <w:rPr>
      <w:rFonts w:ascii="Georgia" w:eastAsia="Times New Roman" w:hAnsi="Georgia" w:cs="Calibri"/>
      <w:vanish/>
      <w:sz w:val="16"/>
      <w:szCs w:val="16"/>
    </w:rPr>
  </w:style>
  <w:style w:type="paragraph" w:styleId="z-BottomofForm">
    <w:name w:val="HTML Bottom of Form"/>
    <w:basedOn w:val="Normal"/>
    <w:next w:val="Normal"/>
    <w:link w:val="z-BottomofFormChar"/>
    <w:hidden/>
    <w:rsid w:val="00A649AB"/>
    <w:pPr>
      <w:pBdr>
        <w:top w:val="single" w:sz="6" w:space="1" w:color="auto"/>
      </w:pBdr>
      <w:spacing w:after="0" w:line="240" w:lineRule="auto"/>
      <w:jc w:val="center"/>
    </w:pPr>
    <w:rPr>
      <w:rFonts w:eastAsia="Times New Roman"/>
      <w:vanish/>
      <w:sz w:val="16"/>
      <w:szCs w:val="16"/>
    </w:rPr>
  </w:style>
  <w:style w:type="character" w:customStyle="1" w:styleId="z-BottomofFormChar">
    <w:name w:val="z-Bottom of Form Char"/>
    <w:basedOn w:val="DefaultParagraphFont"/>
    <w:link w:val="z-BottomofForm"/>
    <w:rsid w:val="00A649AB"/>
    <w:rPr>
      <w:rFonts w:ascii="Georgia" w:eastAsia="Times New Roman" w:hAnsi="Georgia" w:cs="Calibri"/>
      <w:vanish/>
      <w:sz w:val="16"/>
      <w:szCs w:val="16"/>
    </w:rPr>
  </w:style>
  <w:style w:type="character" w:customStyle="1" w:styleId="Title10">
    <w:name w:val="Title1"/>
    <w:rsid w:val="00A649AB"/>
  </w:style>
  <w:style w:type="character" w:customStyle="1" w:styleId="UnderlineCharCharCharCharCharChar">
    <w:name w:val="Underline Char Char Char Char Char Char"/>
    <w:rsid w:val="00A649AB"/>
    <w:rPr>
      <w:rFonts w:ascii="Arial Narrow" w:eastAsia="Times New Roman" w:hAnsi="Arial Narrow" w:cs="Times New Roman"/>
      <w:szCs w:val="24"/>
      <w:u w:val="single"/>
    </w:rPr>
  </w:style>
  <w:style w:type="character" w:customStyle="1" w:styleId="BoldandUnderlineCharCharCharChar">
    <w:name w:val="Bold and Underline Char Char Char Char"/>
    <w:rsid w:val="00A649AB"/>
    <w:rPr>
      <w:b/>
      <w:noProof w:val="0"/>
      <w:u w:val="single"/>
      <w:lang w:val="en-US" w:eastAsia="en-US" w:bidi="ar-SA"/>
    </w:rPr>
  </w:style>
  <w:style w:type="character" w:customStyle="1" w:styleId="FontStyle29">
    <w:name w:val="Font Style29"/>
    <w:uiPriority w:val="99"/>
    <w:rsid w:val="00A649AB"/>
    <w:rPr>
      <w:rFonts w:ascii="Arial" w:hAnsi="Arial" w:cs="Arial"/>
      <w:sz w:val="14"/>
      <w:szCs w:val="14"/>
    </w:rPr>
  </w:style>
  <w:style w:type="character" w:customStyle="1" w:styleId="Debate-CardTagandCite-F6Char">
    <w:name w:val="Debate- Card Tag and Cite- F6 Char"/>
    <w:link w:val="Debate-CardTagandCite-F6"/>
    <w:locked/>
    <w:rsid w:val="00A649AB"/>
    <w:rPr>
      <w:rFonts w:ascii="Georgia" w:hAnsi="Georgia"/>
      <w:b/>
    </w:rPr>
  </w:style>
  <w:style w:type="paragraph" w:customStyle="1" w:styleId="Debate-CardTagandCite-F6">
    <w:name w:val="Debate- Card Tag and Cite- F6"/>
    <w:basedOn w:val="Normal"/>
    <w:link w:val="Debate-CardTagandCite-F6Char"/>
    <w:qFormat/>
    <w:rsid w:val="00A649AB"/>
    <w:pPr>
      <w:spacing w:after="0" w:line="240" w:lineRule="auto"/>
      <w:contextualSpacing/>
    </w:pPr>
    <w:rPr>
      <w:b/>
      <w:sz w:val="24"/>
    </w:rPr>
  </w:style>
  <w:style w:type="character" w:customStyle="1" w:styleId="CardTagChar">
    <w:name w:val="Card Tag Char"/>
    <w:link w:val="CardTag"/>
    <w:locked/>
    <w:rsid w:val="00A649AB"/>
    <w:rPr>
      <w:rFonts w:ascii="Arial Narrow" w:hAnsi="Arial Narrow"/>
      <w:b/>
      <w:sz w:val="26"/>
    </w:rPr>
  </w:style>
  <w:style w:type="paragraph" w:customStyle="1" w:styleId="CardTag">
    <w:name w:val="Card Tag"/>
    <w:link w:val="CardTagChar"/>
    <w:qFormat/>
    <w:rsid w:val="00A649AB"/>
    <w:rPr>
      <w:rFonts w:ascii="Arial Narrow" w:hAnsi="Arial Narrow"/>
      <w:b/>
      <w:sz w:val="26"/>
    </w:rPr>
  </w:style>
  <w:style w:type="paragraph" w:customStyle="1" w:styleId="Cardtext0">
    <w:name w:val="Card text"/>
    <w:link w:val="CardtextChar2"/>
    <w:qFormat/>
    <w:rsid w:val="00A649AB"/>
    <w:pPr>
      <w:widowControl w:val="0"/>
      <w:autoSpaceDE w:val="0"/>
      <w:autoSpaceDN w:val="0"/>
      <w:adjustRightInd w:val="0"/>
    </w:pPr>
    <w:rPr>
      <w:rFonts w:ascii="Arial Narrow" w:hAnsi="Arial Narrow" w:cs="Times New Roman"/>
      <w:u w:val="single"/>
    </w:rPr>
  </w:style>
  <w:style w:type="paragraph" w:customStyle="1" w:styleId="NewHeading2">
    <w:name w:val="NewHeading2"/>
    <w:basedOn w:val="Normal"/>
    <w:link w:val="NewHeading2Char"/>
    <w:qFormat/>
    <w:rsid w:val="00A649AB"/>
    <w:pPr>
      <w:spacing w:before="240" w:after="60" w:line="240" w:lineRule="auto"/>
    </w:pPr>
    <w:rPr>
      <w:rFonts w:eastAsia="Times New Roman" w:cs="Times New Roman"/>
      <w:b/>
      <w:szCs w:val="28"/>
      <w:u w:val="single"/>
    </w:rPr>
  </w:style>
  <w:style w:type="character" w:customStyle="1" w:styleId="NewHeading2Char">
    <w:name w:val="NewHeading2 Char"/>
    <w:link w:val="NewHeading2"/>
    <w:rsid w:val="00A649AB"/>
    <w:rPr>
      <w:rFonts w:ascii="Georgia" w:eastAsia="Times New Roman" w:hAnsi="Georgia" w:cs="Times New Roman"/>
      <w:b/>
      <w:sz w:val="22"/>
      <w:szCs w:val="28"/>
      <w:u w:val="single"/>
    </w:rPr>
  </w:style>
  <w:style w:type="paragraph" w:customStyle="1" w:styleId="TagGA11">
    <w:name w:val="Tag GA 11"/>
    <w:basedOn w:val="TOC1"/>
    <w:uiPriority w:val="99"/>
    <w:qFormat/>
    <w:rsid w:val="00A649AB"/>
    <w:pPr>
      <w:widowControl/>
    </w:pPr>
    <w:rPr>
      <w:rFonts w:ascii="Times New Roman" w:eastAsia="Calibri" w:hAnsi="Times New Roman" w:cs="Times New Roman"/>
      <w:b/>
      <w:sz w:val="20"/>
    </w:rPr>
  </w:style>
  <w:style w:type="paragraph" w:customStyle="1" w:styleId="CiteCard0">
    <w:name w:val="Cite/Card"/>
    <w:basedOn w:val="TOC2"/>
    <w:qFormat/>
    <w:rsid w:val="00A649AB"/>
    <w:pPr>
      <w:tabs>
        <w:tab w:val="left" w:pos="4360"/>
      </w:tabs>
      <w:ind w:left="220"/>
    </w:pPr>
    <w:rPr>
      <w:rFonts w:ascii="Times New Roman" w:eastAsia="Calibri" w:hAnsi="Times New Roman" w:cs="Times New Roman"/>
      <w:b w:val="0"/>
      <w:kern w:val="0"/>
      <w:sz w:val="20"/>
    </w:rPr>
  </w:style>
  <w:style w:type="paragraph" w:customStyle="1" w:styleId="CM32">
    <w:name w:val="CM3+2"/>
    <w:basedOn w:val="Normal"/>
    <w:next w:val="Normal"/>
    <w:uiPriority w:val="99"/>
    <w:qFormat/>
    <w:rsid w:val="00A649AB"/>
    <w:pPr>
      <w:autoSpaceDE w:val="0"/>
      <w:autoSpaceDN w:val="0"/>
      <w:adjustRightInd w:val="0"/>
      <w:spacing w:after="0" w:line="240" w:lineRule="atLeast"/>
    </w:pPr>
    <w:rPr>
      <w:rFonts w:eastAsia="Calibri" w:cs="Times New Roman"/>
      <w:sz w:val="24"/>
    </w:rPr>
  </w:style>
  <w:style w:type="paragraph" w:customStyle="1" w:styleId="msolistparagraph0">
    <w:name w:val="msolistparagraph"/>
    <w:basedOn w:val="Normal"/>
    <w:qFormat/>
    <w:rsid w:val="00A649AB"/>
    <w:pPr>
      <w:spacing w:after="0" w:line="240" w:lineRule="auto"/>
    </w:pPr>
    <w:rPr>
      <w:rFonts w:eastAsia="Calibri" w:cs="Times New Roman"/>
    </w:rPr>
  </w:style>
  <w:style w:type="paragraph" w:customStyle="1" w:styleId="TagLine">
    <w:name w:val="Tag Line"/>
    <w:basedOn w:val="Normal"/>
    <w:next w:val="FullText"/>
    <w:qFormat/>
    <w:rsid w:val="00A649AB"/>
    <w:pPr>
      <w:spacing w:after="0" w:line="240" w:lineRule="auto"/>
    </w:pPr>
    <w:rPr>
      <w:rFonts w:ascii="Arial Narrow" w:eastAsia="Times New Roman" w:hAnsi="Arial Narrow" w:cs="Times New Roman"/>
      <w:b/>
      <w:sz w:val="28"/>
    </w:rPr>
  </w:style>
  <w:style w:type="character" w:customStyle="1" w:styleId="UnderlinedCard0">
    <w:name w:val="Underlined Card"/>
    <w:rsid w:val="00A649AB"/>
    <w:rPr>
      <w:rFonts w:ascii="Arial Narrow" w:hAnsi="Arial Narrow" w:hint="default"/>
      <w:sz w:val="22"/>
      <w:u w:val="single"/>
    </w:rPr>
  </w:style>
  <w:style w:type="paragraph" w:customStyle="1" w:styleId="msolistparagraphcxspfirst">
    <w:name w:val="msolistparagraphcxspfirst"/>
    <w:basedOn w:val="Normal"/>
    <w:uiPriority w:val="99"/>
    <w:qFormat/>
    <w:rsid w:val="00A649AB"/>
    <w:pPr>
      <w:spacing w:before="100" w:beforeAutospacing="1" w:after="100" w:afterAutospacing="1" w:line="240" w:lineRule="auto"/>
    </w:pPr>
    <w:rPr>
      <w:rFonts w:eastAsia="Times New Roman" w:cs="Times New Roman"/>
      <w:sz w:val="24"/>
    </w:rPr>
  </w:style>
  <w:style w:type="paragraph" w:customStyle="1" w:styleId="msolistparagraphcxsplast">
    <w:name w:val="msolistparagraphcxsplast"/>
    <w:basedOn w:val="Normal"/>
    <w:qFormat/>
    <w:rsid w:val="00A649AB"/>
    <w:pPr>
      <w:spacing w:before="100" w:beforeAutospacing="1" w:after="100" w:afterAutospacing="1" w:line="240" w:lineRule="auto"/>
    </w:pPr>
    <w:rPr>
      <w:rFonts w:eastAsia="Times New Roman" w:cs="Times New Roman"/>
      <w:sz w:val="24"/>
    </w:rPr>
  </w:style>
  <w:style w:type="character" w:customStyle="1" w:styleId="CardsUnderlined">
    <w:name w:val="Cards Underlined"/>
    <w:qFormat/>
    <w:rsid w:val="00A649AB"/>
    <w:rPr>
      <w:rFonts w:ascii="Helvetica" w:hAnsi="Helvetica" w:hint="default"/>
      <w:sz w:val="22"/>
      <w:szCs w:val="24"/>
      <w:u w:val="thick"/>
    </w:rPr>
  </w:style>
  <w:style w:type="paragraph" w:customStyle="1" w:styleId="Card6pt">
    <w:name w:val="Card 6pt"/>
    <w:basedOn w:val="Normal"/>
    <w:qFormat/>
    <w:rsid w:val="00A649AB"/>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A649AB"/>
    <w:pPr>
      <w:spacing w:after="0" w:line="240" w:lineRule="auto"/>
    </w:pPr>
    <w:rPr>
      <w:rFonts w:ascii="Garamond" w:eastAsia="Calibri" w:hAnsi="Garamond" w:cs="Times New Roman"/>
    </w:rPr>
  </w:style>
  <w:style w:type="character" w:customStyle="1" w:styleId="FullCiteChar">
    <w:name w:val="Full Cite Char"/>
    <w:link w:val="FullCite"/>
    <w:rsid w:val="00A649AB"/>
    <w:rPr>
      <w:rFonts w:ascii="Garamond" w:eastAsia="Calibri" w:hAnsi="Garamond" w:cs="Times New Roman"/>
      <w:sz w:val="22"/>
      <w:szCs w:val="22"/>
    </w:rPr>
  </w:style>
  <w:style w:type="paragraph" w:customStyle="1" w:styleId="StyleNormalWeb11ptUnderline">
    <w:name w:val="Style Normal (Web) + 11 pt Underline"/>
    <w:basedOn w:val="NormalWeb"/>
    <w:link w:val="StyleNormalWeb11ptUnderlineChar"/>
    <w:qFormat/>
    <w:rsid w:val="00A649AB"/>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eastAsia="Times New Roman"/>
      <w:sz w:val="22"/>
    </w:rPr>
  </w:style>
  <w:style w:type="character" w:customStyle="1" w:styleId="StyleNormalWeb11ptUnderlineChar">
    <w:name w:val="Style Normal (Web) + 11 pt Underline Char"/>
    <w:link w:val="StyleNormalWeb11ptUnderline"/>
    <w:rsid w:val="00A649AB"/>
    <w:rPr>
      <w:rFonts w:ascii="Times New Roman" w:eastAsia="Times New Roman" w:hAnsi="Times New Roman" w:cs="Times New Roman"/>
      <w:sz w:val="22"/>
      <w:szCs w:val="22"/>
    </w:rPr>
  </w:style>
  <w:style w:type="paragraph" w:customStyle="1" w:styleId="StyleCardStyleBlackUnderline">
    <w:name w:val="Style Card Style + Black Underline"/>
    <w:basedOn w:val="Normal"/>
    <w:link w:val="StyleCardStyleBlackUnderlineChar"/>
    <w:qFormat/>
    <w:rsid w:val="00A649AB"/>
    <w:pPr>
      <w:spacing w:after="0" w:line="240" w:lineRule="auto"/>
    </w:pPr>
    <w:rPr>
      <w:rFonts w:eastAsia="Times New Roman" w:cs="Times New Roman"/>
      <w:color w:val="000000"/>
      <w:u w:val="single"/>
    </w:rPr>
  </w:style>
  <w:style w:type="character" w:customStyle="1" w:styleId="StyleCardStyleBlackUnderlineChar">
    <w:name w:val="Style Card Style + Black Underline Char"/>
    <w:link w:val="StyleCardStyleBlackUnderline"/>
    <w:rsid w:val="00A649AB"/>
    <w:rPr>
      <w:rFonts w:ascii="Georgia" w:eastAsia="Times New Roman" w:hAnsi="Georgia" w:cs="Times New Roman"/>
      <w:color w:val="000000"/>
      <w:sz w:val="22"/>
      <w:szCs w:val="22"/>
      <w:u w:val="single"/>
    </w:rPr>
  </w:style>
  <w:style w:type="character" w:customStyle="1" w:styleId="titles">
    <w:name w:val="titles"/>
    <w:rsid w:val="00A649AB"/>
  </w:style>
  <w:style w:type="character" w:customStyle="1" w:styleId="articletext0">
    <w:name w:val="article_text"/>
    <w:rsid w:val="00A649AB"/>
  </w:style>
  <w:style w:type="paragraph" w:customStyle="1" w:styleId="StyleHeading2LatinArialMT13pt">
    <w:name w:val="Style Heading 2 + (Latin) ArialMT 13 pt"/>
    <w:basedOn w:val="Heading2"/>
    <w:next w:val="Heading2"/>
    <w:qFormat/>
    <w:rsid w:val="00A649AB"/>
    <w:pPr>
      <w:keepLines w:val="0"/>
      <w:pageBreakBefore w:val="0"/>
      <w:spacing w:before="480" w:line="240" w:lineRule="auto"/>
      <w:jc w:val="left"/>
    </w:pPr>
    <w:rPr>
      <w:rFonts w:eastAsia="SimSun" w:cs="Arial"/>
      <w:b w:val="0"/>
      <w:bCs w:val="0"/>
      <w:iCs/>
      <w:caps/>
      <w:sz w:val="24"/>
      <w:szCs w:val="28"/>
      <w:lang w:eastAsia="zh-CN"/>
    </w:rPr>
  </w:style>
  <w:style w:type="character" w:customStyle="1" w:styleId="contentauthor">
    <w:name w:val="contentauthor"/>
    <w:rsid w:val="00A649AB"/>
  </w:style>
  <w:style w:type="character" w:customStyle="1" w:styleId="subhead">
    <w:name w:val="subhead"/>
    <w:rsid w:val="00A649AB"/>
  </w:style>
  <w:style w:type="character" w:customStyle="1" w:styleId="articlecontent">
    <w:name w:val="articlecontent"/>
    <w:rsid w:val="00A649AB"/>
  </w:style>
  <w:style w:type="character" w:customStyle="1" w:styleId="subarticleheader">
    <w:name w:val="subarticleheader"/>
    <w:rsid w:val="00A649AB"/>
  </w:style>
  <w:style w:type="paragraph" w:customStyle="1" w:styleId="NotUnderlined">
    <w:name w:val="Not Underlined"/>
    <w:basedOn w:val="Normal"/>
    <w:uiPriority w:val="99"/>
    <w:qFormat/>
    <w:rsid w:val="00A649AB"/>
    <w:pPr>
      <w:spacing w:after="0" w:line="240" w:lineRule="auto"/>
    </w:pPr>
    <w:rPr>
      <w:rFonts w:ascii="Century Gothic" w:eastAsia="Times New Roman" w:hAnsi="Century Gothic" w:cs="Times New Roman"/>
      <w:sz w:val="16"/>
    </w:rPr>
  </w:style>
  <w:style w:type="character" w:customStyle="1" w:styleId="MicrotextChar0">
    <w:name w:val="Microtext Char"/>
    <w:link w:val="Microtext0"/>
    <w:rsid w:val="00A649AB"/>
    <w:rPr>
      <w:rFonts w:ascii="Arial" w:hAnsi="Arial"/>
      <w:sz w:val="12"/>
    </w:rPr>
  </w:style>
  <w:style w:type="character" w:customStyle="1" w:styleId="spelle">
    <w:name w:val="spelle"/>
    <w:rsid w:val="00A649AB"/>
  </w:style>
  <w:style w:type="character" w:customStyle="1" w:styleId="grame">
    <w:name w:val="grame"/>
    <w:rsid w:val="00A649AB"/>
  </w:style>
  <w:style w:type="character" w:customStyle="1" w:styleId="CardStyleChar">
    <w:name w:val="Card Style Char"/>
    <w:link w:val="CardStyle"/>
    <w:rsid w:val="00A649AB"/>
    <w:rPr>
      <w:rFonts w:ascii="Georgia" w:eastAsia="Times New Roman" w:hAnsi="Georgia" w:cs="Calibri"/>
      <w:sz w:val="22"/>
      <w:szCs w:val="22"/>
    </w:rPr>
  </w:style>
  <w:style w:type="character" w:customStyle="1" w:styleId="newstitle1">
    <w:name w:val="newstitle1"/>
    <w:rsid w:val="00A649AB"/>
  </w:style>
  <w:style w:type="character" w:customStyle="1" w:styleId="copy">
    <w:name w:val="copy"/>
    <w:rsid w:val="00A649AB"/>
  </w:style>
  <w:style w:type="character" w:customStyle="1" w:styleId="topheadline">
    <w:name w:val="topheadline"/>
    <w:rsid w:val="00A649AB"/>
  </w:style>
  <w:style w:type="paragraph" w:customStyle="1" w:styleId="StylecardThickunderline">
    <w:name w:val="Style card + Thick underline"/>
    <w:basedOn w:val="Normal"/>
    <w:link w:val="StylecardThickunderlineChar"/>
    <w:qFormat/>
    <w:rsid w:val="00A649AB"/>
    <w:pPr>
      <w:spacing w:after="0" w:line="240" w:lineRule="auto"/>
      <w:ind w:left="288" w:right="288"/>
    </w:pPr>
    <w:rPr>
      <w:rFonts w:ascii="Times New Roman" w:eastAsia="SimSun" w:hAnsi="Times New Roman" w:cs="Times New Roman"/>
      <w:sz w:val="20"/>
      <w:u w:val="single"/>
      <w:lang w:eastAsia="zh-CN"/>
    </w:rPr>
  </w:style>
  <w:style w:type="character" w:customStyle="1" w:styleId="StylecardThickunderlineChar">
    <w:name w:val="Style card + Thick underline Char"/>
    <w:link w:val="StylecardThickunderline"/>
    <w:rsid w:val="00A649AB"/>
    <w:rPr>
      <w:rFonts w:ascii="Times New Roman" w:eastAsia="SimSun" w:hAnsi="Times New Roman" w:cs="Times New Roman"/>
      <w:sz w:val="20"/>
      <w:szCs w:val="22"/>
      <w:u w:val="single"/>
      <w:lang w:eastAsia="zh-CN"/>
    </w:rPr>
  </w:style>
  <w:style w:type="paragraph" w:customStyle="1" w:styleId="StylecardBoldThickunderline">
    <w:name w:val="Style card + Bold Thick underline"/>
    <w:basedOn w:val="Normal"/>
    <w:link w:val="StylecardBoldThickunderlineChar"/>
    <w:qFormat/>
    <w:rsid w:val="00A649AB"/>
    <w:pPr>
      <w:spacing w:after="0" w:line="240" w:lineRule="auto"/>
      <w:ind w:left="288" w:right="288"/>
    </w:pPr>
    <w:rPr>
      <w:rFonts w:ascii="Times New Roman" w:eastAsia="SimSun" w:hAnsi="Times New Roman" w:cs="Times New Roman"/>
      <w:b/>
      <w:bCs/>
      <w:sz w:val="20"/>
      <w:u w:val="single"/>
      <w:lang w:eastAsia="zh-CN"/>
    </w:rPr>
  </w:style>
  <w:style w:type="character" w:customStyle="1" w:styleId="StylecardBoldThickunderlineChar">
    <w:name w:val="Style card + Bold Thick underline Char"/>
    <w:link w:val="StylecardBoldThickunderline"/>
    <w:rsid w:val="00A649AB"/>
    <w:rPr>
      <w:rFonts w:ascii="Times New Roman" w:eastAsia="SimSun" w:hAnsi="Times New Roman" w:cs="Times New Roman"/>
      <w:b/>
      <w:bCs/>
      <w:sz w:val="20"/>
      <w:szCs w:val="22"/>
      <w:u w:val="single"/>
      <w:lang w:eastAsia="zh-CN"/>
    </w:rPr>
  </w:style>
  <w:style w:type="character" w:customStyle="1" w:styleId="headline">
    <w:name w:val="headline"/>
    <w:rsid w:val="00A649AB"/>
  </w:style>
  <w:style w:type="character" w:customStyle="1" w:styleId="Stylereduce27pt">
    <w:name w:val="Style reduce2 + 7 pt"/>
    <w:rsid w:val="00A649AB"/>
    <w:rPr>
      <w:rFonts w:ascii="Times New Roman" w:hAnsi="Times New Roman" w:cs="Arial"/>
      <w:color w:val="000000"/>
      <w:sz w:val="14"/>
      <w:szCs w:val="22"/>
    </w:rPr>
  </w:style>
  <w:style w:type="paragraph" w:customStyle="1" w:styleId="BlockHeadings">
    <w:name w:val="Block Headings"/>
    <w:next w:val="Normal"/>
    <w:link w:val="BlockHeadingsChar"/>
    <w:qFormat/>
    <w:rsid w:val="00A649AB"/>
    <w:pPr>
      <w:widowControl w:val="0"/>
      <w:jc w:val="center"/>
      <w:outlineLvl w:val="0"/>
    </w:pPr>
    <w:rPr>
      <w:rFonts w:ascii="Times New Roman" w:eastAsia="Times New Roman" w:hAnsi="Times New Roman" w:cs="Times New Roman"/>
      <w:b/>
      <w:sz w:val="36"/>
      <w:u w:val="single"/>
    </w:rPr>
  </w:style>
  <w:style w:type="character" w:customStyle="1" w:styleId="ssl4">
    <w:name w:val="ss_l4"/>
    <w:rsid w:val="00A649AB"/>
  </w:style>
  <w:style w:type="paragraph" w:customStyle="1" w:styleId="Microtext0">
    <w:name w:val="Microtext"/>
    <w:basedOn w:val="Normal"/>
    <w:next w:val="Normal"/>
    <w:link w:val="MicrotextChar0"/>
    <w:qFormat/>
    <w:rsid w:val="00A649AB"/>
    <w:pPr>
      <w:spacing w:after="0" w:line="240" w:lineRule="auto"/>
    </w:pPr>
    <w:rPr>
      <w:sz w:val="12"/>
    </w:rPr>
  </w:style>
  <w:style w:type="character" w:customStyle="1" w:styleId="srtitle">
    <w:name w:val="srtitle"/>
    <w:rsid w:val="00A649AB"/>
  </w:style>
  <w:style w:type="character" w:customStyle="1" w:styleId="st1">
    <w:name w:val="st1"/>
    <w:rsid w:val="00A649AB"/>
  </w:style>
  <w:style w:type="paragraph" w:customStyle="1" w:styleId="CM3">
    <w:name w:val="CM3"/>
    <w:basedOn w:val="Default"/>
    <w:next w:val="Default"/>
    <w:qFormat/>
    <w:rsid w:val="00A649AB"/>
    <w:pPr>
      <w:spacing w:after="200" w:line="553" w:lineRule="atLeast"/>
    </w:pPr>
    <w:rPr>
      <w:rFonts w:ascii="Times New Roman" w:hAnsi="Times New Roman" w:cs="Times New Roman"/>
      <w:color w:val="auto"/>
      <w:sz w:val="22"/>
    </w:rPr>
  </w:style>
  <w:style w:type="paragraph" w:customStyle="1" w:styleId="CM10">
    <w:name w:val="CM10"/>
    <w:basedOn w:val="Default"/>
    <w:next w:val="Default"/>
    <w:qFormat/>
    <w:rsid w:val="00A649AB"/>
    <w:pPr>
      <w:spacing w:after="200" w:line="553" w:lineRule="atLeast"/>
    </w:pPr>
    <w:rPr>
      <w:rFonts w:ascii="Times New Roman" w:hAnsi="Times New Roman" w:cs="Times New Roman"/>
      <w:color w:val="auto"/>
      <w:sz w:val="22"/>
    </w:rPr>
  </w:style>
  <w:style w:type="paragraph" w:customStyle="1" w:styleId="CM9">
    <w:name w:val="CM9"/>
    <w:basedOn w:val="Default"/>
    <w:next w:val="Default"/>
    <w:uiPriority w:val="99"/>
    <w:qFormat/>
    <w:rsid w:val="00A649AB"/>
    <w:pPr>
      <w:spacing w:after="200" w:line="553" w:lineRule="atLeast"/>
    </w:pPr>
    <w:rPr>
      <w:rFonts w:ascii="Times New Roman" w:hAnsi="Times New Roman" w:cs="Times New Roman"/>
      <w:color w:val="auto"/>
      <w:sz w:val="22"/>
    </w:rPr>
  </w:style>
  <w:style w:type="paragraph" w:customStyle="1" w:styleId="CM27">
    <w:name w:val="CM27"/>
    <w:basedOn w:val="Default"/>
    <w:next w:val="Default"/>
    <w:uiPriority w:val="99"/>
    <w:qFormat/>
    <w:rsid w:val="00A649AB"/>
    <w:pPr>
      <w:spacing w:after="200" w:line="276" w:lineRule="auto"/>
    </w:pPr>
    <w:rPr>
      <w:rFonts w:ascii="Times New Roman" w:hAnsi="Times New Roman" w:cs="Times New Roman"/>
      <w:color w:val="auto"/>
      <w:sz w:val="22"/>
    </w:rPr>
  </w:style>
  <w:style w:type="character" w:customStyle="1" w:styleId="caps-label">
    <w:name w:val="caps-label"/>
    <w:rsid w:val="00A649AB"/>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A649AB"/>
    <w:rPr>
      <w:rFonts w:ascii="Garamond" w:hAnsi="Garamond" w:cs="Times New Roman"/>
      <w:sz w:val="20"/>
    </w:rPr>
  </w:style>
  <w:style w:type="character" w:customStyle="1" w:styleId="quotechar0">
    <w:name w:val="quotechar"/>
    <w:rsid w:val="00A649AB"/>
  </w:style>
  <w:style w:type="character" w:customStyle="1" w:styleId="boldunderline0">
    <w:name w:val="boldunderline"/>
    <w:rsid w:val="00A649AB"/>
  </w:style>
  <w:style w:type="character" w:customStyle="1" w:styleId="btx">
    <w:name w:val="btx"/>
    <w:rsid w:val="00A649AB"/>
  </w:style>
  <w:style w:type="paragraph" w:customStyle="1" w:styleId="font-null">
    <w:name w:val="font-null"/>
    <w:basedOn w:val="Normal"/>
    <w:uiPriority w:val="99"/>
    <w:qFormat/>
    <w:rsid w:val="00A649AB"/>
    <w:pPr>
      <w:spacing w:before="100" w:beforeAutospacing="1" w:after="100" w:afterAutospacing="1" w:line="240" w:lineRule="auto"/>
    </w:pPr>
    <w:rPr>
      <w:rFonts w:eastAsia="Times New Roman" w:cs="Times New Roman"/>
      <w:sz w:val="24"/>
    </w:rPr>
  </w:style>
  <w:style w:type="paragraph" w:customStyle="1" w:styleId="rteindent1">
    <w:name w:val="rteindent1"/>
    <w:basedOn w:val="Normal"/>
    <w:uiPriority w:val="99"/>
    <w:qFormat/>
    <w:rsid w:val="00A649AB"/>
    <w:pPr>
      <w:spacing w:before="100" w:beforeAutospacing="1" w:after="100" w:afterAutospacing="1" w:line="240" w:lineRule="auto"/>
    </w:pPr>
    <w:rPr>
      <w:rFonts w:eastAsia="Times New Roman" w:cs="Times New Roman"/>
      <w:sz w:val="24"/>
    </w:rPr>
  </w:style>
  <w:style w:type="paragraph" w:customStyle="1" w:styleId="Pa3">
    <w:name w:val="Pa3"/>
    <w:basedOn w:val="Default"/>
    <w:next w:val="Default"/>
    <w:qFormat/>
    <w:rsid w:val="00A649AB"/>
    <w:pPr>
      <w:spacing w:after="200" w:line="191" w:lineRule="atLeast"/>
    </w:pPr>
    <w:rPr>
      <w:rFonts w:ascii="Scala" w:hAnsi="Scala" w:cs="Times New Roman"/>
      <w:color w:val="auto"/>
      <w:sz w:val="22"/>
    </w:rPr>
  </w:style>
  <w:style w:type="character" w:customStyle="1" w:styleId="A8">
    <w:name w:val="A8"/>
    <w:rsid w:val="00A649AB"/>
    <w:rPr>
      <w:rFonts w:cs="Scala"/>
      <w:color w:val="000000"/>
      <w:sz w:val="15"/>
      <w:szCs w:val="15"/>
    </w:rPr>
  </w:style>
  <w:style w:type="paragraph" w:customStyle="1" w:styleId="Pa12">
    <w:name w:val="Pa12"/>
    <w:basedOn w:val="Default"/>
    <w:next w:val="Default"/>
    <w:uiPriority w:val="99"/>
    <w:qFormat/>
    <w:rsid w:val="00A649AB"/>
    <w:pPr>
      <w:spacing w:after="200" w:line="191" w:lineRule="atLeast"/>
    </w:pPr>
    <w:rPr>
      <w:rFonts w:ascii="Scala" w:hAnsi="Scala" w:cs="Times New Roman"/>
      <w:color w:val="auto"/>
      <w:sz w:val="22"/>
    </w:rPr>
  </w:style>
  <w:style w:type="character" w:customStyle="1" w:styleId="A0">
    <w:name w:val="A0"/>
    <w:rsid w:val="00A649AB"/>
    <w:rPr>
      <w:rFonts w:cs="Scala"/>
      <w:color w:val="000000"/>
      <w:sz w:val="16"/>
      <w:szCs w:val="16"/>
    </w:rPr>
  </w:style>
  <w:style w:type="character" w:customStyle="1" w:styleId="Date11">
    <w:name w:val="Date11"/>
    <w:rsid w:val="00A649AB"/>
  </w:style>
  <w:style w:type="paragraph" w:customStyle="1" w:styleId="introduction">
    <w:name w:val="introduction"/>
    <w:basedOn w:val="Normal"/>
    <w:qFormat/>
    <w:rsid w:val="00A649AB"/>
    <w:pPr>
      <w:spacing w:before="100" w:beforeAutospacing="1" w:after="100" w:afterAutospacing="1" w:line="240" w:lineRule="auto"/>
    </w:pPr>
    <w:rPr>
      <w:rFonts w:eastAsia="Times New Roman" w:cs="Times New Roman"/>
      <w:sz w:val="24"/>
    </w:rPr>
  </w:style>
  <w:style w:type="character" w:customStyle="1" w:styleId="Heading2Char1Char1Char">
    <w:name w:val="Heading 2 Char1 Char1 Char"/>
    <w:aliases w:val="Heading 2 Char1 Char Char Char1 Char Char Char Char,Heading 2 Char Char Char Char Char1 Char Char Char Char,Heading 2 Char Char Char Char Char Char Char Char Char Char Char,TAG Char1 Char"/>
    <w:rsid w:val="00A649AB"/>
    <w:rPr>
      <w:rFonts w:ascii="Times New Roman" w:hAnsi="Times New Roman" w:cs="Arial"/>
      <w:b/>
      <w:bCs/>
      <w:iCs/>
      <w:sz w:val="24"/>
      <w:szCs w:val="28"/>
      <w:lang w:val="en-US" w:eastAsia="en-US" w:bidi="ar-SA"/>
    </w:rPr>
  </w:style>
  <w:style w:type="character" w:customStyle="1" w:styleId="Boxout">
    <w:name w:val="Box out"/>
    <w:uiPriority w:val="1"/>
    <w:qFormat/>
    <w:rsid w:val="00A649AB"/>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A649AB"/>
    <w:pPr>
      <w:spacing w:before="100" w:beforeAutospacing="1" w:after="100" w:afterAutospacing="1" w:line="240" w:lineRule="auto"/>
    </w:pPr>
    <w:rPr>
      <w:rFonts w:eastAsia="Times New Roman" w:cs="Times New Roman"/>
      <w:sz w:val="24"/>
    </w:rPr>
  </w:style>
  <w:style w:type="paragraph" w:customStyle="1" w:styleId="translatedivgrey-image">
    <w:name w:val="translatedivgrey-image"/>
    <w:basedOn w:val="Normal"/>
    <w:uiPriority w:val="99"/>
    <w:qFormat/>
    <w:rsid w:val="00A649AB"/>
    <w:pPr>
      <w:spacing w:before="100" w:beforeAutospacing="1" w:after="100" w:afterAutospacing="1" w:line="240" w:lineRule="auto"/>
    </w:pPr>
    <w:rPr>
      <w:rFonts w:eastAsia="Times New Roman" w:cs="Times New Roman"/>
      <w:sz w:val="24"/>
    </w:rPr>
  </w:style>
  <w:style w:type="paragraph" w:customStyle="1" w:styleId="translatedivblue-image">
    <w:name w:val="translatedivblue-image"/>
    <w:basedOn w:val="Normal"/>
    <w:uiPriority w:val="99"/>
    <w:qFormat/>
    <w:rsid w:val="00A649AB"/>
    <w:pPr>
      <w:spacing w:before="100" w:beforeAutospacing="1" w:after="100" w:afterAutospacing="1" w:line="240" w:lineRule="auto"/>
    </w:pPr>
    <w:rPr>
      <w:rFonts w:eastAsia="Times New Roman" w:cs="Times New Roman"/>
      <w:sz w:val="24"/>
    </w:rPr>
  </w:style>
  <w:style w:type="character" w:customStyle="1" w:styleId="metad">
    <w:name w:val="metad"/>
    <w:rsid w:val="00A649AB"/>
  </w:style>
  <w:style w:type="paragraph" w:customStyle="1" w:styleId="class">
    <w:name w:val="class"/>
    <w:basedOn w:val="Normal"/>
    <w:uiPriority w:val="99"/>
    <w:qFormat/>
    <w:rsid w:val="00A649AB"/>
    <w:pPr>
      <w:spacing w:before="100" w:beforeAutospacing="1" w:after="100" w:afterAutospacing="1" w:line="240" w:lineRule="auto"/>
    </w:pPr>
    <w:rPr>
      <w:rFonts w:eastAsia="Times New Roman" w:cs="Times New Roman"/>
      <w:sz w:val="24"/>
    </w:rPr>
  </w:style>
  <w:style w:type="character" w:customStyle="1" w:styleId="sifr-alternate">
    <w:name w:val="sifr-alternate"/>
    <w:rsid w:val="00A649AB"/>
  </w:style>
  <w:style w:type="character" w:customStyle="1" w:styleId="justify1">
    <w:name w:val="justify1"/>
    <w:rsid w:val="00A649AB"/>
  </w:style>
  <w:style w:type="character" w:customStyle="1" w:styleId="SmalltextChar">
    <w:name w:val="Small text Char"/>
    <w:aliases w:val="Quote1 Char1"/>
    <w:link w:val="Smalltext0"/>
    <w:rsid w:val="00A649AB"/>
    <w:rPr>
      <w:rFonts w:ascii="Georgia" w:eastAsia="Calibri" w:hAnsi="Georgia" w:cs="Calibri"/>
      <w:sz w:val="14"/>
      <w:szCs w:val="22"/>
    </w:rPr>
  </w:style>
  <w:style w:type="character" w:customStyle="1" w:styleId="artbody1">
    <w:name w:val="art_body1"/>
    <w:rsid w:val="00A649AB"/>
    <w:rPr>
      <w:rFonts w:ascii="Arial" w:hAnsi="Arial" w:cs="Arial" w:hint="default"/>
    </w:rPr>
  </w:style>
  <w:style w:type="character" w:customStyle="1" w:styleId="A1">
    <w:name w:val="A1"/>
    <w:uiPriority w:val="99"/>
    <w:rsid w:val="00A649AB"/>
    <w:rPr>
      <w:rFonts w:cs="Book Antiqua"/>
      <w:color w:val="221E1F"/>
      <w:sz w:val="22"/>
      <w:szCs w:val="22"/>
    </w:rPr>
  </w:style>
  <w:style w:type="paragraph" w:customStyle="1" w:styleId="UnderlineStyle0">
    <w:name w:val="Underline Style"/>
    <w:basedOn w:val="Normal"/>
    <w:link w:val="UnderlineStyleChar"/>
    <w:qFormat/>
    <w:rsid w:val="00A649AB"/>
    <w:pPr>
      <w:spacing w:after="0" w:line="240" w:lineRule="auto"/>
    </w:pPr>
    <w:rPr>
      <w:rFonts w:ascii="Garamond" w:eastAsia="Times New Roman" w:hAnsi="Garamond" w:cs="Times New Roman"/>
      <w:u w:val="single"/>
      <w:lang w:val="x-none" w:eastAsia="x-none"/>
    </w:rPr>
  </w:style>
  <w:style w:type="character" w:customStyle="1" w:styleId="UnderlineStyleChar">
    <w:name w:val="Underline Style Char"/>
    <w:link w:val="UnderlineStyle0"/>
    <w:rsid w:val="00A649AB"/>
    <w:rPr>
      <w:rFonts w:ascii="Garamond" w:eastAsia="Times New Roman" w:hAnsi="Garamond" w:cs="Times New Roman"/>
      <w:sz w:val="22"/>
      <w:szCs w:val="22"/>
      <w:u w:val="single"/>
      <w:lang w:val="x-none" w:eastAsia="x-none"/>
    </w:rPr>
  </w:style>
  <w:style w:type="paragraph" w:customStyle="1" w:styleId="blocktitle0">
    <w:name w:val="block title"/>
    <w:basedOn w:val="Normal"/>
    <w:link w:val="blocktitleChar0"/>
    <w:qFormat/>
    <w:rsid w:val="00A649AB"/>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0">
    <w:name w:val="block title Char"/>
    <w:link w:val="blocktitle0"/>
    <w:rsid w:val="00A649AB"/>
    <w:rPr>
      <w:rFonts w:ascii="Garamond" w:eastAsia="Calibri" w:hAnsi="Garamond" w:cs="Times New Roman"/>
      <w:b/>
      <w:caps/>
      <w:sz w:val="28"/>
      <w:szCs w:val="22"/>
      <w:lang w:val="x-none" w:eastAsia="x-none"/>
    </w:rPr>
  </w:style>
  <w:style w:type="character" w:customStyle="1" w:styleId="reality">
    <w:name w:val="reality"/>
    <w:rsid w:val="00A649AB"/>
  </w:style>
  <w:style w:type="paragraph" w:customStyle="1" w:styleId="Pa6">
    <w:name w:val="Pa6"/>
    <w:basedOn w:val="Normal"/>
    <w:next w:val="Normal"/>
    <w:qFormat/>
    <w:rsid w:val="00A649AB"/>
    <w:pPr>
      <w:autoSpaceDE w:val="0"/>
      <w:autoSpaceDN w:val="0"/>
      <w:adjustRightInd w:val="0"/>
      <w:spacing w:after="0" w:line="221" w:lineRule="atLeast"/>
    </w:pPr>
    <w:rPr>
      <w:rFonts w:eastAsia="Times New Roman" w:cs="Times New Roman"/>
      <w:sz w:val="24"/>
    </w:rPr>
  </w:style>
  <w:style w:type="paragraph" w:customStyle="1" w:styleId="Pa4">
    <w:name w:val="Pa4"/>
    <w:basedOn w:val="Normal"/>
    <w:next w:val="Normal"/>
    <w:qFormat/>
    <w:rsid w:val="00A649AB"/>
    <w:pPr>
      <w:autoSpaceDE w:val="0"/>
      <w:autoSpaceDN w:val="0"/>
      <w:adjustRightInd w:val="0"/>
      <w:spacing w:after="0" w:line="181" w:lineRule="atLeast"/>
    </w:pPr>
    <w:rPr>
      <w:rFonts w:eastAsia="Times New Roman" w:cs="Times New Roman"/>
      <w:sz w:val="24"/>
    </w:rPr>
  </w:style>
  <w:style w:type="paragraph" w:customStyle="1" w:styleId="Pa5">
    <w:name w:val="Pa5"/>
    <w:basedOn w:val="Normal"/>
    <w:next w:val="Normal"/>
    <w:uiPriority w:val="99"/>
    <w:qFormat/>
    <w:rsid w:val="00A649AB"/>
    <w:pPr>
      <w:autoSpaceDE w:val="0"/>
      <w:autoSpaceDN w:val="0"/>
      <w:adjustRightInd w:val="0"/>
      <w:spacing w:after="0" w:line="321" w:lineRule="atLeast"/>
    </w:pPr>
    <w:rPr>
      <w:rFonts w:eastAsia="Times New Roman" w:cs="Times New Roman"/>
      <w:sz w:val="24"/>
    </w:rPr>
  </w:style>
  <w:style w:type="paragraph" w:customStyle="1" w:styleId="attribution">
    <w:name w:val="attribution"/>
    <w:basedOn w:val="Normal"/>
    <w:qFormat/>
    <w:rsid w:val="00A649AB"/>
    <w:pPr>
      <w:spacing w:before="100" w:beforeAutospacing="1" w:after="100" w:afterAutospacing="1" w:line="240" w:lineRule="auto"/>
    </w:pPr>
    <w:rPr>
      <w:rFonts w:eastAsia="Times New Roman" w:cs="Times New Roman"/>
      <w:sz w:val="24"/>
    </w:rPr>
  </w:style>
  <w:style w:type="paragraph" w:customStyle="1" w:styleId="text-textbodyhoustontexttext-dateline">
    <w:name w:val="text-textbody houstontext text-dateline"/>
    <w:basedOn w:val="Normal"/>
    <w:qFormat/>
    <w:rsid w:val="00A649AB"/>
    <w:pPr>
      <w:spacing w:before="100" w:beforeAutospacing="1" w:after="100" w:afterAutospacing="1" w:line="240" w:lineRule="auto"/>
    </w:pPr>
    <w:rPr>
      <w:rFonts w:eastAsia="Times New Roman" w:cs="Times New Roman"/>
      <w:sz w:val="24"/>
    </w:rPr>
  </w:style>
  <w:style w:type="paragraph" w:customStyle="1" w:styleId="text-textbodyhoustontext">
    <w:name w:val="text-textbody houstontext"/>
    <w:basedOn w:val="Normal"/>
    <w:qFormat/>
    <w:rsid w:val="00A649AB"/>
    <w:pPr>
      <w:spacing w:before="100" w:beforeAutospacing="1" w:after="100" w:afterAutospacing="1" w:line="240" w:lineRule="auto"/>
    </w:pPr>
    <w:rPr>
      <w:rFonts w:eastAsia="Times New Roman" w:cs="Times New Roman"/>
      <w:sz w:val="24"/>
    </w:rPr>
  </w:style>
  <w:style w:type="character" w:customStyle="1" w:styleId="text2">
    <w:name w:val="text2"/>
    <w:rsid w:val="00A649AB"/>
  </w:style>
  <w:style w:type="character" w:customStyle="1" w:styleId="StyleUnderlineChar2CharChar11pt">
    <w:name w:val="Style Underline Char2 Char Char + 11 pt"/>
    <w:rsid w:val="00A649AB"/>
    <w:rPr>
      <w:rFonts w:ascii="Times New Roman" w:hAnsi="Times New Roman"/>
      <w:sz w:val="20"/>
      <w:u w:val="single"/>
    </w:rPr>
  </w:style>
  <w:style w:type="character" w:customStyle="1" w:styleId="StyleStyleBoldUnderline11pt">
    <w:name w:val="Style Style Bold Underline + 11 pt"/>
    <w:rsid w:val="00A649AB"/>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649AB"/>
    <w:pPr>
      <w:spacing w:after="0" w:line="240" w:lineRule="auto"/>
    </w:pPr>
    <w:rPr>
      <w:rFonts w:ascii="Georgia" w:eastAsia="SimSun" w:hAnsi="Georgia" w:cs="Times New Roman"/>
      <w:b/>
      <w:bCs/>
    </w:rPr>
  </w:style>
  <w:style w:type="character" w:customStyle="1" w:styleId="StyleStyle4LatinTimesNewRomanAsianSimSunBoldChar">
    <w:name w:val="Style Style4 + (Latin) Times New Roman (Asian) SimSun Bold Char"/>
    <w:link w:val="StyleStyle4LatinTimesNewRomanAsianSimSunBold"/>
    <w:rsid w:val="00A649AB"/>
    <w:rPr>
      <w:rFonts w:ascii="Georgia" w:eastAsia="SimSun" w:hAnsi="Georgia" w:cs="Times New Roman"/>
      <w:b/>
      <w:bCs/>
      <w:u w:val="single"/>
    </w:rPr>
  </w:style>
  <w:style w:type="character" w:customStyle="1" w:styleId="Boxed">
    <w:name w:val="Boxed"/>
    <w:qFormat/>
    <w:rsid w:val="00A649AB"/>
    <w:rPr>
      <w:rFonts w:ascii="Garamond" w:hAnsi="Garamond"/>
      <w:sz w:val="20"/>
      <w:bdr w:val="single" w:sz="6" w:space="0" w:color="auto"/>
    </w:rPr>
  </w:style>
  <w:style w:type="character" w:customStyle="1" w:styleId="articlehead2">
    <w:name w:val="articlehead2"/>
    <w:rsid w:val="00A649AB"/>
  </w:style>
  <w:style w:type="character" w:customStyle="1" w:styleId="pronset">
    <w:name w:val="pronset"/>
    <w:rsid w:val="00A649AB"/>
  </w:style>
  <w:style w:type="character" w:customStyle="1" w:styleId="prondelim">
    <w:name w:val="prondelim"/>
    <w:rsid w:val="00A649AB"/>
  </w:style>
  <w:style w:type="character" w:customStyle="1" w:styleId="prontoggle">
    <w:name w:val="pron_toggle"/>
    <w:rsid w:val="00A649AB"/>
  </w:style>
  <w:style w:type="character" w:customStyle="1" w:styleId="boldface">
    <w:name w:val="boldface"/>
    <w:rsid w:val="00A649AB"/>
  </w:style>
  <w:style w:type="character" w:customStyle="1" w:styleId="secondary-bf">
    <w:name w:val="secondary-bf"/>
    <w:rsid w:val="00A649AB"/>
  </w:style>
  <w:style w:type="character" w:customStyle="1" w:styleId="ColorfulGrid-Accent1Char">
    <w:name w:val="Colorful Grid - Accent 1 Char"/>
    <w:aliases w:val="quote Char"/>
    <w:link w:val="ColorfulGrid-Accent1"/>
    <w:uiPriority w:val="29"/>
    <w:rsid w:val="00A649AB"/>
    <w:rPr>
      <w:rFonts w:ascii="Times New Roman" w:hAnsi="Times New Roman"/>
      <w:iCs/>
      <w:color w:val="000000"/>
      <w:sz w:val="16"/>
    </w:rPr>
  </w:style>
  <w:style w:type="table" w:styleId="ColorfulGrid-Accent1">
    <w:name w:val="Colorful Grid Accent 1"/>
    <w:basedOn w:val="TableNormal"/>
    <w:link w:val="ColorfulGrid-Accent1Char"/>
    <w:uiPriority w:val="29"/>
    <w:rsid w:val="00A649AB"/>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649AB"/>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A649AB"/>
  </w:style>
  <w:style w:type="character" w:customStyle="1" w:styleId="pg">
    <w:name w:val="pg"/>
    <w:rsid w:val="00A649AB"/>
  </w:style>
  <w:style w:type="character" w:customStyle="1" w:styleId="bio">
    <w:name w:val="bio"/>
    <w:rsid w:val="00A649AB"/>
  </w:style>
  <w:style w:type="character" w:customStyle="1" w:styleId="detailtitle">
    <w:name w:val="detailtitle"/>
    <w:rsid w:val="00A649AB"/>
  </w:style>
  <w:style w:type="character" w:customStyle="1" w:styleId="storydate">
    <w:name w:val="storydate"/>
    <w:rsid w:val="00A649AB"/>
  </w:style>
  <w:style w:type="character" w:customStyle="1" w:styleId="preloadwrap">
    <w:name w:val="preloadwrap"/>
    <w:rsid w:val="00A649AB"/>
  </w:style>
  <w:style w:type="paragraph" w:customStyle="1" w:styleId="summary">
    <w:name w:val="summary"/>
    <w:basedOn w:val="Normal"/>
    <w:uiPriority w:val="99"/>
    <w:qFormat/>
    <w:rsid w:val="00A649AB"/>
    <w:pPr>
      <w:spacing w:before="100" w:beforeAutospacing="1" w:after="100" w:afterAutospacing="1" w:line="240" w:lineRule="auto"/>
    </w:pPr>
    <w:rPr>
      <w:rFonts w:eastAsia="Times New Roman" w:cs="Times New Roman"/>
      <w:sz w:val="24"/>
    </w:rPr>
  </w:style>
  <w:style w:type="paragraph" w:customStyle="1" w:styleId="Caption2">
    <w:name w:val="Caption2"/>
    <w:basedOn w:val="Normal"/>
    <w:uiPriority w:val="99"/>
    <w:qFormat/>
    <w:rsid w:val="00A649AB"/>
    <w:pPr>
      <w:spacing w:before="100" w:beforeAutospacing="1" w:after="100" w:afterAutospacing="1" w:line="240" w:lineRule="auto"/>
    </w:pPr>
    <w:rPr>
      <w:rFonts w:eastAsia="Times New Roman" w:cs="Times New Roman"/>
      <w:sz w:val="24"/>
    </w:rPr>
  </w:style>
  <w:style w:type="character" w:customStyle="1" w:styleId="goohl0">
    <w:name w:val="goohl0"/>
    <w:rsid w:val="00A649AB"/>
  </w:style>
  <w:style w:type="character" w:customStyle="1" w:styleId="creditwrap">
    <w:name w:val="creditwrap"/>
    <w:rsid w:val="00A649AB"/>
  </w:style>
  <w:style w:type="character" w:customStyle="1" w:styleId="DefaultChar1">
    <w:name w:val="Default Char1"/>
    <w:rsid w:val="00A649AB"/>
    <w:rPr>
      <w:noProof w:val="0"/>
      <w:color w:val="000000"/>
      <w:lang w:val="en-US" w:eastAsia="en-US" w:bidi="ar-SA"/>
    </w:rPr>
  </w:style>
  <w:style w:type="paragraph" w:customStyle="1" w:styleId="MTDisplayEquation">
    <w:name w:val="MTDisplayEquation"/>
    <w:basedOn w:val="Normal"/>
    <w:next w:val="Normal"/>
    <w:link w:val="MTDisplayEquationChar"/>
    <w:qFormat/>
    <w:rsid w:val="00A649AB"/>
    <w:pPr>
      <w:tabs>
        <w:tab w:val="center" w:pos="5120"/>
        <w:tab w:val="right" w:pos="10220"/>
      </w:tabs>
      <w:spacing w:after="0" w:line="240" w:lineRule="auto"/>
    </w:pPr>
    <w:rPr>
      <w:rFonts w:eastAsia="Times New Roman" w:cs="Times New Roman"/>
      <w:bCs/>
      <w:lang w:bidi="he-IL"/>
    </w:rPr>
  </w:style>
  <w:style w:type="character" w:customStyle="1" w:styleId="MTDisplayEquationChar">
    <w:name w:val="MTDisplayEquation Char"/>
    <w:link w:val="MTDisplayEquation"/>
    <w:rsid w:val="00A649AB"/>
    <w:rPr>
      <w:rFonts w:ascii="Georgia" w:eastAsia="Times New Roman" w:hAnsi="Georgia" w:cs="Times New Roman"/>
      <w:bCs/>
      <w:sz w:val="22"/>
      <w:szCs w:val="22"/>
      <w:lang w:bidi="he-IL"/>
    </w:rPr>
  </w:style>
  <w:style w:type="character" w:customStyle="1" w:styleId="textunderlineChar0">
    <w:name w:val="text underline Char"/>
    <w:link w:val="textunderline0"/>
    <w:rsid w:val="00A649AB"/>
    <w:rPr>
      <w:u w:val="thick"/>
    </w:rPr>
  </w:style>
  <w:style w:type="character" w:customStyle="1" w:styleId="BoldChar">
    <w:name w:val="Bold Char"/>
    <w:rsid w:val="00A649AB"/>
    <w:rPr>
      <w:rFonts w:ascii="Times New Roman" w:eastAsia="Times New Roman" w:hAnsi="Times New Roman"/>
      <w:b/>
      <w:szCs w:val="24"/>
    </w:rPr>
  </w:style>
  <w:style w:type="character" w:customStyle="1" w:styleId="pmterms31">
    <w:name w:val="pmterms31"/>
    <w:rsid w:val="00A649AB"/>
    <w:rPr>
      <w:b/>
      <w:bCs/>
      <w:i w:val="0"/>
      <w:iCs w:val="0"/>
      <w:color w:val="000000"/>
    </w:rPr>
  </w:style>
  <w:style w:type="character" w:customStyle="1" w:styleId="copyrightdescription">
    <w:name w:val="copyrightdescription"/>
    <w:rsid w:val="00A649AB"/>
  </w:style>
  <w:style w:type="paragraph" w:customStyle="1" w:styleId="DebateFile">
    <w:name w:val="Debate File"/>
    <w:basedOn w:val="Normal"/>
    <w:uiPriority w:val="99"/>
    <w:qFormat/>
    <w:rsid w:val="00A649AB"/>
    <w:pPr>
      <w:spacing w:after="0" w:line="240" w:lineRule="auto"/>
      <w:jc w:val="center"/>
    </w:pPr>
    <w:rPr>
      <w:rFonts w:ascii="Book Antiqua" w:eastAsia="Times New Roman" w:hAnsi="Book Antiqua" w:cs="Times New Roman"/>
      <w:b/>
      <w:sz w:val="28"/>
    </w:rPr>
  </w:style>
  <w:style w:type="character" w:customStyle="1" w:styleId="ft01">
    <w:name w:val="ft01"/>
    <w:rsid w:val="00A649AB"/>
    <w:rPr>
      <w:rFonts w:ascii="Times" w:hAnsi="Times" w:cs="Times" w:hint="default"/>
      <w:color w:val="000000"/>
      <w:sz w:val="14"/>
      <w:szCs w:val="14"/>
    </w:rPr>
  </w:style>
  <w:style w:type="character" w:customStyle="1" w:styleId="ft11">
    <w:name w:val="ft11"/>
    <w:rsid w:val="00A649AB"/>
    <w:rPr>
      <w:rFonts w:ascii="Times" w:hAnsi="Times" w:cs="Times" w:hint="default"/>
      <w:color w:val="000000"/>
      <w:sz w:val="17"/>
      <w:szCs w:val="17"/>
    </w:rPr>
  </w:style>
  <w:style w:type="character" w:customStyle="1" w:styleId="ft21">
    <w:name w:val="ft21"/>
    <w:rsid w:val="00A649AB"/>
    <w:rPr>
      <w:rFonts w:ascii="Times" w:hAnsi="Times" w:cs="Times" w:hint="default"/>
      <w:color w:val="000000"/>
      <w:sz w:val="15"/>
      <w:szCs w:val="15"/>
    </w:rPr>
  </w:style>
  <w:style w:type="character" w:customStyle="1" w:styleId="ft31">
    <w:name w:val="ft31"/>
    <w:rsid w:val="00A649AB"/>
    <w:rPr>
      <w:rFonts w:ascii="Times" w:hAnsi="Times" w:cs="Times" w:hint="default"/>
      <w:color w:val="000000"/>
      <w:sz w:val="15"/>
      <w:szCs w:val="15"/>
    </w:rPr>
  </w:style>
  <w:style w:type="paragraph" w:customStyle="1" w:styleId="Little">
    <w:name w:val="Little"/>
    <w:basedOn w:val="Normal"/>
    <w:next w:val="Normal"/>
    <w:link w:val="LittleChar"/>
    <w:qFormat/>
    <w:rsid w:val="00A649AB"/>
    <w:pPr>
      <w:spacing w:after="0" w:line="240" w:lineRule="auto"/>
      <w:ind w:left="288"/>
    </w:pPr>
    <w:rPr>
      <w:rFonts w:ascii="Garamond" w:eastAsia="Times New Roman" w:hAnsi="Garamond" w:cs="Times New Roman"/>
      <w:sz w:val="16"/>
    </w:rPr>
  </w:style>
  <w:style w:type="character" w:customStyle="1" w:styleId="TagCiteChar0">
    <w:name w:val="Tag/Cite Char"/>
    <w:rsid w:val="00A649AB"/>
    <w:rPr>
      <w:rFonts w:ascii="Garamond" w:hAnsi="Garamond"/>
      <w:b/>
      <w:sz w:val="22"/>
      <w:szCs w:val="22"/>
      <w:lang w:val="en-US" w:eastAsia="en-US" w:bidi="ar-SA"/>
    </w:rPr>
  </w:style>
  <w:style w:type="character" w:customStyle="1" w:styleId="underline0">
    <w:name w:val="%underline"/>
    <w:qFormat/>
    <w:rsid w:val="00A649AB"/>
    <w:rPr>
      <w:b/>
      <w:u w:val="single"/>
    </w:rPr>
  </w:style>
  <w:style w:type="paragraph" w:customStyle="1" w:styleId="AAAcard">
    <w:name w:val="AAAcard"/>
    <w:basedOn w:val="Normal"/>
    <w:link w:val="AAAcardChar"/>
    <w:qFormat/>
    <w:rsid w:val="00A649AB"/>
    <w:pPr>
      <w:spacing w:after="0" w:line="240" w:lineRule="auto"/>
      <w:ind w:left="288" w:right="288"/>
    </w:pPr>
    <w:rPr>
      <w:rFonts w:eastAsia="Times New Roman" w:cs="Times New Roman"/>
    </w:rPr>
  </w:style>
  <w:style w:type="character" w:customStyle="1" w:styleId="dquo">
    <w:name w:val="dquo"/>
    <w:rsid w:val="00A649AB"/>
  </w:style>
  <w:style w:type="character" w:customStyle="1" w:styleId="caps2">
    <w:name w:val="caps2"/>
    <w:rsid w:val="00A649AB"/>
  </w:style>
  <w:style w:type="character" w:customStyle="1" w:styleId="inside-head">
    <w:name w:val="inside-head"/>
    <w:rsid w:val="00A649AB"/>
  </w:style>
  <w:style w:type="character" w:customStyle="1" w:styleId="CardsFont12ptCharCharCharChar">
    <w:name w:val="Cards + Font: 12 pt Char Char Char Char"/>
    <w:rsid w:val="00A649AB"/>
    <w:rPr>
      <w:sz w:val="24"/>
      <w:szCs w:val="24"/>
      <w:u w:val="thick"/>
      <w:lang w:val="en-US" w:eastAsia="en-US" w:bidi="ar-SA"/>
    </w:rPr>
  </w:style>
  <w:style w:type="character" w:customStyle="1" w:styleId="cardtextemphasisChar">
    <w:name w:val="card text emphasis Char"/>
    <w:link w:val="cardtextemphasis"/>
    <w:rsid w:val="00A649AB"/>
    <w:rPr>
      <w:rFonts w:ascii="Arial Narrow" w:eastAsia="Calibri" w:hAnsi="Arial Narrow"/>
      <w:b/>
      <w:sz w:val="18"/>
      <w:u w:val="single"/>
    </w:rPr>
  </w:style>
  <w:style w:type="character" w:customStyle="1" w:styleId="BoldUnderliningChar">
    <w:name w:val="Bold Underlining Char"/>
    <w:rsid w:val="00A649AB"/>
    <w:rPr>
      <w:rFonts w:ascii="Times New Roman" w:eastAsia="Times New Roman" w:hAnsi="Times New Roman"/>
      <w:b/>
      <w:noProof w:val="0"/>
      <w:sz w:val="22"/>
      <w:szCs w:val="22"/>
      <w:u w:val="single"/>
      <w:lang w:val="en-US" w:eastAsia="en-US" w:bidi="ar-SA"/>
    </w:rPr>
  </w:style>
  <w:style w:type="character" w:customStyle="1" w:styleId="ccs">
    <w:name w:val="c cs"/>
    <w:rsid w:val="00A649AB"/>
  </w:style>
  <w:style w:type="character" w:customStyle="1" w:styleId="UnderlinedEvChar">
    <w:name w:val="Underlined Ev Char"/>
    <w:link w:val="UnderlinedEv"/>
    <w:rsid w:val="00A649AB"/>
    <w:rPr>
      <w:rFonts w:ascii="Times New Roman" w:eastAsia="Times New Roman" w:hAnsi="Times New Roman"/>
      <w:u w:val="single"/>
    </w:rPr>
  </w:style>
  <w:style w:type="character" w:customStyle="1" w:styleId="dropshadow">
    <w:name w:val="dropshadow"/>
    <w:rsid w:val="00A649AB"/>
  </w:style>
  <w:style w:type="character" w:customStyle="1" w:styleId="underline1">
    <w:name w:val="underline1"/>
    <w:rsid w:val="00A649AB"/>
    <w:rPr>
      <w:rFonts w:ascii="Garamond" w:hAnsi="Garamond"/>
      <w:u w:val="single"/>
    </w:rPr>
  </w:style>
  <w:style w:type="character" w:customStyle="1" w:styleId="d05ws">
    <w:name w:val="d05ws"/>
    <w:rsid w:val="00A649AB"/>
  </w:style>
  <w:style w:type="character" w:customStyle="1" w:styleId="rzibod">
    <w:name w:val="rzibod"/>
    <w:rsid w:val="00A649AB"/>
  </w:style>
  <w:style w:type="character" w:customStyle="1" w:styleId="z-TopofFormChar1">
    <w:name w:val="z-Top of Form Char1"/>
    <w:uiPriority w:val="99"/>
    <w:rsid w:val="00A649AB"/>
    <w:rPr>
      <w:rFonts w:ascii="Arial" w:hAnsi="Arial" w:cs="Arial"/>
      <w:vanish/>
      <w:sz w:val="16"/>
      <w:szCs w:val="16"/>
    </w:rPr>
  </w:style>
  <w:style w:type="paragraph" w:customStyle="1" w:styleId="Caption3">
    <w:name w:val="Caption3"/>
    <w:basedOn w:val="Normal"/>
    <w:qFormat/>
    <w:rsid w:val="00A649AB"/>
    <w:pPr>
      <w:spacing w:before="100" w:beforeAutospacing="1" w:after="100" w:afterAutospacing="1" w:line="240" w:lineRule="auto"/>
    </w:pPr>
    <w:rPr>
      <w:rFonts w:eastAsia="Times New Roman" w:cs="Times New Roman"/>
      <w:sz w:val="24"/>
    </w:rPr>
  </w:style>
  <w:style w:type="character" w:customStyle="1" w:styleId="StyleBold1">
    <w:name w:val="Style Bold1"/>
    <w:rsid w:val="00A649AB"/>
    <w:rPr>
      <w:rFonts w:ascii="Georgia" w:hAnsi="Georgia"/>
      <w:b/>
      <w:bCs/>
      <w:sz w:val="22"/>
    </w:rPr>
  </w:style>
  <w:style w:type="character" w:customStyle="1" w:styleId="headertext">
    <w:name w:val="headertext"/>
    <w:rsid w:val="00A649AB"/>
  </w:style>
  <w:style w:type="paragraph" w:customStyle="1" w:styleId="body-12-5">
    <w:name w:val="body-12-5"/>
    <w:basedOn w:val="Normal"/>
    <w:uiPriority w:val="99"/>
    <w:qFormat/>
    <w:rsid w:val="00A649AB"/>
    <w:pPr>
      <w:spacing w:before="100" w:beforeAutospacing="1" w:after="100" w:afterAutospacing="1" w:line="240" w:lineRule="auto"/>
    </w:pPr>
    <w:rPr>
      <w:rFonts w:eastAsia="Times New Roman" w:cs="Times New Roman"/>
      <w:sz w:val="24"/>
    </w:rPr>
  </w:style>
  <w:style w:type="character" w:customStyle="1" w:styleId="endnote-reference">
    <w:name w:val="endnote-reference"/>
    <w:rsid w:val="00A649AB"/>
  </w:style>
  <w:style w:type="character" w:customStyle="1" w:styleId="officialsname">
    <w:name w:val="official_s_name"/>
    <w:rsid w:val="00A649AB"/>
  </w:style>
  <w:style w:type="character" w:customStyle="1" w:styleId="audience">
    <w:name w:val="audience"/>
    <w:rsid w:val="00A649AB"/>
  </w:style>
  <w:style w:type="paragraph" w:customStyle="1" w:styleId="Pa11">
    <w:name w:val="Pa11"/>
    <w:basedOn w:val="Default"/>
    <w:next w:val="Default"/>
    <w:qFormat/>
    <w:rsid w:val="00A649AB"/>
    <w:pPr>
      <w:spacing w:after="200" w:line="221" w:lineRule="atLeast"/>
    </w:pPr>
    <w:rPr>
      <w:rFonts w:ascii="Myriad Pro" w:hAnsi="Myriad Pro" w:cs="Times New Roman"/>
      <w:color w:val="auto"/>
      <w:sz w:val="22"/>
    </w:rPr>
  </w:style>
  <w:style w:type="character" w:customStyle="1" w:styleId="A7">
    <w:name w:val="A7"/>
    <w:rsid w:val="00A649AB"/>
    <w:rPr>
      <w:rFonts w:cs="Myriad Pro"/>
      <w:color w:val="0066B1"/>
      <w:sz w:val="22"/>
      <w:szCs w:val="22"/>
    </w:rPr>
  </w:style>
  <w:style w:type="character" w:customStyle="1" w:styleId="BlockHeadingsChar">
    <w:name w:val="Block Headings Char"/>
    <w:link w:val="BlockHeadings"/>
    <w:rsid w:val="00A649AB"/>
    <w:rPr>
      <w:rFonts w:ascii="Times New Roman" w:eastAsia="Times New Roman" w:hAnsi="Times New Roman" w:cs="Times New Roman"/>
      <w:b/>
      <w:sz w:val="36"/>
      <w:u w:val="single"/>
    </w:rPr>
  </w:style>
  <w:style w:type="character" w:customStyle="1" w:styleId="normalchar">
    <w:name w:val="normal__char"/>
    <w:rsid w:val="00A649AB"/>
  </w:style>
  <w:style w:type="character" w:customStyle="1" w:styleId="hyperlink002cheading0020100200028block0020title0029char">
    <w:name w:val="hyperlink_002cheading_00201_0020_0028block_0020title_0029__char"/>
    <w:rsid w:val="00A649AB"/>
  </w:style>
  <w:style w:type="character" w:customStyle="1" w:styleId="underline002cstyle0020bold0020underlinechar">
    <w:name w:val="underline_002cstyle_0020bold_0020underline__char"/>
    <w:rsid w:val="00A649AB"/>
  </w:style>
  <w:style w:type="character" w:customStyle="1" w:styleId="copyboldblack">
    <w:name w:val="copyboldblack"/>
    <w:rsid w:val="00A649AB"/>
  </w:style>
  <w:style w:type="character" w:customStyle="1" w:styleId="copybold">
    <w:name w:val="copybold"/>
    <w:rsid w:val="00A649AB"/>
  </w:style>
  <w:style w:type="paragraph" w:customStyle="1" w:styleId="affiliation">
    <w:name w:val="affiliation"/>
    <w:basedOn w:val="Normal"/>
    <w:uiPriority w:val="99"/>
    <w:qFormat/>
    <w:rsid w:val="00A649AB"/>
    <w:pPr>
      <w:spacing w:before="100" w:beforeAutospacing="1" w:after="100" w:afterAutospacing="1" w:line="240" w:lineRule="auto"/>
    </w:pPr>
    <w:rPr>
      <w:rFonts w:eastAsia="Times New Roman" w:cs="Times New Roman"/>
      <w:sz w:val="24"/>
    </w:rPr>
  </w:style>
  <w:style w:type="character" w:customStyle="1" w:styleId="author-date0">
    <w:name w:val="author-date"/>
    <w:rsid w:val="00A649AB"/>
  </w:style>
  <w:style w:type="paragraph" w:customStyle="1" w:styleId="infuse">
    <w:name w:val="infuse"/>
    <w:basedOn w:val="Normal"/>
    <w:uiPriority w:val="99"/>
    <w:qFormat/>
    <w:rsid w:val="00A649AB"/>
    <w:pPr>
      <w:spacing w:before="100" w:beforeAutospacing="1" w:after="100" w:afterAutospacing="1" w:line="240" w:lineRule="auto"/>
    </w:pPr>
    <w:rPr>
      <w:rFonts w:eastAsia="Times New Roman" w:cs="Times New Roman"/>
      <w:sz w:val="24"/>
    </w:rPr>
  </w:style>
  <w:style w:type="paragraph" w:customStyle="1" w:styleId="fontreg">
    <w:name w:val="font_reg"/>
    <w:basedOn w:val="Normal"/>
    <w:uiPriority w:val="99"/>
    <w:qFormat/>
    <w:rsid w:val="00A649AB"/>
    <w:pPr>
      <w:spacing w:before="100" w:beforeAutospacing="1" w:after="100" w:afterAutospacing="1" w:line="240" w:lineRule="auto"/>
    </w:pPr>
    <w:rPr>
      <w:rFonts w:eastAsia="Times New Roman" w:cs="Times New Roman"/>
      <w:sz w:val="24"/>
    </w:rPr>
  </w:style>
  <w:style w:type="character" w:customStyle="1" w:styleId="yshortcuts">
    <w:name w:val="yshortcuts"/>
    <w:rsid w:val="00A649AB"/>
  </w:style>
  <w:style w:type="character" w:customStyle="1" w:styleId="hidden">
    <w:name w:val="hidden"/>
    <w:uiPriority w:val="99"/>
    <w:rsid w:val="00A649AB"/>
  </w:style>
  <w:style w:type="character" w:customStyle="1" w:styleId="articlebegin">
    <w:name w:val="articlebegin"/>
    <w:rsid w:val="00A649AB"/>
  </w:style>
  <w:style w:type="character" w:customStyle="1" w:styleId="mediaoverlay">
    <w:name w:val="mediaoverlay"/>
    <w:rsid w:val="00A649AB"/>
  </w:style>
  <w:style w:type="paragraph" w:customStyle="1" w:styleId="CITEF3">
    <w:name w:val="CITE F3"/>
    <w:uiPriority w:val="99"/>
    <w:qFormat/>
    <w:rsid w:val="00A649AB"/>
    <w:rPr>
      <w:rFonts w:ascii="Georgia" w:eastAsia="SimSun" w:hAnsi="Georgia" w:cs="Times New Roman"/>
      <w:b/>
      <w:lang w:eastAsia="zh-CN"/>
    </w:rPr>
  </w:style>
  <w:style w:type="character" w:customStyle="1" w:styleId="blogcaption">
    <w:name w:val="blog_caption"/>
    <w:rsid w:val="00A649AB"/>
  </w:style>
  <w:style w:type="paragraph" w:customStyle="1" w:styleId="StyleBoldUnderlineTimesNewRoman">
    <w:name w:val="Style Bold Underline + Times New Roman"/>
    <w:link w:val="StyleBoldUnderlineTimesNewRomanChar"/>
    <w:qFormat/>
    <w:rsid w:val="00A649AB"/>
    <w:pPr>
      <w:spacing w:after="200" w:line="276" w:lineRule="auto"/>
    </w:pPr>
    <w:rPr>
      <w:rFonts w:ascii="Times New Roman Bold" w:eastAsia="Calibri" w:cs="Times New Roman"/>
      <w:b/>
      <w:bCs/>
      <w:sz w:val="22"/>
      <w:szCs w:val="22"/>
      <w:u w:val="single"/>
    </w:rPr>
  </w:style>
  <w:style w:type="character" w:customStyle="1" w:styleId="StyleBoldUnderlineTimesNewRomanChar">
    <w:name w:val="Style Bold Underline + Times New Roman Char"/>
    <w:link w:val="StyleBoldUnderlineTimesNewRoman"/>
    <w:rsid w:val="00A649AB"/>
    <w:rPr>
      <w:rFonts w:ascii="Times New Roman Bold" w:eastAsia="Calibri" w:cs="Times New Roman"/>
      <w:b/>
      <w:bCs/>
      <w:sz w:val="22"/>
      <w:szCs w:val="22"/>
      <w:u w:val="single"/>
    </w:rPr>
  </w:style>
  <w:style w:type="paragraph" w:customStyle="1" w:styleId="StyleUnderlineTimesNewRoman">
    <w:name w:val="Style Underline + Times New Roman"/>
    <w:link w:val="StyleUnderlineTimesNewRomanChar"/>
    <w:qFormat/>
    <w:rsid w:val="00A649AB"/>
    <w:pPr>
      <w:spacing w:after="200"/>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A649AB"/>
    <w:rPr>
      <w:rFonts w:ascii="Calibri" w:eastAsia="Calibri" w:hAnsi="Calibri" w:cs="Times New Roman"/>
      <w:sz w:val="20"/>
      <w:szCs w:val="20"/>
      <w:u w:val="single"/>
    </w:rPr>
  </w:style>
  <w:style w:type="character" w:customStyle="1" w:styleId="commnet-abuzz">
    <w:name w:val="commnet-abuzz"/>
    <w:rsid w:val="00A649AB"/>
  </w:style>
  <w:style w:type="character" w:customStyle="1" w:styleId="fbconnectbuttontext">
    <w:name w:val="fbconnectbutton_text"/>
    <w:rsid w:val="00A649AB"/>
  </w:style>
  <w:style w:type="character" w:customStyle="1" w:styleId="fbsharecountinner">
    <w:name w:val="fb_share_count_inner"/>
    <w:rsid w:val="00A649AB"/>
  </w:style>
  <w:style w:type="character" w:customStyle="1" w:styleId="stbuttontext">
    <w:name w:val="stbuttontext"/>
    <w:rsid w:val="00A649AB"/>
  </w:style>
  <w:style w:type="paragraph" w:customStyle="1" w:styleId="hotroute1">
    <w:name w:val="hot route!"/>
    <w:basedOn w:val="Normal"/>
    <w:qFormat/>
    <w:rsid w:val="00A649AB"/>
    <w:pPr>
      <w:spacing w:after="0" w:line="240" w:lineRule="auto"/>
      <w:ind w:left="144"/>
    </w:pPr>
    <w:rPr>
      <w:rFonts w:ascii="Cambria" w:eastAsia="Calibri" w:hAnsi="Cambria" w:cs="Times New Roman"/>
      <w:sz w:val="24"/>
    </w:rPr>
  </w:style>
  <w:style w:type="character" w:customStyle="1" w:styleId="Highlightedunderline0">
    <w:name w:val="Highlighted underline"/>
    <w:qFormat/>
    <w:rsid w:val="00A649AB"/>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A649AB"/>
  </w:style>
  <w:style w:type="character" w:customStyle="1" w:styleId="authordate1">
    <w:name w:val="authordate"/>
    <w:rsid w:val="00A649AB"/>
  </w:style>
  <w:style w:type="character" w:customStyle="1" w:styleId="Normal2">
    <w:name w:val="Normal2"/>
    <w:rsid w:val="00A649AB"/>
  </w:style>
  <w:style w:type="paragraph" w:customStyle="1" w:styleId="inside-copy">
    <w:name w:val="inside-copy"/>
    <w:basedOn w:val="Normal"/>
    <w:qFormat/>
    <w:rsid w:val="00A649AB"/>
    <w:pPr>
      <w:spacing w:before="100" w:beforeAutospacing="1" w:after="100" w:afterAutospacing="1" w:line="240" w:lineRule="auto"/>
    </w:pPr>
    <w:rPr>
      <w:rFonts w:eastAsia="Times New Roman" w:cs="Times New Roman"/>
      <w:sz w:val="24"/>
    </w:rPr>
  </w:style>
  <w:style w:type="character" w:customStyle="1" w:styleId="medium-bold">
    <w:name w:val="medium-bold"/>
    <w:rsid w:val="00A649AB"/>
  </w:style>
  <w:style w:type="character" w:customStyle="1" w:styleId="pubdate">
    <w:name w:val="pubdate"/>
    <w:rsid w:val="00A649AB"/>
  </w:style>
  <w:style w:type="numbering" w:customStyle="1" w:styleId="NoList11">
    <w:name w:val="No List11"/>
    <w:next w:val="NoList"/>
    <w:uiPriority w:val="99"/>
    <w:semiHidden/>
    <w:unhideWhenUsed/>
    <w:rsid w:val="00A649AB"/>
  </w:style>
  <w:style w:type="numbering" w:customStyle="1" w:styleId="NoList111">
    <w:name w:val="No List111"/>
    <w:next w:val="NoList"/>
    <w:uiPriority w:val="99"/>
    <w:semiHidden/>
    <w:unhideWhenUsed/>
    <w:rsid w:val="00A649AB"/>
  </w:style>
  <w:style w:type="numbering" w:customStyle="1" w:styleId="NoList1111">
    <w:name w:val="No List1111"/>
    <w:next w:val="NoList"/>
    <w:uiPriority w:val="99"/>
    <w:semiHidden/>
    <w:unhideWhenUsed/>
    <w:rsid w:val="00A649AB"/>
  </w:style>
  <w:style w:type="numbering" w:customStyle="1" w:styleId="NoList11111">
    <w:name w:val="No List11111"/>
    <w:next w:val="NoList"/>
    <w:uiPriority w:val="99"/>
    <w:semiHidden/>
    <w:unhideWhenUsed/>
    <w:rsid w:val="00A649AB"/>
  </w:style>
  <w:style w:type="numbering" w:customStyle="1" w:styleId="NoList111111">
    <w:name w:val="No List111111"/>
    <w:next w:val="NoList"/>
    <w:uiPriority w:val="99"/>
    <w:semiHidden/>
    <w:unhideWhenUsed/>
    <w:rsid w:val="00A649AB"/>
  </w:style>
  <w:style w:type="numbering" w:customStyle="1" w:styleId="NoList1111111">
    <w:name w:val="No List1111111"/>
    <w:next w:val="NoList"/>
    <w:uiPriority w:val="99"/>
    <w:semiHidden/>
    <w:unhideWhenUsed/>
    <w:rsid w:val="00A649AB"/>
  </w:style>
  <w:style w:type="numbering" w:customStyle="1" w:styleId="NoList11111111">
    <w:name w:val="No List11111111"/>
    <w:next w:val="NoList"/>
    <w:uiPriority w:val="99"/>
    <w:semiHidden/>
    <w:unhideWhenUsed/>
    <w:rsid w:val="00A649AB"/>
  </w:style>
  <w:style w:type="numbering" w:customStyle="1" w:styleId="NoList111111111">
    <w:name w:val="No List111111111"/>
    <w:next w:val="NoList"/>
    <w:uiPriority w:val="99"/>
    <w:semiHidden/>
    <w:unhideWhenUsed/>
    <w:rsid w:val="00A649AB"/>
  </w:style>
  <w:style w:type="numbering" w:customStyle="1" w:styleId="NoList1111111111">
    <w:name w:val="No List1111111111"/>
    <w:next w:val="NoList"/>
    <w:uiPriority w:val="99"/>
    <w:semiHidden/>
    <w:unhideWhenUsed/>
    <w:rsid w:val="00A649AB"/>
  </w:style>
  <w:style w:type="numbering" w:customStyle="1" w:styleId="NoList11111111111">
    <w:name w:val="No List11111111111"/>
    <w:next w:val="NoList"/>
    <w:uiPriority w:val="99"/>
    <w:semiHidden/>
    <w:unhideWhenUsed/>
    <w:rsid w:val="00A649AB"/>
  </w:style>
  <w:style w:type="numbering" w:customStyle="1" w:styleId="NoList111111111111">
    <w:name w:val="No List111111111111"/>
    <w:next w:val="NoList"/>
    <w:uiPriority w:val="99"/>
    <w:semiHidden/>
    <w:unhideWhenUsed/>
    <w:rsid w:val="00A649AB"/>
  </w:style>
  <w:style w:type="numbering" w:customStyle="1" w:styleId="NoList1111111111111">
    <w:name w:val="No List1111111111111"/>
    <w:next w:val="NoList"/>
    <w:uiPriority w:val="99"/>
    <w:semiHidden/>
    <w:unhideWhenUsed/>
    <w:rsid w:val="00A649AB"/>
  </w:style>
  <w:style w:type="numbering" w:customStyle="1" w:styleId="NoList11111111111111">
    <w:name w:val="No List11111111111111"/>
    <w:next w:val="NoList"/>
    <w:uiPriority w:val="99"/>
    <w:semiHidden/>
    <w:unhideWhenUsed/>
    <w:rsid w:val="00A649AB"/>
  </w:style>
  <w:style w:type="numbering" w:customStyle="1" w:styleId="NoList111111111111111">
    <w:name w:val="No List111111111111111"/>
    <w:next w:val="NoList"/>
    <w:uiPriority w:val="99"/>
    <w:semiHidden/>
    <w:unhideWhenUsed/>
    <w:rsid w:val="00A649AB"/>
  </w:style>
  <w:style w:type="numbering" w:customStyle="1" w:styleId="NoList1111111111111111">
    <w:name w:val="No List1111111111111111"/>
    <w:next w:val="NoList"/>
    <w:uiPriority w:val="99"/>
    <w:semiHidden/>
    <w:unhideWhenUsed/>
    <w:rsid w:val="00A649AB"/>
  </w:style>
  <w:style w:type="numbering" w:customStyle="1" w:styleId="NoList11111111111111111">
    <w:name w:val="No List11111111111111111"/>
    <w:next w:val="NoList"/>
    <w:uiPriority w:val="99"/>
    <w:semiHidden/>
    <w:unhideWhenUsed/>
    <w:rsid w:val="00A649AB"/>
  </w:style>
  <w:style w:type="paragraph" w:customStyle="1" w:styleId="FreeFormA">
    <w:name w:val="Free Form A"/>
    <w:autoRedefine/>
    <w:qFormat/>
    <w:rsid w:val="00A649AB"/>
    <w:pPr>
      <w:spacing w:line="276" w:lineRule="auto"/>
    </w:pPr>
    <w:rPr>
      <w:rFonts w:ascii="Helvetica" w:eastAsia="ヒラギノ角ゴ Pro W3" w:hAnsi="Helvetica" w:cs="Times New Roman"/>
      <w:color w:val="000000"/>
      <w:szCs w:val="22"/>
      <w:lang w:eastAsia="zh-CN" w:bidi="he-IL"/>
    </w:rPr>
  </w:style>
  <w:style w:type="character" w:customStyle="1" w:styleId="grey">
    <w:name w:val="grey"/>
    <w:rsid w:val="00A649AB"/>
  </w:style>
  <w:style w:type="character" w:customStyle="1" w:styleId="postby">
    <w:name w:val="post_by"/>
    <w:rsid w:val="00A649AB"/>
  </w:style>
  <w:style w:type="character" w:customStyle="1" w:styleId="postdate">
    <w:name w:val="post_date"/>
    <w:rsid w:val="00A649AB"/>
  </w:style>
  <w:style w:type="character" w:customStyle="1" w:styleId="hithighlite">
    <w:name w:val="hithighlite"/>
    <w:rsid w:val="00A649AB"/>
  </w:style>
  <w:style w:type="character" w:customStyle="1" w:styleId="bdx">
    <w:name w:val="bdx"/>
    <w:rsid w:val="00A649AB"/>
  </w:style>
  <w:style w:type="character" w:customStyle="1" w:styleId="bdl">
    <w:name w:val="bdl"/>
    <w:rsid w:val="00A649AB"/>
  </w:style>
  <w:style w:type="character" w:customStyle="1" w:styleId="bhl">
    <w:name w:val="bhl"/>
    <w:rsid w:val="00A649AB"/>
  </w:style>
  <w:style w:type="paragraph" w:customStyle="1" w:styleId="CardNotUnderlined">
    <w:name w:val="Card Not Underlined"/>
    <w:basedOn w:val="Normal"/>
    <w:link w:val="CardNotUnderlinedChar1"/>
    <w:autoRedefine/>
    <w:qFormat/>
    <w:rsid w:val="00A649AB"/>
    <w:pPr>
      <w:spacing w:after="0" w:line="276" w:lineRule="auto"/>
    </w:pPr>
    <w:rPr>
      <w:rFonts w:eastAsia="Times New Roman" w:cs="Times New Roman"/>
      <w:sz w:val="16"/>
      <w:lang w:val="x-none" w:eastAsia="x-none"/>
    </w:rPr>
  </w:style>
  <w:style w:type="character" w:customStyle="1" w:styleId="CardNotUnderlinedChar1">
    <w:name w:val="Card Not Underlined Char1"/>
    <w:link w:val="CardNotUnderlined"/>
    <w:rsid w:val="00A649AB"/>
    <w:rPr>
      <w:rFonts w:ascii="Georgia" w:eastAsia="Times New Roman" w:hAnsi="Georgia" w:cs="Times New Roman"/>
      <w:sz w:val="16"/>
      <w:szCs w:val="22"/>
      <w:lang w:val="x-none" w:eastAsia="x-none"/>
    </w:rPr>
  </w:style>
  <w:style w:type="character" w:customStyle="1" w:styleId="breadcrumbitemcurrent">
    <w:name w:val="breadcrumbitemcurrent"/>
    <w:rsid w:val="00A649AB"/>
  </w:style>
  <w:style w:type="character" w:customStyle="1" w:styleId="bbl">
    <w:name w:val="bbl"/>
    <w:rsid w:val="00A649AB"/>
  </w:style>
  <w:style w:type="character" w:customStyle="1" w:styleId="Date2">
    <w:name w:val="Date2"/>
    <w:rsid w:val="00A649AB"/>
  </w:style>
  <w:style w:type="character" w:customStyle="1" w:styleId="company">
    <w:name w:val="company"/>
    <w:rsid w:val="00A649AB"/>
  </w:style>
  <w:style w:type="character" w:customStyle="1" w:styleId="itxtnewhookspan">
    <w:name w:val="itxtnewhookspan"/>
    <w:rsid w:val="00A649AB"/>
  </w:style>
  <w:style w:type="character" w:customStyle="1" w:styleId="gstxthlt">
    <w:name w:val="gstxt_hlt"/>
    <w:rsid w:val="00A649AB"/>
  </w:style>
  <w:style w:type="paragraph" w:customStyle="1" w:styleId="bodytextfp">
    <w:name w:val="bodytextfp"/>
    <w:basedOn w:val="Normal"/>
    <w:uiPriority w:val="99"/>
    <w:qFormat/>
    <w:rsid w:val="00A649AB"/>
    <w:pPr>
      <w:spacing w:before="100" w:beforeAutospacing="1" w:after="100" w:afterAutospacing="1" w:line="240" w:lineRule="auto"/>
    </w:pPr>
    <w:rPr>
      <w:rFonts w:eastAsia="Times New Roman" w:cs="Times New Roman"/>
      <w:sz w:val="24"/>
    </w:rPr>
  </w:style>
  <w:style w:type="character" w:customStyle="1" w:styleId="stylestylebold12pt">
    <w:name w:val="stylestylebold12pt"/>
    <w:rsid w:val="00A649AB"/>
  </w:style>
  <w:style w:type="character" w:styleId="SubtleEmphasis">
    <w:name w:val="Subtle Emphasis"/>
    <w:uiPriority w:val="19"/>
    <w:qFormat/>
    <w:rsid w:val="00A649AB"/>
    <w:rPr>
      <w:rFonts w:ascii="Georgia" w:hAnsi="Georgia"/>
      <w:i/>
      <w:iCs/>
      <w:color w:val="808080"/>
    </w:rPr>
  </w:style>
  <w:style w:type="character" w:customStyle="1" w:styleId="HotRouteChar0">
    <w:name w:val="Hot Route Char"/>
    <w:link w:val="HotRoute0"/>
    <w:locked/>
    <w:rsid w:val="00A649AB"/>
    <w:rPr>
      <w:rFonts w:ascii="Georgia" w:eastAsia="Cambria" w:hAnsi="Georgia" w:cs="Calibri"/>
      <w:iCs/>
      <w:color w:val="000000"/>
      <w:sz w:val="18"/>
      <w:szCs w:val="22"/>
    </w:rPr>
  </w:style>
  <w:style w:type="character" w:customStyle="1" w:styleId="ReallyfuckingsmallChar">
    <w:name w:val="Really fucking small Char"/>
    <w:link w:val="Reallyfuckingsmall"/>
    <w:locked/>
    <w:rsid w:val="00A649AB"/>
    <w:rPr>
      <w:rFonts w:ascii="Times New Roman" w:eastAsia="Times New Roman" w:hAnsi="Times New Roman"/>
      <w:sz w:val="10"/>
    </w:rPr>
  </w:style>
  <w:style w:type="paragraph" w:customStyle="1" w:styleId="Reallyfuckingsmall">
    <w:name w:val="Really fucking small"/>
    <w:basedOn w:val="Normal"/>
    <w:link w:val="ReallyfuckingsmallChar"/>
    <w:qFormat/>
    <w:rsid w:val="00A649AB"/>
    <w:pPr>
      <w:spacing w:after="0" w:line="240" w:lineRule="auto"/>
    </w:pPr>
    <w:rPr>
      <w:rFonts w:ascii="Times New Roman" w:eastAsia="Times New Roman" w:hAnsi="Times New Roman"/>
      <w:sz w:val="10"/>
    </w:rPr>
  </w:style>
  <w:style w:type="paragraph" w:customStyle="1" w:styleId="subheader">
    <w:name w:val="subheader"/>
    <w:basedOn w:val="Normal"/>
    <w:uiPriority w:val="99"/>
    <w:qFormat/>
    <w:rsid w:val="00A649AB"/>
    <w:pPr>
      <w:spacing w:before="100" w:beforeAutospacing="1" w:after="100" w:afterAutospacing="1" w:line="240" w:lineRule="auto"/>
    </w:pPr>
    <w:rPr>
      <w:rFonts w:ascii="Times New Roman" w:eastAsia="Times New Roman" w:hAnsi="Times New Roman" w:cs="Times New Roman"/>
      <w:sz w:val="24"/>
    </w:rPr>
  </w:style>
  <w:style w:type="character" w:customStyle="1" w:styleId="SubtleEmphasis1">
    <w:name w:val="Subtle Emphasis1"/>
    <w:uiPriority w:val="19"/>
    <w:qFormat/>
    <w:rsid w:val="00A649AB"/>
    <w:rPr>
      <w:rFonts w:ascii="Times New Roman" w:hAnsi="Times New Roman"/>
      <w:b/>
      <w:iCs/>
      <w:color w:val="auto"/>
      <w:sz w:val="22"/>
    </w:rPr>
  </w:style>
  <w:style w:type="character" w:customStyle="1" w:styleId="StyleBoldRed">
    <w:name w:val="Style Bold Red"/>
    <w:rsid w:val="00A649AB"/>
    <w:rPr>
      <w:b/>
      <w:bCs/>
      <w:color w:val="auto"/>
    </w:rPr>
  </w:style>
  <w:style w:type="character" w:customStyle="1" w:styleId="StyleTimesNewRoman8pt">
    <w:name w:val="Style Times New Roman 8 pt"/>
    <w:rsid w:val="00A649AB"/>
    <w:rPr>
      <w:rFonts w:ascii="Georgia" w:hAnsi="Georgia"/>
      <w:sz w:val="16"/>
    </w:rPr>
  </w:style>
  <w:style w:type="character" w:customStyle="1" w:styleId="StyleStyle7pt8pt">
    <w:name w:val="Style Style 7 pt + 8 pt"/>
    <w:rsid w:val="00A649AB"/>
    <w:rPr>
      <w:sz w:val="16"/>
    </w:rPr>
  </w:style>
  <w:style w:type="character" w:customStyle="1" w:styleId="StyleStyleThickunderlineBold1">
    <w:name w:val="Style Style Thick underline + Bold1"/>
    <w:rsid w:val="00A649AB"/>
    <w:rPr>
      <w:b/>
      <w:bCs/>
      <w:u w:val="thick"/>
    </w:rPr>
  </w:style>
  <w:style w:type="character" w:customStyle="1" w:styleId="StyleUnderline2">
    <w:name w:val="Style Underline2"/>
    <w:rsid w:val="00A649AB"/>
    <w:rPr>
      <w:u w:val="single"/>
    </w:rPr>
  </w:style>
  <w:style w:type="character" w:customStyle="1" w:styleId="ShrinkText">
    <w:name w:val="Shrink Text"/>
    <w:rsid w:val="00A649AB"/>
    <w:rPr>
      <w:sz w:val="16"/>
    </w:rPr>
  </w:style>
  <w:style w:type="character" w:customStyle="1" w:styleId="smallcaps">
    <w:name w:val="smallcaps"/>
    <w:rsid w:val="00A649AB"/>
  </w:style>
  <w:style w:type="character" w:customStyle="1" w:styleId="goldbldtext">
    <w:name w:val="goldbldtext"/>
    <w:rsid w:val="00A649AB"/>
  </w:style>
  <w:style w:type="character" w:customStyle="1" w:styleId="PageHeaderLine2Char">
    <w:name w:val="PageHeaderLine2 Char"/>
    <w:link w:val="PageHeaderLine2"/>
    <w:rsid w:val="00A649AB"/>
    <w:rPr>
      <w:rFonts w:ascii="Georgia" w:eastAsia="Calibri" w:hAnsi="Georgia" w:cs="Calibri"/>
      <w:b/>
      <w:sz w:val="22"/>
      <w:szCs w:val="22"/>
    </w:rPr>
  </w:style>
  <w:style w:type="paragraph" w:customStyle="1" w:styleId="firstletter">
    <w:name w:val="firstletter"/>
    <w:basedOn w:val="Normal"/>
    <w:qFormat/>
    <w:rsid w:val="00A649AB"/>
    <w:pPr>
      <w:spacing w:before="100" w:beforeAutospacing="1" w:after="100" w:afterAutospacing="1" w:line="240" w:lineRule="auto"/>
    </w:pPr>
    <w:rPr>
      <w:rFonts w:eastAsia="Times New Roman" w:cs="Times New Roman"/>
      <w:sz w:val="24"/>
    </w:rPr>
  </w:style>
  <w:style w:type="paragraph" w:customStyle="1" w:styleId="more">
    <w:name w:val="more"/>
    <w:basedOn w:val="Normal"/>
    <w:qFormat/>
    <w:rsid w:val="00A649AB"/>
    <w:pPr>
      <w:spacing w:before="100" w:beforeAutospacing="1" w:after="100" w:afterAutospacing="1" w:line="240" w:lineRule="auto"/>
    </w:pPr>
    <w:rPr>
      <w:rFonts w:eastAsia="Times New Roman" w:cs="Times New Roman"/>
      <w:sz w:val="24"/>
    </w:rPr>
  </w:style>
  <w:style w:type="character" w:customStyle="1" w:styleId="cardshighlight0">
    <w:name w:val="cardshighlight"/>
    <w:rsid w:val="00A649AB"/>
  </w:style>
  <w:style w:type="character" w:customStyle="1" w:styleId="cardsfont12pt1">
    <w:name w:val="cardsfont12pt"/>
    <w:rsid w:val="00A649AB"/>
  </w:style>
  <w:style w:type="character" w:customStyle="1" w:styleId="ft1">
    <w:name w:val="ft1"/>
    <w:rsid w:val="00A649AB"/>
  </w:style>
  <w:style w:type="character" w:customStyle="1" w:styleId="ft6">
    <w:name w:val="ft6"/>
    <w:rsid w:val="00A649AB"/>
  </w:style>
  <w:style w:type="paragraph" w:customStyle="1" w:styleId="story">
    <w:name w:val="story"/>
    <w:basedOn w:val="Normal"/>
    <w:uiPriority w:val="99"/>
    <w:qFormat/>
    <w:rsid w:val="00A649AB"/>
    <w:pPr>
      <w:spacing w:before="100" w:beforeAutospacing="1" w:after="100" w:afterAutospacing="1" w:line="240" w:lineRule="auto"/>
    </w:pPr>
    <w:rPr>
      <w:rFonts w:eastAsia="Times New Roman" w:cs="Times New Roman"/>
      <w:sz w:val="24"/>
    </w:rPr>
  </w:style>
  <w:style w:type="paragraph" w:customStyle="1" w:styleId="H1numbered">
    <w:name w:val="H1 numbered"/>
    <w:basedOn w:val="Normal"/>
    <w:qFormat/>
    <w:rsid w:val="00A649AB"/>
    <w:pPr>
      <w:pageBreakBefore/>
      <w:widowControl w:val="0"/>
      <w:numPr>
        <w:numId w:val="22"/>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A649AB"/>
    <w:pPr>
      <w:widowControl w:val="0"/>
      <w:numPr>
        <w:ilvl w:val="1"/>
        <w:numId w:val="22"/>
      </w:numPr>
      <w:tabs>
        <w:tab w:val="clear" w:pos="792"/>
        <w:tab w:val="left" w:pos="567"/>
      </w:tabs>
      <w:suppressAutoHyphens/>
      <w:autoSpaceDE w:val="0"/>
      <w:autoSpaceDN w:val="0"/>
      <w:adjustRightInd w:val="0"/>
      <w:spacing w:before="170" w:after="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A649AB"/>
  </w:style>
  <w:style w:type="character" w:customStyle="1" w:styleId="backcontent">
    <w:name w:val="backcontent"/>
    <w:rsid w:val="00A649AB"/>
  </w:style>
  <w:style w:type="character" w:customStyle="1" w:styleId="daystmp">
    <w:name w:val="daystmp"/>
    <w:rsid w:val="00A649AB"/>
  </w:style>
  <w:style w:type="paragraph" w:customStyle="1" w:styleId="in">
    <w:name w:val="in"/>
    <w:basedOn w:val="Normal"/>
    <w:qFormat/>
    <w:rsid w:val="00A649AB"/>
    <w:pPr>
      <w:spacing w:before="100" w:beforeAutospacing="1" w:after="100" w:afterAutospacing="1" w:line="240" w:lineRule="auto"/>
    </w:pPr>
    <w:rPr>
      <w:rFonts w:eastAsia="Times New Roman" w:cs="Times New Roman"/>
      <w:sz w:val="24"/>
    </w:rPr>
  </w:style>
  <w:style w:type="character" w:customStyle="1" w:styleId="cardsfont12ptchar">
    <w:name w:val="cardsfont12ptchar"/>
    <w:rsid w:val="00A649AB"/>
  </w:style>
  <w:style w:type="paragraph" w:customStyle="1" w:styleId="image-caption">
    <w:name w:val="image-caption"/>
    <w:basedOn w:val="Normal"/>
    <w:qFormat/>
    <w:rsid w:val="00A649AB"/>
    <w:pPr>
      <w:spacing w:before="100" w:beforeAutospacing="1" w:after="100" w:afterAutospacing="1" w:line="240" w:lineRule="auto"/>
    </w:pPr>
    <w:rPr>
      <w:rFonts w:eastAsia="Times New Roman" w:cs="Times New Roman"/>
      <w:sz w:val="24"/>
    </w:rPr>
  </w:style>
  <w:style w:type="character" w:customStyle="1" w:styleId="gal">
    <w:name w:val="gal"/>
    <w:rsid w:val="00A649AB"/>
  </w:style>
  <w:style w:type="character" w:customStyle="1" w:styleId="submitted">
    <w:name w:val="submitted"/>
    <w:rsid w:val="00A649AB"/>
  </w:style>
  <w:style w:type="paragraph" w:customStyle="1" w:styleId="imagecontain">
    <w:name w:val="imagecontain"/>
    <w:basedOn w:val="Normal"/>
    <w:qFormat/>
    <w:rsid w:val="00A649AB"/>
    <w:pPr>
      <w:spacing w:before="100" w:beforeAutospacing="1" w:after="100" w:afterAutospacing="1" w:line="240" w:lineRule="auto"/>
    </w:pPr>
    <w:rPr>
      <w:rFonts w:eastAsia="Times New Roman" w:cs="Times New Roman"/>
      <w:sz w:val="24"/>
    </w:rPr>
  </w:style>
  <w:style w:type="character" w:customStyle="1" w:styleId="imagedateline">
    <w:name w:val="image_dateline"/>
    <w:rsid w:val="00A649AB"/>
  </w:style>
  <w:style w:type="paragraph" w:customStyle="1" w:styleId="2ndOrderPara">
    <w:name w:val="2nd Order Para"/>
    <w:basedOn w:val="Default"/>
    <w:next w:val="Default"/>
    <w:uiPriority w:val="99"/>
    <w:qFormat/>
    <w:rsid w:val="00A649AB"/>
    <w:rPr>
      <w:rFonts w:ascii="Arial" w:hAnsi="Arial" w:cs="Arial"/>
      <w:color w:val="auto"/>
    </w:rPr>
  </w:style>
  <w:style w:type="paragraph" w:customStyle="1" w:styleId="3rdOrderPara">
    <w:name w:val="3rd Order Para"/>
    <w:basedOn w:val="Default"/>
    <w:next w:val="Default"/>
    <w:uiPriority w:val="99"/>
    <w:qFormat/>
    <w:rsid w:val="00A649AB"/>
    <w:rPr>
      <w:rFonts w:ascii="Arial" w:hAnsi="Arial" w:cs="Arial"/>
      <w:color w:val="auto"/>
    </w:rPr>
  </w:style>
  <w:style w:type="character" w:customStyle="1" w:styleId="authordatecharchar">
    <w:name w:val="authordatecharchar"/>
    <w:rsid w:val="00A649AB"/>
  </w:style>
  <w:style w:type="character" w:customStyle="1" w:styleId="style1char0">
    <w:name w:val="style1char"/>
    <w:rsid w:val="00A649AB"/>
  </w:style>
  <w:style w:type="character" w:customStyle="1" w:styleId="tagcharchar0">
    <w:name w:val="tagcharchar"/>
    <w:rsid w:val="00A649AB"/>
  </w:style>
  <w:style w:type="character" w:customStyle="1" w:styleId="underlinedcharchar0">
    <w:name w:val="underlinedcharchar"/>
    <w:rsid w:val="00A649AB"/>
  </w:style>
  <w:style w:type="paragraph" w:customStyle="1" w:styleId="Normalization">
    <w:name w:val="Normalization"/>
    <w:basedOn w:val="Normal"/>
    <w:qFormat/>
    <w:rsid w:val="00A649AB"/>
    <w:pPr>
      <w:spacing w:after="0" w:line="240" w:lineRule="auto"/>
    </w:pPr>
    <w:rPr>
      <w:rFonts w:eastAsia="Calibri" w:cs="Times New Roman"/>
      <w:sz w:val="18"/>
    </w:rPr>
  </w:style>
  <w:style w:type="paragraph" w:customStyle="1" w:styleId="CM62">
    <w:name w:val="CM62"/>
    <w:basedOn w:val="Normal"/>
    <w:next w:val="Normal"/>
    <w:qFormat/>
    <w:rsid w:val="00A649AB"/>
    <w:pPr>
      <w:widowControl w:val="0"/>
      <w:autoSpaceDE w:val="0"/>
      <w:autoSpaceDN w:val="0"/>
      <w:adjustRightInd w:val="0"/>
      <w:spacing w:after="248" w:line="240" w:lineRule="auto"/>
    </w:pPr>
    <w:rPr>
      <w:rFonts w:ascii="Showcard Gothic" w:eastAsia="Times New Roman" w:hAnsi="Showcard Gothic" w:cs="Times New Roman"/>
      <w:sz w:val="24"/>
    </w:rPr>
  </w:style>
  <w:style w:type="paragraph" w:customStyle="1" w:styleId="CM63">
    <w:name w:val="CM63"/>
    <w:basedOn w:val="Normal"/>
    <w:next w:val="Normal"/>
    <w:qFormat/>
    <w:rsid w:val="00A649AB"/>
    <w:pPr>
      <w:widowControl w:val="0"/>
      <w:autoSpaceDE w:val="0"/>
      <w:autoSpaceDN w:val="0"/>
      <w:adjustRightInd w:val="0"/>
      <w:spacing w:after="323" w:line="240" w:lineRule="auto"/>
    </w:pPr>
    <w:rPr>
      <w:rFonts w:ascii="Showcard Gothic" w:eastAsia="Times New Roman" w:hAnsi="Showcard Gothic" w:cs="Times New Roman"/>
      <w:sz w:val="24"/>
    </w:rPr>
  </w:style>
  <w:style w:type="paragraph" w:customStyle="1" w:styleId="CM23">
    <w:name w:val="CM23"/>
    <w:basedOn w:val="Default"/>
    <w:next w:val="Default"/>
    <w:qFormat/>
    <w:rsid w:val="00A649AB"/>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A649A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A649AB"/>
    <w:pPr>
      <w:widowControl w:val="0"/>
      <w:spacing w:line="228" w:lineRule="atLeast"/>
    </w:pPr>
    <w:rPr>
      <w:rFonts w:ascii="Showcard Gothic" w:eastAsia="Times New Roman" w:hAnsi="Showcard Gothic" w:cs="Times New Roman"/>
      <w:color w:val="auto"/>
    </w:rPr>
  </w:style>
  <w:style w:type="character" w:customStyle="1" w:styleId="BoxedChar">
    <w:name w:val="Boxed Char"/>
    <w:rsid w:val="00A649AB"/>
    <w:rPr>
      <w:rFonts w:ascii="Arial Narrow" w:hAnsi="Arial Narrow"/>
      <w:b/>
      <w:sz w:val="18"/>
      <w:bdr w:val="single" w:sz="6" w:space="0" w:color="auto"/>
    </w:rPr>
  </w:style>
  <w:style w:type="character" w:customStyle="1" w:styleId="Style11ptUnderline2">
    <w:name w:val="Style 11 pt Underline2"/>
    <w:rsid w:val="00A649AB"/>
    <w:rPr>
      <w:sz w:val="20"/>
      <w:u w:val="single"/>
    </w:rPr>
  </w:style>
  <w:style w:type="character" w:customStyle="1" w:styleId="Style11ptBoldUnderline2">
    <w:name w:val="Style 11 pt Bold Underline2"/>
    <w:rsid w:val="00A649AB"/>
    <w:rPr>
      <w:b/>
      <w:bCs/>
      <w:sz w:val="20"/>
      <w:u w:val="single"/>
    </w:rPr>
  </w:style>
  <w:style w:type="character" w:customStyle="1" w:styleId="nw">
    <w:name w:val="nw"/>
    <w:rsid w:val="00A649AB"/>
  </w:style>
  <w:style w:type="character" w:customStyle="1" w:styleId="Styleunderline11ptBoldBorderSinglesolidlineAuto">
    <w:name w:val="Style underline + 11 pt Bold Border: : (Single solid line Auto ..."/>
    <w:rsid w:val="00A649AB"/>
    <w:rPr>
      <w:b/>
      <w:bCs/>
      <w:sz w:val="20"/>
      <w:u w:val="single"/>
      <w:bdr w:val="single" w:sz="4" w:space="0" w:color="auto"/>
    </w:rPr>
  </w:style>
  <w:style w:type="paragraph" w:customStyle="1" w:styleId="StylecardCharCharChar11pt">
    <w:name w:val="Style card Char Char Char + 11 pt"/>
    <w:link w:val="StylecardCharCharChar11ptChar"/>
    <w:qFormat/>
    <w:rsid w:val="00A649AB"/>
    <w:pPr>
      <w:spacing w:after="200"/>
      <w:ind w:left="288" w:right="288"/>
    </w:pPr>
    <w:rPr>
      <w:rFonts w:ascii="Calibri" w:eastAsia="Times New Roman" w:hAnsi="Calibri" w:cs="Times New Roman"/>
      <w:sz w:val="20"/>
      <w:szCs w:val="20"/>
    </w:rPr>
  </w:style>
  <w:style w:type="character" w:customStyle="1" w:styleId="cardCharCharCharChar">
    <w:name w:val="card Char Char Char Char"/>
    <w:rsid w:val="00A649AB"/>
    <w:rPr>
      <w:lang w:val="en-US" w:eastAsia="en-US" w:bidi="ar-SA"/>
    </w:rPr>
  </w:style>
  <w:style w:type="character" w:customStyle="1" w:styleId="StylecardCharCharChar11ptChar">
    <w:name w:val="Style card Char Char Char + 11 pt Char"/>
    <w:link w:val="StylecardCharCharChar11pt"/>
    <w:rsid w:val="00A649AB"/>
    <w:rPr>
      <w:rFonts w:ascii="Calibri" w:eastAsia="Times New Roman" w:hAnsi="Calibri" w:cs="Times New Roman"/>
      <w:sz w:val="20"/>
      <w:szCs w:val="20"/>
    </w:rPr>
  </w:style>
  <w:style w:type="paragraph" w:customStyle="1" w:styleId="StyleCards11pt">
    <w:name w:val="Style Cards + 11 pt"/>
    <w:basedOn w:val="Cards"/>
    <w:link w:val="StyleCards11ptChar"/>
    <w:qFormat/>
    <w:rsid w:val="00A649AB"/>
    <w:pPr>
      <w:widowControl/>
      <w:autoSpaceDE w:val="0"/>
      <w:autoSpaceDN w:val="0"/>
      <w:adjustRightInd w:val="0"/>
      <w:ind w:left="432"/>
      <w:jc w:val="both"/>
    </w:pPr>
    <w:rPr>
      <w:lang w:val="x-none" w:eastAsia="x-none"/>
    </w:rPr>
  </w:style>
  <w:style w:type="character" w:customStyle="1" w:styleId="StyleCards11ptChar">
    <w:name w:val="Style Cards + 11 pt Char"/>
    <w:link w:val="StyleCards11pt"/>
    <w:rsid w:val="00A649AB"/>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A649AB"/>
    <w:pPr>
      <w:widowControl/>
      <w:autoSpaceDE w:val="0"/>
      <w:autoSpaceDN w:val="0"/>
      <w:adjustRightInd w:val="0"/>
      <w:ind w:left="432"/>
      <w:jc w:val="both"/>
    </w:pPr>
    <w:rPr>
      <w:szCs w:val="20"/>
      <w:u w:val="single"/>
      <w:lang w:val="x-none" w:eastAsia="x-none"/>
    </w:rPr>
  </w:style>
  <w:style w:type="character" w:customStyle="1" w:styleId="StyleCards11ptUnderlineChar">
    <w:name w:val="Style Cards + 11 pt Underline Char"/>
    <w:link w:val="StyleCards11ptUnderline"/>
    <w:rsid w:val="00A649AB"/>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A649AB"/>
    <w:pPr>
      <w:widowControl/>
      <w:autoSpaceDE w:val="0"/>
      <w:autoSpaceDN w:val="0"/>
      <w:adjustRightInd w:val="0"/>
      <w:ind w:left="432"/>
      <w:jc w:val="both"/>
    </w:pPr>
    <w:rPr>
      <w:b/>
      <w:bCs/>
      <w:szCs w:val="20"/>
      <w:u w:val="single"/>
      <w:lang w:val="x-none" w:eastAsia="x-none"/>
    </w:rPr>
  </w:style>
  <w:style w:type="character" w:customStyle="1" w:styleId="StyleCards11ptBoldUnderlineChar">
    <w:name w:val="Style Cards + 11 pt Bold Underline Char"/>
    <w:link w:val="StyleCards11ptBoldUnderline"/>
    <w:rsid w:val="00A649AB"/>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649AB"/>
    <w:pPr>
      <w:widowControl/>
      <w:autoSpaceDE w:val="0"/>
      <w:autoSpaceDN w:val="0"/>
      <w:adjustRightInd w:val="0"/>
      <w:ind w:left="432"/>
      <w:jc w:val="both"/>
    </w:pPr>
    <w:rPr>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649AB"/>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
    <w:link w:val="StylecardCharChar11ptChar"/>
    <w:qFormat/>
    <w:rsid w:val="00A649AB"/>
    <w:rPr>
      <w:rFonts w:cs="Times New Roman"/>
      <w:lang w:val="x-none" w:eastAsia="x-none"/>
    </w:rPr>
  </w:style>
  <w:style w:type="character" w:customStyle="1" w:styleId="cardCharCharChar1">
    <w:name w:val="card Char Char Char1"/>
    <w:rsid w:val="00A649AB"/>
    <w:rPr>
      <w:lang w:val="en-US" w:eastAsia="en-US" w:bidi="ar-SA"/>
    </w:rPr>
  </w:style>
  <w:style w:type="character" w:customStyle="1" w:styleId="StylecardCharChar11ptChar">
    <w:name w:val="Style card Char Char + 11 pt Char"/>
    <w:link w:val="StylecardCharChar11pt"/>
    <w:rsid w:val="00A649AB"/>
    <w:rPr>
      <w:rFonts w:ascii="Georgia" w:eastAsia="Times New Roman" w:hAnsi="Georgia" w:cs="Times New Roman"/>
      <w:szCs w:val="20"/>
      <w:lang w:val="x-none" w:eastAsia="x-none"/>
    </w:rPr>
  </w:style>
  <w:style w:type="paragraph" w:customStyle="1" w:styleId="NormalFont">
    <w:name w:val="Normal Font"/>
    <w:link w:val="NormalFontChar"/>
    <w:qFormat/>
    <w:rsid w:val="00A649AB"/>
    <w:rPr>
      <w:rFonts w:ascii="Times New Roman" w:eastAsia="Times New Roman" w:hAnsi="Times New Roman" w:cs="Times New Roman"/>
      <w:sz w:val="20"/>
      <w:szCs w:val="20"/>
    </w:rPr>
  </w:style>
  <w:style w:type="paragraph" w:customStyle="1" w:styleId="StyleSmall11pt">
    <w:name w:val="Style Small + 11 pt"/>
    <w:qFormat/>
    <w:rsid w:val="00A649AB"/>
    <w:pPr>
      <w:spacing w:after="200"/>
    </w:pPr>
    <w:rPr>
      <w:rFonts w:ascii="Times" w:eastAsia="Times New Roman" w:hAnsi="Times" w:cs="Times New Roman"/>
      <w:sz w:val="20"/>
      <w:szCs w:val="22"/>
    </w:rPr>
  </w:style>
  <w:style w:type="character" w:customStyle="1" w:styleId="Style11ptThickunderline">
    <w:name w:val="Style 11 pt Thick underline"/>
    <w:rsid w:val="00A649AB"/>
    <w:rPr>
      <w:sz w:val="20"/>
      <w:u w:val="thick"/>
    </w:rPr>
  </w:style>
  <w:style w:type="character" w:customStyle="1" w:styleId="Style11ptBoldThickunderline">
    <w:name w:val="Style 11 pt Bold Thick underline"/>
    <w:rsid w:val="00A649AB"/>
    <w:rPr>
      <w:b/>
      <w:bCs/>
      <w:sz w:val="20"/>
      <w:u w:val="thick"/>
    </w:rPr>
  </w:style>
  <w:style w:type="paragraph" w:customStyle="1" w:styleId="StyleNormalFont11ptUnderline">
    <w:name w:val="Style Normal Font + 11 pt Underline"/>
    <w:basedOn w:val="NormalFont"/>
    <w:link w:val="StyleNormalFont11ptUnderlineChar"/>
    <w:qFormat/>
    <w:rsid w:val="00A649AB"/>
    <w:rPr>
      <w:u w:val="single"/>
      <w:lang w:val="x-none" w:eastAsia="x-none"/>
    </w:rPr>
  </w:style>
  <w:style w:type="character" w:customStyle="1" w:styleId="NormalFontChar">
    <w:name w:val="Normal Font Char"/>
    <w:link w:val="NormalFont"/>
    <w:rsid w:val="00A649AB"/>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A649AB"/>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649AB"/>
    <w:rPr>
      <w:b/>
      <w:bCs/>
      <w:u w:val="single"/>
      <w:lang w:val="x-none" w:eastAsia="x-none"/>
    </w:rPr>
  </w:style>
  <w:style w:type="character" w:customStyle="1" w:styleId="StyleNormalFont11ptBoldUnderlineChar">
    <w:name w:val="Style Normal Font + 11 pt Bold Underline Char"/>
    <w:link w:val="StyleNormalFont11ptBoldUnderline"/>
    <w:rsid w:val="00A649AB"/>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A649AB"/>
    <w:pPr>
      <w:spacing w:after="0" w:line="240" w:lineRule="auto"/>
    </w:pPr>
    <w:rPr>
      <w:rFonts w:eastAsia="Times New Roman" w:cs="Times New Roman"/>
      <w:sz w:val="15"/>
    </w:rPr>
  </w:style>
  <w:style w:type="character" w:customStyle="1" w:styleId="authors1">
    <w:name w:val="authors1"/>
    <w:rsid w:val="00A649AB"/>
    <w:rPr>
      <w:rFonts w:ascii="Verdana" w:hAnsi="Verdana" w:hint="default"/>
      <w:b/>
      <w:bCs/>
      <w:color w:val="006699"/>
      <w:sz w:val="20"/>
      <w:szCs w:val="20"/>
    </w:rPr>
  </w:style>
  <w:style w:type="paragraph" w:styleId="BlockText">
    <w:name w:val="Block Text"/>
    <w:basedOn w:val="Normal"/>
    <w:rsid w:val="00A649AB"/>
    <w:pPr>
      <w:spacing w:before="100" w:beforeAutospacing="1" w:after="100" w:afterAutospacing="1" w:line="240" w:lineRule="auto"/>
    </w:pPr>
    <w:rPr>
      <w:rFonts w:eastAsia="Calibri" w:cs="Times New Roman"/>
      <w:sz w:val="24"/>
    </w:rPr>
  </w:style>
  <w:style w:type="character" w:customStyle="1" w:styleId="headlinesectionlarge">
    <w:name w:val="headline_section_large"/>
    <w:rsid w:val="00A649AB"/>
  </w:style>
  <w:style w:type="paragraph" w:customStyle="1" w:styleId="formatvorlage2">
    <w:name w:val="formatvorlage2"/>
    <w:basedOn w:val="Normal"/>
    <w:qFormat/>
    <w:rsid w:val="00A649AB"/>
    <w:pPr>
      <w:spacing w:before="100" w:beforeAutospacing="1" w:after="100" w:afterAutospacing="1" w:line="240" w:lineRule="auto"/>
    </w:pPr>
    <w:rPr>
      <w:rFonts w:eastAsia="Calibri" w:cs="Times New Roman"/>
      <w:sz w:val="24"/>
    </w:rPr>
  </w:style>
  <w:style w:type="character" w:customStyle="1" w:styleId="Styleunderline11ptBlack">
    <w:name w:val="Style underline + 11 pt Black"/>
    <w:rsid w:val="00A649AB"/>
    <w:rPr>
      <w:color w:val="000000"/>
      <w:sz w:val="20"/>
      <w:u w:val="single"/>
    </w:rPr>
  </w:style>
  <w:style w:type="character" w:customStyle="1" w:styleId="Styleunderline11ptBoldBlack">
    <w:name w:val="Style underline + 11 pt Bold Black"/>
    <w:rsid w:val="00A649AB"/>
    <w:rPr>
      <w:b/>
      <w:bCs/>
      <w:color w:val="000000"/>
      <w:sz w:val="20"/>
      <w:u w:val="single"/>
    </w:rPr>
  </w:style>
  <w:style w:type="paragraph" w:customStyle="1" w:styleId="StyleTitle11ptNotBold">
    <w:name w:val="Style Title + 11 pt Not Bold"/>
    <w:basedOn w:val="Title"/>
    <w:link w:val="StyleTitle11ptNotBoldChar"/>
    <w:qFormat/>
    <w:rsid w:val="00A649AB"/>
    <w:pPr>
      <w:keepNext w:val="0"/>
      <w:keepLines w:val="0"/>
      <w:spacing w:after="0" w:line="240" w:lineRule="auto"/>
      <w:outlineLvl w:val="9"/>
    </w:pPr>
    <w:rPr>
      <w:rFonts w:ascii="Georgia" w:eastAsia="Times New Roman" w:hAnsi="Georgia" w:cs="Times New Roman"/>
      <w:b/>
      <w:sz w:val="20"/>
      <w:lang w:val="x-none" w:eastAsia="x-none"/>
    </w:rPr>
  </w:style>
  <w:style w:type="character" w:customStyle="1" w:styleId="StyleTitle11ptNotBoldChar">
    <w:name w:val="Style Title + 11 pt Not Bold Char"/>
    <w:link w:val="StyleTitle11ptNotBold"/>
    <w:rsid w:val="00A649AB"/>
    <w:rPr>
      <w:rFonts w:ascii="Georgia" w:eastAsia="Times New Roman" w:hAnsi="Georgia" w:cs="Times New Roman"/>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649AB"/>
    <w:pPr>
      <w:keepNext w:val="0"/>
      <w:keepLines w:val="0"/>
      <w:spacing w:after="0" w:line="240" w:lineRule="auto"/>
      <w:outlineLvl w:val="9"/>
    </w:pPr>
    <w:rPr>
      <w:rFonts w:ascii="Georgia" w:eastAsia="Times New Roman" w:hAnsi="Georgia" w:cs="Times New Roman"/>
      <w:sz w:val="20"/>
      <w:lang w:val="x-none" w:eastAsia="x-none"/>
    </w:rPr>
  </w:style>
  <w:style w:type="character" w:customStyle="1" w:styleId="StyleTitle11ptNotBoldNounderlineChar">
    <w:name w:val="Style Title + 11 pt Not Bold No underline Char"/>
    <w:link w:val="StyleTitle11ptNotBoldNounderline"/>
    <w:rsid w:val="00A649AB"/>
    <w:rPr>
      <w:rFonts w:ascii="Georgia" w:eastAsia="Times New Roman" w:hAnsi="Georgia" w:cs="Times New Roman"/>
      <w:sz w:val="20"/>
      <w:u w:val="single"/>
      <w:lang w:val="x-none" w:eastAsia="x-none"/>
    </w:rPr>
  </w:style>
  <w:style w:type="character" w:customStyle="1" w:styleId="Style11ptBoldBlackUnderline">
    <w:name w:val="Style 11 pt Bold Black Underline"/>
    <w:rsid w:val="00A649AB"/>
    <w:rPr>
      <w:b/>
      <w:bCs/>
      <w:color w:val="000000"/>
      <w:sz w:val="20"/>
      <w:u w:val="single"/>
    </w:rPr>
  </w:style>
  <w:style w:type="character" w:customStyle="1" w:styleId="Style11ptBoldBlackUnderlineBorderSinglesolidline">
    <w:name w:val="Style 11 pt Bold Black Underline Border: : (Single solid line ..."/>
    <w:rsid w:val="00A649AB"/>
    <w:rPr>
      <w:b/>
      <w:bCs/>
      <w:color w:val="000000"/>
      <w:sz w:val="20"/>
      <w:u w:val="single"/>
      <w:bdr w:val="single" w:sz="4" w:space="0" w:color="auto"/>
    </w:rPr>
  </w:style>
  <w:style w:type="character" w:customStyle="1" w:styleId="StyleLatinMeridien-Italic11ptItalicUnderline">
    <w:name w:val="Style (Latin) Meridien-Italic 11 pt Italic Underline"/>
    <w:rsid w:val="00A649AB"/>
    <w:rPr>
      <w:rFonts w:ascii="Meridien-Italic" w:hAnsi="Meridien-Italic"/>
      <w:i/>
      <w:iCs/>
      <w:sz w:val="20"/>
      <w:u w:val="single"/>
    </w:rPr>
  </w:style>
  <w:style w:type="character" w:customStyle="1" w:styleId="Citation-AuthorDate">
    <w:name w:val="Citation - Author/Date"/>
    <w:rsid w:val="00A649AB"/>
    <w:rPr>
      <w:b/>
      <w:bCs w:val="0"/>
      <w:smallCaps/>
      <w:sz w:val="24"/>
      <w:u w:val="single"/>
    </w:rPr>
  </w:style>
  <w:style w:type="paragraph" w:customStyle="1" w:styleId="HotRouteCharCharCharCharChar">
    <w:name w:val="Hot Route! Char Char Char Char Char"/>
    <w:basedOn w:val="Normal"/>
    <w:link w:val="HotRouteCharCharCharCharCharChar"/>
    <w:qFormat/>
    <w:rsid w:val="00A649AB"/>
    <w:pPr>
      <w:spacing w:after="0" w:line="240" w:lineRule="auto"/>
      <w:ind w:left="144"/>
    </w:pPr>
    <w:rPr>
      <w:rFonts w:ascii="Times New Roman" w:eastAsia="Times New Roman" w:hAnsi="Times New Roman" w:cs="Times New Roman"/>
      <w:sz w:val="20"/>
      <w:lang w:val="x-none" w:eastAsia="x-none"/>
    </w:rPr>
  </w:style>
  <w:style w:type="character" w:customStyle="1" w:styleId="HotRouteCharCharCharCharCharChar">
    <w:name w:val="Hot Route! Char Char Char Char Char Char"/>
    <w:link w:val="HotRouteCharCharCharCharChar"/>
    <w:rsid w:val="00A649AB"/>
    <w:rPr>
      <w:rFonts w:ascii="Times New Roman" w:eastAsia="Times New Roman" w:hAnsi="Times New Roman" w:cs="Times New Roman"/>
      <w:sz w:val="20"/>
      <w:szCs w:val="22"/>
      <w:lang w:val="x-none" w:eastAsia="x-none"/>
    </w:rPr>
  </w:style>
  <w:style w:type="character" w:customStyle="1" w:styleId="underlinestylechar0">
    <w:name w:val="underlinestylechar"/>
    <w:rsid w:val="00A649AB"/>
  </w:style>
  <w:style w:type="character" w:customStyle="1" w:styleId="highlight">
    <w:name w:val="highlight"/>
    <w:rsid w:val="00A649AB"/>
  </w:style>
  <w:style w:type="paragraph" w:customStyle="1" w:styleId="cite20">
    <w:name w:val="cite2"/>
    <w:basedOn w:val="Normal"/>
    <w:qFormat/>
    <w:rsid w:val="00A649AB"/>
    <w:pPr>
      <w:spacing w:after="0" w:line="240" w:lineRule="auto"/>
    </w:pPr>
    <w:rPr>
      <w:rFonts w:eastAsia="Calibri" w:cs="Times New Roman"/>
    </w:rPr>
  </w:style>
  <w:style w:type="character" w:customStyle="1" w:styleId="BlockHeaderHiddenChar">
    <w:name w:val="Block Header Hidden Char"/>
    <w:link w:val="BlockHeaderHidden"/>
    <w:locked/>
    <w:rsid w:val="00A649AB"/>
    <w:rPr>
      <w:rFonts w:ascii="Georgia" w:eastAsia="Times New Roman" w:hAnsi="Georgia" w:cs="Times New Roman"/>
      <w:b/>
      <w:bCs/>
      <w:sz w:val="32"/>
      <w:szCs w:val="26"/>
      <w:u w:val="single"/>
    </w:rPr>
  </w:style>
  <w:style w:type="character" w:customStyle="1" w:styleId="DottedUnderline0">
    <w:name w:val="Dotted Underline"/>
    <w:rsid w:val="00A649AB"/>
    <w:rPr>
      <w:rFonts w:ascii="Times New Roman" w:hAnsi="Times New Roman" w:cs="Times New Roman" w:hint="default"/>
      <w:sz w:val="20"/>
      <w:u w:val="dottedHeavy"/>
    </w:rPr>
  </w:style>
  <w:style w:type="character" w:customStyle="1" w:styleId="CardsFont6ptCharChar">
    <w:name w:val="Cards + Font: 6 pt Char Char"/>
    <w:rsid w:val="00A649AB"/>
    <w:rPr>
      <w:sz w:val="8"/>
      <w:lang w:val="en-US" w:eastAsia="en-US" w:bidi="ar-SA"/>
    </w:rPr>
  </w:style>
  <w:style w:type="character" w:customStyle="1" w:styleId="QuoteChar1">
    <w:name w:val="Quote Char1"/>
    <w:uiPriority w:val="29"/>
    <w:rsid w:val="00A649AB"/>
    <w:rPr>
      <w:rFonts w:ascii="Georgia" w:hAnsi="Georgia"/>
      <w:i/>
      <w:iCs/>
      <w:color w:val="000000"/>
      <w:sz w:val="22"/>
      <w:szCs w:val="22"/>
    </w:rPr>
  </w:style>
  <w:style w:type="character" w:customStyle="1" w:styleId="titleauthoretc">
    <w:name w:val="titleauthoretc"/>
    <w:rsid w:val="00A649AB"/>
  </w:style>
  <w:style w:type="paragraph" w:customStyle="1" w:styleId="deck">
    <w:name w:val="deck"/>
    <w:basedOn w:val="Normal"/>
    <w:uiPriority w:val="99"/>
    <w:qFormat/>
    <w:rsid w:val="00A649AB"/>
    <w:pPr>
      <w:spacing w:before="100" w:beforeAutospacing="1" w:after="100" w:afterAutospacing="1" w:line="240" w:lineRule="auto"/>
    </w:pPr>
    <w:rPr>
      <w:rFonts w:ascii="Times New Roman" w:eastAsia="Times New Roman" w:hAnsi="Times New Roman" w:cs="Times New Roman"/>
      <w:sz w:val="24"/>
    </w:rPr>
  </w:style>
  <w:style w:type="paragraph" w:customStyle="1" w:styleId="i1">
    <w:name w:val="i1"/>
    <w:basedOn w:val="Normal"/>
    <w:qFormat/>
    <w:rsid w:val="00A649AB"/>
    <w:pPr>
      <w:spacing w:before="100" w:beforeAutospacing="1" w:after="100" w:afterAutospacing="1" w:line="240" w:lineRule="auto"/>
    </w:pPr>
    <w:rPr>
      <w:rFonts w:ascii="Times New Roman" w:eastAsia="Times New Roman" w:hAnsi="Times New Roman" w:cs="Times New Roman"/>
      <w:sz w:val="24"/>
    </w:rPr>
  </w:style>
  <w:style w:type="paragraph" w:customStyle="1" w:styleId="question">
    <w:name w:val="question"/>
    <w:basedOn w:val="Normal"/>
    <w:uiPriority w:val="99"/>
    <w:qFormat/>
    <w:rsid w:val="00A649AB"/>
    <w:pPr>
      <w:spacing w:before="100" w:beforeAutospacing="1" w:after="100" w:afterAutospacing="1" w:line="240" w:lineRule="auto"/>
    </w:pPr>
    <w:rPr>
      <w:rFonts w:ascii="Times New Roman" w:eastAsia="Times New Roman" w:hAnsi="Times New Roman" w:cs="Times New Roman"/>
      <w:sz w:val="24"/>
    </w:rPr>
  </w:style>
  <w:style w:type="paragraph" w:customStyle="1" w:styleId="bodycopy">
    <w:name w:val="bodycopy"/>
    <w:basedOn w:val="Normal"/>
    <w:uiPriority w:val="99"/>
    <w:qFormat/>
    <w:rsid w:val="00A649AB"/>
    <w:pPr>
      <w:spacing w:before="100" w:beforeAutospacing="1" w:after="100" w:afterAutospacing="1" w:line="240" w:lineRule="auto"/>
    </w:pPr>
    <w:rPr>
      <w:rFonts w:ascii="Times New Roman" w:eastAsia="Times New Roman" w:hAnsi="Times New Roman" w:cs="Times New Roman"/>
      <w:sz w:val="24"/>
    </w:rPr>
  </w:style>
  <w:style w:type="character" w:customStyle="1" w:styleId="labeltext">
    <w:name w:val="labeltext"/>
    <w:rsid w:val="00A649AB"/>
  </w:style>
  <w:style w:type="character" w:customStyle="1" w:styleId="viewlink">
    <w:name w:val="viewlink"/>
    <w:rsid w:val="00A649AB"/>
  </w:style>
  <w:style w:type="character" w:customStyle="1" w:styleId="share">
    <w:name w:val="share"/>
    <w:rsid w:val="00A649AB"/>
  </w:style>
  <w:style w:type="character" w:customStyle="1" w:styleId="inlinkchart">
    <w:name w:val="inlink_chart"/>
    <w:rsid w:val="00A649AB"/>
  </w:style>
  <w:style w:type="character" w:customStyle="1" w:styleId="underLight">
    <w:name w:val="underLight"/>
    <w:uiPriority w:val="1"/>
    <w:qFormat/>
    <w:rsid w:val="00A649A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649AB"/>
  </w:style>
  <w:style w:type="character" w:customStyle="1" w:styleId="author-rss">
    <w:name w:val="author-rss"/>
    <w:rsid w:val="00A649AB"/>
  </w:style>
  <w:style w:type="character" w:customStyle="1" w:styleId="fbsharecountwrapper">
    <w:name w:val="fb_share_count_wrapper"/>
    <w:rsid w:val="00A649AB"/>
  </w:style>
  <w:style w:type="character" w:customStyle="1" w:styleId="fbbuttontext">
    <w:name w:val="fb_button_text"/>
    <w:rsid w:val="00A649AB"/>
  </w:style>
  <w:style w:type="character" w:customStyle="1" w:styleId="hw">
    <w:name w:val="hw"/>
    <w:rsid w:val="00A649AB"/>
  </w:style>
  <w:style w:type="character" w:customStyle="1" w:styleId="linktotop">
    <w:name w:val="linktotop"/>
    <w:rsid w:val="00A649AB"/>
  </w:style>
  <w:style w:type="character" w:customStyle="1" w:styleId="maintextbldleft">
    <w:name w:val="maintextbldleft"/>
    <w:rsid w:val="00A649AB"/>
  </w:style>
  <w:style w:type="character" w:customStyle="1" w:styleId="maintextleft">
    <w:name w:val="maintextleft"/>
    <w:rsid w:val="00A649AB"/>
  </w:style>
  <w:style w:type="character" w:customStyle="1" w:styleId="descriptionstyle1block">
    <w:name w:val="description style1 block"/>
    <w:rsid w:val="00A649AB"/>
  </w:style>
  <w:style w:type="paragraph" w:customStyle="1" w:styleId="Fifth">
    <w:name w:val="Fifth"/>
    <w:basedOn w:val="Normal"/>
    <w:link w:val="FifthChar"/>
    <w:qFormat/>
    <w:rsid w:val="00A649AB"/>
    <w:pPr>
      <w:spacing w:after="0" w:line="240" w:lineRule="auto"/>
    </w:pPr>
    <w:rPr>
      <w:rFonts w:eastAsia="Calibri" w:cs="Times New Roman"/>
    </w:rPr>
  </w:style>
  <w:style w:type="character" w:customStyle="1" w:styleId="Emph">
    <w:name w:val="Emph"/>
    <w:uiPriority w:val="1"/>
    <w:qFormat/>
    <w:rsid w:val="00A649AB"/>
    <w:rPr>
      <w:rFonts w:ascii="Arial" w:hAnsi="Arial"/>
      <w:b/>
      <w:sz w:val="20"/>
      <w:u w:val="single"/>
      <w:bdr w:val="single" w:sz="8" w:space="0" w:color="auto"/>
    </w:rPr>
  </w:style>
  <w:style w:type="character" w:customStyle="1" w:styleId="gutter-right-1">
    <w:name w:val="gutter-right-1"/>
    <w:basedOn w:val="DefaultParagraphFont"/>
    <w:rsid w:val="00A649AB"/>
  </w:style>
  <w:style w:type="character" w:customStyle="1" w:styleId="ssl3">
    <w:name w:val="ss_l3"/>
    <w:rsid w:val="00A649AB"/>
  </w:style>
  <w:style w:type="paragraph" w:customStyle="1" w:styleId="ABECARD">
    <w:name w:val="ABE CARD"/>
    <w:basedOn w:val="Normal"/>
    <w:rsid w:val="00A649AB"/>
    <w:rPr>
      <w:rFonts w:eastAsia="Times New Roman"/>
      <w:sz w:val="24"/>
    </w:rPr>
  </w:style>
  <w:style w:type="paragraph" w:customStyle="1" w:styleId="ALLCAPS">
    <w:name w:val="ALL CAPS"/>
    <w:basedOn w:val="Normal"/>
    <w:link w:val="ALLCAPSChar"/>
    <w:qFormat/>
    <w:rsid w:val="00A649AB"/>
    <w:rPr>
      <w:rFonts w:eastAsia="Times New Roman"/>
      <w:b/>
      <w:caps/>
      <w:szCs w:val="20"/>
    </w:rPr>
  </w:style>
  <w:style w:type="character" w:customStyle="1" w:styleId="ALLCAPSChar">
    <w:name w:val="ALL CAPS Char"/>
    <w:basedOn w:val="DefaultParagraphFont"/>
    <w:link w:val="ALLCAPS"/>
    <w:rsid w:val="00A649AB"/>
    <w:rPr>
      <w:rFonts w:ascii="Georgia" w:eastAsia="Times New Roman" w:hAnsi="Georgia" w:cs="Calibri"/>
      <w:b/>
      <w:caps/>
      <w:sz w:val="22"/>
      <w:szCs w:val="20"/>
    </w:rPr>
  </w:style>
  <w:style w:type="character" w:customStyle="1" w:styleId="FontStyle312">
    <w:name w:val="Font Style312"/>
    <w:basedOn w:val="DefaultParagraphFont"/>
    <w:uiPriority w:val="99"/>
    <w:rsid w:val="00A649AB"/>
    <w:rPr>
      <w:rFonts w:ascii="Times New Roman" w:hAnsi="Times New Roman" w:cs="Times New Roman"/>
      <w:b/>
      <w:bCs/>
      <w:spacing w:val="-10"/>
      <w:sz w:val="16"/>
      <w:szCs w:val="16"/>
    </w:rPr>
  </w:style>
  <w:style w:type="character" w:customStyle="1" w:styleId="UnderlineCharCharCharCharCharCharCharChar">
    <w:name w:val="Underline Char Char Char Char Char Char Char Char"/>
    <w:basedOn w:val="DefaultParagraphFont"/>
    <w:link w:val="UnderlineCharCharCharCharCharCharChar"/>
    <w:rsid w:val="00A649AB"/>
    <w:rPr>
      <w:u w:val="single"/>
    </w:rPr>
  </w:style>
  <w:style w:type="character" w:customStyle="1" w:styleId="Heading2CharCharCharCharCharCharChar">
    <w:name w:val="Heading 2 Char Char Char Char Char Char Char"/>
    <w:basedOn w:val="DefaultParagraphFont"/>
    <w:rsid w:val="00A649AB"/>
    <w:rPr>
      <w:rFonts w:cs="Arial"/>
      <w:b/>
      <w:bCs/>
      <w:iCs/>
      <w:sz w:val="24"/>
      <w:szCs w:val="28"/>
      <w:lang w:val="en-US" w:eastAsia="en-US" w:bidi="ar-SA"/>
    </w:rPr>
  </w:style>
  <w:style w:type="character" w:customStyle="1" w:styleId="CardDownx1Char">
    <w:name w:val="CardDown x1 Char"/>
    <w:basedOn w:val="DefaultParagraphFont"/>
    <w:link w:val="CardDownx1"/>
    <w:rsid w:val="00A649AB"/>
    <w:rPr>
      <w:sz w:val="16"/>
    </w:rPr>
  </w:style>
  <w:style w:type="character" w:customStyle="1" w:styleId="FontStyle329">
    <w:name w:val="Font Style329"/>
    <w:basedOn w:val="DefaultParagraphFont"/>
    <w:uiPriority w:val="99"/>
    <w:rsid w:val="00A649AB"/>
    <w:rPr>
      <w:rFonts w:ascii="Times New Roman" w:hAnsi="Times New Roman" w:cs="Times New Roman"/>
      <w:b/>
      <w:bCs/>
      <w:spacing w:val="-10"/>
      <w:sz w:val="18"/>
      <w:szCs w:val="18"/>
    </w:rPr>
  </w:style>
  <w:style w:type="character" w:customStyle="1" w:styleId="FontStyle302">
    <w:name w:val="Font Style302"/>
    <w:basedOn w:val="DefaultParagraphFont"/>
    <w:uiPriority w:val="99"/>
    <w:rsid w:val="00A649AB"/>
    <w:rPr>
      <w:rFonts w:ascii="Times New Roman" w:hAnsi="Times New Roman" w:cs="Times New Roman"/>
      <w:b/>
      <w:bCs/>
      <w:sz w:val="22"/>
      <w:szCs w:val="22"/>
    </w:rPr>
  </w:style>
  <w:style w:type="paragraph" w:customStyle="1" w:styleId="Style27">
    <w:name w:val="Style27"/>
    <w:basedOn w:val="Normal"/>
    <w:uiPriority w:val="99"/>
    <w:rsid w:val="00A649AB"/>
    <w:pPr>
      <w:widowControl w:val="0"/>
      <w:autoSpaceDE w:val="0"/>
      <w:autoSpaceDN w:val="0"/>
      <w:adjustRightInd w:val="0"/>
      <w:spacing w:line="223" w:lineRule="exact"/>
    </w:pPr>
    <w:rPr>
      <w:smallCaps/>
      <w:sz w:val="24"/>
    </w:rPr>
  </w:style>
  <w:style w:type="paragraph" w:customStyle="1" w:styleId="Style31">
    <w:name w:val="Style31"/>
    <w:basedOn w:val="Normal"/>
    <w:uiPriority w:val="99"/>
    <w:qFormat/>
    <w:rsid w:val="00A649AB"/>
    <w:pPr>
      <w:widowControl w:val="0"/>
      <w:autoSpaceDE w:val="0"/>
      <w:autoSpaceDN w:val="0"/>
      <w:adjustRightInd w:val="0"/>
      <w:spacing w:line="227" w:lineRule="exact"/>
    </w:pPr>
    <w:rPr>
      <w:smallCaps/>
      <w:sz w:val="24"/>
    </w:rPr>
  </w:style>
  <w:style w:type="character" w:customStyle="1" w:styleId="FontStyle303">
    <w:name w:val="Font Style303"/>
    <w:basedOn w:val="DefaultParagraphFont"/>
    <w:uiPriority w:val="99"/>
    <w:rsid w:val="00A649AB"/>
    <w:rPr>
      <w:rFonts w:ascii="Times New Roman" w:hAnsi="Times New Roman" w:cs="Times New Roman"/>
      <w:spacing w:val="-10"/>
      <w:sz w:val="18"/>
      <w:szCs w:val="18"/>
    </w:rPr>
  </w:style>
  <w:style w:type="character" w:customStyle="1" w:styleId="FontStyle310">
    <w:name w:val="Font Style310"/>
    <w:basedOn w:val="DefaultParagraphFont"/>
    <w:uiPriority w:val="99"/>
    <w:rsid w:val="00A649AB"/>
    <w:rPr>
      <w:rFonts w:ascii="Times New Roman" w:hAnsi="Times New Roman" w:cs="Times New Roman"/>
      <w:b/>
      <w:bCs/>
      <w:i/>
      <w:iCs/>
      <w:spacing w:val="-10"/>
      <w:sz w:val="18"/>
      <w:szCs w:val="18"/>
    </w:rPr>
  </w:style>
  <w:style w:type="character" w:customStyle="1" w:styleId="FontStyle372">
    <w:name w:val="Font Style372"/>
    <w:basedOn w:val="DefaultParagraphFont"/>
    <w:uiPriority w:val="99"/>
    <w:rsid w:val="00A649AB"/>
    <w:rPr>
      <w:rFonts w:ascii="Times New Roman" w:hAnsi="Times New Roman" w:cs="Times New Roman"/>
      <w:b/>
      <w:bCs/>
      <w:sz w:val="16"/>
      <w:szCs w:val="16"/>
    </w:rPr>
  </w:style>
  <w:style w:type="character" w:customStyle="1" w:styleId="FontStyle352">
    <w:name w:val="Font Style352"/>
    <w:basedOn w:val="DefaultParagraphFont"/>
    <w:uiPriority w:val="99"/>
    <w:rsid w:val="00A649AB"/>
    <w:rPr>
      <w:rFonts w:ascii="Times New Roman" w:hAnsi="Times New Roman" w:cs="Times New Roman"/>
      <w:b/>
      <w:bCs/>
      <w:sz w:val="16"/>
      <w:szCs w:val="16"/>
    </w:rPr>
  </w:style>
  <w:style w:type="character" w:customStyle="1" w:styleId="FontStyle357">
    <w:name w:val="Font Style357"/>
    <w:basedOn w:val="DefaultParagraphFont"/>
    <w:uiPriority w:val="99"/>
    <w:rsid w:val="00A649AB"/>
    <w:rPr>
      <w:rFonts w:ascii="Times New Roman" w:hAnsi="Times New Roman" w:cs="Times New Roman"/>
      <w:b/>
      <w:bCs/>
      <w:spacing w:val="-10"/>
      <w:sz w:val="22"/>
      <w:szCs w:val="22"/>
    </w:rPr>
  </w:style>
  <w:style w:type="paragraph" w:customStyle="1" w:styleId="Style67">
    <w:name w:val="Style67"/>
    <w:basedOn w:val="Normal"/>
    <w:uiPriority w:val="99"/>
    <w:rsid w:val="00A649AB"/>
    <w:pPr>
      <w:widowControl w:val="0"/>
      <w:autoSpaceDE w:val="0"/>
      <w:autoSpaceDN w:val="0"/>
      <w:adjustRightInd w:val="0"/>
      <w:spacing w:line="274" w:lineRule="exact"/>
    </w:pPr>
    <w:rPr>
      <w:smallCaps/>
      <w:sz w:val="24"/>
    </w:rPr>
  </w:style>
  <w:style w:type="character" w:customStyle="1" w:styleId="FontStyle360">
    <w:name w:val="Font Style360"/>
    <w:basedOn w:val="DefaultParagraphFont"/>
    <w:uiPriority w:val="99"/>
    <w:rsid w:val="00A649AB"/>
    <w:rPr>
      <w:rFonts w:ascii="Times New Roman" w:hAnsi="Times New Roman" w:cs="Times New Roman"/>
      <w:sz w:val="20"/>
      <w:szCs w:val="20"/>
    </w:rPr>
  </w:style>
  <w:style w:type="character" w:customStyle="1" w:styleId="FontStyle374">
    <w:name w:val="Font Style374"/>
    <w:basedOn w:val="DefaultParagraphFont"/>
    <w:uiPriority w:val="99"/>
    <w:rsid w:val="00A649AB"/>
    <w:rPr>
      <w:rFonts w:ascii="Times New Roman" w:hAnsi="Times New Roman" w:cs="Times New Roman"/>
      <w:b/>
      <w:bCs/>
      <w:spacing w:val="-10"/>
      <w:sz w:val="22"/>
      <w:szCs w:val="22"/>
    </w:rPr>
  </w:style>
  <w:style w:type="paragraph" w:customStyle="1" w:styleId="Style30">
    <w:name w:val="Style30"/>
    <w:basedOn w:val="Normal"/>
    <w:uiPriority w:val="99"/>
    <w:rsid w:val="00A649AB"/>
    <w:pPr>
      <w:widowControl w:val="0"/>
      <w:autoSpaceDE w:val="0"/>
      <w:autoSpaceDN w:val="0"/>
      <w:adjustRightInd w:val="0"/>
      <w:spacing w:line="191" w:lineRule="exact"/>
    </w:pPr>
    <w:rPr>
      <w:smallCaps/>
      <w:sz w:val="24"/>
    </w:rPr>
  </w:style>
  <w:style w:type="paragraph" w:customStyle="1" w:styleId="Style93">
    <w:name w:val="Style93"/>
    <w:basedOn w:val="Normal"/>
    <w:uiPriority w:val="99"/>
    <w:rsid w:val="00A649AB"/>
    <w:pPr>
      <w:widowControl w:val="0"/>
      <w:autoSpaceDE w:val="0"/>
      <w:autoSpaceDN w:val="0"/>
      <w:adjustRightInd w:val="0"/>
      <w:spacing w:line="229" w:lineRule="exact"/>
    </w:pPr>
    <w:rPr>
      <w:smallCaps/>
      <w:sz w:val="24"/>
    </w:rPr>
  </w:style>
  <w:style w:type="character" w:customStyle="1" w:styleId="FontStyle347">
    <w:name w:val="Font Style347"/>
    <w:basedOn w:val="DefaultParagraphFont"/>
    <w:uiPriority w:val="99"/>
    <w:rsid w:val="00A649AB"/>
    <w:rPr>
      <w:rFonts w:ascii="Times New Roman" w:hAnsi="Times New Roman" w:cs="Times New Roman"/>
      <w:b/>
      <w:bCs/>
      <w:spacing w:val="-10"/>
      <w:sz w:val="20"/>
      <w:szCs w:val="20"/>
    </w:rPr>
  </w:style>
  <w:style w:type="paragraph" w:customStyle="1" w:styleId="Style59">
    <w:name w:val="Style59"/>
    <w:basedOn w:val="Normal"/>
    <w:uiPriority w:val="99"/>
    <w:rsid w:val="00A649AB"/>
    <w:pPr>
      <w:widowControl w:val="0"/>
      <w:autoSpaceDE w:val="0"/>
      <w:autoSpaceDN w:val="0"/>
      <w:adjustRightInd w:val="0"/>
      <w:spacing w:line="236" w:lineRule="exact"/>
    </w:pPr>
    <w:rPr>
      <w:smallCaps/>
      <w:sz w:val="24"/>
    </w:rPr>
  </w:style>
  <w:style w:type="paragraph" w:customStyle="1" w:styleId="Style176">
    <w:name w:val="Style176"/>
    <w:basedOn w:val="Normal"/>
    <w:uiPriority w:val="99"/>
    <w:rsid w:val="00A649AB"/>
    <w:pPr>
      <w:widowControl w:val="0"/>
      <w:autoSpaceDE w:val="0"/>
      <w:autoSpaceDN w:val="0"/>
      <w:adjustRightInd w:val="0"/>
      <w:spacing w:line="207" w:lineRule="exact"/>
    </w:pPr>
    <w:rPr>
      <w:smallCaps/>
      <w:sz w:val="24"/>
    </w:rPr>
  </w:style>
  <w:style w:type="character" w:customStyle="1" w:styleId="FontStyle298">
    <w:name w:val="Font Style298"/>
    <w:basedOn w:val="DefaultParagraphFont"/>
    <w:uiPriority w:val="99"/>
    <w:rsid w:val="00A649AB"/>
    <w:rPr>
      <w:rFonts w:ascii="Times New Roman" w:hAnsi="Times New Roman" w:cs="Times New Roman"/>
      <w:sz w:val="18"/>
      <w:szCs w:val="18"/>
    </w:rPr>
  </w:style>
  <w:style w:type="paragraph" w:customStyle="1" w:styleId="Style51">
    <w:name w:val="Style51"/>
    <w:basedOn w:val="Normal"/>
    <w:uiPriority w:val="99"/>
    <w:qFormat/>
    <w:rsid w:val="00A649AB"/>
    <w:pPr>
      <w:widowControl w:val="0"/>
      <w:autoSpaceDE w:val="0"/>
      <w:autoSpaceDN w:val="0"/>
      <w:adjustRightInd w:val="0"/>
    </w:pPr>
    <w:rPr>
      <w:smallCaps/>
      <w:sz w:val="24"/>
    </w:rPr>
  </w:style>
  <w:style w:type="character" w:customStyle="1" w:styleId="FontStyle315">
    <w:name w:val="Font Style315"/>
    <w:basedOn w:val="DefaultParagraphFont"/>
    <w:uiPriority w:val="99"/>
    <w:rsid w:val="00A649AB"/>
    <w:rPr>
      <w:rFonts w:ascii="Times New Roman" w:hAnsi="Times New Roman" w:cs="Times New Roman"/>
      <w:b/>
      <w:bCs/>
      <w:i/>
      <w:iCs/>
      <w:sz w:val="16"/>
      <w:szCs w:val="16"/>
    </w:rPr>
  </w:style>
  <w:style w:type="character" w:customStyle="1" w:styleId="FontStyle369">
    <w:name w:val="Font Style369"/>
    <w:basedOn w:val="DefaultParagraphFont"/>
    <w:uiPriority w:val="99"/>
    <w:rsid w:val="00A649AB"/>
    <w:rPr>
      <w:rFonts w:ascii="Times New Roman" w:hAnsi="Times New Roman" w:cs="Times New Roman"/>
      <w:b/>
      <w:bCs/>
      <w:spacing w:val="-10"/>
      <w:sz w:val="20"/>
      <w:szCs w:val="20"/>
    </w:rPr>
  </w:style>
  <w:style w:type="character" w:customStyle="1" w:styleId="ReallyfuckingsmallCharCharCharChar">
    <w:name w:val="Really fucking small Char Char Char Char"/>
    <w:basedOn w:val="DefaultParagraphFont"/>
    <w:link w:val="ReallyfuckingsmallCharCharChar"/>
    <w:rsid w:val="00A649AB"/>
    <w:rPr>
      <w:sz w:val="10"/>
    </w:rPr>
  </w:style>
  <w:style w:type="character" w:customStyle="1" w:styleId="kn">
    <w:name w:val="kn"/>
    <w:basedOn w:val="DefaultParagraphFont"/>
    <w:rsid w:val="00A649AB"/>
  </w:style>
  <w:style w:type="character" w:customStyle="1" w:styleId="BoxX2">
    <w:name w:val="BoxX2"/>
    <w:qFormat/>
    <w:rsid w:val="00A649AB"/>
    <w:rPr>
      <w:rFonts w:ascii="Times New Roman" w:hAnsi="Times New Roman"/>
      <w:b/>
      <w:sz w:val="22"/>
      <w:u w:val="single"/>
      <w:bdr w:val="single" w:sz="4" w:space="0" w:color="auto"/>
    </w:rPr>
  </w:style>
  <w:style w:type="character" w:customStyle="1" w:styleId="UnreadTextChar">
    <w:name w:val="Unread Text Char"/>
    <w:basedOn w:val="DefaultParagraphFont"/>
    <w:link w:val="UnreadText"/>
    <w:rsid w:val="00A649AB"/>
    <w:rPr>
      <w:rFonts w:eastAsia="SimSun"/>
      <w:sz w:val="15"/>
      <w:lang w:eastAsia="zh-CN"/>
    </w:rPr>
  </w:style>
  <w:style w:type="paragraph" w:customStyle="1" w:styleId="DebateBlocking">
    <w:name w:val="DebateBlocking"/>
    <w:basedOn w:val="Normal"/>
    <w:uiPriority w:val="99"/>
    <w:qFormat/>
    <w:rsid w:val="00A649AB"/>
    <w:rPr>
      <w:rFonts w:eastAsia="Cambria"/>
      <w:b/>
      <w:bCs/>
      <w:smallCaps/>
      <w:szCs w:val="20"/>
    </w:rPr>
  </w:style>
  <w:style w:type="paragraph" w:customStyle="1" w:styleId="Stylecardtext5pt">
    <w:name w:val="Style card text + 5 pt"/>
    <w:basedOn w:val="Normal"/>
    <w:qFormat/>
    <w:rsid w:val="00A649AB"/>
    <w:pPr>
      <w:ind w:right="288"/>
    </w:pPr>
    <w:rPr>
      <w:sz w:val="10"/>
    </w:rPr>
  </w:style>
  <w:style w:type="paragraph" w:customStyle="1" w:styleId="StyleJustified">
    <w:name w:val="Style Justified"/>
    <w:basedOn w:val="Normal"/>
    <w:qFormat/>
    <w:rsid w:val="00A649AB"/>
    <w:rPr>
      <w:rFonts w:eastAsia="Times New Roman"/>
      <w:szCs w:val="20"/>
    </w:rPr>
  </w:style>
  <w:style w:type="paragraph" w:customStyle="1" w:styleId="StyleHeading4TagsmalltextBigcardbodyNormalTagNotBold">
    <w:name w:val="Style Heading 4Tagsmall textBig cardbodyNormal Tag + Not Bold"/>
    <w:basedOn w:val="Heading4"/>
    <w:qFormat/>
    <w:rsid w:val="00A649AB"/>
  </w:style>
  <w:style w:type="character" w:customStyle="1" w:styleId="BodyTextFirstIndentChar">
    <w:name w:val="Body Text First Indent Char"/>
    <w:basedOn w:val="BodyTextChar"/>
    <w:link w:val="BodyTextFirstIndent"/>
    <w:locked/>
    <w:rsid w:val="00A649AB"/>
    <w:rPr>
      <w:rFonts w:ascii="Times New Roman" w:eastAsia="Times New Roman" w:hAnsi="Times New Roman" w:cs="Arial"/>
      <w:sz w:val="22"/>
      <w:szCs w:val="20"/>
      <w:lang w:val="en-AU" w:eastAsia="x-none"/>
    </w:rPr>
  </w:style>
  <w:style w:type="character" w:customStyle="1" w:styleId="CardChar10">
    <w:name w:val="Card Char1"/>
    <w:locked/>
    <w:rsid w:val="00A649AB"/>
    <w:rPr>
      <w:rFonts w:ascii="Palatino Linotype" w:eastAsia="Times New Roman" w:hAnsi="Palatino Linotype" w:cs="Arial"/>
      <w:bCs/>
      <w:sz w:val="20"/>
      <w:szCs w:val="24"/>
    </w:rPr>
  </w:style>
  <w:style w:type="character" w:customStyle="1" w:styleId="BlockHeadingsCharCharChar">
    <w:name w:val="Block Headings Char Char Char"/>
    <w:link w:val="BlockHeadingsCharChar"/>
    <w:locked/>
    <w:rsid w:val="00A649AB"/>
    <w:rPr>
      <w:rFonts w:ascii="Times New Roman" w:hAnsi="Times New Roman" w:cs="Calibri"/>
      <w:b/>
      <w:caps/>
      <w:szCs w:val="20"/>
    </w:rPr>
  </w:style>
  <w:style w:type="paragraph" w:customStyle="1" w:styleId="BlockHeadingsCharChar">
    <w:name w:val="Block Headings Char Char"/>
    <w:basedOn w:val="Normal"/>
    <w:link w:val="BlockHeadingsCharCharChar"/>
    <w:qFormat/>
    <w:rsid w:val="00A649AB"/>
    <w:pPr>
      <w:autoSpaceDE w:val="0"/>
      <w:autoSpaceDN w:val="0"/>
      <w:adjustRightInd w:val="0"/>
      <w:jc w:val="center"/>
      <w:outlineLvl w:val="0"/>
    </w:pPr>
    <w:rPr>
      <w:rFonts w:ascii="Times New Roman" w:hAnsi="Times New Roman"/>
      <w:b/>
      <w:caps/>
      <w:sz w:val="24"/>
      <w:szCs w:val="20"/>
    </w:rPr>
  </w:style>
  <w:style w:type="character" w:customStyle="1" w:styleId="CitesCharCharCharChar">
    <w:name w:val="Cites Char Char Char Char"/>
    <w:link w:val="CitesCharCharChar"/>
    <w:locked/>
    <w:rsid w:val="00A649AB"/>
    <w:rPr>
      <w:rFonts w:ascii="Georgia" w:hAnsi="Georgia" w:cs="Calibri"/>
      <w:b/>
      <w:bCs/>
    </w:rPr>
  </w:style>
  <w:style w:type="paragraph" w:customStyle="1" w:styleId="CitesCharCharChar">
    <w:name w:val="Cites Char Char Char"/>
    <w:basedOn w:val="Normal"/>
    <w:link w:val="CitesCharCharCharChar"/>
    <w:qFormat/>
    <w:rsid w:val="00A649AB"/>
    <w:pPr>
      <w:autoSpaceDE w:val="0"/>
      <w:autoSpaceDN w:val="0"/>
      <w:adjustRightInd w:val="0"/>
      <w:outlineLvl w:val="2"/>
    </w:pPr>
    <w:rPr>
      <w:b/>
      <w:bCs/>
      <w:sz w:val="24"/>
    </w:rPr>
  </w:style>
  <w:style w:type="character" w:customStyle="1" w:styleId="TagsChar1CharChar">
    <w:name w:val="Tags Char1 Char Char"/>
    <w:link w:val="TagsChar1Char"/>
    <w:locked/>
    <w:rsid w:val="00A649AB"/>
    <w:rPr>
      <w:rFonts w:ascii="Georgia" w:hAnsi="Georgia" w:cs="Calibri"/>
      <w:b/>
    </w:rPr>
  </w:style>
  <w:style w:type="paragraph" w:customStyle="1" w:styleId="TagsChar1Char">
    <w:name w:val="Tags Char1 Char"/>
    <w:basedOn w:val="Normal"/>
    <w:link w:val="TagsChar1CharChar"/>
    <w:qFormat/>
    <w:rsid w:val="00A649AB"/>
    <w:pPr>
      <w:autoSpaceDE w:val="0"/>
      <w:autoSpaceDN w:val="0"/>
      <w:adjustRightInd w:val="0"/>
      <w:outlineLvl w:val="1"/>
    </w:pPr>
    <w:rPr>
      <w:b/>
      <w:sz w:val="24"/>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ink w:val="CardsFont12ptCharChar1Char"/>
    <w:locked/>
    <w:rsid w:val="00A649AB"/>
    <w:rPr>
      <w:rFonts w:ascii="Georgia" w:hAnsi="Georgia" w:cs="Calibri"/>
      <w:u w:val="thick"/>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link w:val="CardsFont12ptCharChar1CharChar"/>
    <w:qFormat/>
    <w:rsid w:val="00A649AB"/>
    <w:pPr>
      <w:autoSpaceDE w:val="0"/>
      <w:autoSpaceDN w:val="0"/>
      <w:adjustRightInd w:val="0"/>
      <w:ind w:left="432" w:right="432"/>
    </w:pPr>
    <w:rPr>
      <w:sz w:val="24"/>
      <w:u w:val="thick"/>
    </w:rPr>
  </w:style>
  <w:style w:type="character" w:customStyle="1" w:styleId="CardsFont6ptCharCharChar">
    <w:name w:val="Cards + Font: 6 pt Char Char Char"/>
    <w:locked/>
    <w:rsid w:val="00A649AB"/>
    <w:rPr>
      <w:rFonts w:ascii="Georgia" w:hAnsi="Georgia" w:cs="Calibri"/>
      <w:sz w:val="12"/>
    </w:rPr>
  </w:style>
  <w:style w:type="character" w:customStyle="1" w:styleId="CardsUnderlineChar">
    <w:name w:val="Cards + Underline Char"/>
    <w:link w:val="CardsUnderline"/>
    <w:locked/>
    <w:rsid w:val="00A649AB"/>
    <w:rPr>
      <w:rFonts w:ascii="Times New Roman" w:eastAsia="Times New Roman" w:hAnsi="Times New Roman" w:cs="Calibri"/>
      <w:u w:val="thick"/>
    </w:rPr>
  </w:style>
  <w:style w:type="paragraph" w:customStyle="1" w:styleId="CardsUnderline">
    <w:name w:val="Cards + Underline"/>
    <w:basedOn w:val="Normal"/>
    <w:link w:val="CardsUnderlineChar"/>
    <w:qFormat/>
    <w:rsid w:val="00A649AB"/>
    <w:pPr>
      <w:autoSpaceDE w:val="0"/>
      <w:autoSpaceDN w:val="0"/>
      <w:adjustRightInd w:val="0"/>
      <w:ind w:left="432" w:right="432"/>
    </w:pPr>
    <w:rPr>
      <w:rFonts w:ascii="Times New Roman" w:eastAsia="Times New Roman" w:hAnsi="Times New Roman"/>
      <w:sz w:val="24"/>
      <w:u w:val="thick"/>
    </w:rPr>
  </w:style>
  <w:style w:type="paragraph" w:customStyle="1" w:styleId="StyleNormalWebNormalWebChar1CharNormalWebCharCharC">
    <w:name w:val="Style Normal (Web)Normal (Web) Char1 CharNormal (Web) Char Char C..."/>
    <w:basedOn w:val="NormalWeb"/>
    <w:qFormat/>
    <w:rsid w:val="00A649AB"/>
    <w:pPr>
      <w:spacing w:after="0"/>
    </w:pPr>
    <w:rPr>
      <w:rFonts w:ascii="Georgia" w:eastAsia="SimSun" w:hAnsi="Georgia" w:cs="Calibri"/>
      <w:b/>
      <w:color w:val="000000"/>
      <w:sz w:val="20"/>
      <w:szCs w:val="20"/>
      <w:lang w:eastAsia="zh-CN"/>
    </w:rPr>
  </w:style>
  <w:style w:type="paragraph" w:customStyle="1" w:styleId="Reference">
    <w:name w:val="Reference"/>
    <w:qFormat/>
    <w:rsid w:val="00A649AB"/>
    <w:rPr>
      <w:rFonts w:ascii="Times New Roman" w:eastAsia="Times New Roman" w:hAnsi="Times New Roman" w:cs="Times New Roman"/>
      <w:b/>
      <w:bCs/>
      <w:szCs w:val="27"/>
      <w:u w:val="single"/>
    </w:rPr>
  </w:style>
  <w:style w:type="paragraph" w:customStyle="1" w:styleId="StyleHeading2Heading2Char2CharHeading2Char1CharCharHead">
    <w:name w:val="Style Heading 2Heading 2 Char2 CharHeading 2 Char1 Char CharHead..."/>
    <w:basedOn w:val="Heading2"/>
    <w:qFormat/>
    <w:rsid w:val="00A649AB"/>
    <w:pPr>
      <w:keepNext w:val="0"/>
      <w:keepLines w:val="0"/>
      <w:pageBreakBefore w:val="0"/>
      <w:suppressAutoHyphens/>
      <w:spacing w:before="200"/>
      <w:contextualSpacing/>
      <w:jc w:val="both"/>
    </w:pPr>
    <w:rPr>
      <w:rFonts w:eastAsia="Times New Roman" w:cs="Times New Roman"/>
      <w:b w:val="0"/>
      <w:caps/>
      <w:sz w:val="22"/>
    </w:rPr>
  </w:style>
  <w:style w:type="paragraph" w:customStyle="1" w:styleId="Blocktitle1">
    <w:name w:val="Block title"/>
    <w:basedOn w:val="Heading1"/>
    <w:autoRedefine/>
    <w:qFormat/>
    <w:rsid w:val="00A649A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kern w:val="24"/>
      <w:sz w:val="26"/>
    </w:rPr>
  </w:style>
  <w:style w:type="paragraph" w:customStyle="1" w:styleId="BlockHeading1">
    <w:name w:val="Block Heading 1"/>
    <w:basedOn w:val="Normal"/>
    <w:qFormat/>
    <w:rsid w:val="00A649AB"/>
    <w:pPr>
      <w:pBdr>
        <w:bottom w:val="single" w:sz="18" w:space="1" w:color="auto"/>
      </w:pBdr>
      <w:jc w:val="center"/>
      <w:outlineLvl w:val="0"/>
    </w:pPr>
    <w:rPr>
      <w:rFonts w:eastAsia="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RepeatBlockHeading">
    <w:name w:val="Repeat Block Heading"/>
    <w:basedOn w:val="BlockHeading1"/>
    <w:qFormat/>
    <w:rsid w:val="00A649AB"/>
    <w:pPr>
      <w:outlineLvl w:val="1"/>
    </w:pPr>
    <w:rPr>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textsmall0">
    <w:name w:val="textsmall"/>
    <w:basedOn w:val="Normal"/>
    <w:link w:val="textsmallChar0"/>
    <w:qFormat/>
    <w:rsid w:val="00A649AB"/>
    <w:rPr>
      <w:rFonts w:eastAsia="Times New Roman"/>
      <w:sz w:val="16"/>
    </w:rPr>
  </w:style>
  <w:style w:type="paragraph" w:customStyle="1" w:styleId="SmallCite">
    <w:name w:val="Small Cite"/>
    <w:basedOn w:val="Normal"/>
    <w:qFormat/>
    <w:rsid w:val="00A649AB"/>
    <w:rPr>
      <w:rFonts w:ascii="Verdana" w:eastAsia="Times New Roman" w:hAnsi="Verdana"/>
      <w:sz w:val="16"/>
    </w:rPr>
  </w:style>
  <w:style w:type="paragraph" w:customStyle="1" w:styleId="links1">
    <w:name w:val="links1"/>
    <w:basedOn w:val="Normal"/>
    <w:qFormat/>
    <w:rsid w:val="00A649AB"/>
    <w:pPr>
      <w:spacing w:before="100" w:beforeAutospacing="1" w:after="100" w:afterAutospacing="1"/>
    </w:pPr>
    <w:rPr>
      <w:rFonts w:eastAsia="Times New Roman"/>
      <w:color w:val="FFFFFF"/>
      <w:sz w:val="16"/>
      <w:szCs w:val="16"/>
    </w:rPr>
  </w:style>
  <w:style w:type="paragraph" w:customStyle="1" w:styleId="noindent">
    <w:name w:val="noindent"/>
    <w:basedOn w:val="Normal"/>
    <w:qFormat/>
    <w:rsid w:val="00A649AB"/>
    <w:pPr>
      <w:spacing w:before="100" w:beforeAutospacing="1" w:after="100" w:afterAutospacing="1"/>
      <w:ind w:left="300"/>
    </w:pPr>
    <w:rPr>
      <w:rFonts w:eastAsia="Times New Roman"/>
    </w:rPr>
  </w:style>
  <w:style w:type="paragraph" w:customStyle="1" w:styleId="endtext">
    <w:name w:val="endtext"/>
    <w:basedOn w:val="Normal"/>
    <w:qFormat/>
    <w:rsid w:val="00A649AB"/>
    <w:pPr>
      <w:spacing w:before="100" w:beforeAutospacing="1" w:after="100" w:afterAutospacing="1"/>
      <w:ind w:left="300"/>
    </w:pPr>
    <w:rPr>
      <w:rFonts w:eastAsia="Times New Roman"/>
      <w:szCs w:val="20"/>
    </w:rPr>
  </w:style>
  <w:style w:type="paragraph" w:customStyle="1" w:styleId="copyright">
    <w:name w:val="copyright"/>
    <w:basedOn w:val="Normal"/>
    <w:uiPriority w:val="99"/>
    <w:qFormat/>
    <w:rsid w:val="00A649AB"/>
    <w:pPr>
      <w:spacing w:before="100" w:beforeAutospacing="1" w:after="100" w:afterAutospacing="1"/>
    </w:pPr>
    <w:rPr>
      <w:rFonts w:eastAsia="Times New Roman"/>
    </w:rPr>
  </w:style>
  <w:style w:type="paragraph" w:customStyle="1" w:styleId="g">
    <w:name w:val="g"/>
    <w:basedOn w:val="Normal"/>
    <w:qFormat/>
    <w:rsid w:val="00A649AB"/>
    <w:pPr>
      <w:spacing w:before="240" w:after="240"/>
    </w:pPr>
    <w:rPr>
      <w:rFonts w:eastAsia="Times New Roman"/>
    </w:rPr>
  </w:style>
  <w:style w:type="paragraph" w:customStyle="1" w:styleId="Repeatheader">
    <w:name w:val="Repeat header"/>
    <w:basedOn w:val="Normal"/>
    <w:autoRedefine/>
    <w:qFormat/>
    <w:rsid w:val="00A649A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A649AB"/>
    <w:pPr>
      <w:spacing w:after="160" w:line="259" w:lineRule="auto"/>
    </w:pPr>
    <w:rPr>
      <w:rFonts w:cstheme="minorBidi"/>
      <w:szCs w:val="20"/>
      <w:lang w:val="en-US" w:eastAsia="en-US"/>
    </w:rPr>
  </w:style>
  <w:style w:type="paragraph" w:customStyle="1" w:styleId="CardNotUnderlined3">
    <w:name w:val="Card Not Underlined 3"/>
    <w:basedOn w:val="CardNotUnderlined"/>
    <w:qFormat/>
    <w:rsid w:val="00A649AB"/>
    <w:pPr>
      <w:spacing w:after="160" w:line="259" w:lineRule="auto"/>
    </w:pPr>
    <w:rPr>
      <w:rFonts w:cstheme="minorBidi"/>
      <w:sz w:val="18"/>
      <w:szCs w:val="20"/>
      <w:lang w:val="en-US" w:eastAsia="en-US"/>
    </w:rPr>
  </w:style>
  <w:style w:type="paragraph" w:customStyle="1" w:styleId="CardNotUnderlinedFinal">
    <w:name w:val="Card Not Underlined Final"/>
    <w:basedOn w:val="CardNotUnderlined3"/>
    <w:qFormat/>
    <w:rsid w:val="00A649AB"/>
    <w:rPr>
      <w:sz w:val="20"/>
    </w:rPr>
  </w:style>
  <w:style w:type="paragraph" w:customStyle="1" w:styleId="Numbering">
    <w:name w:val="Numbering"/>
    <w:basedOn w:val="Normal"/>
    <w:next w:val="Normal"/>
    <w:qFormat/>
    <w:rsid w:val="00A649AB"/>
    <w:pPr>
      <w:numPr>
        <w:numId w:val="23"/>
      </w:numPr>
      <w:suppressAutoHyphens/>
      <w:spacing w:after="200"/>
    </w:pPr>
    <w:rPr>
      <w:rFonts w:eastAsia="Times New Roman"/>
      <w:b/>
      <w:szCs w:val="18"/>
    </w:rPr>
  </w:style>
  <w:style w:type="paragraph" w:customStyle="1" w:styleId="Un-IndexedHeading">
    <w:name w:val="Un-Indexed Heading"/>
    <w:basedOn w:val="Heading1"/>
    <w:next w:val="Normal"/>
    <w:qFormat/>
    <w:rsid w:val="00A649AB"/>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bCs w:val="0"/>
      <w:caps/>
      <w:kern w:val="32"/>
      <w:sz w:val="32"/>
      <w:u w:val="thick"/>
    </w:rPr>
  </w:style>
  <w:style w:type="paragraph" w:customStyle="1" w:styleId="Circle">
    <w:name w:val="Circle"/>
    <w:basedOn w:val="Normal"/>
    <w:next w:val="Normal"/>
    <w:link w:val="CircleChar"/>
    <w:qFormat/>
    <w:rsid w:val="00A649AB"/>
    <w:pPr>
      <w:suppressAutoHyphens/>
      <w:spacing w:after="200"/>
      <w:contextualSpacing/>
    </w:pPr>
    <w:rPr>
      <w:rFonts w:eastAsia="Times New Roman"/>
      <w:b/>
      <w:i/>
      <w:szCs w:val="18"/>
      <w:u w:val="thick"/>
    </w:rPr>
  </w:style>
  <w:style w:type="paragraph" w:customStyle="1" w:styleId="PageHeader">
    <w:name w:val="Page Header"/>
    <w:basedOn w:val="Normal"/>
    <w:link w:val="PageHeaderChar"/>
    <w:qFormat/>
    <w:rsid w:val="00A649AB"/>
    <w:pPr>
      <w:tabs>
        <w:tab w:val="num" w:pos="360"/>
        <w:tab w:val="left" w:pos="10080"/>
      </w:tabs>
      <w:suppressAutoHyphens/>
    </w:pPr>
    <w:rPr>
      <w:rFonts w:eastAsia="Times New Roman"/>
      <w:b/>
      <w:szCs w:val="18"/>
    </w:rPr>
  </w:style>
  <w:style w:type="paragraph" w:customStyle="1" w:styleId="IndentedLettering">
    <w:name w:val="Indented Lettering"/>
    <w:basedOn w:val="Numbering"/>
    <w:next w:val="Normal"/>
    <w:qFormat/>
    <w:rsid w:val="00A649AB"/>
    <w:pPr>
      <w:numPr>
        <w:numId w:val="24"/>
      </w:numPr>
    </w:pPr>
  </w:style>
  <w:style w:type="paragraph" w:customStyle="1" w:styleId="Lettering">
    <w:name w:val="Lettering"/>
    <w:basedOn w:val="Numbering"/>
    <w:next w:val="Normal"/>
    <w:qFormat/>
    <w:rsid w:val="00A649AB"/>
    <w:pPr>
      <w:numPr>
        <w:numId w:val="0"/>
      </w:numPr>
      <w:tabs>
        <w:tab w:val="num" w:pos="720"/>
      </w:tabs>
      <w:ind w:left="720" w:hanging="360"/>
    </w:pPr>
    <w:rPr>
      <w:szCs w:val="22"/>
    </w:rPr>
  </w:style>
  <w:style w:type="paragraph" w:customStyle="1" w:styleId="FileName">
    <w:name w:val="File Name"/>
    <w:basedOn w:val="Normal"/>
    <w:next w:val="Normal"/>
    <w:qFormat/>
    <w:rsid w:val="00A649AB"/>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A649A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649AB"/>
    <w:pPr>
      <w:numPr>
        <w:numId w:val="0"/>
      </w:numPr>
      <w:tabs>
        <w:tab w:val="num" w:pos="720"/>
      </w:tabs>
      <w:ind w:left="720" w:hanging="360"/>
    </w:pPr>
  </w:style>
  <w:style w:type="paragraph" w:customStyle="1" w:styleId="CardContinued1">
    <w:name w:val="Card Continued 1"/>
    <w:basedOn w:val="Normal"/>
    <w:next w:val="Normal"/>
    <w:qFormat/>
    <w:rsid w:val="00A649AB"/>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A649AB"/>
    <w:pPr>
      <w:spacing w:before="0" w:after="120"/>
      <w:jc w:val="left"/>
    </w:pPr>
  </w:style>
  <w:style w:type="paragraph" w:customStyle="1" w:styleId="Clearformatting">
    <w:name w:val="Clear formatting"/>
    <w:basedOn w:val="Normal"/>
    <w:qFormat/>
    <w:rsid w:val="00A649AB"/>
    <w:pPr>
      <w:keepNext/>
      <w:outlineLvl w:val="2"/>
    </w:pPr>
    <w:rPr>
      <w:rFonts w:ascii="Arial Narrow" w:eastAsia="Times New Roman" w:hAnsi="Arial Narrow"/>
      <w:b/>
      <w:bCs/>
      <w:szCs w:val="26"/>
    </w:rPr>
  </w:style>
  <w:style w:type="paragraph" w:customStyle="1" w:styleId="SmallCardText">
    <w:name w:val="Small Card Text"/>
    <w:qFormat/>
    <w:rsid w:val="00A649AB"/>
    <w:pPr>
      <w:spacing w:after="200" w:line="276" w:lineRule="auto"/>
    </w:pPr>
    <w:rPr>
      <w:rFonts w:eastAsia="Times New Roman"/>
      <w:sz w:val="16"/>
      <w:szCs w:val="16"/>
    </w:rPr>
  </w:style>
  <w:style w:type="paragraph" w:customStyle="1" w:styleId="TAGFONT">
    <w:name w:val="TAG FONT"/>
    <w:basedOn w:val="Normal"/>
    <w:autoRedefine/>
    <w:qFormat/>
    <w:rsid w:val="00A649AB"/>
    <w:rPr>
      <w:rFonts w:eastAsia="Times New Roman"/>
    </w:rPr>
  </w:style>
  <w:style w:type="character" w:customStyle="1" w:styleId="LanguageStrikeChar">
    <w:name w:val="Language Strike Char"/>
    <w:link w:val="LanguageStrike"/>
    <w:locked/>
    <w:rsid w:val="00A649AB"/>
    <w:rPr>
      <w:rFonts w:ascii="Arial Narrow" w:eastAsia="Times New Roman" w:hAnsi="Arial Narrow" w:cs="Calibri"/>
      <w:strike/>
    </w:rPr>
  </w:style>
  <w:style w:type="paragraph" w:customStyle="1" w:styleId="LanguageStrike">
    <w:name w:val="Language Strike"/>
    <w:basedOn w:val="Normal"/>
    <w:next w:val="Normal"/>
    <w:link w:val="LanguageStrikeChar"/>
    <w:qFormat/>
    <w:rsid w:val="00A649AB"/>
    <w:rPr>
      <w:rFonts w:ascii="Arial Narrow" w:eastAsia="Times New Roman" w:hAnsi="Arial Narrow"/>
      <w:strike/>
      <w:sz w:val="24"/>
    </w:rPr>
  </w:style>
  <w:style w:type="paragraph" w:customStyle="1" w:styleId="medium-normal">
    <w:name w:val="medium-normal"/>
    <w:basedOn w:val="Normal"/>
    <w:qFormat/>
    <w:rsid w:val="00A649AB"/>
    <w:pPr>
      <w:spacing w:before="100" w:beforeAutospacing="1" w:after="100" w:afterAutospacing="1"/>
    </w:pPr>
    <w:rPr>
      <w:rFonts w:eastAsia="Times New Roman"/>
      <w:szCs w:val="20"/>
    </w:rPr>
  </w:style>
  <w:style w:type="paragraph" w:customStyle="1" w:styleId="8point">
    <w:name w:val="8 point"/>
    <w:basedOn w:val="Normal"/>
    <w:link w:val="8pointChar"/>
    <w:qFormat/>
    <w:rsid w:val="00A649AB"/>
    <w:rPr>
      <w:rFonts w:asciiTheme="minorHAnsi" w:hAnsiTheme="minorHAnsi"/>
      <w:sz w:val="16"/>
    </w:rPr>
  </w:style>
  <w:style w:type="character" w:customStyle="1" w:styleId="citationunderlineChar">
    <w:name w:val="citation/underline Char"/>
    <w:link w:val="citationunderline"/>
    <w:locked/>
    <w:rsid w:val="00A649AB"/>
    <w:rPr>
      <w:rFonts w:ascii="Times New Roman" w:eastAsia="Times New Roman" w:hAnsi="Times New Roman" w:cs="Times New Roman"/>
      <w:b/>
      <w:u w:val="single"/>
    </w:rPr>
  </w:style>
  <w:style w:type="paragraph" w:customStyle="1" w:styleId="citationunderline">
    <w:name w:val="citation/underline"/>
    <w:link w:val="citationunderlineChar"/>
    <w:autoRedefine/>
    <w:qFormat/>
    <w:rsid w:val="00A649AB"/>
    <w:rPr>
      <w:rFonts w:ascii="Times New Roman" w:eastAsia="Times New Roman" w:hAnsi="Times New Roman" w:cs="Times New Roman"/>
      <w:b/>
      <w:u w:val="single"/>
    </w:rPr>
  </w:style>
  <w:style w:type="paragraph" w:customStyle="1" w:styleId="Style6">
    <w:name w:val="Style 6"/>
    <w:qFormat/>
    <w:rsid w:val="00A649AB"/>
    <w:pPr>
      <w:widowControl w:val="0"/>
      <w:autoSpaceDE w:val="0"/>
      <w:autoSpaceDN w:val="0"/>
      <w:spacing w:line="264" w:lineRule="auto"/>
      <w:ind w:firstLine="360"/>
      <w:jc w:val="both"/>
    </w:pPr>
    <w:rPr>
      <w:rFonts w:ascii="Bookman Old Style" w:eastAsia="Times New Roman" w:hAnsi="Bookman Old Style" w:cs="Bookman Old Style"/>
      <w:sz w:val="20"/>
      <w:szCs w:val="20"/>
    </w:rPr>
  </w:style>
  <w:style w:type="character" w:customStyle="1" w:styleId="Style6Char">
    <w:name w:val="Style6 Char"/>
    <w:link w:val="Style60"/>
    <w:locked/>
    <w:rsid w:val="00A649AB"/>
    <w:rPr>
      <w:rFonts w:ascii="Times New Roman" w:eastAsia="SimSun" w:hAnsi="Times New Roman" w:cs="Calibri"/>
      <w:b/>
    </w:rPr>
  </w:style>
  <w:style w:type="paragraph" w:customStyle="1" w:styleId="Style60">
    <w:name w:val="Style6"/>
    <w:basedOn w:val="Normal"/>
    <w:link w:val="Style6Char"/>
    <w:autoRedefine/>
    <w:qFormat/>
    <w:rsid w:val="00A649AB"/>
    <w:rPr>
      <w:rFonts w:ascii="Times New Roman" w:eastAsia="SimSun" w:hAnsi="Times New Roman"/>
      <w:b/>
      <w:sz w:val="24"/>
    </w:rPr>
  </w:style>
  <w:style w:type="character" w:customStyle="1" w:styleId="DateCitesAuthorCharChar">
    <w:name w:val="DateCitesAuthor Char Char"/>
    <w:link w:val="DateCitesAuthorChar"/>
    <w:locked/>
    <w:rsid w:val="00A649AB"/>
    <w:rPr>
      <w:rFonts w:ascii="Arial" w:eastAsia="Times New Roman" w:hAnsi="Arial" w:cs="Calibri"/>
      <w:b/>
      <w:bCs/>
      <w:szCs w:val="26"/>
      <w:u w:val="single"/>
    </w:rPr>
  </w:style>
  <w:style w:type="paragraph" w:customStyle="1" w:styleId="DateCitesAuthorChar">
    <w:name w:val="DateCitesAuthor Char"/>
    <w:basedOn w:val="Normal"/>
    <w:link w:val="DateCitesAuthorCharChar"/>
    <w:qFormat/>
    <w:rsid w:val="00A649AB"/>
    <w:pPr>
      <w:keepNext/>
      <w:outlineLvl w:val="2"/>
    </w:pPr>
    <w:rPr>
      <w:rFonts w:eastAsia="Times New Roman"/>
      <w:b/>
      <w:bCs/>
      <w:sz w:val="24"/>
      <w:szCs w:val="26"/>
      <w:u w:val="single"/>
    </w:rPr>
  </w:style>
  <w:style w:type="paragraph" w:customStyle="1" w:styleId="articlebodynormaltext">
    <w:name w:val="articlebody_normaltext"/>
    <w:basedOn w:val="Normal"/>
    <w:qFormat/>
    <w:rsid w:val="00A649AB"/>
    <w:pPr>
      <w:spacing w:before="100" w:beforeAutospacing="1" w:after="100" w:afterAutospacing="1"/>
    </w:pPr>
    <w:rPr>
      <w:rFonts w:eastAsia="Times New Roman"/>
    </w:rPr>
  </w:style>
  <w:style w:type="paragraph" w:customStyle="1" w:styleId="western">
    <w:name w:val="western"/>
    <w:basedOn w:val="Normal"/>
    <w:qFormat/>
    <w:rsid w:val="00A649AB"/>
    <w:pPr>
      <w:spacing w:before="100" w:beforeAutospacing="1" w:after="100" w:afterAutospacing="1"/>
    </w:pPr>
    <w:rPr>
      <w:rFonts w:eastAsia="Times New Roman"/>
      <w:sz w:val="24"/>
    </w:rPr>
  </w:style>
  <w:style w:type="paragraph" w:customStyle="1" w:styleId="targetcaption">
    <w:name w:val="targetcaption"/>
    <w:basedOn w:val="Normal"/>
    <w:qFormat/>
    <w:rsid w:val="00A649AB"/>
    <w:pPr>
      <w:spacing w:before="100" w:beforeAutospacing="1" w:after="100" w:afterAutospacing="1"/>
    </w:pPr>
    <w:rPr>
      <w:rFonts w:eastAsia="Times New Roman"/>
      <w:sz w:val="24"/>
    </w:rPr>
  </w:style>
  <w:style w:type="paragraph" w:customStyle="1" w:styleId="Index">
    <w:name w:val="Index"/>
    <w:basedOn w:val="Normal"/>
    <w:qFormat/>
    <w:rsid w:val="00A649AB"/>
    <w:pPr>
      <w:suppressLineNumbers/>
      <w:suppressAutoHyphens/>
    </w:pPr>
    <w:rPr>
      <w:rFonts w:ascii="Century Gothic" w:eastAsia="Times New Roman" w:hAnsi="Century Gothic" w:cs="Tahoma"/>
      <w:szCs w:val="20"/>
    </w:rPr>
  </w:style>
  <w:style w:type="character" w:customStyle="1" w:styleId="HotRouteChar">
    <w:name w:val="Hot Route! Char"/>
    <w:link w:val="HotRoute"/>
    <w:locked/>
    <w:rsid w:val="00A649AB"/>
    <w:rPr>
      <w:rFonts w:ascii="Georgia" w:eastAsia="Times New Roman" w:hAnsi="Georgia" w:cs="Calibri"/>
      <w:sz w:val="22"/>
      <w:szCs w:val="22"/>
    </w:rPr>
  </w:style>
  <w:style w:type="paragraph" w:customStyle="1" w:styleId="CM6">
    <w:name w:val="CM6"/>
    <w:basedOn w:val="Default"/>
    <w:next w:val="Default"/>
    <w:uiPriority w:val="99"/>
    <w:qFormat/>
    <w:rsid w:val="00A649AB"/>
    <w:pPr>
      <w:autoSpaceDE/>
      <w:autoSpaceDN/>
      <w:adjustRightInd/>
      <w:spacing w:after="120"/>
      <w:ind w:left="360"/>
    </w:pPr>
    <w:rPr>
      <w:rFonts w:ascii="Times New Roman" w:eastAsiaTheme="minorHAnsi" w:hAnsi="Times New Roman" w:cs="Times New Roman"/>
      <w:color w:val="auto"/>
      <w:sz w:val="16"/>
      <w:szCs w:val="16"/>
    </w:rPr>
  </w:style>
  <w:style w:type="paragraph" w:customStyle="1" w:styleId="boldness">
    <w:name w:val="boldness"/>
    <w:basedOn w:val="Normal"/>
    <w:qFormat/>
    <w:rsid w:val="00A649AB"/>
    <w:pPr>
      <w:spacing w:before="100" w:beforeAutospacing="1" w:after="100" w:afterAutospacing="1"/>
    </w:pPr>
    <w:rPr>
      <w:rFonts w:eastAsia="Times New Roman"/>
      <w:sz w:val="24"/>
    </w:rPr>
  </w:style>
  <w:style w:type="character" w:customStyle="1" w:styleId="UnderlineCardChar">
    <w:name w:val="UnderlineCard Char"/>
    <w:link w:val="UnderlineCard"/>
    <w:locked/>
    <w:rsid w:val="00A649AB"/>
    <w:rPr>
      <w:rFonts w:ascii="Georgia" w:eastAsia="Calibri" w:hAnsi="Georgia" w:cs="Times New Roman"/>
      <w:sz w:val="26"/>
      <w:u w:val="single"/>
    </w:rPr>
  </w:style>
  <w:style w:type="paragraph" w:customStyle="1" w:styleId="UnderlineCard">
    <w:name w:val="UnderlineCard"/>
    <w:basedOn w:val="Heading4"/>
    <w:link w:val="UnderlineCardChar"/>
    <w:qFormat/>
    <w:rsid w:val="00A649AB"/>
    <w:pPr>
      <w:keepNext w:val="0"/>
      <w:keepLines w:val="0"/>
      <w:outlineLvl w:val="9"/>
    </w:pPr>
    <w:rPr>
      <w:rFonts w:eastAsia="Calibri" w:cs="Times New Roman"/>
      <w:b w:val="0"/>
      <w:iCs/>
      <w:szCs w:val="24"/>
      <w:u w:val="single"/>
    </w:rPr>
  </w:style>
  <w:style w:type="paragraph" w:customStyle="1" w:styleId="CM21">
    <w:name w:val="CM21"/>
    <w:basedOn w:val="Default"/>
    <w:next w:val="Default"/>
    <w:uiPriority w:val="99"/>
    <w:qFormat/>
    <w:rsid w:val="00A649AB"/>
    <w:pPr>
      <w:autoSpaceDE/>
      <w:autoSpaceDN/>
      <w:adjustRightInd/>
      <w:spacing w:after="120"/>
      <w:ind w:left="360"/>
    </w:pPr>
    <w:rPr>
      <w:rFonts w:ascii="Times New Roman" w:eastAsiaTheme="minorHAnsi" w:hAnsi="Times New Roman" w:cs="Times New Roman"/>
      <w:color w:val="auto"/>
      <w:sz w:val="16"/>
      <w:szCs w:val="16"/>
    </w:rPr>
  </w:style>
  <w:style w:type="paragraph" w:customStyle="1" w:styleId="CM22">
    <w:name w:val="CM22"/>
    <w:basedOn w:val="Default"/>
    <w:next w:val="Default"/>
    <w:uiPriority w:val="99"/>
    <w:qFormat/>
    <w:rsid w:val="00A649AB"/>
    <w:pPr>
      <w:autoSpaceDE/>
      <w:autoSpaceDN/>
      <w:adjustRightInd/>
      <w:spacing w:after="120"/>
      <w:ind w:left="360"/>
    </w:pPr>
    <w:rPr>
      <w:rFonts w:ascii="Times New Roman" w:eastAsiaTheme="minorHAnsi" w:hAnsi="Times New Roman" w:cs="Times New Roman"/>
      <w:color w:val="auto"/>
      <w:sz w:val="16"/>
      <w:szCs w:val="16"/>
    </w:rPr>
  </w:style>
  <w:style w:type="paragraph" w:customStyle="1" w:styleId="CM4">
    <w:name w:val="CM4"/>
    <w:basedOn w:val="Default"/>
    <w:next w:val="Default"/>
    <w:uiPriority w:val="99"/>
    <w:qFormat/>
    <w:rsid w:val="00A649AB"/>
    <w:pPr>
      <w:autoSpaceDE/>
      <w:autoSpaceDN/>
      <w:adjustRightInd/>
      <w:spacing w:after="120"/>
      <w:ind w:left="360"/>
    </w:pPr>
    <w:rPr>
      <w:rFonts w:ascii="Times New Roman" w:eastAsiaTheme="minorHAnsi" w:hAnsi="Times New Roman" w:cs="Times New Roman"/>
      <w:color w:val="auto"/>
      <w:sz w:val="16"/>
      <w:szCs w:val="16"/>
    </w:rPr>
  </w:style>
  <w:style w:type="paragraph" w:customStyle="1" w:styleId="Pa10">
    <w:name w:val="Pa10"/>
    <w:basedOn w:val="Default"/>
    <w:next w:val="Default"/>
    <w:uiPriority w:val="99"/>
    <w:qFormat/>
    <w:rsid w:val="00A649AB"/>
    <w:pPr>
      <w:autoSpaceDE/>
      <w:autoSpaceDN/>
      <w:adjustRightInd/>
      <w:spacing w:after="120"/>
      <w:ind w:left="360"/>
    </w:pPr>
    <w:rPr>
      <w:rFonts w:ascii="Times New Roman" w:eastAsiaTheme="minorHAnsi" w:hAnsi="Times New Roman" w:cs="Times New Roman"/>
      <w:color w:val="auto"/>
      <w:sz w:val="16"/>
      <w:szCs w:val="16"/>
    </w:rPr>
  </w:style>
  <w:style w:type="paragraph" w:customStyle="1" w:styleId="Pa31">
    <w:name w:val="Pa3+1"/>
    <w:basedOn w:val="Default"/>
    <w:next w:val="Default"/>
    <w:uiPriority w:val="99"/>
    <w:qFormat/>
    <w:rsid w:val="00A649AB"/>
    <w:pPr>
      <w:autoSpaceDE/>
      <w:autoSpaceDN/>
      <w:adjustRightInd/>
      <w:spacing w:after="120"/>
      <w:ind w:left="360"/>
    </w:pPr>
    <w:rPr>
      <w:rFonts w:ascii="Times New Roman" w:eastAsiaTheme="minorHAnsi" w:hAnsi="Times New Roman" w:cs="Times New Roman"/>
      <w:color w:val="auto"/>
      <w:sz w:val="16"/>
      <w:szCs w:val="16"/>
    </w:rPr>
  </w:style>
  <w:style w:type="paragraph" w:customStyle="1" w:styleId="Pa1">
    <w:name w:val="Pa1"/>
    <w:basedOn w:val="Default"/>
    <w:next w:val="Default"/>
    <w:qFormat/>
    <w:rsid w:val="00A649AB"/>
    <w:pPr>
      <w:autoSpaceDE/>
      <w:autoSpaceDN/>
      <w:adjustRightInd/>
      <w:spacing w:after="120"/>
      <w:ind w:left="360"/>
    </w:pPr>
    <w:rPr>
      <w:rFonts w:ascii="Times New Roman" w:eastAsiaTheme="minorHAnsi" w:hAnsi="Times New Roman" w:cs="Times New Roman"/>
      <w:color w:val="auto"/>
      <w:sz w:val="16"/>
      <w:szCs w:val="16"/>
    </w:rPr>
  </w:style>
  <w:style w:type="paragraph" w:customStyle="1" w:styleId="Pa2">
    <w:name w:val="Pa2"/>
    <w:basedOn w:val="Default"/>
    <w:next w:val="Default"/>
    <w:qFormat/>
    <w:rsid w:val="00A649AB"/>
    <w:pPr>
      <w:autoSpaceDE/>
      <w:autoSpaceDN/>
      <w:adjustRightInd/>
      <w:spacing w:after="120"/>
      <w:ind w:left="360"/>
    </w:pPr>
    <w:rPr>
      <w:rFonts w:ascii="Times New Roman" w:eastAsiaTheme="minorHAnsi" w:hAnsi="Times New Roman" w:cs="Times New Roman"/>
      <w:color w:val="auto"/>
      <w:sz w:val="16"/>
      <w:szCs w:val="16"/>
    </w:rPr>
  </w:style>
  <w:style w:type="character" w:customStyle="1" w:styleId="CardUpSize-LightChar">
    <w:name w:val="CardUpSize - Light Char"/>
    <w:basedOn w:val="DefaultParagraphFont"/>
    <w:link w:val="CardUpSize-Light"/>
    <w:locked/>
    <w:rsid w:val="00A649AB"/>
    <w:rPr>
      <w:rFonts w:ascii="Arial" w:eastAsia="Times New Roman" w:hAnsi="Arial" w:cs="Calibri"/>
      <w:szCs w:val="32"/>
      <w:u w:val="single"/>
    </w:rPr>
  </w:style>
  <w:style w:type="paragraph" w:customStyle="1" w:styleId="CardUpSize-Light">
    <w:name w:val="CardUpSize - Light"/>
    <w:basedOn w:val="Normal"/>
    <w:link w:val="CardUpSize-LightChar"/>
    <w:qFormat/>
    <w:rsid w:val="00A649AB"/>
    <w:rPr>
      <w:rFonts w:eastAsia="Times New Roman"/>
      <w:sz w:val="24"/>
      <w:szCs w:val="32"/>
      <w:u w:val="single"/>
    </w:rPr>
  </w:style>
  <w:style w:type="character" w:customStyle="1" w:styleId="CiteCardUpSize-HeavyChar">
    <w:name w:val="Cite // CardUpSize - Heavy Char"/>
    <w:basedOn w:val="DefaultParagraphFont"/>
    <w:link w:val="CiteCardUpSize-Heavy"/>
    <w:locked/>
    <w:rsid w:val="00A649AB"/>
    <w:rPr>
      <w:rFonts w:ascii="Times New Roman" w:eastAsia="Times New Roman" w:hAnsi="Times New Roman" w:cs="Calibri"/>
      <w:b/>
      <w:u w:val="single"/>
    </w:rPr>
  </w:style>
  <w:style w:type="paragraph" w:customStyle="1" w:styleId="CiteCardUpSize-Heavy">
    <w:name w:val="Cite // CardUpSize - Heavy"/>
    <w:basedOn w:val="Normal"/>
    <w:link w:val="CiteCardUpSize-HeavyChar"/>
    <w:qFormat/>
    <w:rsid w:val="00A649AB"/>
    <w:rPr>
      <w:rFonts w:ascii="Times New Roman" w:eastAsia="Times New Roman" w:hAnsi="Times New Roman"/>
      <w:b/>
      <w:sz w:val="24"/>
      <w:u w:val="single"/>
    </w:rPr>
  </w:style>
  <w:style w:type="paragraph" w:customStyle="1" w:styleId="UnderlineCharCharCharCharCharCharChar">
    <w:name w:val="Underline Char Char Char Char Char Char Char"/>
    <w:basedOn w:val="Normal"/>
    <w:link w:val="UnderlineCharCharCharCharCharCharCharChar"/>
    <w:qFormat/>
    <w:rsid w:val="00A649AB"/>
    <w:rPr>
      <w:rFonts w:asciiTheme="minorHAnsi" w:hAnsiTheme="minorHAnsi"/>
      <w:sz w:val="24"/>
      <w:u w:val="single"/>
    </w:rPr>
  </w:style>
  <w:style w:type="character" w:customStyle="1" w:styleId="SmalltextCharCharCharChar0">
    <w:name w:val="Small text Char Char Char Char"/>
    <w:basedOn w:val="DefaultParagraphFont"/>
    <w:link w:val="SmalltextCharCharChar0"/>
    <w:locked/>
    <w:rsid w:val="00A649AB"/>
    <w:rPr>
      <w:sz w:val="16"/>
    </w:rPr>
  </w:style>
  <w:style w:type="paragraph" w:customStyle="1" w:styleId="SmalltextCharCharChar0">
    <w:name w:val="Small text Char Char Char"/>
    <w:basedOn w:val="Normal"/>
    <w:link w:val="SmalltextCharCharCharChar0"/>
    <w:qFormat/>
    <w:rsid w:val="00A649AB"/>
    <w:rPr>
      <w:rFonts w:asciiTheme="minorHAnsi" w:hAnsiTheme="minorHAnsi"/>
      <w:sz w:val="16"/>
    </w:rPr>
  </w:style>
  <w:style w:type="paragraph" w:customStyle="1" w:styleId="Tagandcite">
    <w:name w:val="Tag and cite"/>
    <w:basedOn w:val="Normal"/>
    <w:qFormat/>
    <w:rsid w:val="00A649AB"/>
    <w:pPr>
      <w:suppressAutoHyphens/>
    </w:pPr>
    <w:rPr>
      <w:color w:val="333333"/>
      <w:lang w:eastAsia="ar-SA"/>
    </w:rPr>
  </w:style>
  <w:style w:type="paragraph" w:customStyle="1" w:styleId="Textbody">
    <w:name w:val="Text body"/>
    <w:basedOn w:val="Standard"/>
    <w:qFormat/>
    <w:rsid w:val="00A649AB"/>
    <w:pPr>
      <w:spacing w:after="120"/>
    </w:pPr>
    <w:rPr>
      <w:rFonts w:cs="Tahoma"/>
      <w:lang w:eastAsia="en-US" w:bidi="ar-SA"/>
    </w:rPr>
  </w:style>
  <w:style w:type="paragraph" w:customStyle="1" w:styleId="Default1">
    <w:name w:val="Default1"/>
    <w:basedOn w:val="Default"/>
    <w:next w:val="Default"/>
    <w:uiPriority w:val="99"/>
    <w:qFormat/>
    <w:rsid w:val="00A649AB"/>
    <w:pPr>
      <w:autoSpaceDE/>
      <w:autoSpaceDN/>
      <w:adjustRightInd/>
      <w:spacing w:after="120"/>
      <w:ind w:left="360"/>
    </w:pPr>
    <w:rPr>
      <w:rFonts w:ascii="Times New Roman" w:eastAsiaTheme="minorHAnsi" w:hAnsi="Times New Roman" w:cs="Times New Roman"/>
      <w:color w:val="auto"/>
      <w:sz w:val="16"/>
      <w:szCs w:val="16"/>
    </w:rPr>
  </w:style>
  <w:style w:type="paragraph" w:customStyle="1" w:styleId="NFAPWPheader">
    <w:name w:val="NFAP WP header"/>
    <w:basedOn w:val="Default"/>
    <w:next w:val="Default"/>
    <w:uiPriority w:val="99"/>
    <w:qFormat/>
    <w:rsid w:val="00A649AB"/>
    <w:pPr>
      <w:autoSpaceDE/>
      <w:autoSpaceDN/>
      <w:adjustRightInd/>
      <w:spacing w:after="120"/>
      <w:ind w:left="360"/>
    </w:pPr>
    <w:rPr>
      <w:rFonts w:ascii="Times New Roman" w:eastAsiaTheme="minorHAnsi" w:hAnsi="Times New Roman" w:cs="Times New Roman"/>
      <w:color w:val="auto"/>
      <w:sz w:val="16"/>
      <w:szCs w:val="16"/>
    </w:rPr>
  </w:style>
  <w:style w:type="paragraph" w:customStyle="1" w:styleId="cardtextemphasis">
    <w:name w:val="card text emphasis"/>
    <w:basedOn w:val="UnderlinedCardText"/>
    <w:link w:val="cardtextemphasisChar"/>
    <w:qFormat/>
    <w:rsid w:val="00A649AB"/>
    <w:pPr>
      <w:spacing w:line="259" w:lineRule="auto"/>
    </w:pPr>
    <w:rPr>
      <w:rFonts w:ascii="Arial Narrow" w:eastAsia="Calibri" w:hAnsi="Arial Narrow" w:cstheme="minorBidi"/>
      <w:b/>
      <w:sz w:val="18"/>
    </w:rPr>
  </w:style>
  <w:style w:type="character" w:customStyle="1" w:styleId="CiteCharCharChar">
    <w:name w:val="Cite Char Char Char"/>
    <w:link w:val="CiteCharChar"/>
    <w:locked/>
    <w:rsid w:val="00A649AB"/>
    <w:rPr>
      <w:rFonts w:ascii="Garamond" w:hAnsi="Garamond" w:cs="Calibri"/>
      <w:b/>
      <w:sz w:val="20"/>
      <w:szCs w:val="20"/>
      <w:u w:val="thick"/>
    </w:rPr>
  </w:style>
  <w:style w:type="paragraph" w:customStyle="1" w:styleId="CiteCharChar">
    <w:name w:val="Cite Char Char"/>
    <w:basedOn w:val="Normal"/>
    <w:next w:val="Normal"/>
    <w:link w:val="CiteCharCharChar"/>
    <w:qFormat/>
    <w:rsid w:val="00A649AB"/>
    <w:rPr>
      <w:rFonts w:ascii="Garamond" w:hAnsi="Garamond"/>
      <w:b/>
      <w:sz w:val="20"/>
      <w:szCs w:val="20"/>
      <w:u w:val="thick"/>
    </w:rPr>
  </w:style>
  <w:style w:type="paragraph" w:customStyle="1" w:styleId="UnreadText">
    <w:name w:val="Unread Text"/>
    <w:basedOn w:val="Normal"/>
    <w:next w:val="Normal"/>
    <w:link w:val="UnreadTextChar"/>
    <w:autoRedefine/>
    <w:qFormat/>
    <w:rsid w:val="00A649AB"/>
    <w:rPr>
      <w:rFonts w:asciiTheme="minorHAnsi" w:eastAsia="SimSun" w:hAnsiTheme="minorHAnsi"/>
      <w:sz w:val="15"/>
      <w:lang w:eastAsia="zh-CN"/>
    </w:rPr>
  </w:style>
  <w:style w:type="paragraph" w:customStyle="1" w:styleId="CiteCardCharChar">
    <w:name w:val="Cite_Card Char Char"/>
    <w:autoRedefine/>
    <w:qFormat/>
    <w:rsid w:val="00A649AB"/>
    <w:rPr>
      <w:rFonts w:ascii="Times New Roman" w:eastAsia="Times New Roman" w:hAnsi="Times New Roman" w:cs="Arial"/>
      <w:bCs/>
      <w:sz w:val="20"/>
      <w:szCs w:val="20"/>
    </w:rPr>
  </w:style>
  <w:style w:type="character" w:customStyle="1" w:styleId="CiteCardCharCharCharChar">
    <w:name w:val="Cite_Card Char Char Char Char"/>
    <w:link w:val="CiteCardCharCharChar"/>
    <w:locked/>
    <w:rsid w:val="00A649AB"/>
    <w:rPr>
      <w:rFonts w:ascii="Arial" w:hAnsi="Arial" w:cs="Arial"/>
      <w:bCs/>
    </w:rPr>
  </w:style>
  <w:style w:type="paragraph" w:customStyle="1" w:styleId="CiteCardCharCharChar">
    <w:name w:val="Cite_Card Char Char Char"/>
    <w:link w:val="CiteCardCharCharCharChar"/>
    <w:qFormat/>
    <w:rsid w:val="00A649AB"/>
    <w:rPr>
      <w:rFonts w:ascii="Arial" w:hAnsi="Arial" w:cs="Arial"/>
      <w:bCs/>
    </w:rPr>
  </w:style>
  <w:style w:type="paragraph" w:customStyle="1" w:styleId="heading">
    <w:name w:val="heading"/>
    <w:basedOn w:val="Normal"/>
    <w:qFormat/>
    <w:rsid w:val="00A649AB"/>
    <w:pPr>
      <w:jc w:val="center"/>
    </w:pPr>
    <w:rPr>
      <w:rFonts w:ascii="Arial Black" w:eastAsia="Times New Roman" w:hAnsi="Arial Black" w:cs="Courier New"/>
      <w:b/>
      <w:sz w:val="36"/>
      <w:u w:val="single"/>
    </w:rPr>
  </w:style>
  <w:style w:type="character" w:customStyle="1" w:styleId="LittleChar">
    <w:name w:val="Little Char"/>
    <w:link w:val="Little"/>
    <w:locked/>
    <w:rsid w:val="00A649AB"/>
    <w:rPr>
      <w:rFonts w:ascii="Garamond" w:eastAsia="Times New Roman" w:hAnsi="Garamond" w:cs="Times New Roman"/>
      <w:sz w:val="16"/>
      <w:szCs w:val="22"/>
    </w:rPr>
  </w:style>
  <w:style w:type="character" w:customStyle="1" w:styleId="DebateHeaderChar">
    <w:name w:val="Debate Header Char"/>
    <w:link w:val="DebateHeader"/>
    <w:locked/>
    <w:rsid w:val="00A649AB"/>
    <w:rPr>
      <w:rFonts w:ascii="Times New Roman" w:eastAsia="Times New Roman" w:hAnsi="Times New Roman" w:cs="Calibri"/>
      <w:b/>
      <w:sz w:val="36"/>
      <w:u w:val="single"/>
    </w:rPr>
  </w:style>
  <w:style w:type="paragraph" w:customStyle="1" w:styleId="DebateHeader">
    <w:name w:val="Debate Header"/>
    <w:basedOn w:val="Normal"/>
    <w:next w:val="Normal"/>
    <w:link w:val="DebateHeaderChar"/>
    <w:autoRedefine/>
    <w:qFormat/>
    <w:rsid w:val="00A649AB"/>
    <w:pPr>
      <w:spacing w:after="240"/>
      <w:jc w:val="center"/>
      <w:outlineLvl w:val="0"/>
    </w:pPr>
    <w:rPr>
      <w:rFonts w:ascii="Times New Roman" w:eastAsia="Times New Roman" w:hAnsi="Times New Roman"/>
      <w:b/>
      <w:sz w:val="36"/>
      <w:u w:val="single"/>
    </w:rPr>
  </w:style>
  <w:style w:type="character" w:customStyle="1" w:styleId="TagCiteChar1">
    <w:name w:val="Tag &amp; Cite Char"/>
    <w:link w:val="TagCite1"/>
    <w:locked/>
    <w:rsid w:val="00A649AB"/>
    <w:rPr>
      <w:rFonts w:ascii="Arial Narrow" w:eastAsia="Times New Roman" w:hAnsi="Arial Narrow" w:cs="Calibri"/>
      <w:b/>
      <w:sz w:val="20"/>
    </w:rPr>
  </w:style>
  <w:style w:type="paragraph" w:customStyle="1" w:styleId="TagCite1">
    <w:name w:val="Tag &amp; Cite"/>
    <w:basedOn w:val="Normal"/>
    <w:link w:val="TagCiteChar1"/>
    <w:qFormat/>
    <w:rsid w:val="00A649AB"/>
    <w:rPr>
      <w:rFonts w:ascii="Arial Narrow" w:eastAsia="Times New Roman" w:hAnsi="Arial Narrow"/>
      <w:b/>
      <w:sz w:val="20"/>
    </w:rPr>
  </w:style>
  <w:style w:type="character" w:customStyle="1" w:styleId="HighlightedTextChar">
    <w:name w:val="Highlighted Text Char"/>
    <w:link w:val="HighlightedText"/>
    <w:locked/>
    <w:rsid w:val="00A649AB"/>
    <w:rPr>
      <w:rFonts w:ascii="Arial Narrow" w:eastAsia="Times New Roman" w:hAnsi="Arial Narrow" w:cs="Calibri"/>
      <w:sz w:val="20"/>
      <w:u w:val="thick"/>
    </w:rPr>
  </w:style>
  <w:style w:type="paragraph" w:customStyle="1" w:styleId="HighlightedText">
    <w:name w:val="Highlighted Text"/>
    <w:basedOn w:val="Normal"/>
    <w:link w:val="HighlightedTextChar"/>
    <w:qFormat/>
    <w:rsid w:val="00A649AB"/>
    <w:rPr>
      <w:rFonts w:ascii="Arial Narrow" w:eastAsia="Times New Roman" w:hAnsi="Arial Narrow"/>
      <w:sz w:val="20"/>
      <w:u w:val="thick"/>
    </w:rPr>
  </w:style>
  <w:style w:type="character" w:customStyle="1" w:styleId="UnhighlightedChar">
    <w:name w:val="Unhighlighted Char"/>
    <w:link w:val="Unhighlighted"/>
    <w:locked/>
    <w:rsid w:val="00A649AB"/>
    <w:rPr>
      <w:rFonts w:ascii="Times New Roman" w:eastAsia="Times New Roman" w:hAnsi="Times New Roman" w:cs="Calibri"/>
      <w:sz w:val="12"/>
    </w:rPr>
  </w:style>
  <w:style w:type="paragraph" w:customStyle="1" w:styleId="Unhighlighted">
    <w:name w:val="Unhighlighted"/>
    <w:basedOn w:val="Normal"/>
    <w:link w:val="UnhighlightedChar"/>
    <w:autoRedefine/>
    <w:qFormat/>
    <w:rsid w:val="00A649AB"/>
    <w:rPr>
      <w:rFonts w:ascii="Times New Roman" w:eastAsia="Times New Roman" w:hAnsi="Times New Roman"/>
      <w:sz w:val="12"/>
    </w:rPr>
  </w:style>
  <w:style w:type="paragraph" w:customStyle="1" w:styleId="articleauthor">
    <w:name w:val="articleauthor"/>
    <w:basedOn w:val="Normal"/>
    <w:uiPriority w:val="99"/>
    <w:qFormat/>
    <w:rsid w:val="00A649AB"/>
    <w:pPr>
      <w:spacing w:before="100" w:beforeAutospacing="1" w:after="100" w:afterAutospacing="1"/>
    </w:pPr>
    <w:rPr>
      <w:rFonts w:eastAsia="Times New Roman"/>
      <w:lang w:eastAsia="zh-CN"/>
    </w:rPr>
  </w:style>
  <w:style w:type="character" w:customStyle="1" w:styleId="StylecardUnderlineChar">
    <w:name w:val="Style card + Underline Char"/>
    <w:link w:val="StylecardUnderline"/>
    <w:locked/>
    <w:rsid w:val="00A649AB"/>
    <w:rPr>
      <w:rFonts w:ascii="Times New Roman" w:eastAsia="Times New Roman" w:hAnsi="Times New Roman" w:cs="Calibri"/>
      <w:sz w:val="20"/>
      <w:szCs w:val="20"/>
      <w:u w:val="thick"/>
    </w:rPr>
  </w:style>
  <w:style w:type="paragraph" w:customStyle="1" w:styleId="StylecardUnderline">
    <w:name w:val="Style card + Underline"/>
    <w:basedOn w:val="Normal"/>
    <w:link w:val="StylecardUnderlineChar"/>
    <w:qFormat/>
    <w:rsid w:val="00A649AB"/>
    <w:pPr>
      <w:ind w:left="360" w:right="360"/>
    </w:pPr>
    <w:rPr>
      <w:rFonts w:ascii="Times New Roman" w:eastAsia="Times New Roman" w:hAnsi="Times New Roman"/>
      <w:sz w:val="20"/>
      <w:szCs w:val="20"/>
      <w:u w:val="thick"/>
    </w:rPr>
  </w:style>
  <w:style w:type="paragraph" w:customStyle="1" w:styleId="TagF3">
    <w:name w:val="Tag (F3)"/>
    <w:qFormat/>
    <w:rsid w:val="00A649AB"/>
    <w:pPr>
      <w:spacing w:after="200"/>
      <w:ind w:left="288" w:right="288"/>
      <w:contextualSpacing/>
    </w:pPr>
    <w:rPr>
      <w:rFonts w:ascii="Times New Roman" w:eastAsia="Times New Roman" w:hAnsi="Times New Roman" w:cs="Arial"/>
      <w:b/>
      <w:bCs/>
      <w:szCs w:val="20"/>
    </w:rPr>
  </w:style>
  <w:style w:type="paragraph" w:customStyle="1" w:styleId="style14">
    <w:name w:val="style14"/>
    <w:basedOn w:val="Normal"/>
    <w:qFormat/>
    <w:rsid w:val="00A649AB"/>
    <w:pPr>
      <w:spacing w:before="100" w:beforeAutospacing="1" w:after="100" w:afterAutospacing="1"/>
    </w:pPr>
    <w:rPr>
      <w:rFonts w:eastAsia="Times New Roman"/>
      <w:sz w:val="24"/>
    </w:rPr>
  </w:style>
  <w:style w:type="paragraph" w:customStyle="1" w:styleId="CardTagCite1Char">
    <w:name w:val="Card Tag + Cite #1 Char"/>
    <w:basedOn w:val="Normal"/>
    <w:qFormat/>
    <w:rsid w:val="00A649AB"/>
    <w:rPr>
      <w:rFonts w:eastAsia="Times New Roman"/>
      <w:b/>
      <w:sz w:val="24"/>
    </w:rPr>
  </w:style>
  <w:style w:type="paragraph" w:customStyle="1" w:styleId="articlebody">
    <w:name w:val="articlebody"/>
    <w:basedOn w:val="Normal"/>
    <w:qFormat/>
    <w:rsid w:val="00A649AB"/>
    <w:pPr>
      <w:spacing w:before="100" w:beforeAutospacing="1" w:after="100" w:afterAutospacing="1"/>
    </w:pPr>
    <w:rPr>
      <w:rFonts w:eastAsia="Times New Roman"/>
      <w:sz w:val="24"/>
    </w:rPr>
  </w:style>
  <w:style w:type="character" w:customStyle="1" w:styleId="CiteCardCharCharCharCharCharCharCharChar">
    <w:name w:val="Cite_Card Char Char Char Char Char Char Char Char"/>
    <w:link w:val="CiteCardCharCharCharCharCharCharChar"/>
    <w:locked/>
    <w:rsid w:val="00A649AB"/>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A649AB"/>
    <w:rPr>
      <w:rFonts w:ascii="Times New Roman" w:eastAsia="Times New Roman" w:hAnsi="Times New Roman" w:cs="Times New Roman"/>
      <w:bCs/>
      <w:lang w:eastAsia="zh-CN"/>
    </w:rPr>
  </w:style>
  <w:style w:type="paragraph" w:customStyle="1" w:styleId="foldie">
    <w:name w:val="foldie"/>
    <w:basedOn w:val="heading"/>
    <w:qFormat/>
    <w:rsid w:val="00A649AB"/>
    <w:pPr>
      <w:spacing w:before="6480"/>
      <w:outlineLvl w:val="0"/>
    </w:pPr>
  </w:style>
  <w:style w:type="paragraph" w:customStyle="1" w:styleId="billtextsection">
    <w:name w:val="bill_text_section"/>
    <w:basedOn w:val="Normal"/>
    <w:qFormat/>
    <w:rsid w:val="00A649AB"/>
    <w:pPr>
      <w:spacing w:before="100" w:beforeAutospacing="1" w:after="100" w:afterAutospacing="1"/>
    </w:pPr>
    <w:rPr>
      <w:rFonts w:eastAsia="Times New Roman"/>
      <w:sz w:val="24"/>
    </w:rPr>
  </w:style>
  <w:style w:type="paragraph" w:customStyle="1" w:styleId="wp-caption-text">
    <w:name w:val="wp-caption-text"/>
    <w:basedOn w:val="Normal"/>
    <w:qFormat/>
    <w:rsid w:val="00A649AB"/>
    <w:pPr>
      <w:spacing w:before="100" w:beforeAutospacing="1" w:after="100" w:afterAutospacing="1"/>
    </w:pPr>
    <w:rPr>
      <w:rFonts w:eastAsia="Times New Roman"/>
      <w:sz w:val="24"/>
    </w:rPr>
  </w:style>
  <w:style w:type="character" w:customStyle="1" w:styleId="CiteNormalChar">
    <w:name w:val="Cite Normal Char"/>
    <w:link w:val="CiteNormal"/>
    <w:locked/>
    <w:rsid w:val="00A649AB"/>
    <w:rPr>
      <w:rFonts w:ascii="Times New Roman" w:eastAsia="Times New Roman" w:hAnsi="Times New Roman" w:cs="Calibri"/>
      <w:sz w:val="16"/>
    </w:rPr>
  </w:style>
  <w:style w:type="paragraph" w:customStyle="1" w:styleId="CiteNormal">
    <w:name w:val="Cite Normal"/>
    <w:basedOn w:val="Normal"/>
    <w:link w:val="CiteNormalChar"/>
    <w:autoRedefine/>
    <w:qFormat/>
    <w:rsid w:val="00A649AB"/>
    <w:rPr>
      <w:rFonts w:ascii="Times New Roman" w:eastAsia="Times New Roman" w:hAnsi="Times New Roman"/>
      <w:sz w:val="16"/>
    </w:rPr>
  </w:style>
  <w:style w:type="character" w:customStyle="1" w:styleId="BoldunderlineChar2">
    <w:name w:val="Bold underline Char"/>
    <w:link w:val="Boldunderline1"/>
    <w:locked/>
    <w:rsid w:val="00A649AB"/>
    <w:rPr>
      <w:rFonts w:ascii="Garamond" w:eastAsia="Times New Roman" w:hAnsi="Garamond" w:cs="Arial"/>
      <w:b/>
      <w:bCs/>
      <w:kern w:val="20"/>
      <w:sz w:val="20"/>
      <w:szCs w:val="32"/>
      <w:u w:val="single"/>
    </w:rPr>
  </w:style>
  <w:style w:type="paragraph" w:customStyle="1" w:styleId="Boldunderline1">
    <w:name w:val="Bold underline"/>
    <w:basedOn w:val="Normal"/>
    <w:link w:val="BoldunderlineChar2"/>
    <w:qFormat/>
    <w:rsid w:val="00A649AB"/>
    <w:rPr>
      <w:rFonts w:ascii="Garamond" w:eastAsia="Times New Roman" w:hAnsi="Garamond"/>
      <w:b/>
      <w:bCs/>
      <w:kern w:val="20"/>
      <w:sz w:val="20"/>
      <w:szCs w:val="32"/>
      <w:u w:val="single"/>
    </w:rPr>
  </w:style>
  <w:style w:type="character" w:customStyle="1" w:styleId="Style2Char0">
    <w:name w:val="Style2 Char"/>
    <w:link w:val="Style20"/>
    <w:locked/>
    <w:rsid w:val="00A649AB"/>
    <w:rPr>
      <w:rFonts w:ascii="Georgia" w:eastAsia="Times New Roman" w:hAnsi="Georgia" w:cs="Times New Roman"/>
      <w:b/>
      <w:iCs/>
      <w:caps/>
      <w:sz w:val="26"/>
      <w:szCs w:val="20"/>
    </w:rPr>
  </w:style>
  <w:style w:type="paragraph" w:customStyle="1" w:styleId="BLOCKTITLE3">
    <w:name w:val="BLOCK TITLE"/>
    <w:basedOn w:val="Normal"/>
    <w:qFormat/>
    <w:rsid w:val="00A649AB"/>
    <w:pPr>
      <w:jc w:val="center"/>
    </w:pPr>
    <w:rPr>
      <w:rFonts w:eastAsia="Times New Roman"/>
      <w:b/>
      <w:caps/>
      <w:szCs w:val="20"/>
      <w:u w:val="single"/>
    </w:rPr>
  </w:style>
  <w:style w:type="paragraph" w:customStyle="1" w:styleId="StyleNormalWeb10pt">
    <w:name w:val="Style Normal (Web) + 10 pt"/>
    <w:basedOn w:val="NormalWeb"/>
    <w:qFormat/>
    <w:rsid w:val="00A649AB"/>
    <w:pPr>
      <w:spacing w:after="0"/>
    </w:pPr>
    <w:rPr>
      <w:rFonts w:ascii="Georgia" w:eastAsia="PMingLiU" w:hAnsi="Georgia" w:cs="Calibri"/>
      <w:sz w:val="20"/>
      <w:lang w:eastAsia="zh-CN"/>
    </w:rPr>
  </w:style>
  <w:style w:type="character" w:customStyle="1" w:styleId="cardChar2">
    <w:name w:val="%card Char"/>
    <w:link w:val="card0"/>
    <w:locked/>
    <w:rsid w:val="00A649AB"/>
    <w:rPr>
      <w:rFonts w:ascii="Times New Roman" w:eastAsia="Times New Roman" w:hAnsi="Times New Roman" w:cs="Calibri"/>
      <w:sz w:val="20"/>
    </w:rPr>
  </w:style>
  <w:style w:type="paragraph" w:customStyle="1" w:styleId="card0">
    <w:name w:val="%card"/>
    <w:basedOn w:val="Normal"/>
    <w:link w:val="cardChar2"/>
    <w:qFormat/>
    <w:rsid w:val="00A649AB"/>
    <w:pPr>
      <w:ind w:left="288" w:right="288"/>
    </w:pPr>
    <w:rPr>
      <w:rFonts w:ascii="Times New Roman" w:eastAsia="Times New Roman" w:hAnsi="Times New Roman"/>
      <w:sz w:val="20"/>
    </w:rPr>
  </w:style>
  <w:style w:type="paragraph" w:customStyle="1" w:styleId="SmallNormal">
    <w:name w:val="Small Normal"/>
    <w:basedOn w:val="Normal"/>
    <w:qFormat/>
    <w:rsid w:val="00A649AB"/>
    <w:pPr>
      <w:suppressAutoHyphens/>
      <w:contextualSpacing/>
    </w:pPr>
    <w:rPr>
      <w:rFonts w:ascii="Garamond" w:eastAsia="Times New Roman" w:hAnsi="Garamond"/>
      <w:sz w:val="18"/>
      <w:szCs w:val="18"/>
    </w:rPr>
  </w:style>
  <w:style w:type="paragraph" w:customStyle="1" w:styleId="p1">
    <w:name w:val="p1"/>
    <w:basedOn w:val="Normal"/>
    <w:qFormat/>
    <w:rsid w:val="00A649AB"/>
    <w:pPr>
      <w:tabs>
        <w:tab w:val="left" w:pos="232"/>
      </w:tabs>
      <w:autoSpaceDE w:val="0"/>
      <w:autoSpaceDN w:val="0"/>
      <w:adjustRightInd w:val="0"/>
      <w:ind w:firstLine="232"/>
    </w:pPr>
    <w:rPr>
      <w:rFonts w:eastAsia="Times New Roman"/>
      <w:sz w:val="24"/>
    </w:rPr>
  </w:style>
  <w:style w:type="character" w:customStyle="1" w:styleId="UnunderlinedTextChar">
    <w:name w:val="Ununderlined Text Char"/>
    <w:link w:val="UnunderlinedText"/>
    <w:locked/>
    <w:rsid w:val="00A649AB"/>
    <w:rPr>
      <w:rFonts w:ascii="Times New Roman" w:eastAsia="Times New Roman" w:hAnsi="Times New Roman" w:cs="Calibri"/>
      <w:sz w:val="12"/>
    </w:rPr>
  </w:style>
  <w:style w:type="paragraph" w:customStyle="1" w:styleId="UnunderlinedText">
    <w:name w:val="Ununderlined Text"/>
    <w:basedOn w:val="Normal"/>
    <w:link w:val="UnunderlinedTextChar"/>
    <w:autoRedefine/>
    <w:qFormat/>
    <w:rsid w:val="00A649AB"/>
    <w:rPr>
      <w:rFonts w:ascii="Times New Roman" w:eastAsia="Times New Roman" w:hAnsi="Times New Roman"/>
      <w:sz w:val="12"/>
    </w:rPr>
  </w:style>
  <w:style w:type="character" w:customStyle="1" w:styleId="RegularChar">
    <w:name w:val="Regular Char"/>
    <w:link w:val="Regular"/>
    <w:locked/>
    <w:rsid w:val="00A649AB"/>
    <w:rPr>
      <w:rFonts w:ascii="Garamond" w:eastAsia="Times New Roman" w:hAnsi="Garamond" w:cs="Arial"/>
      <w:bCs/>
      <w:kern w:val="20"/>
      <w:sz w:val="20"/>
      <w:szCs w:val="32"/>
    </w:rPr>
  </w:style>
  <w:style w:type="paragraph" w:customStyle="1" w:styleId="Regular">
    <w:name w:val="Regular"/>
    <w:link w:val="RegularChar"/>
    <w:qFormat/>
    <w:rsid w:val="00A649AB"/>
    <w:rPr>
      <w:rFonts w:ascii="Garamond" w:eastAsia="Times New Roman" w:hAnsi="Garamond" w:cs="Arial"/>
      <w:bCs/>
      <w:kern w:val="20"/>
      <w:sz w:val="20"/>
      <w:szCs w:val="32"/>
    </w:rPr>
  </w:style>
  <w:style w:type="paragraph" w:customStyle="1" w:styleId="ReallyfuckingsmallCharCharChar">
    <w:name w:val="Really fucking small Char Char Char"/>
    <w:basedOn w:val="Normal"/>
    <w:link w:val="ReallyfuckingsmallCharCharCharChar"/>
    <w:qFormat/>
    <w:rsid w:val="00A649AB"/>
    <w:rPr>
      <w:rFonts w:asciiTheme="minorHAnsi" w:hAnsiTheme="minorHAnsi"/>
      <w:sz w:val="10"/>
    </w:rPr>
  </w:style>
  <w:style w:type="paragraph" w:customStyle="1" w:styleId="CardDownx1">
    <w:name w:val="CardDown x1"/>
    <w:basedOn w:val="Header"/>
    <w:link w:val="CardDownx1Char"/>
    <w:qFormat/>
    <w:rsid w:val="00A649AB"/>
    <w:pPr>
      <w:tabs>
        <w:tab w:val="clear" w:pos="4680"/>
        <w:tab w:val="clear" w:pos="9360"/>
        <w:tab w:val="center" w:pos="4320"/>
        <w:tab w:val="right" w:pos="8640"/>
      </w:tabs>
      <w:spacing w:after="160" w:line="259" w:lineRule="auto"/>
    </w:pPr>
    <w:rPr>
      <w:rFonts w:asciiTheme="minorHAnsi" w:hAnsiTheme="minorHAnsi"/>
      <w:sz w:val="16"/>
    </w:rPr>
  </w:style>
  <w:style w:type="paragraph" w:customStyle="1" w:styleId="CardDownx15">
    <w:name w:val="CardDown x1.5"/>
    <w:basedOn w:val="Header"/>
    <w:qFormat/>
    <w:rsid w:val="00A649AB"/>
    <w:pPr>
      <w:tabs>
        <w:tab w:val="clear" w:pos="4680"/>
        <w:tab w:val="clear" w:pos="9360"/>
        <w:tab w:val="center" w:pos="4320"/>
        <w:tab w:val="right" w:pos="8640"/>
      </w:tabs>
      <w:spacing w:after="160" w:line="259" w:lineRule="auto"/>
    </w:pPr>
    <w:rPr>
      <w:rFonts w:eastAsia="Times New Roman"/>
      <w:sz w:val="14"/>
    </w:rPr>
  </w:style>
  <w:style w:type="paragraph" w:customStyle="1" w:styleId="CiteTag">
    <w:name w:val="Cite/Tag"/>
    <w:basedOn w:val="Normal"/>
    <w:qFormat/>
    <w:rsid w:val="00A649AB"/>
    <w:rPr>
      <w:rFonts w:eastAsia="Times New Roman"/>
      <w:b/>
      <w:lang w:bidi="en-US"/>
    </w:rPr>
  </w:style>
  <w:style w:type="paragraph" w:customStyle="1" w:styleId="Heading5SizeDown">
    <w:name w:val="Heading 5 Size Down"/>
    <w:basedOn w:val="Normal"/>
    <w:link w:val="Heading5SizeDownChar"/>
    <w:autoRedefine/>
    <w:qFormat/>
    <w:rsid w:val="00A649AB"/>
    <w:pPr>
      <w:tabs>
        <w:tab w:val="left" w:pos="1440"/>
      </w:tabs>
    </w:pPr>
    <w:rPr>
      <w:rFonts w:eastAsia="Times New Roman"/>
      <w:sz w:val="24"/>
      <w:szCs w:val="16"/>
    </w:rPr>
  </w:style>
  <w:style w:type="character" w:customStyle="1" w:styleId="StyleStyleArialNarrow9ptLeft-075ArialNarrowChar">
    <w:name w:val="Style Style Arial Narrow 9 pt Left:  -0.75&quot; + Arial Narrow Char"/>
    <w:link w:val="StyleStyleArialNarrow9ptLeft-075ArialNarrow"/>
    <w:locked/>
    <w:rsid w:val="00A649AB"/>
    <w:rPr>
      <w:rFonts w:ascii="Arial Narrow" w:eastAsia="Times New Roman" w:hAnsi="Arial Narrow" w:cs="Calibri"/>
      <w:sz w:val="18"/>
      <w:szCs w:val="20"/>
    </w:rPr>
  </w:style>
  <w:style w:type="paragraph" w:customStyle="1" w:styleId="StyleStyleArialNarrow9ptLeft-075ArialNarrow">
    <w:name w:val="Style Style Arial Narrow 9 pt Left:  -0.75&quot; + Arial Narrow"/>
    <w:basedOn w:val="Normal"/>
    <w:link w:val="StyleStyleArialNarrow9ptLeft-075ArialNarrowChar"/>
    <w:qFormat/>
    <w:rsid w:val="00A649AB"/>
    <w:pPr>
      <w:ind w:left="-1080" w:right="1728"/>
    </w:pPr>
    <w:rPr>
      <w:rFonts w:ascii="Arial Narrow" w:eastAsia="Times New Roman" w:hAnsi="Arial Narrow"/>
      <w:sz w:val="18"/>
      <w:szCs w:val="20"/>
    </w:rPr>
  </w:style>
  <w:style w:type="character" w:customStyle="1" w:styleId="StyleStyleCardTextLeft-075Right0Char">
    <w:name w:val="Style Style Card Text + Left:  -0.75&quot; + Right:  0&quot; Char"/>
    <w:link w:val="StyleStyleCardTextLeft-075Right0"/>
    <w:locked/>
    <w:rsid w:val="00A649AB"/>
    <w:rPr>
      <w:rFonts w:ascii="Arial Narrow" w:eastAsia="Times New Roman" w:hAnsi="Arial Narrow" w:cs="Calibri"/>
      <w:sz w:val="16"/>
      <w:szCs w:val="20"/>
    </w:rPr>
  </w:style>
  <w:style w:type="paragraph" w:customStyle="1" w:styleId="StyleStyleCardTextLeft-075Right0">
    <w:name w:val="Style Style Card Text + Left:  -0.75&quot; + Right:  0&quot;"/>
    <w:basedOn w:val="Normal"/>
    <w:link w:val="StyleStyleCardTextLeft-075Right0Char"/>
    <w:autoRedefine/>
    <w:qFormat/>
    <w:rsid w:val="00A649AB"/>
    <w:pPr>
      <w:ind w:left="-1080"/>
    </w:pPr>
    <w:rPr>
      <w:rFonts w:ascii="Arial Narrow" w:eastAsia="Times New Roman" w:hAnsi="Arial Narrow"/>
      <w:sz w:val="16"/>
      <w:szCs w:val="20"/>
    </w:rPr>
  </w:style>
  <w:style w:type="paragraph" w:customStyle="1" w:styleId="ecxmsonormal">
    <w:name w:val="ecxmsonormal"/>
    <w:basedOn w:val="Normal"/>
    <w:qFormat/>
    <w:rsid w:val="00A649AB"/>
    <w:pPr>
      <w:spacing w:before="100" w:beforeAutospacing="1" w:after="100" w:afterAutospacing="1"/>
    </w:pPr>
    <w:rPr>
      <w:rFonts w:eastAsia="Times New Roman"/>
      <w:sz w:val="24"/>
    </w:rPr>
  </w:style>
  <w:style w:type="character" w:customStyle="1" w:styleId="DebateUnderlineBoldChar">
    <w:name w:val="Debate Underline Bold Char"/>
    <w:link w:val="DebateUnderlineBold"/>
    <w:locked/>
    <w:rsid w:val="00A649AB"/>
    <w:rPr>
      <w:rFonts w:ascii="Times New Roman" w:eastAsia="Times New Roman" w:hAnsi="Times New Roman" w:cs="Calibri"/>
      <w:b/>
      <w:sz w:val="20"/>
      <w:u w:val="thick"/>
    </w:rPr>
  </w:style>
  <w:style w:type="paragraph" w:customStyle="1" w:styleId="DebateUnderlineBold">
    <w:name w:val="Debate Underline Bold"/>
    <w:basedOn w:val="Nothing"/>
    <w:link w:val="DebateUnderlineBoldChar"/>
    <w:qFormat/>
    <w:rsid w:val="00A649AB"/>
    <w:pPr>
      <w:spacing w:after="160" w:line="259" w:lineRule="auto"/>
      <w:jc w:val="left"/>
    </w:pPr>
    <w:rPr>
      <w:rFonts w:cs="Calibri"/>
      <w:b/>
      <w:u w:val="thick"/>
    </w:rPr>
  </w:style>
  <w:style w:type="character" w:customStyle="1" w:styleId="StyleArialNarrow12ptBoldLeft-075Char">
    <w:name w:val="Style Arial Narrow 12 pt Bold Left:  -0.75&quot; Char"/>
    <w:link w:val="StyleArialNarrow12ptBoldLeft-075"/>
    <w:locked/>
    <w:rsid w:val="00A649AB"/>
    <w:rPr>
      <w:rFonts w:ascii="Arial Narrow" w:eastAsia="Times New Roman" w:hAnsi="Arial Narrow" w:cs="Calibri"/>
      <w:b/>
      <w:bCs/>
      <w:szCs w:val="20"/>
    </w:rPr>
  </w:style>
  <w:style w:type="paragraph" w:customStyle="1" w:styleId="StyleArialNarrow12ptBoldLeft-075">
    <w:name w:val="Style Arial Narrow 12 pt Bold Left:  -0.75&quot;"/>
    <w:basedOn w:val="Normal"/>
    <w:link w:val="StyleArialNarrow12ptBoldLeft-075Char"/>
    <w:qFormat/>
    <w:rsid w:val="00A649AB"/>
    <w:pPr>
      <w:ind w:left="-1080"/>
    </w:pPr>
    <w:rPr>
      <w:rFonts w:ascii="Arial Narrow" w:eastAsia="Times New Roman" w:hAnsi="Arial Narrow"/>
      <w:b/>
      <w:bCs/>
      <w:sz w:val="24"/>
      <w:szCs w:val="20"/>
    </w:rPr>
  </w:style>
  <w:style w:type="character" w:customStyle="1" w:styleId="StyleStyleevidencetextBorderSinglesolidlineAuto05Char">
    <w:name w:val="Style Style evidence text + Border: : (Single solid line Auto  0.5 ... Char"/>
    <w:link w:val="StyleStyleevidencetextBorderSinglesolidlineAuto05"/>
    <w:locked/>
    <w:rsid w:val="00A649AB"/>
    <w:rPr>
      <w:rFonts w:ascii="Arial Narrow" w:eastAsia="Times New Roman" w:hAnsi="Arial Narrow" w:cs="Calibri"/>
      <w:szCs w:val="20"/>
      <w:u w:val="thick"/>
      <w:bdr w:val="single" w:sz="4" w:space="0" w:color="auto" w:frame="1"/>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649AB"/>
    <w:pPr>
      <w:pBdr>
        <w:top w:val="single" w:sz="4" w:space="0" w:color="auto"/>
        <w:left w:val="single" w:sz="4" w:space="0" w:color="auto"/>
        <w:bottom w:val="single" w:sz="4" w:space="0" w:color="auto"/>
        <w:right w:val="single" w:sz="4" w:space="0" w:color="auto"/>
      </w:pBdr>
      <w:ind w:left="-1080" w:right="1728"/>
    </w:pPr>
    <w:rPr>
      <w:rFonts w:ascii="Arial Narrow" w:eastAsia="Times New Roman" w:hAnsi="Arial Narrow"/>
      <w:sz w:val="24"/>
      <w:szCs w:val="20"/>
      <w:u w:val="thick"/>
      <w:bdr w:val="single" w:sz="4" w:space="0" w:color="auto" w:frame="1"/>
    </w:rPr>
  </w:style>
  <w:style w:type="paragraph" w:customStyle="1" w:styleId="CiteCharCharCharChar">
    <w:name w:val="Cite Char Char Char Char"/>
    <w:basedOn w:val="Normal"/>
    <w:next w:val="Normal"/>
    <w:qFormat/>
    <w:rsid w:val="00A649AB"/>
    <w:pPr>
      <w:ind w:left="576"/>
    </w:pPr>
    <w:rPr>
      <w:rFonts w:ascii="Arial Narrow" w:eastAsia="Times New Roman" w:hAnsi="Arial Narrow"/>
    </w:rPr>
  </w:style>
  <w:style w:type="character" w:customStyle="1" w:styleId="UnderliningCharChar1CharCharChar">
    <w:name w:val="Underlining Char Char1 Char Char Char"/>
    <w:link w:val="UnderliningCharChar1CharChar"/>
    <w:locked/>
    <w:rsid w:val="00A649AB"/>
    <w:rPr>
      <w:rFonts w:ascii="Arial Narrow" w:eastAsia="Times New Roman" w:hAnsi="Arial Narrow" w:cs="Calibri"/>
      <w:sz w:val="20"/>
      <w:u w:val="thick"/>
    </w:rPr>
  </w:style>
  <w:style w:type="paragraph" w:customStyle="1" w:styleId="UnderliningCharChar1CharChar">
    <w:name w:val="Underlining Char Char1 Char Char"/>
    <w:basedOn w:val="Normal"/>
    <w:next w:val="Normal"/>
    <w:link w:val="UnderliningCharChar1CharCharChar"/>
    <w:qFormat/>
    <w:rsid w:val="00A649AB"/>
    <w:rPr>
      <w:rFonts w:ascii="Arial Narrow" w:eastAsia="Times New Roman" w:hAnsi="Arial Narrow"/>
      <w:sz w:val="20"/>
      <w:u w:val="thick"/>
    </w:rPr>
  </w:style>
  <w:style w:type="paragraph" w:customStyle="1" w:styleId="CiteCharCharCharCharChar">
    <w:name w:val="Cite Char Char Char Char Char"/>
    <w:basedOn w:val="Normal"/>
    <w:next w:val="Normal"/>
    <w:link w:val="CiteCharCharCharCharCharChar"/>
    <w:qFormat/>
    <w:rsid w:val="00A649AB"/>
    <w:pPr>
      <w:ind w:left="576"/>
    </w:pPr>
    <w:rPr>
      <w:rFonts w:asciiTheme="minorHAnsi" w:hAnsiTheme="minorHAnsi"/>
      <w:b/>
      <w:sz w:val="24"/>
      <w:u w:val="single"/>
    </w:rPr>
  </w:style>
  <w:style w:type="character" w:customStyle="1" w:styleId="UnderliningCharCharChar">
    <w:name w:val="Underlining Char Char Char"/>
    <w:link w:val="UnderliningCharChar"/>
    <w:locked/>
    <w:rsid w:val="00A649AB"/>
    <w:rPr>
      <w:rFonts w:ascii="Arial Narrow" w:eastAsia="Times New Roman" w:hAnsi="Arial Narrow" w:cs="Calibri"/>
      <w:sz w:val="20"/>
      <w:u w:val="thick"/>
    </w:rPr>
  </w:style>
  <w:style w:type="paragraph" w:customStyle="1" w:styleId="UnderliningCharChar">
    <w:name w:val="Underlining Char Char"/>
    <w:basedOn w:val="Normal"/>
    <w:next w:val="Normal"/>
    <w:link w:val="UnderliningCharCharChar"/>
    <w:qFormat/>
    <w:rsid w:val="00A649AB"/>
    <w:rPr>
      <w:rFonts w:ascii="Arial Narrow" w:eastAsia="Times New Roman" w:hAnsi="Arial Narrow"/>
      <w:sz w:val="20"/>
      <w:u w:val="thick"/>
    </w:rPr>
  </w:style>
  <w:style w:type="paragraph" w:customStyle="1" w:styleId="Style120">
    <w:name w:val="Style 12"/>
    <w:qFormat/>
    <w:rsid w:val="00A649AB"/>
    <w:pPr>
      <w:widowControl w:val="0"/>
      <w:autoSpaceDE w:val="0"/>
      <w:autoSpaceDN w:val="0"/>
      <w:spacing w:before="36" w:line="264" w:lineRule="auto"/>
      <w:ind w:firstLine="216"/>
      <w:jc w:val="both"/>
    </w:pPr>
    <w:rPr>
      <w:rFonts w:ascii="Times New Roman" w:eastAsia="SimSun" w:hAnsi="Times New Roman" w:cs="Times New Roman"/>
      <w:sz w:val="20"/>
      <w:szCs w:val="20"/>
      <w:lang w:eastAsia="zh-CN"/>
    </w:rPr>
  </w:style>
  <w:style w:type="paragraph" w:customStyle="1" w:styleId="Style7">
    <w:name w:val="Style 7"/>
    <w:qFormat/>
    <w:rsid w:val="00A649AB"/>
    <w:pPr>
      <w:widowControl w:val="0"/>
      <w:autoSpaceDE w:val="0"/>
      <w:autoSpaceDN w:val="0"/>
      <w:spacing w:line="268" w:lineRule="auto"/>
      <w:ind w:firstLine="216"/>
      <w:jc w:val="both"/>
    </w:pPr>
    <w:rPr>
      <w:rFonts w:ascii="Garamond" w:eastAsia="SimSun" w:hAnsi="Garamond" w:cs="Garamond"/>
      <w:sz w:val="20"/>
      <w:szCs w:val="20"/>
      <w:lang w:eastAsia="zh-CN"/>
    </w:rPr>
  </w:style>
  <w:style w:type="paragraph" w:customStyle="1" w:styleId="Style9">
    <w:name w:val="Style 9"/>
    <w:qFormat/>
    <w:rsid w:val="00A649AB"/>
    <w:pPr>
      <w:widowControl w:val="0"/>
      <w:autoSpaceDE w:val="0"/>
      <w:autoSpaceDN w:val="0"/>
      <w:spacing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qFormat/>
    <w:rsid w:val="00A649AB"/>
    <w:rPr>
      <w:rFonts w:ascii="Times New Roman" w:eastAsia="Times New Roman" w:hAnsi="Times New Roman" w:cs="Times New Roman"/>
      <w:bCs/>
      <w:szCs w:val="27"/>
      <w:u w:val="thick"/>
    </w:rPr>
  </w:style>
  <w:style w:type="paragraph" w:customStyle="1" w:styleId="SmallCard">
    <w:name w:val="Small Card"/>
    <w:basedOn w:val="Normal"/>
    <w:qFormat/>
    <w:rsid w:val="00A649AB"/>
    <w:pPr>
      <w:ind w:left="720" w:right="720"/>
    </w:pPr>
    <w:rPr>
      <w:rFonts w:ascii="Palatino Linotype" w:eastAsia="Times New Roman" w:hAnsi="Palatino Linotype"/>
      <w:sz w:val="12"/>
    </w:rPr>
  </w:style>
  <w:style w:type="paragraph" w:customStyle="1" w:styleId="BreifTitle">
    <w:name w:val="Breif Title"/>
    <w:basedOn w:val="Normal"/>
    <w:autoRedefine/>
    <w:qFormat/>
    <w:rsid w:val="00A649AB"/>
    <w:pPr>
      <w:autoSpaceDE w:val="0"/>
      <w:autoSpaceDN w:val="0"/>
      <w:adjustRightInd w:val="0"/>
      <w:jc w:val="center"/>
      <w:outlineLvl w:val="0"/>
    </w:pPr>
    <w:rPr>
      <w:rFonts w:eastAsia="Times New Roman"/>
      <w:b/>
      <w:caps/>
      <w:sz w:val="24"/>
    </w:rPr>
  </w:style>
  <w:style w:type="paragraph" w:customStyle="1" w:styleId="Normal10pt">
    <w:name w:val="Normal + 10 pt"/>
    <w:basedOn w:val="Normal"/>
    <w:qFormat/>
    <w:rsid w:val="00A649AB"/>
    <w:rPr>
      <w:rFonts w:eastAsia="Times New Roman"/>
      <w:b/>
    </w:rPr>
  </w:style>
  <w:style w:type="paragraph" w:customStyle="1" w:styleId="formfldssel">
    <w:name w:val="formfldssel"/>
    <w:basedOn w:val="Normal"/>
    <w:qFormat/>
    <w:rsid w:val="00A649AB"/>
    <w:pPr>
      <w:spacing w:before="100" w:beforeAutospacing="1" w:after="100" w:afterAutospacing="1"/>
    </w:pPr>
    <w:rPr>
      <w:rFonts w:eastAsia="Arial Unicode MS"/>
      <w:color w:val="000000"/>
      <w:szCs w:val="20"/>
    </w:rPr>
  </w:style>
  <w:style w:type="paragraph" w:customStyle="1" w:styleId="hpleftlk">
    <w:name w:val="hpleftlk"/>
    <w:basedOn w:val="Normal"/>
    <w:qFormat/>
    <w:rsid w:val="00A649AB"/>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A649AB"/>
    <w:pPr>
      <w:spacing w:before="100" w:beforeAutospacing="1" w:after="100" w:afterAutospacing="1"/>
    </w:pPr>
    <w:rPr>
      <w:rFonts w:eastAsia="Arial Unicode MS"/>
      <w:b/>
      <w:bCs/>
      <w:szCs w:val="20"/>
    </w:rPr>
  </w:style>
  <w:style w:type="paragraph" w:customStyle="1" w:styleId="Underlinestyle1">
    <w:name w:val="Underlinestyle"/>
    <w:basedOn w:val="Normal"/>
    <w:qFormat/>
    <w:rsid w:val="00A649AB"/>
    <w:pPr>
      <w:tabs>
        <w:tab w:val="left" w:pos="720"/>
      </w:tabs>
      <w:ind w:left="720"/>
    </w:pPr>
    <w:rPr>
      <w:rFonts w:eastAsia="Times New Roman"/>
      <w:szCs w:val="20"/>
      <w:u w:val="single"/>
    </w:rPr>
  </w:style>
  <w:style w:type="paragraph" w:customStyle="1" w:styleId="DebateCiteCharChar">
    <w:name w:val="Debate Cite Char Char"/>
    <w:basedOn w:val="Normal"/>
    <w:autoRedefine/>
    <w:qFormat/>
    <w:rsid w:val="00A649A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StyleTagandCiteFranklinGothicDemi">
    <w:name w:val="Style Tag and Cite + Franklin Gothic Demi"/>
    <w:basedOn w:val="NoSpacing"/>
    <w:autoRedefine/>
    <w:qFormat/>
    <w:rsid w:val="00A649AB"/>
    <w:pPr>
      <w:pageBreakBefore w:val="0"/>
      <w:pBdr>
        <w:top w:val="none" w:sz="0" w:space="0" w:color="auto"/>
        <w:left w:val="none" w:sz="0" w:space="0" w:color="auto"/>
        <w:bottom w:val="none" w:sz="0" w:space="0" w:color="auto"/>
        <w:right w:val="none" w:sz="0" w:space="0" w:color="auto"/>
      </w:pBdr>
      <w:spacing w:after="160" w:line="259" w:lineRule="auto"/>
      <w:jc w:val="left"/>
    </w:pPr>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A649AB"/>
    <w:rPr>
      <w:bCs/>
    </w:rPr>
  </w:style>
  <w:style w:type="paragraph" w:customStyle="1" w:styleId="tagCharCharCharCharCharCharChar">
    <w:name w:val="tag Char Char Char Char Char Char Char"/>
    <w:basedOn w:val="Normal"/>
    <w:qFormat/>
    <w:rsid w:val="00A649AB"/>
    <w:rPr>
      <w:rFonts w:eastAsia="Times New Roman"/>
      <w:b/>
      <w:sz w:val="24"/>
      <w:szCs w:val="20"/>
    </w:rPr>
  </w:style>
  <w:style w:type="paragraph" w:customStyle="1" w:styleId="title-bold-medium">
    <w:name w:val="title-bold-medium"/>
    <w:basedOn w:val="Normal"/>
    <w:qFormat/>
    <w:rsid w:val="00A649AB"/>
    <w:pPr>
      <w:spacing w:before="100" w:beforeAutospacing="1" w:after="100" w:afterAutospacing="1"/>
    </w:pPr>
    <w:rPr>
      <w:rFonts w:eastAsia="Arial Unicode MS"/>
      <w:b/>
      <w:bCs/>
      <w:color w:val="000000"/>
      <w:szCs w:val="20"/>
    </w:rPr>
  </w:style>
  <w:style w:type="paragraph" w:customStyle="1" w:styleId="lact">
    <w:name w:val="lact"/>
    <w:basedOn w:val="Normal"/>
    <w:qFormat/>
    <w:rsid w:val="00A649AB"/>
    <w:pPr>
      <w:spacing w:before="100" w:beforeAutospacing="1" w:after="100" w:afterAutospacing="1"/>
    </w:pPr>
    <w:rPr>
      <w:rFonts w:eastAsia="Arial Unicode MS"/>
      <w:b/>
      <w:bCs/>
      <w:color w:val="000000"/>
      <w:szCs w:val="20"/>
    </w:rPr>
  </w:style>
  <w:style w:type="paragraph" w:customStyle="1" w:styleId="shellscontentions">
    <w:name w:val="shells/contentions"/>
    <w:basedOn w:val="TagCite0"/>
    <w:qFormat/>
    <w:rsid w:val="00A649AB"/>
    <w:pPr>
      <w:autoSpaceDE w:val="0"/>
      <w:autoSpaceDN w:val="0"/>
      <w:adjustRightInd w:val="0"/>
      <w:spacing w:after="160" w:line="259" w:lineRule="auto"/>
    </w:pPr>
    <w:rPr>
      <w:sz w:val="24"/>
      <w:szCs w:val="20"/>
    </w:rPr>
  </w:style>
  <w:style w:type="paragraph" w:customStyle="1" w:styleId="BriefTitle1">
    <w:name w:val="Brief Title 1"/>
    <w:basedOn w:val="Normal"/>
    <w:qFormat/>
    <w:rsid w:val="00A649AB"/>
    <w:pPr>
      <w:autoSpaceDE w:val="0"/>
      <w:autoSpaceDN w:val="0"/>
      <w:adjustRightInd w:val="0"/>
      <w:jc w:val="center"/>
      <w:outlineLvl w:val="0"/>
    </w:pPr>
    <w:rPr>
      <w:rFonts w:eastAsia="Times New Roman"/>
      <w:b/>
      <w:szCs w:val="20"/>
      <w:u w:val="single"/>
    </w:rPr>
  </w:style>
  <w:style w:type="paragraph" w:customStyle="1" w:styleId="ShellTitles">
    <w:name w:val="ShellTitles"/>
    <w:basedOn w:val="Normal"/>
    <w:qFormat/>
    <w:rsid w:val="00A649AB"/>
    <w:pPr>
      <w:autoSpaceDE w:val="0"/>
      <w:autoSpaceDN w:val="0"/>
      <w:adjustRightInd w:val="0"/>
    </w:pPr>
    <w:rPr>
      <w:rFonts w:eastAsia="Times New Roman"/>
      <w:b/>
      <w:szCs w:val="20"/>
    </w:rPr>
  </w:style>
  <w:style w:type="paragraph" w:customStyle="1" w:styleId="maintext">
    <w:name w:val="maintext"/>
    <w:basedOn w:val="Normal"/>
    <w:uiPriority w:val="99"/>
    <w:qFormat/>
    <w:rsid w:val="00A649AB"/>
    <w:pPr>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A649AB"/>
    <w:pPr>
      <w:ind w:left="720"/>
    </w:pPr>
    <w:rPr>
      <w:rFonts w:ascii="Verdana" w:eastAsia="Times New Roman" w:hAnsi="Verdana"/>
      <w:b/>
      <w:u w:val="single"/>
    </w:rPr>
  </w:style>
  <w:style w:type="paragraph" w:customStyle="1" w:styleId="Style40">
    <w:name w:val="Style 4"/>
    <w:basedOn w:val="Normal"/>
    <w:qFormat/>
    <w:rsid w:val="00A649AB"/>
    <w:pPr>
      <w:tabs>
        <w:tab w:val="left" w:pos="6876"/>
      </w:tabs>
      <w:ind w:left="3744"/>
    </w:pPr>
    <w:rPr>
      <w:rFonts w:eastAsia="Times New Roman"/>
      <w:noProof/>
      <w:color w:val="000000"/>
      <w:szCs w:val="20"/>
    </w:rPr>
  </w:style>
  <w:style w:type="paragraph" w:customStyle="1" w:styleId="OffensiveLanguage">
    <w:name w:val="Offensive Language"/>
    <w:basedOn w:val="Normal"/>
    <w:next w:val="Normal"/>
    <w:qFormat/>
    <w:rsid w:val="00A649AB"/>
    <w:rPr>
      <w:rFonts w:ascii="Arial Narrow" w:hAnsi="Arial Narrow"/>
      <w:strike/>
      <w:u w:val="single"/>
    </w:rPr>
  </w:style>
  <w:style w:type="paragraph" w:customStyle="1" w:styleId="clearformatting0">
    <w:name w:val="clear formatting"/>
    <w:basedOn w:val="Normal"/>
    <w:qFormat/>
    <w:rsid w:val="00A649AB"/>
  </w:style>
  <w:style w:type="paragraph" w:customStyle="1" w:styleId="Style18">
    <w:name w:val="Style 18"/>
    <w:uiPriority w:val="99"/>
    <w:qFormat/>
    <w:rsid w:val="00A649AB"/>
    <w:pPr>
      <w:widowControl w:val="0"/>
      <w:autoSpaceDE w:val="0"/>
      <w:autoSpaceDN w:val="0"/>
      <w:spacing w:before="36"/>
      <w:jc w:val="both"/>
    </w:pPr>
    <w:rPr>
      <w:rFonts w:ascii="Times New Roman" w:eastAsia="Times New Roman" w:hAnsi="Times New Roman" w:cs="Times New Roman"/>
      <w:sz w:val="20"/>
      <w:szCs w:val="20"/>
    </w:rPr>
  </w:style>
  <w:style w:type="paragraph" w:customStyle="1" w:styleId="formfld">
    <w:name w:val="formfld"/>
    <w:basedOn w:val="Normal"/>
    <w:qFormat/>
    <w:rsid w:val="00A649AB"/>
    <w:pPr>
      <w:spacing w:before="100" w:beforeAutospacing="1" w:after="100" w:afterAutospacing="1"/>
    </w:pPr>
    <w:rPr>
      <w:rFonts w:eastAsia="Arial Unicode MS"/>
      <w:szCs w:val="20"/>
    </w:rPr>
  </w:style>
  <w:style w:type="character" w:styleId="BookTitle">
    <w:name w:val="Book Title"/>
    <w:qFormat/>
    <w:rsid w:val="00A649AB"/>
    <w:rPr>
      <w:b/>
      <w:bCs/>
      <w:smallCaps/>
      <w:spacing w:val="5"/>
    </w:rPr>
  </w:style>
  <w:style w:type="character" w:customStyle="1" w:styleId="sup1">
    <w:name w:val="sup1"/>
    <w:rsid w:val="00A649AB"/>
    <w:rPr>
      <w:rFonts w:ascii="Times New Roman" w:hAnsi="Times New Roman" w:cs="Times New Roman" w:hint="default"/>
      <w:color w:val="000000"/>
      <w:shd w:val="clear" w:color="auto" w:fill="FEFFCF"/>
    </w:rPr>
  </w:style>
  <w:style w:type="character" w:customStyle="1" w:styleId="pgnum1">
    <w:name w:val="pgnum1"/>
    <w:rsid w:val="00A649AB"/>
    <w:rPr>
      <w:rFonts w:ascii="Arial" w:hAnsi="Arial" w:cs="Arial" w:hint="default"/>
      <w:color w:val="FF0000"/>
      <w:sz w:val="22"/>
      <w:szCs w:val="22"/>
    </w:rPr>
  </w:style>
  <w:style w:type="character" w:customStyle="1" w:styleId="apple">
    <w:name w:val="apple"/>
    <w:rsid w:val="00A649AB"/>
  </w:style>
  <w:style w:type="character" w:customStyle="1" w:styleId="CardsFont12ptCharCharCharCharCharCharCharCharCharCharChar">
    <w:name w:val="Cards + Font: 12 pt Char Char Char Char Char Char Char Char Char Char Char"/>
    <w:aliases w:val="Cards + Font: 12 pt1,Thick Underline1"/>
    <w:rsid w:val="00A649AB"/>
    <w:rPr>
      <w:rFonts w:ascii="Arial Narrow" w:hAnsi="Arial Narrow" w:hint="default"/>
      <w:sz w:val="24"/>
      <w:szCs w:val="24"/>
      <w:u w:val="thick"/>
      <w:lang w:val="en-US" w:eastAsia="en-US" w:bidi="ar-SA"/>
    </w:rPr>
  </w:style>
  <w:style w:type="character" w:customStyle="1" w:styleId="inhoud">
    <w:name w:val="inhoud"/>
    <w:rsid w:val="00A649AB"/>
  </w:style>
  <w:style w:type="character" w:customStyle="1" w:styleId="Cites-AuthorDate">
    <w:name w:val="Cites-Author/Date"/>
    <w:qFormat/>
    <w:rsid w:val="00A649AB"/>
    <w:rPr>
      <w:rFonts w:ascii="Helvetica" w:hAnsi="Helvetica" w:cs="Helvetica" w:hint="default"/>
      <w:b/>
      <w:bCs w:val="0"/>
      <w:sz w:val="22"/>
      <w:szCs w:val="24"/>
      <w:u w:val="single"/>
    </w:rPr>
  </w:style>
  <w:style w:type="character" w:customStyle="1" w:styleId="Highlight0">
    <w:name w:val="Highlight"/>
    <w:qFormat/>
    <w:rsid w:val="00A649AB"/>
    <w:rPr>
      <w:rFonts w:ascii="Georgia" w:hAnsi="Georgia" w:hint="default"/>
      <w:b w:val="0"/>
      <w:bCs w:val="0"/>
      <w:sz w:val="22"/>
      <w:u w:val="single"/>
      <w:bdr w:val="none" w:sz="0" w:space="0" w:color="auto" w:frame="1"/>
      <w:shd w:val="clear" w:color="auto" w:fill="89FF94"/>
    </w:rPr>
  </w:style>
  <w:style w:type="character" w:customStyle="1" w:styleId="StyleCardtextChar10pt">
    <w:name w:val="Style Card text Char + 10 pt"/>
    <w:rsid w:val="00A649AB"/>
    <w:rPr>
      <w:rFonts w:ascii="Georgia" w:hAnsi="Georgia" w:hint="default"/>
      <w:sz w:val="20"/>
      <w:u w:val="single"/>
    </w:rPr>
  </w:style>
  <w:style w:type="character" w:customStyle="1" w:styleId="UnderliningChar2">
    <w:name w:val="Underlining Char2"/>
    <w:rsid w:val="00A649AB"/>
    <w:rPr>
      <w:rFonts w:ascii="Arial Narrow" w:hAnsi="Arial Narrow" w:hint="default"/>
      <w:szCs w:val="24"/>
      <w:u w:val="single"/>
      <w:lang w:val="en-US" w:eastAsia="en-US" w:bidi="ar-SA"/>
    </w:rPr>
  </w:style>
  <w:style w:type="character" w:customStyle="1" w:styleId="UnderliningChar1">
    <w:name w:val="Underlining Char1"/>
    <w:rsid w:val="00A649AB"/>
    <w:rPr>
      <w:rFonts w:ascii="Arial Narrow" w:hAnsi="Arial Narrow" w:hint="default"/>
      <w:szCs w:val="24"/>
      <w:u w:val="single"/>
      <w:lang w:val="en-US" w:eastAsia="en-US" w:bidi="ar-SA"/>
    </w:rPr>
  </w:style>
  <w:style w:type="character" w:customStyle="1" w:styleId="smcaps">
    <w:name w:val="smcaps"/>
    <w:rsid w:val="00A649AB"/>
  </w:style>
  <w:style w:type="character" w:customStyle="1" w:styleId="Style1Char2">
    <w:name w:val="Style1 Char2"/>
    <w:rsid w:val="00A649AB"/>
    <w:rPr>
      <w:szCs w:val="24"/>
      <w:lang w:val="en-US" w:eastAsia="en-US" w:bidi="ar-SA"/>
    </w:rPr>
  </w:style>
  <w:style w:type="character" w:customStyle="1" w:styleId="inside-head1">
    <w:name w:val="inside-head1"/>
    <w:rsid w:val="00A649AB"/>
    <w:rPr>
      <w:rFonts w:ascii="Arial" w:hAnsi="Arial" w:cs="Arial" w:hint="default"/>
      <w:b/>
      <w:bCs/>
      <w:color w:val="000000"/>
      <w:spacing w:val="-15"/>
      <w:sz w:val="45"/>
      <w:szCs w:val="45"/>
    </w:rPr>
  </w:style>
  <w:style w:type="character" w:customStyle="1" w:styleId="datestamp1">
    <w:name w:val="datestamp1"/>
    <w:rsid w:val="00A649A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649A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649AB"/>
  </w:style>
  <w:style w:type="character" w:customStyle="1" w:styleId="storyheading31">
    <w:name w:val="storyheading31"/>
    <w:rsid w:val="00A649AB"/>
    <w:rPr>
      <w:rFonts w:ascii="Verdana" w:hAnsi="Verdana" w:hint="default"/>
      <w:b/>
      <w:bCs/>
      <w:sz w:val="32"/>
      <w:szCs w:val="32"/>
    </w:rPr>
  </w:style>
  <w:style w:type="character" w:customStyle="1" w:styleId="storydeck31">
    <w:name w:val="storydeck31"/>
    <w:rsid w:val="00A649AB"/>
    <w:rPr>
      <w:rFonts w:ascii="Verdana" w:hAnsi="Verdana" w:hint="default"/>
      <w:i w:val="0"/>
      <w:iCs w:val="0"/>
      <w:sz w:val="21"/>
      <w:szCs w:val="21"/>
    </w:rPr>
  </w:style>
  <w:style w:type="character" w:customStyle="1" w:styleId="subtitle10">
    <w:name w:val="subtitle1"/>
    <w:rsid w:val="00A649AB"/>
    <w:rPr>
      <w:rFonts w:ascii="Verdana" w:hAnsi="Verdana" w:hint="default"/>
      <w:b w:val="0"/>
      <w:bCs w:val="0"/>
      <w:vanish/>
      <w:webHidden w:val="0"/>
      <w:color w:val="484848"/>
      <w:sz w:val="14"/>
      <w:szCs w:val="14"/>
      <w:specVanish/>
    </w:rPr>
  </w:style>
  <w:style w:type="character" w:customStyle="1" w:styleId="clsbiolink">
    <w:name w:val="clsbiolink"/>
    <w:rsid w:val="00A649AB"/>
  </w:style>
  <w:style w:type="character" w:customStyle="1" w:styleId="clssmaller">
    <w:name w:val="clssmaller"/>
    <w:rsid w:val="00A649AB"/>
  </w:style>
  <w:style w:type="character" w:customStyle="1" w:styleId="sm1">
    <w:name w:val="sm1"/>
    <w:rsid w:val="00A649AB"/>
    <w:rPr>
      <w:rFonts w:ascii="Verdana" w:hAnsi="Verdana" w:hint="default"/>
      <w:i w:val="0"/>
      <w:iCs w:val="0"/>
      <w:smallCaps w:val="0"/>
      <w:color w:val="000000"/>
      <w:sz w:val="17"/>
      <w:szCs w:val="17"/>
    </w:rPr>
  </w:style>
  <w:style w:type="character" w:customStyle="1" w:styleId="noindentChar">
    <w:name w:val="noindent Char"/>
    <w:rsid w:val="00A649AB"/>
    <w:rPr>
      <w:rFonts w:ascii="Arial" w:hAnsi="Arial" w:cs="Arial" w:hint="default"/>
      <w:sz w:val="24"/>
      <w:szCs w:val="24"/>
      <w:lang w:val="en-US" w:eastAsia="en-US" w:bidi="ar-SA"/>
    </w:rPr>
  </w:style>
  <w:style w:type="character" w:customStyle="1" w:styleId="SmallChar1">
    <w:name w:val="Small Char1"/>
    <w:rsid w:val="00A649AB"/>
    <w:rPr>
      <w:sz w:val="16"/>
      <w:szCs w:val="24"/>
      <w:lang w:val="en-US" w:eastAsia="en-US" w:bidi="ar-SA"/>
    </w:rPr>
  </w:style>
  <w:style w:type="character" w:customStyle="1" w:styleId="fullcite0">
    <w:name w:val="fullcite"/>
    <w:rsid w:val="00A649AB"/>
  </w:style>
  <w:style w:type="character" w:customStyle="1" w:styleId="Style9ptThickunderline">
    <w:name w:val="Style 9 pt Thick underline"/>
    <w:rsid w:val="00A649AB"/>
    <w:rPr>
      <w:sz w:val="24"/>
      <w:u w:val="thick"/>
    </w:rPr>
  </w:style>
  <w:style w:type="character" w:customStyle="1" w:styleId="CardNotUnderlinedChar">
    <w:name w:val="Card Not Underlined Char"/>
    <w:rsid w:val="00A649AB"/>
    <w:rPr>
      <w:sz w:val="16"/>
      <w:lang w:val="en-US" w:eastAsia="en-US" w:bidi="ar-SA"/>
    </w:rPr>
  </w:style>
  <w:style w:type="character" w:customStyle="1" w:styleId="IndexHeadersCharChar">
    <w:name w:val="Index Headers Char Char"/>
    <w:rsid w:val="00A649AB"/>
    <w:rPr>
      <w:rFonts w:ascii="Arial" w:hAnsi="Arial" w:cs="Arial" w:hint="default"/>
      <w:bCs/>
      <w:caps/>
      <w:color w:val="FFFFFF"/>
      <w:sz w:val="2"/>
      <w:szCs w:val="2"/>
      <w:lang w:val="en-US" w:eastAsia="en-US" w:bidi="ar-SA"/>
    </w:rPr>
  </w:style>
  <w:style w:type="character" w:customStyle="1" w:styleId="CircleChar1">
    <w:name w:val="Circle Char1"/>
    <w:rsid w:val="00A649AB"/>
    <w:rPr>
      <w:b/>
      <w:bCs w:val="0"/>
      <w:i/>
      <w:iCs w:val="0"/>
      <w:szCs w:val="18"/>
      <w:u w:val="thick"/>
      <w:lang w:val="en-US" w:eastAsia="en-US" w:bidi="ar-SA"/>
    </w:rPr>
  </w:style>
  <w:style w:type="character" w:customStyle="1" w:styleId="textmedium">
    <w:name w:val="textmedium"/>
    <w:rsid w:val="00A649AB"/>
  </w:style>
  <w:style w:type="character" w:customStyle="1" w:styleId="justify">
    <w:name w:val="justify"/>
    <w:rsid w:val="00A649AB"/>
  </w:style>
  <w:style w:type="character" w:customStyle="1" w:styleId="SmallCardTextChar">
    <w:name w:val="Small Card Text Char"/>
    <w:rsid w:val="00A649AB"/>
    <w:rPr>
      <w:sz w:val="16"/>
      <w:szCs w:val="16"/>
      <w:lang w:val="en-US" w:eastAsia="en-US" w:bidi="ar-SA"/>
    </w:rPr>
  </w:style>
  <w:style w:type="character" w:customStyle="1" w:styleId="tagChar3">
    <w:name w:val="tag Char3"/>
    <w:rsid w:val="00A649AB"/>
    <w:rPr>
      <w:b/>
      <w:bCs w:val="0"/>
      <w:sz w:val="24"/>
      <w:szCs w:val="24"/>
      <w:lang w:val="en-US" w:eastAsia="en-US" w:bidi="ar-SA"/>
    </w:rPr>
  </w:style>
  <w:style w:type="character" w:customStyle="1" w:styleId="medium-normal1">
    <w:name w:val="medium-normal1"/>
    <w:rsid w:val="00A649AB"/>
    <w:rPr>
      <w:rFonts w:ascii="Arial" w:hAnsi="Arial" w:cs="Arial" w:hint="default"/>
      <w:b w:val="0"/>
      <w:bCs w:val="0"/>
      <w:i w:val="0"/>
      <w:iCs w:val="0"/>
      <w:sz w:val="20"/>
      <w:szCs w:val="20"/>
    </w:rPr>
  </w:style>
  <w:style w:type="character" w:customStyle="1" w:styleId="awtw">
    <w:name w:val="awtw"/>
    <w:rsid w:val="00A649AB"/>
  </w:style>
  <w:style w:type="character" w:customStyle="1" w:styleId="CardsCharChar">
    <w:name w:val="Cards Char Char"/>
    <w:rsid w:val="00A649AB"/>
    <w:rPr>
      <w:rFonts w:ascii="Arial Narrow" w:eastAsia="Times New Roman" w:hAnsi="Arial Narrow" w:hint="default"/>
      <w:szCs w:val="24"/>
    </w:rPr>
  </w:style>
  <w:style w:type="character" w:customStyle="1" w:styleId="CardsFont12ptCharChar">
    <w:name w:val="Cards + Font: 12 pt Char Char"/>
    <w:aliases w:val="Thick Underline Char Char"/>
    <w:rsid w:val="00A649AB"/>
    <w:rPr>
      <w:rFonts w:ascii="Arial Narrow" w:eastAsia="Times New Roman" w:hAnsi="Arial Narrow" w:hint="default"/>
      <w:sz w:val="24"/>
      <w:szCs w:val="24"/>
      <w:u w:val="thick"/>
    </w:rPr>
  </w:style>
  <w:style w:type="character" w:customStyle="1" w:styleId="CitesCharChar">
    <w:name w:val="Cites Char Char"/>
    <w:rsid w:val="00A649AB"/>
    <w:rPr>
      <w:rFonts w:ascii="Arial Narrow" w:eastAsia="Times New Roman" w:hAnsi="Arial Narrow" w:hint="default"/>
      <w:b/>
      <w:bCs/>
      <w:sz w:val="24"/>
      <w:szCs w:val="24"/>
    </w:rPr>
  </w:style>
  <w:style w:type="character" w:customStyle="1" w:styleId="ld3">
    <w:name w:val="ld3"/>
    <w:rsid w:val="00A649A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649AB"/>
    <w:rPr>
      <w:rFonts w:ascii="Times New Roman" w:hAnsi="Times New Roman" w:cs="Times New Roman" w:hint="default"/>
      <w:sz w:val="14"/>
    </w:rPr>
  </w:style>
  <w:style w:type="character" w:customStyle="1" w:styleId="postbody">
    <w:name w:val="postbody"/>
    <w:rsid w:val="00A649AB"/>
  </w:style>
  <w:style w:type="character" w:customStyle="1" w:styleId="externaledithide">
    <w:name w:val="external_edit_hide"/>
    <w:rsid w:val="00A649AB"/>
  </w:style>
  <w:style w:type="character" w:customStyle="1" w:styleId="CharacterStyle20">
    <w:name w:val="Character Style 20"/>
    <w:rsid w:val="00A649AB"/>
    <w:rPr>
      <w:sz w:val="21"/>
    </w:rPr>
  </w:style>
  <w:style w:type="character" w:customStyle="1" w:styleId="A9">
    <w:name w:val="A9"/>
    <w:uiPriority w:val="99"/>
    <w:rsid w:val="00A649AB"/>
    <w:rPr>
      <w:color w:val="000000"/>
      <w:sz w:val="11"/>
    </w:rPr>
  </w:style>
  <w:style w:type="character" w:customStyle="1" w:styleId="centerheadlines">
    <w:name w:val="centerheadlines"/>
    <w:rsid w:val="00A649AB"/>
  </w:style>
  <w:style w:type="character" w:customStyle="1" w:styleId="datetime">
    <w:name w:val="datetime"/>
    <w:rsid w:val="00A649AB"/>
  </w:style>
  <w:style w:type="character" w:customStyle="1" w:styleId="info">
    <w:name w:val="info"/>
    <w:rsid w:val="00A649AB"/>
  </w:style>
  <w:style w:type="character" w:customStyle="1" w:styleId="datestory">
    <w:name w:val="datestory"/>
    <w:rsid w:val="00A649AB"/>
  </w:style>
  <w:style w:type="character" w:customStyle="1" w:styleId="A2">
    <w:name w:val="A2"/>
    <w:uiPriority w:val="99"/>
    <w:rsid w:val="00A649AB"/>
    <w:rPr>
      <w:color w:val="211D1E"/>
      <w:sz w:val="21"/>
      <w:szCs w:val="21"/>
    </w:rPr>
  </w:style>
  <w:style w:type="character" w:customStyle="1" w:styleId="goohl1">
    <w:name w:val="goohl1"/>
    <w:rsid w:val="00A649AB"/>
  </w:style>
  <w:style w:type="character" w:customStyle="1" w:styleId="goohl2">
    <w:name w:val="goohl2"/>
    <w:rsid w:val="00A649AB"/>
  </w:style>
  <w:style w:type="character" w:customStyle="1" w:styleId="StyleUnderlineBorderSinglesolidlineAuto05ptLinew">
    <w:name w:val="Style Underline Border: : (Single solid line Auto  0.5 pt Line w..."/>
    <w:basedOn w:val="DefaultParagraphFont"/>
    <w:rsid w:val="00A649AB"/>
    <w:rPr>
      <w:rFonts w:ascii="Times New Roman" w:hAnsi="Times New Roman" w:cs="Times New Roman" w:hint="default"/>
      <w:b/>
      <w:bCs w:val="0"/>
      <w:sz w:val="22"/>
      <w:u w:val="single"/>
      <w:bdr w:val="single" w:sz="4" w:space="0" w:color="auto" w:frame="1"/>
    </w:rPr>
  </w:style>
  <w:style w:type="character" w:customStyle="1" w:styleId="citeschar10">
    <w:name w:val="citeschar1"/>
    <w:basedOn w:val="DefaultParagraphFont"/>
    <w:rsid w:val="00A649AB"/>
  </w:style>
  <w:style w:type="character" w:customStyle="1" w:styleId="cardunderlinedchar0">
    <w:name w:val="cardunderlinedchar"/>
    <w:basedOn w:val="DefaultParagraphFont"/>
    <w:rsid w:val="00A649AB"/>
  </w:style>
  <w:style w:type="paragraph" w:customStyle="1" w:styleId="Style1CharChar">
    <w:name w:val="Style1 Char Char"/>
    <w:basedOn w:val="Normal"/>
    <w:link w:val="Style1CharCharChar"/>
    <w:qFormat/>
    <w:rsid w:val="00A649AB"/>
  </w:style>
  <w:style w:type="character" w:customStyle="1" w:styleId="Style1CharCharChar">
    <w:name w:val="Style1 Char Char Char"/>
    <w:link w:val="Style1CharChar"/>
    <w:locked/>
    <w:rsid w:val="00A649AB"/>
    <w:rPr>
      <w:rFonts w:ascii="Georgia" w:eastAsiaTheme="minorHAnsi" w:hAnsi="Georgia" w:cs="Calibri"/>
      <w:sz w:val="22"/>
      <w:szCs w:val="22"/>
    </w:rPr>
  </w:style>
  <w:style w:type="character" w:customStyle="1" w:styleId="submitted-date">
    <w:name w:val="submitted-date"/>
    <w:rsid w:val="00A649AB"/>
  </w:style>
  <w:style w:type="character" w:customStyle="1" w:styleId="provider">
    <w:name w:val="provider"/>
    <w:basedOn w:val="DefaultParagraphFont"/>
    <w:rsid w:val="00A649AB"/>
  </w:style>
  <w:style w:type="character" w:customStyle="1" w:styleId="vitstorybyline">
    <w:name w:val="vitstorybyline"/>
    <w:rsid w:val="00A649AB"/>
  </w:style>
  <w:style w:type="character" w:customStyle="1" w:styleId="yahoobuzzbadge-form">
    <w:name w:val="yahoobuzzbadge-form"/>
    <w:rsid w:val="00A649AB"/>
  </w:style>
  <w:style w:type="character" w:customStyle="1" w:styleId="tickerlinx">
    <w:name w:val="tickerlinx"/>
    <w:rsid w:val="00A649AB"/>
  </w:style>
  <w:style w:type="character" w:customStyle="1" w:styleId="post-author">
    <w:name w:val="post-author"/>
    <w:rsid w:val="00A649AB"/>
  </w:style>
  <w:style w:type="character" w:customStyle="1" w:styleId="post-timestamp">
    <w:name w:val="post-timestamp"/>
    <w:rsid w:val="00A649AB"/>
  </w:style>
  <w:style w:type="character" w:customStyle="1" w:styleId="mw-headline">
    <w:name w:val="mw-headline"/>
    <w:rsid w:val="00A649AB"/>
  </w:style>
  <w:style w:type="character" w:customStyle="1" w:styleId="month">
    <w:name w:val="month"/>
    <w:rsid w:val="00A649AB"/>
  </w:style>
  <w:style w:type="character" w:customStyle="1" w:styleId="texttitlebigred">
    <w:name w:val="texttitlebigred"/>
    <w:rsid w:val="00A649AB"/>
  </w:style>
  <w:style w:type="character" w:customStyle="1" w:styleId="subtitles">
    <w:name w:val="subtitles"/>
    <w:rsid w:val="00A649AB"/>
  </w:style>
  <w:style w:type="character" w:customStyle="1" w:styleId="CiteCardChar1">
    <w:name w:val="Cite_Card Char1"/>
    <w:rsid w:val="00A649AB"/>
    <w:rPr>
      <w:rFonts w:ascii="Arial" w:hAnsi="Arial" w:cs="Arial" w:hint="default"/>
      <w:bCs/>
      <w:lang w:val="en-US" w:eastAsia="en-US" w:bidi="ar-SA"/>
    </w:rPr>
  </w:style>
  <w:style w:type="character" w:customStyle="1" w:styleId="ptitleinside">
    <w:name w:val="p_title_inside"/>
    <w:rsid w:val="00A649AB"/>
  </w:style>
  <w:style w:type="character" w:customStyle="1" w:styleId="paramv">
    <w:name w:val="paramv"/>
    <w:rsid w:val="00A649AB"/>
  </w:style>
  <w:style w:type="character" w:customStyle="1" w:styleId="symbol">
    <w:name w:val="symbol"/>
    <w:rsid w:val="00A649AB"/>
  </w:style>
  <w:style w:type="character" w:customStyle="1" w:styleId="data">
    <w:name w:val="data"/>
    <w:rsid w:val="00A649AB"/>
  </w:style>
  <w:style w:type="character" w:customStyle="1" w:styleId="pub-date">
    <w:name w:val="pub-date"/>
    <w:rsid w:val="00A649AB"/>
  </w:style>
  <w:style w:type="character" w:customStyle="1" w:styleId="AuthorDateF4">
    <w:name w:val="Author Date (F4)"/>
    <w:rsid w:val="00A649AB"/>
    <w:rPr>
      <w:b/>
      <w:bCs w:val="0"/>
      <w:sz w:val="24"/>
      <w:u w:val="thick"/>
    </w:rPr>
  </w:style>
  <w:style w:type="character" w:customStyle="1" w:styleId="BoldUnderlineF6">
    <w:name w:val="Bold Underline (F6)"/>
    <w:rsid w:val="00A649AB"/>
    <w:rPr>
      <w:u w:val="thick"/>
    </w:rPr>
  </w:style>
  <w:style w:type="character" w:customStyle="1" w:styleId="grouptext">
    <w:name w:val="group_text"/>
    <w:rsid w:val="00A649AB"/>
  </w:style>
  <w:style w:type="character" w:customStyle="1" w:styleId="authors">
    <w:name w:val="authors"/>
    <w:rsid w:val="00A649AB"/>
  </w:style>
  <w:style w:type="character" w:customStyle="1" w:styleId="StyleArial12ptBoldItalic">
    <w:name w:val="Style Arial 12 pt Bold Italic"/>
    <w:rsid w:val="00A649AB"/>
    <w:rPr>
      <w:rFonts w:ascii="Arial" w:hAnsi="Arial" w:cs="Arial" w:hint="default"/>
      <w:b/>
      <w:bCs/>
      <w:i/>
      <w:iCs/>
      <w:sz w:val="24"/>
    </w:rPr>
  </w:style>
  <w:style w:type="character" w:customStyle="1" w:styleId="verdana12grey1">
    <w:name w:val="verdana12grey1"/>
    <w:rsid w:val="00A649AB"/>
  </w:style>
  <w:style w:type="character" w:customStyle="1" w:styleId="verdana9grey1a">
    <w:name w:val="verdana9grey1a"/>
    <w:rsid w:val="00A649AB"/>
  </w:style>
  <w:style w:type="character" w:customStyle="1" w:styleId="nn-twttr-share-btn">
    <w:name w:val="nn-twttr-share-btn"/>
    <w:rsid w:val="00A649AB"/>
  </w:style>
  <w:style w:type="character" w:customStyle="1" w:styleId="count">
    <w:name w:val="count"/>
    <w:rsid w:val="00A649AB"/>
  </w:style>
  <w:style w:type="character" w:customStyle="1" w:styleId="comment-count">
    <w:name w:val="comment-count"/>
    <w:rsid w:val="00A649AB"/>
  </w:style>
  <w:style w:type="character" w:customStyle="1" w:styleId="comment-count-text">
    <w:name w:val="comment-count-text"/>
    <w:rsid w:val="00A649AB"/>
  </w:style>
  <w:style w:type="character" w:customStyle="1" w:styleId="z-BottomofFormChar1">
    <w:name w:val="z-Bottom of Form Char1"/>
    <w:basedOn w:val="DefaultParagraphFont"/>
    <w:uiPriority w:val="99"/>
    <w:rsid w:val="00A649AB"/>
    <w:rPr>
      <w:rFonts w:ascii="Arial" w:hAnsi="Arial" w:cs="Arial" w:hint="default"/>
      <w:vanish/>
      <w:webHidden w:val="0"/>
      <w:sz w:val="16"/>
      <w:szCs w:val="16"/>
      <w:specVanish w:val="0"/>
    </w:rPr>
  </w:style>
  <w:style w:type="character" w:customStyle="1" w:styleId="lightheader">
    <w:name w:val="lightheader"/>
    <w:rsid w:val="00A649AB"/>
  </w:style>
  <w:style w:type="character" w:customStyle="1" w:styleId="CiteCardCharCharCharCharChar">
    <w:name w:val="Cite_Card Char Char Char Char Char"/>
    <w:rsid w:val="00A649AB"/>
    <w:rPr>
      <w:rFonts w:ascii="Arial" w:hAnsi="Arial" w:cs="Arial" w:hint="default"/>
      <w:bCs/>
      <w:lang w:val="en-US" w:eastAsia="en-US" w:bidi="ar-SA"/>
    </w:rPr>
  </w:style>
  <w:style w:type="character" w:customStyle="1" w:styleId="CiteCardCharCharCharCharCharChar">
    <w:name w:val="Cite_Card Char Char Char Char Char Char"/>
    <w:rsid w:val="00A649AB"/>
    <w:rPr>
      <w:rFonts w:ascii="Arial" w:hAnsi="Arial" w:cs="Arial" w:hint="default"/>
      <w:bCs/>
      <w:lang w:val="en-US" w:eastAsia="en-US" w:bidi="ar-SA"/>
    </w:rPr>
  </w:style>
  <w:style w:type="character" w:customStyle="1" w:styleId="yahoobuzzbadge">
    <w:name w:val="yahoobuzzbadge"/>
    <w:rsid w:val="00A649AB"/>
  </w:style>
  <w:style w:type="character" w:customStyle="1" w:styleId="StrongEmphasis">
    <w:name w:val="Strong Emphasis"/>
    <w:rsid w:val="00A649AB"/>
    <w:rPr>
      <w:b/>
      <w:bCs/>
    </w:rPr>
  </w:style>
  <w:style w:type="character" w:customStyle="1" w:styleId="article-articlebody">
    <w:name w:val="article-articlebody"/>
    <w:basedOn w:val="DefaultParagraphFont"/>
    <w:rsid w:val="00A649AB"/>
  </w:style>
  <w:style w:type="character" w:customStyle="1" w:styleId="pageheader0">
    <w:name w:val="pageheader"/>
    <w:basedOn w:val="DefaultParagraphFont"/>
    <w:rsid w:val="00A649AB"/>
  </w:style>
  <w:style w:type="character" w:customStyle="1" w:styleId="AuthorCharChar">
    <w:name w:val="Author Char Char"/>
    <w:rsid w:val="00A649AB"/>
    <w:rPr>
      <w:rFonts w:ascii="Times New Roman" w:hAnsi="Times New Roman" w:cs="Times New Roman" w:hint="default"/>
      <w:b/>
      <w:bCs w:val="0"/>
      <w:sz w:val="22"/>
      <w:szCs w:val="22"/>
    </w:rPr>
  </w:style>
  <w:style w:type="character" w:customStyle="1" w:styleId="smallchar0">
    <w:name w:val="smallchar"/>
    <w:basedOn w:val="DefaultParagraphFont"/>
    <w:rsid w:val="00A649AB"/>
  </w:style>
  <w:style w:type="character" w:customStyle="1" w:styleId="Shortcite">
    <w:name w:val="Shortcite"/>
    <w:rsid w:val="00A649AB"/>
    <w:rPr>
      <w:rFonts w:ascii="Times New Roman" w:hAnsi="Times New Roman" w:cs="Times New Roman" w:hint="default"/>
      <w:b/>
      <w:bCs/>
      <w:sz w:val="20"/>
    </w:rPr>
  </w:style>
  <w:style w:type="character" w:customStyle="1" w:styleId="Longcite">
    <w:name w:val="Longcite"/>
    <w:rsid w:val="00A649AB"/>
    <w:rPr>
      <w:sz w:val="16"/>
    </w:rPr>
  </w:style>
  <w:style w:type="character" w:customStyle="1" w:styleId="address">
    <w:name w:val="address"/>
    <w:rsid w:val="00A649AB"/>
    <w:rPr>
      <w:rFonts w:ascii="Times New Roman" w:hAnsi="Times New Roman" w:cs="Times New Roman" w:hint="default"/>
    </w:rPr>
  </w:style>
  <w:style w:type="character" w:customStyle="1" w:styleId="NormalizationChar">
    <w:name w:val="Normalization Char"/>
    <w:rsid w:val="00A649AB"/>
    <w:rPr>
      <w:noProof w:val="0"/>
      <w:sz w:val="18"/>
      <w:szCs w:val="24"/>
      <w:lang w:val="en-US" w:eastAsia="en-US" w:bidi="ar-SA"/>
    </w:rPr>
  </w:style>
  <w:style w:type="character" w:customStyle="1" w:styleId="Shrinker">
    <w:name w:val="Shrinker"/>
    <w:rsid w:val="00A649AB"/>
    <w:rPr>
      <w:rFonts w:ascii="Times New Roman" w:hAnsi="Times New Roman" w:cs="Times New Roman" w:hint="default"/>
      <w:sz w:val="10"/>
      <w:szCs w:val="13"/>
    </w:rPr>
  </w:style>
  <w:style w:type="character" w:customStyle="1" w:styleId="heading2char0">
    <w:name w:val="heading2char"/>
    <w:basedOn w:val="DefaultParagraphFont"/>
    <w:rsid w:val="00A649AB"/>
  </w:style>
  <w:style w:type="character" w:customStyle="1" w:styleId="heading3char1">
    <w:name w:val="heading3char1"/>
    <w:basedOn w:val="DefaultParagraphFont"/>
    <w:rsid w:val="00A649AB"/>
  </w:style>
  <w:style w:type="character" w:customStyle="1" w:styleId="underlinea">
    <w:name w:val="underlinea"/>
    <w:basedOn w:val="DefaultParagraphFont"/>
    <w:rsid w:val="00A649AB"/>
  </w:style>
  <w:style w:type="character" w:customStyle="1" w:styleId="StyleUnderlineChar9pt2">
    <w:name w:val="Style Underline Char + 9 pt2"/>
    <w:rsid w:val="00A649AB"/>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A649AB"/>
    <w:rPr>
      <w:rFonts w:ascii="Times New Roman" w:hAnsi="Times New Roman" w:cs="Times New Roman" w:hint="default"/>
      <w:b/>
      <w:bCs/>
      <w:sz w:val="20"/>
      <w:u w:val="single"/>
      <w:lang w:val="en-US" w:eastAsia="en-US" w:bidi="ar-SA"/>
    </w:rPr>
  </w:style>
  <w:style w:type="character" w:customStyle="1" w:styleId="heading3char0">
    <w:name w:val="heading3char"/>
    <w:rsid w:val="00A649AB"/>
  </w:style>
  <w:style w:type="character" w:customStyle="1" w:styleId="styleboldunderline">
    <w:name w:val="styleboldunderline"/>
    <w:rsid w:val="00A649AB"/>
  </w:style>
  <w:style w:type="character" w:customStyle="1" w:styleId="FontStyle232">
    <w:name w:val="Font Style232"/>
    <w:uiPriority w:val="99"/>
    <w:rsid w:val="00A649AB"/>
    <w:rPr>
      <w:rFonts w:ascii="Times New Roman" w:hAnsi="Times New Roman" w:cs="Times New Roman" w:hint="default"/>
      <w:b/>
      <w:bCs/>
      <w:sz w:val="14"/>
      <w:szCs w:val="14"/>
    </w:rPr>
  </w:style>
  <w:style w:type="character" w:customStyle="1" w:styleId="erasure">
    <w:name w:val="erasure"/>
    <w:rsid w:val="00A649AB"/>
    <w:rPr>
      <w:rFonts w:ascii="Arial" w:hAnsi="Arial" w:cs="Arial" w:hint="default"/>
      <w:strike/>
      <w:color w:val="000000"/>
      <w:szCs w:val="22"/>
      <w:vertAlign w:val="baseline"/>
    </w:rPr>
  </w:style>
  <w:style w:type="character" w:customStyle="1" w:styleId="MicroTextCharChar">
    <w:name w:val="MicroText Char Char"/>
    <w:rsid w:val="00A649AB"/>
    <w:rPr>
      <w:rFonts w:ascii="Arial Narrow" w:eastAsia="Times New Roman" w:hAnsi="Arial Narrow" w:hint="default"/>
      <w:sz w:val="12"/>
      <w:szCs w:val="24"/>
    </w:rPr>
  </w:style>
  <w:style w:type="character" w:customStyle="1" w:styleId="style61">
    <w:name w:val="style6"/>
    <w:rsid w:val="00A649AB"/>
  </w:style>
  <w:style w:type="character" w:customStyle="1" w:styleId="UnderlinedCardChar0">
    <w:name w:val="Underlined Card Char"/>
    <w:basedOn w:val="DefaultParagraphFont"/>
    <w:rsid w:val="00A649AB"/>
    <w:rPr>
      <w:rFonts w:ascii="Palatino Linotype" w:hAnsi="Palatino Linotype" w:hint="default"/>
      <w:u w:val="single"/>
      <w:lang w:val="en-US" w:eastAsia="en-US" w:bidi="ar-SA"/>
    </w:rPr>
  </w:style>
  <w:style w:type="character" w:customStyle="1" w:styleId="Title2">
    <w:name w:val="Title2"/>
    <w:basedOn w:val="DefaultParagraphFont"/>
    <w:rsid w:val="00A649AB"/>
  </w:style>
  <w:style w:type="character" w:customStyle="1" w:styleId="cardtextsmallCharCharCharCharCharCharCharCharCharCharCharChar">
    <w:name w:val="card text small Char Char Char Char Char Char Char Char Char Char Char Char"/>
    <w:basedOn w:val="DefaultParagraphFont"/>
    <w:rsid w:val="00A649A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A649AB"/>
    <w:rPr>
      <w:rFonts w:ascii="Arial Narrow" w:hAnsi="Arial Narrow" w:hint="default"/>
      <w:noProof w:val="0"/>
      <w:szCs w:val="24"/>
      <w:u w:val="single"/>
      <w:lang w:val="en-US" w:eastAsia="en-US" w:bidi="ar-SA"/>
    </w:rPr>
  </w:style>
  <w:style w:type="character" w:customStyle="1" w:styleId="pmterms2">
    <w:name w:val="pmterms2"/>
    <w:basedOn w:val="DefaultParagraphFont"/>
    <w:rsid w:val="00A649AB"/>
  </w:style>
  <w:style w:type="character" w:customStyle="1" w:styleId="StyleCardTextUnderline3Char">
    <w:name w:val="Style Card Text + Underline3 Char"/>
    <w:basedOn w:val="DefaultParagraphFont"/>
    <w:link w:val="StyleCardTextUnderline3"/>
    <w:rsid w:val="00A649AB"/>
    <w:rPr>
      <w:rFonts w:ascii="SimSun" w:eastAsia="SimSun" w:hAnsi="SimSun"/>
      <w:u w:val="thick"/>
      <w:lang w:eastAsia="zh-CN"/>
    </w:rPr>
  </w:style>
  <w:style w:type="character" w:customStyle="1" w:styleId="BoldandUnderlineChar1Char2CharChar">
    <w:name w:val="Bold and Underline Char1 Char2 Char Char"/>
    <w:basedOn w:val="DefaultParagraphFont"/>
    <w:rsid w:val="00A649AB"/>
    <w:rPr>
      <w:b/>
      <w:bCs w:val="0"/>
      <w:noProof w:val="0"/>
      <w:szCs w:val="24"/>
      <w:u w:val="single"/>
      <w:lang w:val="en-US" w:eastAsia="en-US" w:bidi="ar-SA"/>
    </w:rPr>
  </w:style>
  <w:style w:type="character" w:customStyle="1" w:styleId="UnderlineChar1Char1">
    <w:name w:val="Underline Char1 Char1"/>
    <w:basedOn w:val="DefaultParagraphFont"/>
    <w:rsid w:val="00A649AB"/>
    <w:rPr>
      <w:noProof w:val="0"/>
      <w:szCs w:val="24"/>
      <w:u w:val="single"/>
      <w:lang w:val="en-US" w:eastAsia="en-US" w:bidi="ar-SA"/>
    </w:rPr>
  </w:style>
  <w:style w:type="character" w:customStyle="1" w:styleId="Style2CharChar">
    <w:name w:val="Style2 Char Char"/>
    <w:basedOn w:val="DefaultParagraphFont"/>
    <w:rsid w:val="00A649AB"/>
    <w:rPr>
      <w:u w:val="thick"/>
      <w:lang w:val="en-US" w:eastAsia="en-US" w:bidi="ar-SA"/>
    </w:rPr>
  </w:style>
  <w:style w:type="character" w:customStyle="1" w:styleId="DebateCiteCharCharChar">
    <w:name w:val="Debate Cite Char Char Char"/>
    <w:basedOn w:val="DefaultParagraphFont"/>
    <w:rsid w:val="00A649AB"/>
    <w:rPr>
      <w:b/>
      <w:bCs w:val="0"/>
      <w:sz w:val="32"/>
      <w:szCs w:val="32"/>
      <w:lang w:val="en-US" w:eastAsia="en-US" w:bidi="ar-SA"/>
    </w:rPr>
  </w:style>
  <w:style w:type="paragraph" w:styleId="BodyTextFirstIndent">
    <w:name w:val="Body Text First Indent"/>
    <w:basedOn w:val="BodyText"/>
    <w:link w:val="BodyTextFirstIndentChar"/>
    <w:unhideWhenUsed/>
    <w:rsid w:val="00A649AB"/>
    <w:pPr>
      <w:spacing w:after="0"/>
      <w:ind w:firstLine="360"/>
    </w:pPr>
    <w:rPr>
      <w:rFonts w:ascii="Times New Roman" w:eastAsia="Times New Roman" w:hAnsi="Times New Roman"/>
      <w:szCs w:val="20"/>
      <w:lang w:val="en-AU" w:eastAsia="x-none"/>
    </w:rPr>
  </w:style>
  <w:style w:type="character" w:customStyle="1" w:styleId="BodyTextFirstIndentChar1">
    <w:name w:val="Body Text First Indent Char1"/>
    <w:basedOn w:val="BodyTextChar"/>
    <w:rsid w:val="00A649AB"/>
    <w:rPr>
      <w:rFonts w:ascii="Georgia" w:eastAsiaTheme="minorHAnsi" w:hAnsi="Georgia" w:cs="Calibri"/>
      <w:sz w:val="22"/>
      <w:szCs w:val="22"/>
    </w:rPr>
  </w:style>
  <w:style w:type="character" w:customStyle="1" w:styleId="Style10ptBold">
    <w:name w:val="Style 10 pt Bold"/>
    <w:basedOn w:val="DefaultParagraphFont"/>
    <w:rsid w:val="00A649AB"/>
    <w:rPr>
      <w:b/>
      <w:bCs/>
      <w:sz w:val="20"/>
    </w:rPr>
  </w:style>
  <w:style w:type="character" w:customStyle="1" w:styleId="text9">
    <w:name w:val="text9"/>
    <w:basedOn w:val="DefaultParagraphFont"/>
    <w:rsid w:val="00A649AB"/>
  </w:style>
  <w:style w:type="character" w:customStyle="1" w:styleId="text21">
    <w:name w:val="text21"/>
    <w:basedOn w:val="DefaultParagraphFont"/>
    <w:rsid w:val="00A649AB"/>
  </w:style>
  <w:style w:type="character" w:customStyle="1" w:styleId="text19">
    <w:name w:val="text19"/>
    <w:basedOn w:val="DefaultParagraphFont"/>
    <w:rsid w:val="00A649AB"/>
  </w:style>
  <w:style w:type="character" w:customStyle="1" w:styleId="TagChar30">
    <w:name w:val="Tag Char3"/>
    <w:basedOn w:val="DefaultParagraphFont"/>
    <w:rsid w:val="00A649AB"/>
    <w:rPr>
      <w:rFonts w:ascii="Palatino Linotype" w:hAnsi="Palatino Linotype" w:hint="default"/>
      <w:b/>
      <w:bCs w:val="0"/>
      <w:sz w:val="24"/>
      <w:szCs w:val="24"/>
      <w:lang w:val="en-US" w:eastAsia="en-US" w:bidi="ar-SA"/>
    </w:rPr>
  </w:style>
  <w:style w:type="character" w:customStyle="1" w:styleId="term2">
    <w:name w:val="term2"/>
    <w:basedOn w:val="DefaultParagraphFont"/>
    <w:rsid w:val="00A649AB"/>
    <w:rPr>
      <w:b/>
      <w:bCs/>
    </w:rPr>
  </w:style>
  <w:style w:type="character" w:customStyle="1" w:styleId="ToReadChar">
    <w:name w:val="To Read Char"/>
    <w:basedOn w:val="DefaultParagraphFont"/>
    <w:rsid w:val="00A649AB"/>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A649AB"/>
    <w:rPr>
      <w:rFonts w:ascii="Verdana" w:hAnsi="Verdana" w:hint="default"/>
      <w:b/>
      <w:bCs w:val="0"/>
      <w:szCs w:val="24"/>
      <w:u w:val="single"/>
      <w:lang w:val="en-US" w:eastAsia="en-US" w:bidi="ar-SA"/>
    </w:rPr>
  </w:style>
  <w:style w:type="character" w:customStyle="1" w:styleId="storytextstyle">
    <w:name w:val="storytextstyle"/>
    <w:basedOn w:val="DefaultParagraphFont"/>
    <w:rsid w:val="00A649AB"/>
  </w:style>
  <w:style w:type="character" w:customStyle="1" w:styleId="cardunderlinedCharChar">
    <w:name w:val="card underlined Char Char"/>
    <w:basedOn w:val="DefaultParagraphFont"/>
    <w:rsid w:val="00A649AB"/>
    <w:rPr>
      <w:rFonts w:ascii="Arial" w:hAnsi="Arial" w:cs="Arial" w:hint="default"/>
      <w:sz w:val="22"/>
      <w:szCs w:val="24"/>
      <w:u w:val="single"/>
      <w:lang w:val="en-US" w:eastAsia="en-US" w:bidi="ar-SA"/>
    </w:rPr>
  </w:style>
  <w:style w:type="character" w:customStyle="1" w:styleId="Style2Char1">
    <w:name w:val="Style2 Char1"/>
    <w:basedOn w:val="DefaultParagraphFont"/>
    <w:rsid w:val="00A649AB"/>
    <w:rPr>
      <w:rFonts w:ascii="Book Antiqua" w:hAnsi="Book Antiqua" w:hint="default"/>
      <w:szCs w:val="24"/>
      <w:u w:val="thick"/>
      <w:lang w:val="en-US" w:eastAsia="en-US" w:bidi="ar-SA"/>
    </w:rPr>
  </w:style>
  <w:style w:type="character" w:customStyle="1" w:styleId="articlehead21">
    <w:name w:val="articlehead21"/>
    <w:basedOn w:val="DefaultParagraphFont"/>
    <w:rsid w:val="00A649AB"/>
    <w:rPr>
      <w:rFonts w:ascii="Arial" w:hAnsi="Arial" w:cs="Arial" w:hint="default"/>
      <w:b/>
      <w:bCs/>
      <w:color w:val="660000"/>
      <w:sz w:val="20"/>
      <w:szCs w:val="20"/>
    </w:rPr>
  </w:style>
  <w:style w:type="character" w:customStyle="1" w:styleId="TagCiteChar10">
    <w:name w:val="Tag/Cite Char1"/>
    <w:basedOn w:val="DefaultParagraphFont"/>
    <w:rsid w:val="00A649AB"/>
    <w:rPr>
      <w:b/>
      <w:bCs w:val="0"/>
      <w:lang w:val="en-US" w:eastAsia="en-US" w:bidi="ar-SA"/>
    </w:rPr>
  </w:style>
  <w:style w:type="character" w:customStyle="1" w:styleId="CardCharChar0">
    <w:name w:val="Card Char Char"/>
    <w:basedOn w:val="DefaultParagraphFont"/>
    <w:rsid w:val="00A649AB"/>
    <w:rPr>
      <w:lang w:val="en-US" w:eastAsia="en-US" w:bidi="ar-SA"/>
    </w:rPr>
  </w:style>
  <w:style w:type="character" w:customStyle="1" w:styleId="BriefTitle1Char">
    <w:name w:val="Brief Title 1 Char"/>
    <w:basedOn w:val="DefaultParagraphFont"/>
    <w:rsid w:val="00A649AB"/>
    <w:rPr>
      <w:b/>
      <w:bCs w:val="0"/>
      <w:u w:val="single"/>
      <w:lang w:val="en-US" w:eastAsia="en-US" w:bidi="ar-SA"/>
    </w:rPr>
  </w:style>
  <w:style w:type="character" w:customStyle="1" w:styleId="TagCiteCharChar">
    <w:name w:val="Tag/Cite Char Char"/>
    <w:basedOn w:val="DefaultParagraphFont"/>
    <w:rsid w:val="00A649AB"/>
    <w:rPr>
      <w:b/>
      <w:bCs w:val="0"/>
      <w:lang w:val="en-US" w:eastAsia="en-US" w:bidi="ar-SA"/>
    </w:rPr>
  </w:style>
  <w:style w:type="character" w:customStyle="1" w:styleId="prodgeneral1">
    <w:name w:val="prodgeneral1"/>
    <w:basedOn w:val="DefaultParagraphFont"/>
    <w:rsid w:val="00A649AB"/>
    <w:rPr>
      <w:rFonts w:ascii="Verdana" w:hAnsi="Verdana" w:hint="default"/>
      <w:b w:val="0"/>
      <w:bCs w:val="0"/>
      <w:caps w:val="0"/>
      <w:color w:val="000000"/>
      <w:spacing w:val="0"/>
      <w:sz w:val="16"/>
      <w:szCs w:val="16"/>
    </w:rPr>
  </w:style>
  <w:style w:type="character" w:customStyle="1" w:styleId="texto11">
    <w:name w:val="texto11"/>
    <w:basedOn w:val="DefaultParagraphFont"/>
    <w:rsid w:val="00A649AB"/>
    <w:rPr>
      <w:rFonts w:ascii="Arial" w:hAnsi="Arial" w:cs="Arial" w:hint="default"/>
      <w:b w:val="0"/>
      <w:bCs w:val="0"/>
      <w:i w:val="0"/>
      <w:iCs w:val="0"/>
      <w:caps w:val="0"/>
      <w:color w:val="000000"/>
      <w:sz w:val="20"/>
      <w:szCs w:val="20"/>
    </w:rPr>
  </w:style>
  <w:style w:type="character" w:customStyle="1" w:styleId="date10">
    <w:name w:val="date1"/>
    <w:basedOn w:val="DefaultParagraphFont"/>
    <w:rsid w:val="00A649AB"/>
  </w:style>
  <w:style w:type="character" w:customStyle="1" w:styleId="summary1">
    <w:name w:val="summary1"/>
    <w:basedOn w:val="DefaultParagraphFont"/>
    <w:rsid w:val="00A649AB"/>
    <w:rPr>
      <w:rFonts w:ascii="Arial" w:hAnsi="Arial" w:cs="Arial" w:hint="default"/>
      <w:sz w:val="18"/>
      <w:szCs w:val="18"/>
    </w:rPr>
  </w:style>
  <w:style w:type="character" w:customStyle="1" w:styleId="text3">
    <w:name w:val="text3"/>
    <w:basedOn w:val="DefaultParagraphFont"/>
    <w:rsid w:val="00A649AB"/>
  </w:style>
  <w:style w:type="character" w:customStyle="1" w:styleId="featurecontentgray1">
    <w:name w:val="featurecontentgray1"/>
    <w:basedOn w:val="DefaultParagraphFont"/>
    <w:rsid w:val="00A649AB"/>
    <w:rPr>
      <w:rFonts w:ascii="Arial" w:hAnsi="Arial" w:cs="Arial" w:hint="default"/>
      <w:color w:val="666666"/>
    </w:rPr>
  </w:style>
  <w:style w:type="character" w:customStyle="1" w:styleId="CardCharCharChar0">
    <w:name w:val="Card Char Char Char"/>
    <w:basedOn w:val="DefaultParagraphFont"/>
    <w:rsid w:val="00A649AB"/>
    <w:rPr>
      <w:rFonts w:ascii="Book Antiqua" w:hAnsi="Book Antiqua" w:hint="default"/>
      <w:szCs w:val="24"/>
      <w:lang w:val="en-US" w:eastAsia="en-US" w:bidi="ar-SA"/>
    </w:rPr>
  </w:style>
  <w:style w:type="character" w:customStyle="1" w:styleId="big1">
    <w:name w:val="big1"/>
    <w:basedOn w:val="DefaultParagraphFont"/>
    <w:rsid w:val="00A649AB"/>
    <w:rPr>
      <w:sz w:val="28"/>
      <w:szCs w:val="28"/>
    </w:rPr>
  </w:style>
  <w:style w:type="character" w:customStyle="1" w:styleId="articletitle1">
    <w:name w:val="articletitle1"/>
    <w:basedOn w:val="DefaultParagraphFont"/>
    <w:rsid w:val="00A649AB"/>
    <w:rPr>
      <w:b/>
      <w:bCs/>
      <w:color w:val="990000"/>
    </w:rPr>
  </w:style>
  <w:style w:type="character" w:customStyle="1" w:styleId="prodgeneral">
    <w:name w:val="prodgeneral"/>
    <w:basedOn w:val="DefaultParagraphFont"/>
    <w:rsid w:val="00A649AB"/>
  </w:style>
  <w:style w:type="character" w:customStyle="1" w:styleId="Style10pt">
    <w:name w:val="Style 10 pt"/>
    <w:basedOn w:val="DefaultParagraphFont"/>
    <w:rsid w:val="00A649AB"/>
    <w:rPr>
      <w:sz w:val="20"/>
    </w:rPr>
  </w:style>
  <w:style w:type="character" w:customStyle="1" w:styleId="StyleUnderlineChar">
    <w:name w:val="Style Underline + Char"/>
    <w:basedOn w:val="DefaultParagraphFont"/>
    <w:rsid w:val="00A649AB"/>
    <w:rPr>
      <w:rFonts w:ascii="SimSun" w:eastAsia="SimSun" w:hAnsi="SimSun" w:cs="Arial" w:hint="eastAsia"/>
      <w:b/>
      <w:bCs/>
      <w:iCs/>
      <w:caps/>
      <w:sz w:val="24"/>
      <w:szCs w:val="24"/>
      <w:u w:val="single"/>
      <w:lang w:val="en-US" w:eastAsia="en-US" w:bidi="ar-SA"/>
    </w:rPr>
  </w:style>
  <w:style w:type="character" w:customStyle="1" w:styleId="highlightChar">
    <w:name w:val="highlight Char"/>
    <w:basedOn w:val="DefaultParagraphFont"/>
    <w:rsid w:val="00A649AB"/>
    <w:rPr>
      <w:sz w:val="24"/>
      <w:szCs w:val="24"/>
      <w:u w:val="single"/>
      <w:lang w:val="en-US" w:eastAsia="en-US" w:bidi="ar-SA"/>
    </w:rPr>
  </w:style>
  <w:style w:type="character" w:customStyle="1" w:styleId="citeChar1">
    <w:name w:val="cite Char"/>
    <w:basedOn w:val="DefaultParagraphFont"/>
    <w:rsid w:val="00A649AB"/>
    <w:rPr>
      <w:sz w:val="24"/>
      <w:szCs w:val="24"/>
      <w:lang w:val="en-US" w:eastAsia="en-US" w:bidi="ar-SA"/>
    </w:rPr>
  </w:style>
  <w:style w:type="character" w:customStyle="1" w:styleId="OffensiveLanguageChar">
    <w:name w:val="Offensive Language Char"/>
    <w:rsid w:val="00A649AB"/>
    <w:rPr>
      <w:rFonts w:ascii="Arial Narrow" w:hAnsi="Arial Narrow" w:hint="default"/>
      <w:strike/>
      <w:szCs w:val="24"/>
      <w:u w:val="single"/>
      <w:lang w:val="en-US" w:eastAsia="en-US" w:bidi="ar-SA"/>
    </w:rPr>
  </w:style>
  <w:style w:type="character" w:customStyle="1" w:styleId="yellowfadeinnerspan">
    <w:name w:val="yellowfadeinnerspan"/>
    <w:rsid w:val="00A649AB"/>
  </w:style>
  <w:style w:type="character" w:customStyle="1" w:styleId="ipa">
    <w:name w:val="ipa"/>
    <w:basedOn w:val="DefaultParagraphFont"/>
    <w:rsid w:val="00A649AB"/>
  </w:style>
  <w:style w:type="table" w:customStyle="1" w:styleId="TableGrid1">
    <w:name w:val="Table Grid1"/>
    <w:basedOn w:val="TableNormal"/>
    <w:rsid w:val="00A649A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citeChar">
    <w:name w:val="Style cite + Char"/>
    <w:basedOn w:val="citeChar1"/>
    <w:rsid w:val="00A649AB"/>
    <w:rPr>
      <w:sz w:val="24"/>
      <w:szCs w:val="24"/>
      <w:lang w:val="en-US" w:eastAsia="en-US" w:bidi="ar-SA"/>
    </w:rPr>
  </w:style>
  <w:style w:type="paragraph" w:customStyle="1" w:styleId="body-paragraph">
    <w:name w:val="body-paragraph"/>
    <w:basedOn w:val="Normal"/>
    <w:qFormat/>
    <w:rsid w:val="00A649AB"/>
    <w:pPr>
      <w:spacing w:before="100" w:beforeAutospacing="1" w:after="100" w:afterAutospacing="1"/>
    </w:pPr>
    <w:rPr>
      <w:rFonts w:eastAsia="Times New Roman"/>
    </w:rPr>
  </w:style>
  <w:style w:type="paragraph" w:customStyle="1" w:styleId="description">
    <w:name w:val="description"/>
    <w:basedOn w:val="Normal"/>
    <w:qFormat/>
    <w:rsid w:val="00A649AB"/>
    <w:pPr>
      <w:spacing w:before="100" w:beforeAutospacing="1" w:after="100" w:afterAutospacing="1"/>
    </w:pPr>
    <w:rPr>
      <w:rFonts w:eastAsia="Times New Roman"/>
      <w:sz w:val="24"/>
    </w:rPr>
  </w:style>
  <w:style w:type="character" w:customStyle="1" w:styleId="DebateUnderlinedChar">
    <w:name w:val="Debate Underlined Char"/>
    <w:link w:val="DebateUnderlined"/>
    <w:locked/>
    <w:rsid w:val="00A649AB"/>
    <w:rPr>
      <w:rFonts w:ascii="Times New Roman" w:hAnsi="Times New Roman" w:cs="Times New Roman"/>
      <w:b/>
      <w:u w:val="single"/>
    </w:rPr>
  </w:style>
  <w:style w:type="paragraph" w:customStyle="1" w:styleId="DebateUnderlined">
    <w:name w:val="Debate Underlined"/>
    <w:basedOn w:val="Normal"/>
    <w:link w:val="DebateUnderlinedChar"/>
    <w:qFormat/>
    <w:rsid w:val="00A649AB"/>
    <w:rPr>
      <w:rFonts w:ascii="Times New Roman" w:hAnsi="Times New Roman" w:cs="Times New Roman"/>
      <w:b/>
      <w:sz w:val="24"/>
      <w:u w:val="single"/>
    </w:rPr>
  </w:style>
  <w:style w:type="character" w:customStyle="1" w:styleId="Card10f2Char">
    <w:name w:val="Card.10.f2 Char"/>
    <w:link w:val="Card10f2"/>
    <w:locked/>
    <w:rsid w:val="00A649AB"/>
    <w:rPr>
      <w:rFonts w:ascii="Georgia" w:hAnsi="Georgia" w:cs="Times New Roman"/>
      <w:sz w:val="16"/>
      <w:szCs w:val="20"/>
    </w:rPr>
  </w:style>
  <w:style w:type="paragraph" w:customStyle="1" w:styleId="Card10f2">
    <w:name w:val="Card.10.f2"/>
    <w:basedOn w:val="Normal"/>
    <w:link w:val="Card10f2Char"/>
    <w:autoRedefine/>
    <w:qFormat/>
    <w:rsid w:val="00A649AB"/>
    <w:rPr>
      <w:rFonts w:cs="Times New Roman"/>
      <w:sz w:val="16"/>
      <w:szCs w:val="20"/>
    </w:rPr>
  </w:style>
  <w:style w:type="character" w:customStyle="1" w:styleId="Bodytext5">
    <w:name w:val="Body text_"/>
    <w:basedOn w:val="DefaultParagraphFont"/>
    <w:link w:val="BodyText50"/>
    <w:locked/>
    <w:rsid w:val="00A649AB"/>
    <w:rPr>
      <w:rFonts w:ascii="Georgia" w:eastAsia="Georgia" w:hAnsi="Georgia" w:cs="Georgia"/>
      <w:sz w:val="21"/>
      <w:szCs w:val="21"/>
      <w:shd w:val="clear" w:color="auto" w:fill="FFFFFF"/>
    </w:rPr>
  </w:style>
  <w:style w:type="paragraph" w:customStyle="1" w:styleId="BodyText50">
    <w:name w:val="Body Text5"/>
    <w:basedOn w:val="Normal"/>
    <w:link w:val="Bodytext5"/>
    <w:qFormat/>
    <w:rsid w:val="00A649AB"/>
    <w:pPr>
      <w:shd w:val="clear" w:color="auto" w:fill="FFFFFF"/>
      <w:spacing w:before="180" w:after="60" w:line="279" w:lineRule="exact"/>
      <w:ind w:hanging="920"/>
    </w:pPr>
    <w:rPr>
      <w:rFonts w:eastAsia="Georgia" w:cs="Georgia"/>
      <w:sz w:val="21"/>
      <w:szCs w:val="21"/>
    </w:rPr>
  </w:style>
  <w:style w:type="paragraph" w:customStyle="1" w:styleId="user">
    <w:name w:val="user"/>
    <w:basedOn w:val="Normal"/>
    <w:qFormat/>
    <w:rsid w:val="00A649AB"/>
    <w:pPr>
      <w:spacing w:before="100" w:beforeAutospacing="1" w:after="100" w:afterAutospacing="1"/>
    </w:pPr>
    <w:rPr>
      <w:rFonts w:eastAsia="Times New Roman"/>
      <w:sz w:val="24"/>
    </w:rPr>
  </w:style>
  <w:style w:type="paragraph" w:customStyle="1" w:styleId="about">
    <w:name w:val="about"/>
    <w:basedOn w:val="Normal"/>
    <w:qFormat/>
    <w:rsid w:val="00A649AB"/>
    <w:pPr>
      <w:spacing w:before="100" w:beforeAutospacing="1" w:after="100" w:afterAutospacing="1"/>
    </w:pPr>
    <w:rPr>
      <w:rFonts w:eastAsia="Times New Roman"/>
      <w:sz w:val="24"/>
    </w:rPr>
  </w:style>
  <w:style w:type="paragraph" w:customStyle="1" w:styleId="first">
    <w:name w:val="first"/>
    <w:basedOn w:val="Normal"/>
    <w:qFormat/>
    <w:rsid w:val="00A649AB"/>
    <w:pPr>
      <w:spacing w:before="100" w:beforeAutospacing="1" w:after="100" w:afterAutospacing="1"/>
    </w:pPr>
    <w:rPr>
      <w:rFonts w:eastAsia="Times New Roman"/>
      <w:sz w:val="24"/>
    </w:rPr>
  </w:style>
  <w:style w:type="paragraph" w:customStyle="1" w:styleId="t6">
    <w:name w:val="t6"/>
    <w:basedOn w:val="Normal"/>
    <w:qFormat/>
    <w:rsid w:val="00A649AB"/>
    <w:pPr>
      <w:spacing w:before="100" w:beforeAutospacing="1" w:after="100" w:afterAutospacing="1"/>
    </w:pPr>
    <w:rPr>
      <w:rFonts w:eastAsia="Times New Roman"/>
      <w:sz w:val="24"/>
    </w:rPr>
  </w:style>
  <w:style w:type="paragraph" w:customStyle="1" w:styleId="thumbnail">
    <w:name w:val="thumbnail"/>
    <w:basedOn w:val="Normal"/>
    <w:qFormat/>
    <w:rsid w:val="00A649AB"/>
    <w:pPr>
      <w:spacing w:before="100" w:beforeAutospacing="1" w:after="100" w:afterAutospacing="1"/>
    </w:pPr>
    <w:rPr>
      <w:rFonts w:eastAsia="Times New Roman"/>
      <w:sz w:val="24"/>
    </w:rPr>
  </w:style>
  <w:style w:type="paragraph" w:customStyle="1" w:styleId="stand-first-alone">
    <w:name w:val="stand-first-alone"/>
    <w:basedOn w:val="Normal"/>
    <w:qFormat/>
    <w:rsid w:val="00A649AB"/>
    <w:pPr>
      <w:spacing w:before="100" w:beforeAutospacing="1" w:after="100" w:afterAutospacing="1"/>
    </w:pPr>
    <w:rPr>
      <w:rFonts w:eastAsia="Times New Roman"/>
      <w:sz w:val="24"/>
    </w:rPr>
  </w:style>
  <w:style w:type="paragraph" w:customStyle="1" w:styleId="wallacepara">
    <w:name w:val="wallacepara"/>
    <w:basedOn w:val="Normal"/>
    <w:qFormat/>
    <w:rsid w:val="00A649AB"/>
    <w:pPr>
      <w:spacing w:before="100" w:beforeAutospacing="1" w:after="100" w:afterAutospacing="1"/>
    </w:pPr>
    <w:rPr>
      <w:rFonts w:eastAsia="Times New Roman"/>
      <w:sz w:val="24"/>
    </w:rPr>
  </w:style>
  <w:style w:type="paragraph" w:customStyle="1" w:styleId="morelink">
    <w:name w:val="morelink"/>
    <w:basedOn w:val="Normal"/>
    <w:qFormat/>
    <w:rsid w:val="00A649AB"/>
    <w:pPr>
      <w:spacing w:before="100" w:beforeAutospacing="1" w:after="100" w:afterAutospacing="1"/>
    </w:pPr>
    <w:rPr>
      <w:rFonts w:eastAsia="Times New Roman"/>
      <w:sz w:val="24"/>
    </w:rPr>
  </w:style>
  <w:style w:type="paragraph" w:customStyle="1" w:styleId="audiolink">
    <w:name w:val="audiolink"/>
    <w:basedOn w:val="Normal"/>
    <w:qFormat/>
    <w:rsid w:val="00A649AB"/>
    <w:pPr>
      <w:spacing w:before="100" w:beforeAutospacing="1" w:after="100" w:afterAutospacing="1"/>
    </w:pPr>
    <w:rPr>
      <w:rFonts w:eastAsia="Times New Roman"/>
      <w:sz w:val="24"/>
    </w:rPr>
  </w:style>
  <w:style w:type="paragraph" w:customStyle="1" w:styleId="titlestyle1">
    <w:name w:val="titlestyle1"/>
    <w:basedOn w:val="Normal"/>
    <w:qFormat/>
    <w:rsid w:val="00A649AB"/>
    <w:pPr>
      <w:spacing w:before="100" w:beforeAutospacing="1" w:after="100" w:afterAutospacing="1"/>
    </w:pPr>
    <w:rPr>
      <w:rFonts w:eastAsia="Times New Roman"/>
      <w:sz w:val="24"/>
    </w:rPr>
  </w:style>
  <w:style w:type="paragraph" w:customStyle="1" w:styleId="nav1">
    <w:name w:val="nav1"/>
    <w:basedOn w:val="Normal"/>
    <w:qFormat/>
    <w:rsid w:val="00A649AB"/>
    <w:pPr>
      <w:spacing w:before="100" w:beforeAutospacing="1" w:after="100" w:afterAutospacing="1"/>
    </w:pPr>
    <w:rPr>
      <w:rFonts w:eastAsia="Times New Roman"/>
      <w:sz w:val="24"/>
    </w:rPr>
  </w:style>
  <w:style w:type="paragraph" w:customStyle="1" w:styleId="nav2">
    <w:name w:val="nav2"/>
    <w:basedOn w:val="Normal"/>
    <w:qFormat/>
    <w:rsid w:val="00A649AB"/>
    <w:pPr>
      <w:spacing w:before="100" w:beforeAutospacing="1" w:after="100" w:afterAutospacing="1"/>
    </w:pPr>
    <w:rPr>
      <w:rFonts w:eastAsia="Times New Roman"/>
      <w:sz w:val="24"/>
    </w:rPr>
  </w:style>
  <w:style w:type="paragraph" w:customStyle="1" w:styleId="Pa0">
    <w:name w:val="Pa0"/>
    <w:basedOn w:val="Default"/>
    <w:next w:val="Default"/>
    <w:qFormat/>
    <w:rsid w:val="00A649AB"/>
    <w:pPr>
      <w:spacing w:line="241" w:lineRule="atLeast"/>
    </w:pPr>
    <w:rPr>
      <w:rFonts w:ascii="Minion Pro" w:hAnsi="Minion Pro" w:cs="Times New Roman"/>
      <w:color w:val="auto"/>
    </w:rPr>
  </w:style>
  <w:style w:type="paragraph" w:customStyle="1" w:styleId="CM45">
    <w:name w:val="CM45"/>
    <w:basedOn w:val="Default"/>
    <w:next w:val="Default"/>
    <w:uiPriority w:val="99"/>
    <w:qFormat/>
    <w:rsid w:val="00A649AB"/>
    <w:rPr>
      <w:rFonts w:ascii="Times New Roman" w:hAnsi="Times New Roman" w:cs="Times New Roman"/>
      <w:color w:val="auto"/>
    </w:rPr>
  </w:style>
  <w:style w:type="paragraph" w:customStyle="1" w:styleId="CM46">
    <w:name w:val="CM46"/>
    <w:basedOn w:val="Default"/>
    <w:next w:val="Default"/>
    <w:uiPriority w:val="99"/>
    <w:qFormat/>
    <w:rsid w:val="00A649AB"/>
    <w:rPr>
      <w:rFonts w:ascii="Times New Roman" w:hAnsi="Times New Roman" w:cs="Times New Roman"/>
      <w:color w:val="auto"/>
    </w:rPr>
  </w:style>
  <w:style w:type="character" w:customStyle="1" w:styleId="Heading18">
    <w:name w:val="Heading #18_"/>
    <w:basedOn w:val="DefaultParagraphFont"/>
    <w:link w:val="Heading180"/>
    <w:locked/>
    <w:rsid w:val="00A649A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649AB"/>
    <w:pPr>
      <w:shd w:val="clear" w:color="auto" w:fill="FFFFFF"/>
      <w:spacing w:before="480" w:after="180" w:line="0" w:lineRule="atLeast"/>
    </w:pPr>
    <w:rPr>
      <w:rFonts w:eastAsia="Arial"/>
      <w:b/>
      <w:bCs/>
      <w:sz w:val="20"/>
      <w:szCs w:val="20"/>
    </w:rPr>
  </w:style>
  <w:style w:type="character" w:customStyle="1" w:styleId="Picturecaption2">
    <w:name w:val="Picture caption (2)_"/>
    <w:basedOn w:val="DefaultParagraphFont"/>
    <w:link w:val="Picturecaption20"/>
    <w:locked/>
    <w:rsid w:val="00A649A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649AB"/>
    <w:pPr>
      <w:shd w:val="clear" w:color="auto" w:fill="FFFFFF"/>
      <w:spacing w:line="0" w:lineRule="atLeast"/>
      <w:jc w:val="right"/>
    </w:pPr>
    <w:rPr>
      <w:rFonts w:eastAsia="Arial"/>
      <w:b/>
      <w:bCs/>
      <w:sz w:val="15"/>
      <w:szCs w:val="15"/>
    </w:rPr>
  </w:style>
  <w:style w:type="character" w:customStyle="1" w:styleId="Picturecaption">
    <w:name w:val="Picture caption_"/>
    <w:basedOn w:val="DefaultParagraphFont"/>
    <w:link w:val="Picturecaption0"/>
    <w:locked/>
    <w:rsid w:val="00A649A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649AB"/>
    <w:pPr>
      <w:shd w:val="clear" w:color="auto" w:fill="FFFFFF"/>
      <w:spacing w:line="0" w:lineRule="atLeast"/>
    </w:pPr>
    <w:rPr>
      <w:rFonts w:eastAsia="Arial"/>
      <w:sz w:val="20"/>
      <w:szCs w:val="20"/>
    </w:rPr>
  </w:style>
  <w:style w:type="character" w:customStyle="1" w:styleId="Bodytext31">
    <w:name w:val="Body text (31)_"/>
    <w:basedOn w:val="DefaultParagraphFont"/>
    <w:link w:val="Bodytext310"/>
    <w:locked/>
    <w:rsid w:val="00A649AB"/>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A649AB"/>
    <w:pPr>
      <w:shd w:val="clear" w:color="auto" w:fill="FFFFFF"/>
      <w:spacing w:before="240" w:line="0" w:lineRule="atLeast"/>
    </w:pPr>
    <w:rPr>
      <w:rFonts w:eastAsia="Arial"/>
      <w:b/>
      <w:bCs/>
      <w:sz w:val="18"/>
      <w:szCs w:val="18"/>
    </w:rPr>
  </w:style>
  <w:style w:type="character" w:customStyle="1" w:styleId="Heading22">
    <w:name w:val="Heading #22_"/>
    <w:basedOn w:val="DefaultParagraphFont"/>
    <w:link w:val="Heading220"/>
    <w:locked/>
    <w:rsid w:val="00A649AB"/>
    <w:rPr>
      <w:rFonts w:ascii="Arial" w:eastAsia="Arial" w:hAnsi="Arial" w:cs="Arial"/>
      <w:sz w:val="20"/>
      <w:szCs w:val="20"/>
      <w:shd w:val="clear" w:color="auto" w:fill="FFFFFF"/>
    </w:rPr>
  </w:style>
  <w:style w:type="paragraph" w:customStyle="1" w:styleId="Heading220">
    <w:name w:val="Heading #22"/>
    <w:basedOn w:val="Normal"/>
    <w:link w:val="Heading22"/>
    <w:qFormat/>
    <w:rsid w:val="00A649AB"/>
    <w:pPr>
      <w:shd w:val="clear" w:color="auto" w:fill="FFFFFF"/>
      <w:spacing w:before="180" w:after="180" w:line="0" w:lineRule="atLeast"/>
      <w:jc w:val="center"/>
    </w:pPr>
    <w:rPr>
      <w:rFonts w:eastAsia="Arial"/>
      <w:sz w:val="20"/>
      <w:szCs w:val="20"/>
    </w:rPr>
  </w:style>
  <w:style w:type="character" w:customStyle="1" w:styleId="Bodytext131">
    <w:name w:val="Body text (131)_"/>
    <w:basedOn w:val="DefaultParagraphFont"/>
    <w:link w:val="Bodytext1310"/>
    <w:locked/>
    <w:rsid w:val="00A649A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649AB"/>
    <w:pPr>
      <w:shd w:val="clear" w:color="auto" w:fill="FFFFFF"/>
      <w:spacing w:before="180" w:after="60" w:line="0" w:lineRule="atLeast"/>
      <w:jc w:val="right"/>
    </w:pPr>
    <w:rPr>
      <w:rFonts w:eastAsia="Arial"/>
      <w:b/>
      <w:bCs/>
      <w:sz w:val="17"/>
      <w:szCs w:val="17"/>
    </w:rPr>
  </w:style>
  <w:style w:type="character" w:customStyle="1" w:styleId="Bodytext140">
    <w:name w:val="Body text (140)_"/>
    <w:basedOn w:val="DefaultParagraphFont"/>
    <w:link w:val="Bodytext1400"/>
    <w:locked/>
    <w:rsid w:val="00A649A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649AB"/>
    <w:pPr>
      <w:shd w:val="clear" w:color="auto" w:fill="FFFFFF"/>
      <w:spacing w:before="120" w:line="0" w:lineRule="atLeast"/>
      <w:jc w:val="right"/>
    </w:pPr>
    <w:rPr>
      <w:rFonts w:eastAsia="Arial"/>
      <w:i/>
      <w:iCs/>
      <w:sz w:val="19"/>
      <w:szCs w:val="19"/>
    </w:rPr>
  </w:style>
  <w:style w:type="character" w:customStyle="1" w:styleId="Bodytext141">
    <w:name w:val="Body text (141)_"/>
    <w:basedOn w:val="DefaultParagraphFont"/>
    <w:link w:val="Bodytext1410"/>
    <w:locked/>
    <w:rsid w:val="00A649A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649AB"/>
    <w:pPr>
      <w:shd w:val="clear" w:color="auto" w:fill="FFFFFF"/>
      <w:spacing w:line="289" w:lineRule="exact"/>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A649A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649AB"/>
    <w:pPr>
      <w:shd w:val="clear" w:color="auto" w:fill="FFFFFF"/>
      <w:spacing w:after="180" w:line="0" w:lineRule="atLeast"/>
    </w:pPr>
    <w:rPr>
      <w:rFonts w:ascii="FrankRuehl" w:eastAsia="FrankRuehl" w:hAnsi="FrankRuehl" w:cs="FrankRuehl"/>
      <w:sz w:val="24"/>
    </w:rPr>
  </w:style>
  <w:style w:type="character" w:customStyle="1" w:styleId="Tableofcontents21">
    <w:name w:val="Table of contents (21)_"/>
    <w:basedOn w:val="DefaultParagraphFont"/>
    <w:link w:val="Tableofcontents210"/>
    <w:locked/>
    <w:rsid w:val="00A649A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649AB"/>
    <w:pPr>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A649A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649AB"/>
    <w:pPr>
      <w:shd w:val="clear" w:color="auto" w:fill="FFFFFF"/>
      <w:spacing w:line="358" w:lineRule="exact"/>
    </w:pPr>
    <w:rPr>
      <w:rFonts w:eastAsia="Arial"/>
      <w:b/>
      <w:bCs/>
      <w:sz w:val="15"/>
      <w:szCs w:val="15"/>
    </w:rPr>
  </w:style>
  <w:style w:type="character" w:customStyle="1" w:styleId="Bodytext142">
    <w:name w:val="Body text (142)_"/>
    <w:basedOn w:val="DefaultParagraphFont"/>
    <w:link w:val="Bodytext1420"/>
    <w:locked/>
    <w:rsid w:val="00A649A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649AB"/>
    <w:pPr>
      <w:shd w:val="clear" w:color="auto" w:fill="FFFFFF"/>
      <w:spacing w:line="358" w:lineRule="exact"/>
    </w:pPr>
    <w:rPr>
      <w:rFonts w:eastAsia="Arial"/>
      <w:i/>
      <w:iCs/>
      <w:sz w:val="14"/>
      <w:szCs w:val="14"/>
    </w:rPr>
  </w:style>
  <w:style w:type="character" w:customStyle="1" w:styleId="Bodytext143">
    <w:name w:val="Body text (143)_"/>
    <w:basedOn w:val="DefaultParagraphFont"/>
    <w:link w:val="Bodytext1430"/>
    <w:locked/>
    <w:rsid w:val="00A649A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649AB"/>
    <w:pPr>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locked/>
    <w:rsid w:val="00A649AB"/>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A649AB"/>
    <w:pPr>
      <w:shd w:val="clear" w:color="auto" w:fill="FFFFFF"/>
      <w:spacing w:after="660" w:line="203" w:lineRule="exact"/>
    </w:pPr>
    <w:rPr>
      <w:rFonts w:eastAsia="Georgia" w:cs="Georgia"/>
      <w:b/>
      <w:bCs/>
      <w:i/>
      <w:iCs/>
      <w:spacing w:val="1"/>
      <w:sz w:val="11"/>
      <w:szCs w:val="11"/>
    </w:rPr>
  </w:style>
  <w:style w:type="character" w:customStyle="1" w:styleId="Bodytext145Exact">
    <w:name w:val="Body text (145) Exact"/>
    <w:basedOn w:val="DefaultParagraphFont"/>
    <w:link w:val="Bodytext145"/>
    <w:locked/>
    <w:rsid w:val="00A649A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649AB"/>
    <w:pPr>
      <w:shd w:val="clear" w:color="auto" w:fill="FFFFFF"/>
      <w:spacing w:before="1140" w:line="0" w:lineRule="atLeast"/>
    </w:pPr>
    <w:rPr>
      <w:rFonts w:eastAsia="Arial"/>
      <w:spacing w:val="4"/>
      <w:sz w:val="15"/>
      <w:szCs w:val="15"/>
    </w:rPr>
  </w:style>
  <w:style w:type="character" w:customStyle="1" w:styleId="Bodytext146">
    <w:name w:val="Body text (146)_"/>
    <w:basedOn w:val="DefaultParagraphFont"/>
    <w:link w:val="Bodytext1460"/>
    <w:locked/>
    <w:rsid w:val="00A649A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649AB"/>
    <w:pPr>
      <w:shd w:val="clear" w:color="auto" w:fill="FFFFFF"/>
      <w:spacing w:line="0" w:lineRule="atLeast"/>
    </w:pPr>
    <w:rPr>
      <w:rFonts w:eastAsia="Arial"/>
      <w:b/>
      <w:bCs/>
      <w:sz w:val="16"/>
      <w:szCs w:val="16"/>
    </w:rPr>
  </w:style>
  <w:style w:type="character" w:customStyle="1" w:styleId="Heading23">
    <w:name w:val="Heading #23_"/>
    <w:basedOn w:val="DefaultParagraphFont"/>
    <w:link w:val="Heading230"/>
    <w:locked/>
    <w:rsid w:val="00A649AB"/>
    <w:rPr>
      <w:rFonts w:ascii="Arial" w:eastAsia="Arial" w:hAnsi="Arial" w:cs="Arial"/>
      <w:b/>
      <w:bCs/>
      <w:sz w:val="20"/>
      <w:szCs w:val="20"/>
      <w:shd w:val="clear" w:color="auto" w:fill="FFFFFF"/>
    </w:rPr>
  </w:style>
  <w:style w:type="paragraph" w:customStyle="1" w:styleId="Heading230">
    <w:name w:val="Heading #23"/>
    <w:basedOn w:val="Normal"/>
    <w:link w:val="Heading23"/>
    <w:qFormat/>
    <w:rsid w:val="00A649AB"/>
    <w:pPr>
      <w:shd w:val="clear" w:color="auto" w:fill="FFFFFF"/>
      <w:spacing w:after="180" w:line="0" w:lineRule="atLeast"/>
    </w:pPr>
    <w:rPr>
      <w:rFonts w:eastAsia="Arial"/>
      <w:b/>
      <w:bCs/>
      <w:sz w:val="20"/>
      <w:szCs w:val="20"/>
    </w:rPr>
  </w:style>
  <w:style w:type="character" w:customStyle="1" w:styleId="Picturecaption36">
    <w:name w:val="Picture caption (36)_"/>
    <w:basedOn w:val="DefaultParagraphFont"/>
    <w:link w:val="Picturecaption360"/>
    <w:locked/>
    <w:rsid w:val="00A649A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649AB"/>
    <w:pPr>
      <w:shd w:val="clear" w:color="auto" w:fill="FFFFFF"/>
      <w:spacing w:line="0" w:lineRule="atLeast"/>
    </w:pPr>
    <w:rPr>
      <w:rFonts w:ascii="FrankRuehl" w:eastAsia="FrankRuehl" w:hAnsi="FrankRuehl" w:cs="FrankRuehl"/>
      <w:sz w:val="24"/>
    </w:rPr>
  </w:style>
  <w:style w:type="character" w:customStyle="1" w:styleId="Picturecaption42">
    <w:name w:val="Picture caption (42)_"/>
    <w:basedOn w:val="DefaultParagraphFont"/>
    <w:link w:val="Picturecaption420"/>
    <w:locked/>
    <w:rsid w:val="00A649A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649AB"/>
    <w:pPr>
      <w:shd w:val="clear" w:color="auto" w:fill="FFFFFF"/>
      <w:spacing w:line="0" w:lineRule="atLeast"/>
    </w:pPr>
    <w:rPr>
      <w:rFonts w:eastAsia="Arial"/>
      <w:b/>
      <w:bCs/>
      <w:sz w:val="19"/>
      <w:szCs w:val="19"/>
    </w:rPr>
  </w:style>
  <w:style w:type="character" w:customStyle="1" w:styleId="Bodytext154">
    <w:name w:val="Body text (154)_"/>
    <w:basedOn w:val="DefaultParagraphFont"/>
    <w:link w:val="Bodytext1540"/>
    <w:locked/>
    <w:rsid w:val="00A649A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649AB"/>
    <w:pPr>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A649A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649AB"/>
    <w:pPr>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A649A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649AB"/>
    <w:pPr>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A649A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649AB"/>
    <w:pPr>
      <w:shd w:val="clear" w:color="auto" w:fill="FFFFFF"/>
      <w:spacing w:line="425" w:lineRule="exact"/>
    </w:pPr>
    <w:rPr>
      <w:rFonts w:eastAsia="Arial"/>
      <w:b/>
      <w:bCs/>
      <w:spacing w:val="-20"/>
      <w:sz w:val="21"/>
      <w:szCs w:val="21"/>
    </w:rPr>
  </w:style>
  <w:style w:type="character" w:customStyle="1" w:styleId="Bodytext158">
    <w:name w:val="Body text (158)_"/>
    <w:basedOn w:val="DefaultParagraphFont"/>
    <w:link w:val="Bodytext1580"/>
    <w:locked/>
    <w:rsid w:val="00A649A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649AB"/>
    <w:pPr>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A649A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649AB"/>
    <w:pPr>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locked/>
    <w:rsid w:val="00A649A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649AB"/>
    <w:pPr>
      <w:shd w:val="clear" w:color="auto" w:fill="FFFFFF"/>
      <w:spacing w:after="120" w:line="0" w:lineRule="atLeast"/>
    </w:pPr>
    <w:rPr>
      <w:rFonts w:eastAsia="Arial"/>
      <w:spacing w:val="-10"/>
      <w:sz w:val="21"/>
      <w:szCs w:val="21"/>
    </w:rPr>
  </w:style>
  <w:style w:type="character" w:customStyle="1" w:styleId="Picturecaption4">
    <w:name w:val="Picture caption (4)_"/>
    <w:basedOn w:val="DefaultParagraphFont"/>
    <w:link w:val="Picturecaption40"/>
    <w:locked/>
    <w:rsid w:val="00A649A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649AB"/>
    <w:pPr>
      <w:shd w:val="clear" w:color="auto" w:fill="FFFFFF"/>
      <w:spacing w:line="222" w:lineRule="exact"/>
      <w:jc w:val="right"/>
    </w:pPr>
    <w:rPr>
      <w:rFonts w:eastAsia="Arial"/>
      <w:sz w:val="13"/>
      <w:szCs w:val="13"/>
    </w:rPr>
  </w:style>
  <w:style w:type="character" w:customStyle="1" w:styleId="Heading10">
    <w:name w:val="Heading #10_"/>
    <w:basedOn w:val="DefaultParagraphFont"/>
    <w:link w:val="Heading100"/>
    <w:locked/>
    <w:rsid w:val="00A649A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649AB"/>
    <w:pPr>
      <w:shd w:val="clear" w:color="auto" w:fill="FFFFFF"/>
      <w:spacing w:before="180" w:after="180" w:line="0" w:lineRule="atLeast"/>
    </w:pPr>
    <w:rPr>
      <w:rFonts w:eastAsia="Arial"/>
      <w:b/>
      <w:bCs/>
      <w:sz w:val="20"/>
      <w:szCs w:val="20"/>
    </w:rPr>
  </w:style>
  <w:style w:type="character" w:customStyle="1" w:styleId="Picturecaption3">
    <w:name w:val="Picture caption (3)_"/>
    <w:basedOn w:val="DefaultParagraphFont"/>
    <w:link w:val="Picturecaption30"/>
    <w:locked/>
    <w:rsid w:val="00A649A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649AB"/>
    <w:pPr>
      <w:shd w:val="clear" w:color="auto" w:fill="FFFFFF"/>
      <w:spacing w:line="0" w:lineRule="atLeast"/>
    </w:pPr>
    <w:rPr>
      <w:rFonts w:eastAsia="Arial"/>
      <w:sz w:val="18"/>
      <w:szCs w:val="18"/>
    </w:rPr>
  </w:style>
  <w:style w:type="character" w:customStyle="1" w:styleId="Heading13">
    <w:name w:val="Heading #13_"/>
    <w:basedOn w:val="DefaultParagraphFont"/>
    <w:link w:val="Heading130"/>
    <w:locked/>
    <w:rsid w:val="00A649A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649AB"/>
    <w:pPr>
      <w:shd w:val="clear" w:color="auto" w:fill="FFFFFF"/>
      <w:spacing w:after="180" w:line="0" w:lineRule="atLeast"/>
    </w:pPr>
    <w:rPr>
      <w:rFonts w:eastAsia="Arial"/>
      <w:b/>
      <w:bCs/>
      <w:sz w:val="20"/>
      <w:szCs w:val="20"/>
    </w:rPr>
  </w:style>
  <w:style w:type="character" w:customStyle="1" w:styleId="Heading92">
    <w:name w:val="Heading #9 (2)_"/>
    <w:basedOn w:val="DefaultParagraphFont"/>
    <w:link w:val="Heading920"/>
    <w:locked/>
    <w:rsid w:val="00A649AB"/>
    <w:rPr>
      <w:rFonts w:ascii="Georgia" w:eastAsia="Georgia" w:hAnsi="Georgia" w:cs="Georgia"/>
      <w:b/>
      <w:bCs/>
      <w:i/>
      <w:iCs/>
      <w:sz w:val="20"/>
      <w:szCs w:val="20"/>
      <w:shd w:val="clear" w:color="auto" w:fill="FFFFFF"/>
    </w:rPr>
  </w:style>
  <w:style w:type="paragraph" w:customStyle="1" w:styleId="Heading920">
    <w:name w:val="Heading #9 (2)"/>
    <w:basedOn w:val="Normal"/>
    <w:link w:val="Heading92"/>
    <w:qFormat/>
    <w:rsid w:val="00A649AB"/>
    <w:pPr>
      <w:shd w:val="clear" w:color="auto" w:fill="FFFFFF"/>
      <w:spacing w:after="660" w:line="0" w:lineRule="atLeast"/>
      <w:outlineLvl w:val="8"/>
    </w:pPr>
    <w:rPr>
      <w:rFonts w:eastAsia="Georgia" w:cs="Georgia"/>
      <w:b/>
      <w:bCs/>
      <w:i/>
      <w:iCs/>
      <w:sz w:val="20"/>
      <w:szCs w:val="20"/>
    </w:rPr>
  </w:style>
  <w:style w:type="character" w:customStyle="1" w:styleId="Heading15">
    <w:name w:val="Heading #15_"/>
    <w:basedOn w:val="DefaultParagraphFont"/>
    <w:link w:val="Heading150"/>
    <w:locked/>
    <w:rsid w:val="00A649A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649AB"/>
    <w:pPr>
      <w:shd w:val="clear" w:color="auto" w:fill="FFFFFF"/>
      <w:spacing w:before="480" w:after="180" w:line="0" w:lineRule="atLeast"/>
    </w:pPr>
    <w:rPr>
      <w:rFonts w:eastAsia="Arial"/>
      <w:b/>
      <w:bCs/>
      <w:sz w:val="20"/>
      <w:szCs w:val="20"/>
    </w:rPr>
  </w:style>
  <w:style w:type="character" w:customStyle="1" w:styleId="Bodytext38">
    <w:name w:val="Body text (38)_"/>
    <w:basedOn w:val="DefaultParagraphFont"/>
    <w:link w:val="Bodytext380"/>
    <w:locked/>
    <w:rsid w:val="00A649A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649AB"/>
    <w:pPr>
      <w:shd w:val="clear" w:color="auto" w:fill="FFFFFF"/>
      <w:spacing w:line="0" w:lineRule="atLeast"/>
    </w:pPr>
    <w:rPr>
      <w:rFonts w:eastAsia="Arial"/>
      <w:b/>
      <w:bCs/>
      <w:spacing w:val="-10"/>
      <w:sz w:val="19"/>
      <w:szCs w:val="19"/>
    </w:rPr>
  </w:style>
  <w:style w:type="character" w:customStyle="1" w:styleId="Heading17">
    <w:name w:val="Heading #17_"/>
    <w:basedOn w:val="DefaultParagraphFont"/>
    <w:link w:val="Heading170"/>
    <w:locked/>
    <w:rsid w:val="00A649A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649AB"/>
    <w:pPr>
      <w:shd w:val="clear" w:color="auto" w:fill="FFFFFF"/>
      <w:spacing w:after="360" w:line="0" w:lineRule="atLeast"/>
    </w:pPr>
    <w:rPr>
      <w:rFonts w:eastAsia="Arial"/>
      <w:b/>
      <w:bCs/>
      <w:sz w:val="20"/>
      <w:szCs w:val="20"/>
    </w:rPr>
  </w:style>
  <w:style w:type="character" w:customStyle="1" w:styleId="Bodytext97Exact">
    <w:name w:val="Body text (97) Exact"/>
    <w:basedOn w:val="DefaultParagraphFont"/>
    <w:link w:val="Bodytext97"/>
    <w:locked/>
    <w:rsid w:val="00A649A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649AB"/>
    <w:pPr>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A649A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649AB"/>
    <w:pPr>
      <w:shd w:val="clear" w:color="auto" w:fill="FFFFFF"/>
      <w:spacing w:before="240" w:line="0" w:lineRule="atLeast"/>
    </w:pPr>
    <w:rPr>
      <w:rFonts w:eastAsia="Arial"/>
      <w:b/>
      <w:bCs/>
      <w:sz w:val="26"/>
      <w:szCs w:val="26"/>
    </w:rPr>
  </w:style>
  <w:style w:type="character" w:customStyle="1" w:styleId="Picturecaption9">
    <w:name w:val="Picture caption (9)_"/>
    <w:basedOn w:val="DefaultParagraphFont"/>
    <w:link w:val="Picturecaption90"/>
    <w:locked/>
    <w:rsid w:val="00A649AB"/>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A649AB"/>
    <w:pPr>
      <w:shd w:val="clear" w:color="auto" w:fill="FFFFFF"/>
      <w:spacing w:line="0" w:lineRule="atLeast"/>
    </w:pPr>
    <w:rPr>
      <w:rFonts w:eastAsia="Georgia" w:cs="Georgia"/>
      <w:sz w:val="21"/>
      <w:szCs w:val="21"/>
    </w:rPr>
  </w:style>
  <w:style w:type="character" w:customStyle="1" w:styleId="Bodytext96Exact">
    <w:name w:val="Body text (96) Exact"/>
    <w:basedOn w:val="DefaultParagraphFont"/>
    <w:link w:val="Bodytext96"/>
    <w:locked/>
    <w:rsid w:val="00A649A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649AB"/>
    <w:pPr>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locked/>
    <w:rsid w:val="00A649A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649AB"/>
    <w:pPr>
      <w:shd w:val="clear" w:color="auto" w:fill="FFFFFF"/>
      <w:spacing w:after="480" w:line="0" w:lineRule="atLeast"/>
    </w:pPr>
    <w:rPr>
      <w:rFonts w:eastAsia="Arial"/>
      <w:b/>
      <w:bCs/>
      <w:sz w:val="26"/>
      <w:szCs w:val="26"/>
    </w:rPr>
  </w:style>
  <w:style w:type="character" w:customStyle="1" w:styleId="Picturecaption31">
    <w:name w:val="Picture caption (31)_"/>
    <w:basedOn w:val="DefaultParagraphFont"/>
    <w:link w:val="Picturecaption310"/>
    <w:locked/>
    <w:rsid w:val="00A649A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649AB"/>
    <w:pPr>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A649A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649AB"/>
    <w:pPr>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A649A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649AB"/>
    <w:pPr>
      <w:shd w:val="clear" w:color="auto" w:fill="FFFFFF"/>
      <w:spacing w:line="0" w:lineRule="atLeast"/>
    </w:pPr>
    <w:rPr>
      <w:rFonts w:eastAsia="Arial"/>
      <w:b/>
      <w:bCs/>
      <w:i/>
      <w:iCs/>
      <w:spacing w:val="6"/>
      <w:sz w:val="18"/>
      <w:szCs w:val="18"/>
    </w:rPr>
  </w:style>
  <w:style w:type="character" w:customStyle="1" w:styleId="Bodytext109">
    <w:name w:val="Body text (109)_"/>
    <w:basedOn w:val="DefaultParagraphFont"/>
    <w:link w:val="Bodytext1090"/>
    <w:locked/>
    <w:rsid w:val="00A649A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649AB"/>
    <w:pPr>
      <w:shd w:val="clear" w:color="auto" w:fill="FFFFFF"/>
      <w:spacing w:line="0" w:lineRule="atLeast"/>
    </w:pPr>
    <w:rPr>
      <w:rFonts w:ascii="Gungsuh" w:eastAsia="Gungsuh" w:hAnsi="Gungsuh" w:cs="Gungsuh"/>
      <w:i/>
      <w:iCs/>
      <w:spacing w:val="-20"/>
      <w:sz w:val="20"/>
      <w:szCs w:val="20"/>
    </w:rPr>
  </w:style>
  <w:style w:type="character" w:customStyle="1" w:styleId="Bodytext110">
    <w:name w:val="Body text (110)_"/>
    <w:basedOn w:val="DefaultParagraphFont"/>
    <w:link w:val="Bodytext1100"/>
    <w:locked/>
    <w:rsid w:val="00A649A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649AB"/>
    <w:pPr>
      <w:shd w:val="clear" w:color="auto" w:fill="FFFFFF"/>
      <w:spacing w:before="720" w:after="60" w:line="0" w:lineRule="atLeast"/>
    </w:pPr>
    <w:rPr>
      <w:rFonts w:eastAsia="Calibri"/>
      <w:b/>
      <w:bCs/>
      <w:sz w:val="12"/>
      <w:szCs w:val="12"/>
    </w:rPr>
  </w:style>
  <w:style w:type="character" w:customStyle="1" w:styleId="Bodytext111">
    <w:name w:val="Body text (111)_"/>
    <w:basedOn w:val="DefaultParagraphFont"/>
    <w:link w:val="Bodytext1110"/>
    <w:locked/>
    <w:rsid w:val="00A649A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649AB"/>
    <w:pPr>
      <w:shd w:val="clear" w:color="auto" w:fill="FFFFFF"/>
      <w:spacing w:before="720" w:line="215" w:lineRule="exact"/>
    </w:pPr>
    <w:rPr>
      <w:rFonts w:ascii="Segoe UI" w:eastAsia="Segoe UI" w:hAnsi="Segoe UI" w:cs="Segoe UI"/>
      <w:sz w:val="16"/>
      <w:szCs w:val="16"/>
    </w:rPr>
  </w:style>
  <w:style w:type="character" w:customStyle="1" w:styleId="Tablecaption7">
    <w:name w:val="Table caption (7)_"/>
    <w:basedOn w:val="DefaultParagraphFont"/>
    <w:link w:val="Tablecaption70"/>
    <w:locked/>
    <w:rsid w:val="00A649A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649AB"/>
    <w:pPr>
      <w:shd w:val="clear" w:color="auto" w:fill="FFFFFF"/>
      <w:spacing w:after="60" w:line="0" w:lineRule="atLeast"/>
    </w:pPr>
    <w:rPr>
      <w:rFonts w:eastAsia="Arial"/>
      <w:sz w:val="13"/>
      <w:szCs w:val="13"/>
    </w:rPr>
  </w:style>
  <w:style w:type="character" w:customStyle="1" w:styleId="Bodytext112">
    <w:name w:val="Body text (112)_"/>
    <w:basedOn w:val="DefaultParagraphFont"/>
    <w:link w:val="Bodytext1120"/>
    <w:locked/>
    <w:rsid w:val="00A649A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649AB"/>
    <w:pPr>
      <w:shd w:val="clear" w:color="auto" w:fill="FFFFFF"/>
      <w:spacing w:after="480" w:line="0" w:lineRule="atLeast"/>
    </w:pPr>
    <w:rPr>
      <w:rFonts w:eastAsia="Arial"/>
      <w:b/>
      <w:bCs/>
      <w:sz w:val="25"/>
      <w:szCs w:val="25"/>
    </w:rPr>
  </w:style>
  <w:style w:type="character" w:customStyle="1" w:styleId="Bodytext113">
    <w:name w:val="Body text (113)_"/>
    <w:basedOn w:val="DefaultParagraphFont"/>
    <w:link w:val="Bodytext1130"/>
    <w:locked/>
    <w:rsid w:val="00A649A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649AB"/>
    <w:pPr>
      <w:shd w:val="clear" w:color="auto" w:fill="FFFFFF"/>
      <w:spacing w:before="180" w:after="480" w:line="0" w:lineRule="atLeast"/>
    </w:pPr>
    <w:rPr>
      <w:rFonts w:eastAsia="Arial"/>
      <w:b/>
      <w:bCs/>
      <w:sz w:val="20"/>
      <w:szCs w:val="20"/>
    </w:rPr>
  </w:style>
  <w:style w:type="character" w:customStyle="1" w:styleId="Tableofcontents10">
    <w:name w:val="Table of contents (10)_"/>
    <w:basedOn w:val="DefaultParagraphFont"/>
    <w:link w:val="Tableofcontents100"/>
    <w:locked/>
    <w:rsid w:val="00A649A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649AB"/>
    <w:pPr>
      <w:shd w:val="clear" w:color="auto" w:fill="FFFFFF"/>
      <w:spacing w:before="480" w:after="60" w:line="0" w:lineRule="atLeast"/>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A649A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649AB"/>
    <w:pPr>
      <w:shd w:val="clear" w:color="auto" w:fill="FFFFFF"/>
      <w:spacing w:line="210" w:lineRule="exact"/>
    </w:pPr>
    <w:rPr>
      <w:rFonts w:eastAsia="Arial"/>
      <w:i/>
      <w:iCs/>
      <w:sz w:val="18"/>
      <w:szCs w:val="18"/>
    </w:rPr>
  </w:style>
  <w:style w:type="character" w:customStyle="1" w:styleId="Tableofcontents14">
    <w:name w:val="Table of contents (14)_"/>
    <w:basedOn w:val="DefaultParagraphFont"/>
    <w:link w:val="Tableofcontents140"/>
    <w:locked/>
    <w:rsid w:val="00A649A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649AB"/>
    <w:pPr>
      <w:shd w:val="clear" w:color="auto" w:fill="FFFFFF"/>
      <w:spacing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A649A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649AB"/>
    <w:pPr>
      <w:shd w:val="clear" w:color="auto" w:fill="FFFFFF"/>
      <w:spacing w:after="480" w:line="0" w:lineRule="atLeast"/>
    </w:pPr>
    <w:rPr>
      <w:rFonts w:eastAsia="Arial"/>
      <w:b/>
      <w:bCs/>
      <w:sz w:val="26"/>
      <w:szCs w:val="26"/>
    </w:rPr>
  </w:style>
  <w:style w:type="character" w:customStyle="1" w:styleId="CardsFont6ptChar1">
    <w:name w:val="Cards + Font: 6 pt Char1"/>
    <w:basedOn w:val="DefaultParagraphFont"/>
    <w:link w:val="CardsFont6pt"/>
    <w:locked/>
    <w:rsid w:val="00A649AB"/>
    <w:rPr>
      <w:rFonts w:ascii="Georgia" w:eastAsia="Times New Roman" w:hAnsi="Georgia" w:cs="Times New Roman"/>
      <w:sz w:val="12"/>
    </w:rPr>
  </w:style>
  <w:style w:type="paragraph" w:customStyle="1" w:styleId="CardsFont6pt">
    <w:name w:val="Cards + Font: 6 pt"/>
    <w:basedOn w:val="Cards"/>
    <w:link w:val="CardsFont6ptChar1"/>
    <w:qFormat/>
    <w:rsid w:val="00A649AB"/>
    <w:pPr>
      <w:widowControl/>
      <w:autoSpaceDE w:val="0"/>
      <w:autoSpaceDN w:val="0"/>
      <w:adjustRightInd w:val="0"/>
      <w:spacing w:after="160" w:line="259" w:lineRule="auto"/>
      <w:ind w:left="432"/>
    </w:pPr>
    <w:rPr>
      <w:sz w:val="12"/>
    </w:rPr>
  </w:style>
  <w:style w:type="paragraph" w:customStyle="1" w:styleId="txgreen">
    <w:name w:val="txgreen"/>
    <w:basedOn w:val="Normal"/>
    <w:uiPriority w:val="99"/>
    <w:qFormat/>
    <w:rsid w:val="00A649AB"/>
    <w:pPr>
      <w:spacing w:before="100" w:beforeAutospacing="1" w:after="100" w:afterAutospacing="1"/>
    </w:pPr>
    <w:rPr>
      <w:rFonts w:eastAsia="Times New Roman"/>
      <w:sz w:val="24"/>
    </w:rPr>
  </w:style>
  <w:style w:type="paragraph" w:customStyle="1" w:styleId="rtecenter">
    <w:name w:val="rtecenter"/>
    <w:basedOn w:val="Normal"/>
    <w:uiPriority w:val="99"/>
    <w:qFormat/>
    <w:rsid w:val="00A649AB"/>
    <w:pPr>
      <w:spacing w:before="100" w:beforeAutospacing="1" w:after="100" w:afterAutospacing="1"/>
    </w:pPr>
    <w:rPr>
      <w:rFonts w:eastAsia="Times New Roman"/>
      <w:sz w:val="24"/>
    </w:rPr>
  </w:style>
  <w:style w:type="paragraph" w:customStyle="1" w:styleId="StyleHeading4TagBigcardNotBold">
    <w:name w:val="Style Heading 4TagBig card + Not Bold"/>
    <w:basedOn w:val="Heading4"/>
    <w:qFormat/>
    <w:rsid w:val="00A649AB"/>
  </w:style>
  <w:style w:type="paragraph" w:customStyle="1" w:styleId="Stylecardtext8pt">
    <w:name w:val="Style card text + 8 pt"/>
    <w:basedOn w:val="Normal"/>
    <w:qFormat/>
    <w:rsid w:val="00A649AB"/>
    <w:pPr>
      <w:ind w:right="288"/>
    </w:pPr>
    <w:rPr>
      <w:sz w:val="16"/>
    </w:rPr>
  </w:style>
  <w:style w:type="character" w:customStyle="1" w:styleId="regtext">
    <w:name w:val="regtext"/>
    <w:uiPriority w:val="99"/>
    <w:rsid w:val="00A649AB"/>
  </w:style>
  <w:style w:type="character" w:customStyle="1" w:styleId="FontStyle14">
    <w:name w:val="Font Style14"/>
    <w:uiPriority w:val="99"/>
    <w:rsid w:val="00A649AB"/>
    <w:rPr>
      <w:rFonts w:ascii="Georgia" w:hAnsi="Georgia" w:cs="Georgia" w:hint="default"/>
      <w:sz w:val="54"/>
      <w:szCs w:val="54"/>
    </w:rPr>
  </w:style>
  <w:style w:type="character" w:customStyle="1" w:styleId="F7-SmallFont">
    <w:name w:val="F7 - Small Font"/>
    <w:rsid w:val="00A649AB"/>
    <w:rPr>
      <w:rFonts w:ascii="Times New Roman" w:hAnsi="Times New Roman" w:cs="Times New Roman" w:hint="default"/>
      <w:sz w:val="14"/>
    </w:rPr>
  </w:style>
  <w:style w:type="character" w:customStyle="1" w:styleId="StyleLatinGaramond9ptUnderline">
    <w:name w:val="Style (Latin) Garamond 9 pt Underline"/>
    <w:rsid w:val="00A649AB"/>
    <w:rPr>
      <w:sz w:val="22"/>
      <w:u w:val="single"/>
    </w:rPr>
  </w:style>
  <w:style w:type="character" w:customStyle="1" w:styleId="l9">
    <w:name w:val="l9"/>
    <w:basedOn w:val="DefaultParagraphFont"/>
    <w:rsid w:val="00A649AB"/>
  </w:style>
  <w:style w:type="character" w:customStyle="1" w:styleId="l8">
    <w:name w:val="l8"/>
    <w:basedOn w:val="DefaultParagraphFont"/>
    <w:rsid w:val="00A649AB"/>
  </w:style>
  <w:style w:type="character" w:customStyle="1" w:styleId="l6">
    <w:name w:val="l6"/>
    <w:basedOn w:val="DefaultParagraphFont"/>
    <w:rsid w:val="00A649AB"/>
  </w:style>
  <w:style w:type="character" w:customStyle="1" w:styleId="l7">
    <w:name w:val="l7"/>
    <w:basedOn w:val="DefaultParagraphFont"/>
    <w:rsid w:val="00A649AB"/>
  </w:style>
  <w:style w:type="character" w:customStyle="1" w:styleId="ellipsistext">
    <w:name w:val="ellipsis_text"/>
    <w:basedOn w:val="DefaultParagraphFont"/>
    <w:rsid w:val="00A649AB"/>
  </w:style>
  <w:style w:type="character" w:customStyle="1" w:styleId="referencediv">
    <w:name w:val="referencediv"/>
    <w:basedOn w:val="DefaultParagraphFont"/>
    <w:rsid w:val="00A649AB"/>
  </w:style>
  <w:style w:type="character" w:customStyle="1" w:styleId="mb">
    <w:name w:val="mb"/>
    <w:basedOn w:val="DefaultParagraphFont"/>
    <w:rsid w:val="00A649AB"/>
  </w:style>
  <w:style w:type="character" w:customStyle="1" w:styleId="cite0">
    <w:name w:val="cite0"/>
    <w:rsid w:val="00A649AB"/>
  </w:style>
  <w:style w:type="character" w:customStyle="1" w:styleId="Aunderline0">
    <w:name w:val="Aunderline"/>
    <w:qFormat/>
    <w:rsid w:val="00A649AB"/>
    <w:rPr>
      <w:rFonts w:ascii="Times New Roman" w:hAnsi="Times New Roman" w:cs="Times New Roman" w:hint="default"/>
      <w:w w:val="106"/>
      <w:sz w:val="20"/>
      <w:szCs w:val="20"/>
      <w:u w:val="single"/>
    </w:rPr>
  </w:style>
  <w:style w:type="character" w:customStyle="1" w:styleId="desc">
    <w:name w:val="desc"/>
    <w:basedOn w:val="DefaultParagraphFont"/>
    <w:rsid w:val="00A649AB"/>
  </w:style>
  <w:style w:type="character" w:customStyle="1" w:styleId="style10">
    <w:name w:val="style1"/>
    <w:basedOn w:val="DefaultParagraphFont"/>
    <w:rsid w:val="00A649AB"/>
  </w:style>
  <w:style w:type="character" w:customStyle="1" w:styleId="n">
    <w:name w:val="n"/>
    <w:rsid w:val="00A649AB"/>
  </w:style>
  <w:style w:type="character" w:customStyle="1" w:styleId="in-widget">
    <w:name w:val="in-widget"/>
    <w:rsid w:val="00A649AB"/>
  </w:style>
  <w:style w:type="character" w:customStyle="1" w:styleId="in-top">
    <w:name w:val="in-top"/>
    <w:rsid w:val="00A649AB"/>
  </w:style>
  <w:style w:type="character" w:customStyle="1" w:styleId="nukeled">
    <w:name w:val="nukeled"/>
    <w:rsid w:val="00A649AB"/>
  </w:style>
  <w:style w:type="character" w:customStyle="1" w:styleId="contextlyrelated">
    <w:name w:val="contextly_related"/>
    <w:rsid w:val="00A649AB"/>
  </w:style>
  <w:style w:type="character" w:customStyle="1" w:styleId="in-right">
    <w:name w:val="in-right"/>
    <w:rsid w:val="00A649AB"/>
  </w:style>
  <w:style w:type="character" w:customStyle="1" w:styleId="adtext">
    <w:name w:val="ad_text"/>
    <w:rsid w:val="00A649AB"/>
  </w:style>
  <w:style w:type="character" w:customStyle="1" w:styleId="linkrow">
    <w:name w:val="link_row"/>
    <w:rsid w:val="00A649AB"/>
  </w:style>
  <w:style w:type="character" w:customStyle="1" w:styleId="revision-date">
    <w:name w:val="revision-date"/>
    <w:rsid w:val="00A649AB"/>
  </w:style>
  <w:style w:type="character" w:customStyle="1" w:styleId="facebook-share">
    <w:name w:val="facebook-share"/>
    <w:rsid w:val="00A649AB"/>
  </w:style>
  <w:style w:type="character" w:customStyle="1" w:styleId="facebook-share-label">
    <w:name w:val="facebook-share-label"/>
    <w:rsid w:val="00A649AB"/>
  </w:style>
  <w:style w:type="character" w:customStyle="1" w:styleId="UNDERLINECharChar0">
    <w:name w:val="UNDERLINE Char Char"/>
    <w:rsid w:val="00A649AB"/>
    <w:rPr>
      <w:bCs/>
      <w:kern w:val="28"/>
      <w:szCs w:val="32"/>
      <w:u w:val="single"/>
    </w:rPr>
  </w:style>
  <w:style w:type="character" w:customStyle="1" w:styleId="ata11y">
    <w:name w:val="at_a11y"/>
    <w:rsid w:val="00A649AB"/>
  </w:style>
  <w:style w:type="character" w:customStyle="1" w:styleId="tpk">
    <w:name w:val="tpk"/>
    <w:rsid w:val="00A649AB"/>
  </w:style>
  <w:style w:type="character" w:customStyle="1" w:styleId="A24">
    <w:name w:val="A24"/>
    <w:uiPriority w:val="99"/>
    <w:rsid w:val="00A649AB"/>
    <w:rPr>
      <w:rFonts w:ascii="Paperback 24" w:hAnsi="Paperback 24" w:cs="Paperback 24" w:hint="default"/>
      <w:color w:val="000000"/>
      <w:sz w:val="32"/>
      <w:szCs w:val="32"/>
    </w:rPr>
  </w:style>
  <w:style w:type="character" w:customStyle="1" w:styleId="A25">
    <w:name w:val="A25"/>
    <w:uiPriority w:val="99"/>
    <w:rsid w:val="00A649AB"/>
    <w:rPr>
      <w:rFonts w:ascii="Webdings" w:hAnsi="Webdings" w:cs="Webdings" w:hint="default"/>
      <w:color w:val="000000"/>
      <w:sz w:val="16"/>
      <w:szCs w:val="16"/>
    </w:rPr>
  </w:style>
  <w:style w:type="character" w:customStyle="1" w:styleId="12TimesNewRoman">
    <w:name w:val="12 Times New Roman"/>
    <w:rsid w:val="00A649A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Headerorfooter">
    <w:name w:val="Header or footer_"/>
    <w:basedOn w:val="DefaultParagraphFont"/>
    <w:rsid w:val="00A649AB"/>
    <w:rPr>
      <w:rFonts w:ascii="Arial" w:eastAsia="Arial" w:hAnsi="Arial" w:cs="Arial" w:hint="default"/>
      <w:b w:val="0"/>
      <w:bCs w:val="0"/>
      <w:i w:val="0"/>
      <w:iCs w:val="0"/>
      <w:smallCaps w:val="0"/>
      <w:strike w:val="0"/>
      <w:dstrike w:val="0"/>
      <w:sz w:val="20"/>
      <w:szCs w:val="20"/>
      <w:u w:val="none"/>
      <w:effect w:val="none"/>
    </w:rPr>
  </w:style>
  <w:style w:type="character" w:customStyle="1" w:styleId="Bodytext21">
    <w:name w:val="Body text (2)_"/>
    <w:basedOn w:val="DefaultParagraphFont"/>
    <w:rsid w:val="00A649AB"/>
    <w:rPr>
      <w:rFonts w:ascii="Arial" w:eastAsia="Arial" w:hAnsi="Arial" w:cs="Arial" w:hint="default"/>
      <w:b/>
      <w:bCs/>
      <w:i w:val="0"/>
      <w:iCs w:val="0"/>
      <w:smallCaps w:val="0"/>
      <w:strike w:val="0"/>
      <w:dstrike w:val="0"/>
      <w:sz w:val="20"/>
      <w:szCs w:val="20"/>
      <w:u w:val="none"/>
      <w:effect w:val="none"/>
    </w:rPr>
  </w:style>
  <w:style w:type="character" w:customStyle="1" w:styleId="Bodytext22">
    <w:name w:val="Body text (2)"/>
    <w:basedOn w:val="Bodytext21"/>
    <w:rsid w:val="00A649AB"/>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A649AB"/>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2">
    <w:name w:val="Body text (3)_"/>
    <w:basedOn w:val="DefaultParagraphFont"/>
    <w:rsid w:val="00A649AB"/>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A649AB"/>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link w:val="Bodytext101"/>
    <w:rsid w:val="00A649AB"/>
    <w:rPr>
      <w:rFonts w:ascii="Arial" w:eastAsia="Arial" w:hAnsi="Arial" w:cs="Arial"/>
      <w:sz w:val="15"/>
      <w:szCs w:val="15"/>
      <w:shd w:val="clear" w:color="auto" w:fill="FFFFFF"/>
    </w:rPr>
  </w:style>
  <w:style w:type="character" w:customStyle="1" w:styleId="Bodytext33">
    <w:name w:val="Body text (3)"/>
    <w:basedOn w:val="Bodytext32"/>
    <w:rsid w:val="00A649AB"/>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A649AB"/>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A649AB"/>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A649AB"/>
    <w:rPr>
      <w:rFonts w:ascii="Arial" w:eastAsia="Arial" w:hAnsi="Arial" w:cs="Arial" w:hint="default"/>
      <w:b/>
      <w:bCs/>
      <w:i w:val="0"/>
      <w:iCs w:val="0"/>
      <w:smallCaps w:val="0"/>
      <w:strike w:val="0"/>
      <w:dstrike w:val="0"/>
      <w:sz w:val="15"/>
      <w:szCs w:val="15"/>
      <w:u w:val="none"/>
      <w:effect w:val="none"/>
    </w:rPr>
  </w:style>
  <w:style w:type="character" w:customStyle="1" w:styleId="Bodytext3Spacing0ptExact">
    <w:name w:val="Body text (3) + Spacing 0 pt Exact"/>
    <w:basedOn w:val="Bodytext32"/>
    <w:rsid w:val="00A649AB"/>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Bodytext82">
    <w:name w:val="Body text (82)_"/>
    <w:basedOn w:val="DefaultParagraphFont"/>
    <w:rsid w:val="00A649AB"/>
    <w:rPr>
      <w:rFonts w:ascii="CordiaUPC" w:eastAsia="CordiaUPC" w:hAnsi="CordiaUPC" w:cs="CordiaUPC" w:hint="default"/>
      <w:b/>
      <w:bCs/>
      <w:i w:val="0"/>
      <w:iCs w:val="0"/>
      <w:smallCaps w:val="0"/>
      <w:strike w:val="0"/>
      <w:dstrike w:val="0"/>
      <w:sz w:val="27"/>
      <w:szCs w:val="27"/>
      <w:u w:val="none"/>
      <w:effect w:val="none"/>
    </w:rPr>
  </w:style>
  <w:style w:type="character" w:customStyle="1" w:styleId="PicturecaptionSpacing0ptExact">
    <w:name w:val="Picture caption + Spacing 0 pt Exact"/>
    <w:basedOn w:val="Picturecaption"/>
    <w:rsid w:val="00A649AB"/>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A649AB"/>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A649AB"/>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A649AB"/>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1150">
    <w:name w:val="Body text (115)"/>
    <w:basedOn w:val="Bodytext115"/>
    <w:rsid w:val="00A649AB"/>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A649AB"/>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A649AB"/>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A649AB"/>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A649AB"/>
    <w:rPr>
      <w:rFonts w:ascii="Arial" w:eastAsia="Arial" w:hAnsi="Arial" w:cs="Arial" w:hint="default"/>
      <w:b/>
      <w:bCs/>
      <w:i w:val="0"/>
      <w:iCs w:val="0"/>
      <w:smallCaps w:val="0"/>
      <w:strike w:val="0"/>
      <w:dstrike w:val="0"/>
      <w:spacing w:val="3"/>
      <w:sz w:val="16"/>
      <w:szCs w:val="16"/>
      <w:u w:val="none"/>
      <w:effect w:val="none"/>
    </w:rPr>
  </w:style>
  <w:style w:type="character" w:customStyle="1" w:styleId="Picturecaption2Spacing0ptExact">
    <w:name w:val="Picture caption (2) + Spacing 0 pt Exact"/>
    <w:basedOn w:val="Picturecaption2"/>
    <w:rsid w:val="00A649AB"/>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A649AB"/>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A649AB"/>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
    <w:basedOn w:val="Bodytext140"/>
    <w:rsid w:val="00A649AB"/>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A649AB"/>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A649AB"/>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A649AB"/>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A649AB"/>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Bodytext460">
    <w:name w:val="Body text (46)"/>
    <w:basedOn w:val="Bodytext46"/>
    <w:rsid w:val="00A649AB"/>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A649AB"/>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A649AB"/>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A649AB"/>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A649A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A649AB"/>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57">
    <w:name w:val="Body text (157)_"/>
    <w:basedOn w:val="DefaultParagraphFont"/>
    <w:rsid w:val="00A649AB"/>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A649AB"/>
    <w:rPr>
      <w:rFonts w:ascii="CordiaUPC" w:eastAsia="CordiaUPC" w:hAnsi="CordiaUPC" w:cs="CordiaUPC" w:hint="default"/>
      <w:b/>
      <w:bCs/>
      <w:i w:val="0"/>
      <w:iCs w:val="0"/>
      <w:smallCaps w:val="0"/>
      <w:strike w:val="0"/>
      <w:dstrike w:val="0"/>
      <w:color w:val="000000"/>
      <w:spacing w:val="-10"/>
      <w:w w:val="100"/>
      <w:position w:val="0"/>
      <w:sz w:val="16"/>
      <w:szCs w:val="16"/>
      <w:u w:val="none"/>
      <w:effect w:val="none"/>
      <w:lang w:val="en-US"/>
    </w:rPr>
  </w:style>
  <w:style w:type="character" w:customStyle="1" w:styleId="Bodytext1570">
    <w:name w:val="Body text (157)"/>
    <w:basedOn w:val="Bodytext157"/>
    <w:rsid w:val="00A649AB"/>
    <w:rPr>
      <w:rFonts w:ascii="CordiaUPC" w:eastAsia="CordiaUPC" w:hAnsi="CordiaUPC" w:cs="CordiaUPC" w:hint="default"/>
      <w:b/>
      <w:bCs/>
      <w:i w:val="0"/>
      <w:iCs w:val="0"/>
      <w:smallCaps w:val="0"/>
      <w:strike/>
      <w:dstrike w:val="0"/>
      <w:color w:val="000000"/>
      <w:spacing w:val="150"/>
      <w:w w:val="100"/>
      <w:position w:val="0"/>
      <w:sz w:val="16"/>
      <w:szCs w:val="16"/>
      <w:u w:val="none"/>
      <w:effect w:val="none"/>
    </w:rPr>
  </w:style>
  <w:style w:type="character" w:customStyle="1" w:styleId="Heading2213pt">
    <w:name w:val="Heading #22 + 13 pt"/>
    <w:basedOn w:val="Heading22"/>
    <w:rsid w:val="00A649AB"/>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A649AB"/>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A649AB"/>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A649AB"/>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A649AB"/>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A649AB"/>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A649AB"/>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A649A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649AB"/>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
    <w:basedOn w:val="Bodytext32"/>
    <w:rsid w:val="00A649AB"/>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1"/>
    <w:rsid w:val="00A649AB"/>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5"/>
    <w:rsid w:val="00A649AB"/>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A649A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Spacing2pt">
    <w:name w:val="Heading #9 (2) + Spacing 2 pt"/>
    <w:basedOn w:val="Heading92"/>
    <w:rsid w:val="00A649A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Bodytext38Spacing0pt">
    <w:name w:val="Body text (38) + Spacing 0 pt"/>
    <w:basedOn w:val="Bodytext38"/>
    <w:rsid w:val="00A649AB"/>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A649AB"/>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A649AB"/>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A649AB"/>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A649AB"/>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649AB"/>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A649AB"/>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A649A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649AB"/>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A649AB"/>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A649AB"/>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A649AB"/>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A649AB"/>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A649AB"/>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5"/>
    <w:rsid w:val="00A649AB"/>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A649AB"/>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A649A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649AB"/>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A649AB"/>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A649AB"/>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A649AB"/>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A649AB"/>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A649A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649AB"/>
  </w:style>
  <w:style w:type="character" w:customStyle="1" w:styleId="article-quote-right">
    <w:name w:val="article-quote-right"/>
    <w:basedOn w:val="DefaultParagraphFont"/>
    <w:rsid w:val="00A649AB"/>
  </w:style>
  <w:style w:type="character" w:customStyle="1" w:styleId="StyleBox12ptBold">
    <w:name w:val="Style Box + 12 pt Bold"/>
    <w:basedOn w:val="DefaultParagraphFont"/>
    <w:rsid w:val="00A649AB"/>
    <w:rPr>
      <w:rFonts w:ascii="Georgia" w:hAnsi="Georgia" w:hint="default"/>
      <w:b/>
      <w:bCs/>
      <w:sz w:val="22"/>
      <w:u w:val="single"/>
      <w:bdr w:val="none" w:sz="0" w:space="0" w:color="auto" w:frame="1"/>
    </w:rPr>
  </w:style>
  <w:style w:type="character" w:customStyle="1" w:styleId="StyleBox12pt">
    <w:name w:val="Style Box + 12 pt"/>
    <w:basedOn w:val="DefaultParagraphFont"/>
    <w:rsid w:val="00A649A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649AB"/>
    <w:rPr>
      <w:rFonts w:ascii="Georgia" w:hAnsi="Georgia" w:cs="Calibri" w:hint="default"/>
      <w:b w:val="0"/>
      <w:bCs/>
      <w:i w:val="0"/>
      <w:iCs w:val="0"/>
      <w:sz w:val="22"/>
      <w:u w:val="single"/>
      <w:bdr w:val="none" w:sz="0" w:space="0" w:color="auto" w:frame="1"/>
    </w:rPr>
  </w:style>
  <w:style w:type="character" w:customStyle="1" w:styleId="commentstext0">
    <w:name w:val="commentstext"/>
    <w:rsid w:val="00A649AB"/>
  </w:style>
  <w:style w:type="character" w:customStyle="1" w:styleId="NothingChar1">
    <w:name w:val="Nothing Char1"/>
    <w:basedOn w:val="DefaultParagraphFont"/>
    <w:rsid w:val="00A649AB"/>
    <w:rPr>
      <w:lang w:val="en-US" w:eastAsia="en-US" w:bidi="ar-SA"/>
    </w:rPr>
  </w:style>
  <w:style w:type="character" w:customStyle="1" w:styleId="wikicreatelink">
    <w:name w:val="wikicreatelink"/>
    <w:basedOn w:val="DefaultParagraphFont"/>
    <w:rsid w:val="00A649AB"/>
  </w:style>
  <w:style w:type="character" w:customStyle="1" w:styleId="facebook-share-count">
    <w:name w:val="facebook-share-count"/>
    <w:basedOn w:val="DefaultParagraphFont"/>
    <w:rsid w:val="00A649AB"/>
  </w:style>
  <w:style w:type="character" w:customStyle="1" w:styleId="tickerwrap">
    <w:name w:val="ticker_wrap"/>
    <w:basedOn w:val="DefaultParagraphFont"/>
    <w:rsid w:val="00A649AB"/>
  </w:style>
  <w:style w:type="character" w:customStyle="1" w:styleId="smallcaps0">
    <w:name w:val="small_caps"/>
    <w:basedOn w:val="DefaultParagraphFont"/>
    <w:rsid w:val="00A649AB"/>
  </w:style>
  <w:style w:type="character" w:customStyle="1" w:styleId="StyleGaramondText1">
    <w:name w:val="Style Garamond Text 1"/>
    <w:basedOn w:val="DefaultParagraphFont"/>
    <w:rsid w:val="00A649A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649AB"/>
    <w:rPr>
      <w:rFonts w:ascii="Georgia" w:hAnsi="Georgia" w:hint="default"/>
      <w:color w:val="0D0D0D" w:themeColor="text1" w:themeTint="F2"/>
      <w:sz w:val="22"/>
      <w:u w:val="single"/>
    </w:rPr>
  </w:style>
  <w:style w:type="character" w:customStyle="1" w:styleId="StyleBoldUnderlineBorderSinglesolidlineAuto05pt">
    <w:name w:val="Style Bold Underline Border: : (Single solid line Auto  0.5 pt ..."/>
    <w:basedOn w:val="DefaultParagraphFont"/>
    <w:rsid w:val="00A649AB"/>
    <w:rPr>
      <w:b/>
      <w:bCs/>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A649AB"/>
    <w:rPr>
      <w:b w:val="0"/>
      <w:bCs w:val="0"/>
      <w:strike w:val="0"/>
      <w:dstrike w:val="0"/>
      <w:sz w:val="14"/>
      <w:u w:val="none"/>
      <w:effect w:val="none"/>
    </w:rPr>
  </w:style>
  <w:style w:type="character" w:customStyle="1" w:styleId="Style7ptBold">
    <w:name w:val="Style 7 pt Bold"/>
    <w:basedOn w:val="DefaultParagraphFont"/>
    <w:rsid w:val="00A649AB"/>
    <w:rPr>
      <w:b w:val="0"/>
      <w:bCs/>
      <w:sz w:val="14"/>
    </w:rPr>
  </w:style>
  <w:style w:type="character" w:styleId="HTMLAcronym">
    <w:name w:val="HTML Acronym"/>
    <w:uiPriority w:val="99"/>
    <w:unhideWhenUsed/>
    <w:rsid w:val="00A649AB"/>
  </w:style>
  <w:style w:type="paragraph" w:styleId="NormalIndent">
    <w:name w:val="Normal Indent"/>
    <w:basedOn w:val="Normal"/>
    <w:rsid w:val="00A649AB"/>
    <w:pPr>
      <w:ind w:left="720"/>
    </w:pPr>
    <w:rPr>
      <w:rFonts w:eastAsia="Times New Roman"/>
      <w:szCs w:val="20"/>
    </w:rPr>
  </w:style>
  <w:style w:type="paragraph" w:styleId="EnvelopeReturn">
    <w:name w:val="envelope return"/>
    <w:basedOn w:val="Normal"/>
    <w:rsid w:val="00A649AB"/>
    <w:rPr>
      <w:rFonts w:eastAsia="Times New Roman"/>
      <w:sz w:val="24"/>
      <w:szCs w:val="20"/>
    </w:rPr>
  </w:style>
  <w:style w:type="paragraph" w:styleId="EnvelopeAddress">
    <w:name w:val="envelope address"/>
    <w:basedOn w:val="Normal"/>
    <w:rsid w:val="00A649AB"/>
    <w:pPr>
      <w:framePr w:w="7920" w:h="1980" w:hRule="exact" w:hSpace="180" w:wrap="auto" w:hAnchor="page" w:xAlign="center" w:yAlign="bottom"/>
      <w:ind w:left="2880"/>
    </w:pPr>
    <w:rPr>
      <w:rFonts w:eastAsia="Times New Roman"/>
      <w:sz w:val="28"/>
    </w:rPr>
  </w:style>
  <w:style w:type="paragraph" w:styleId="HTMLAddress">
    <w:name w:val="HTML Address"/>
    <w:basedOn w:val="Normal"/>
    <w:link w:val="HTMLAddressChar"/>
    <w:uiPriority w:val="99"/>
    <w:unhideWhenUsed/>
    <w:rsid w:val="00A649AB"/>
    <w:rPr>
      <w:rFonts w:eastAsia="Times New Roman"/>
      <w:i/>
      <w:iCs/>
      <w:sz w:val="24"/>
    </w:rPr>
  </w:style>
  <w:style w:type="character" w:customStyle="1" w:styleId="HTMLAddressChar">
    <w:name w:val="HTML Address Char"/>
    <w:basedOn w:val="DefaultParagraphFont"/>
    <w:link w:val="HTMLAddress"/>
    <w:uiPriority w:val="99"/>
    <w:rsid w:val="00A649AB"/>
    <w:rPr>
      <w:rFonts w:ascii="Georgia" w:eastAsia="Times New Roman" w:hAnsi="Georgia" w:cs="Calibri"/>
      <w:i/>
      <w:iCs/>
      <w:szCs w:val="22"/>
    </w:rPr>
  </w:style>
  <w:style w:type="paragraph" w:styleId="Index1">
    <w:name w:val="index 1"/>
    <w:basedOn w:val="Normal"/>
    <w:next w:val="Normal"/>
    <w:autoRedefine/>
    <w:unhideWhenUsed/>
    <w:rsid w:val="00A649AB"/>
    <w:pPr>
      <w:ind w:left="220" w:hanging="220"/>
    </w:pPr>
    <w:rPr>
      <w:rFonts w:ascii="Garamond" w:hAnsi="Garamond"/>
    </w:rPr>
  </w:style>
  <w:style w:type="character" w:customStyle="1" w:styleId="cardunderlineChar0">
    <w:name w:val="card underline Char"/>
    <w:link w:val="cardunderline"/>
    <w:locked/>
    <w:rsid w:val="00A649AB"/>
    <w:rPr>
      <w:rFonts w:ascii="Garamond" w:eastAsia="Calibri" w:hAnsi="Garamond" w:cs="Times New Roman"/>
      <w:sz w:val="20"/>
      <w:szCs w:val="20"/>
      <w:u w:val="single"/>
    </w:rPr>
  </w:style>
  <w:style w:type="paragraph" w:customStyle="1" w:styleId="cardunderline">
    <w:name w:val="card underline"/>
    <w:basedOn w:val="Normal"/>
    <w:link w:val="cardunderlineChar0"/>
    <w:qFormat/>
    <w:rsid w:val="00A649AB"/>
    <w:rPr>
      <w:rFonts w:ascii="Garamond" w:eastAsia="Calibri" w:hAnsi="Garamond" w:cs="Times New Roman"/>
      <w:sz w:val="20"/>
      <w:szCs w:val="20"/>
      <w:u w:val="single"/>
    </w:rPr>
  </w:style>
  <w:style w:type="character" w:customStyle="1" w:styleId="StyleHeading4UnderlinedsmalltextGaramondChar">
    <w:name w:val="Style Heading 4Underlinedsmall text + Garamond Char"/>
    <w:link w:val="StyleHeading4UnderlinedsmalltextGaramond"/>
    <w:locked/>
    <w:rsid w:val="00A649AB"/>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A649AB"/>
    <w:rPr>
      <w:rFonts w:ascii="Garamond" w:eastAsia="Times New Roman" w:hAnsi="Garamond" w:cs="Times New Roman"/>
      <w:b w:val="0"/>
      <w:bCs w:val="0"/>
      <w:iCs/>
      <w:sz w:val="24"/>
      <w:szCs w:val="20"/>
      <w:u w:val="single"/>
    </w:rPr>
  </w:style>
  <w:style w:type="paragraph" w:customStyle="1" w:styleId="Heading2-NotBold">
    <w:name w:val="Heading 2 - Not Bold"/>
    <w:basedOn w:val="Heading2"/>
    <w:autoRedefine/>
    <w:qFormat/>
    <w:rsid w:val="00A649AB"/>
    <w:pPr>
      <w:keepNext w:val="0"/>
      <w:keepLines w:val="0"/>
      <w:pageBreakBefore w:val="0"/>
      <w:jc w:val="left"/>
    </w:pPr>
    <w:rPr>
      <w:rFonts w:ascii="Garamond" w:eastAsia="Calibri" w:hAnsi="Garamond" w:cs="Times New Roman"/>
      <w:b w:val="0"/>
      <w:caps/>
      <w:sz w:val="22"/>
      <w:u w:val="none"/>
    </w:rPr>
  </w:style>
  <w:style w:type="paragraph" w:customStyle="1" w:styleId="Heading2-Bold">
    <w:name w:val="Heading 2 - Bold"/>
    <w:basedOn w:val="Normal"/>
    <w:autoRedefine/>
    <w:qFormat/>
    <w:rsid w:val="00A649AB"/>
    <w:rPr>
      <w:rFonts w:ascii="Garamond" w:eastAsia="Calibri" w:hAnsi="Garamond"/>
      <w:b/>
    </w:rPr>
  </w:style>
  <w:style w:type="paragraph" w:customStyle="1" w:styleId="tag">
    <w:name w:val="%tag"/>
    <w:basedOn w:val="Normal"/>
    <w:next w:val="Normal"/>
    <w:link w:val="tagChar0"/>
    <w:qFormat/>
    <w:rsid w:val="00A649AB"/>
    <w:rPr>
      <w:rFonts w:ascii="Garamond" w:eastAsia="Calibri" w:hAnsi="Garamond"/>
      <w:bCs/>
      <w:sz w:val="18"/>
    </w:rPr>
  </w:style>
  <w:style w:type="character" w:customStyle="1" w:styleId="Style2Char">
    <w:name w:val="Style 2 Char"/>
    <w:link w:val="Style2"/>
    <w:locked/>
    <w:rsid w:val="00A649AB"/>
    <w:rPr>
      <w:rFonts w:ascii="Georgia" w:eastAsiaTheme="minorHAnsi" w:hAnsi="Georgia" w:cs="Calibri"/>
      <w:sz w:val="22"/>
      <w:szCs w:val="20"/>
    </w:rPr>
  </w:style>
  <w:style w:type="character" w:customStyle="1" w:styleId="GAUnderlineChar">
    <w:name w:val="GA Underline Char"/>
    <w:link w:val="GAUnderline"/>
    <w:locked/>
    <w:rsid w:val="00A649AB"/>
    <w:rPr>
      <w:rFonts w:ascii="Garamond" w:eastAsia="Times New Roman" w:hAnsi="Garamond" w:cs="Times New Roman"/>
      <w:sz w:val="20"/>
      <w:szCs w:val="20"/>
      <w:u w:val="single"/>
    </w:rPr>
  </w:style>
  <w:style w:type="paragraph" w:customStyle="1" w:styleId="GAUnderline">
    <w:name w:val="GA Underline"/>
    <w:basedOn w:val="Normal"/>
    <w:link w:val="GAUnderlineChar"/>
    <w:qFormat/>
    <w:rsid w:val="00A649AB"/>
    <w:rPr>
      <w:rFonts w:ascii="Garamond" w:eastAsia="Times New Roman" w:hAnsi="Garamond" w:cs="Times New Roman"/>
      <w:sz w:val="20"/>
      <w:szCs w:val="20"/>
      <w:u w:val="single"/>
    </w:rPr>
  </w:style>
  <w:style w:type="character" w:customStyle="1" w:styleId="textsmallChar0">
    <w:name w:val="textsmall Char"/>
    <w:link w:val="textsmall0"/>
    <w:locked/>
    <w:rsid w:val="00A649AB"/>
    <w:rPr>
      <w:rFonts w:ascii="Georgia" w:eastAsia="Times New Roman" w:hAnsi="Georgia" w:cs="Calibri"/>
      <w:sz w:val="16"/>
      <w:szCs w:val="22"/>
    </w:rPr>
  </w:style>
  <w:style w:type="character" w:customStyle="1" w:styleId="MicroChar">
    <w:name w:val="Micro Char"/>
    <w:link w:val="Micro"/>
    <w:locked/>
    <w:rsid w:val="00A649AB"/>
    <w:rPr>
      <w:rFonts w:ascii="Arial" w:eastAsia="Times New Roman" w:hAnsi="Arial" w:cs="Times New Roman"/>
      <w:sz w:val="12"/>
    </w:rPr>
  </w:style>
  <w:style w:type="paragraph" w:customStyle="1" w:styleId="Micro">
    <w:name w:val="Micro"/>
    <w:basedOn w:val="Normal"/>
    <w:next w:val="Normal"/>
    <w:link w:val="MicroChar"/>
    <w:qFormat/>
    <w:rsid w:val="00A649AB"/>
    <w:rPr>
      <w:rFonts w:eastAsia="Times New Roman" w:cs="Times New Roman"/>
      <w:sz w:val="12"/>
    </w:rPr>
  </w:style>
  <w:style w:type="paragraph" w:customStyle="1" w:styleId="h-lead">
    <w:name w:val="h-lead"/>
    <w:basedOn w:val="Normal"/>
    <w:qFormat/>
    <w:rsid w:val="00A649AB"/>
    <w:pPr>
      <w:spacing w:before="100" w:beforeAutospacing="1" w:after="100" w:afterAutospacing="1"/>
    </w:pPr>
    <w:rPr>
      <w:rFonts w:eastAsia="Times New Roman"/>
      <w:sz w:val="24"/>
    </w:rPr>
  </w:style>
  <w:style w:type="paragraph" w:customStyle="1" w:styleId="intro">
    <w:name w:val="intro"/>
    <w:basedOn w:val="Normal"/>
    <w:qFormat/>
    <w:rsid w:val="00A649AB"/>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A649AB"/>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A649AB"/>
    <w:pPr>
      <w:keepNext w:val="0"/>
      <w:keepLines w:val="0"/>
      <w:pageBreakBefore w:val="0"/>
      <w:spacing w:before="60" w:after="60"/>
      <w:jc w:val="left"/>
    </w:pPr>
    <w:rPr>
      <w:rFonts w:ascii="Bell MT" w:eastAsia="Times New Roman" w:hAnsi="Bell MT" w:cs="Times New Roman"/>
      <w:bCs w:val="0"/>
      <w:sz w:val="24"/>
      <w:szCs w:val="28"/>
      <w:u w:val="none"/>
    </w:rPr>
  </w:style>
  <w:style w:type="paragraph" w:customStyle="1" w:styleId="F3-TagAuthor">
    <w:name w:val="F3 - Tag/Author"/>
    <w:basedOn w:val="Normal"/>
    <w:qFormat/>
    <w:rsid w:val="00A649AB"/>
    <w:rPr>
      <w:rFonts w:eastAsia="Times New Roman"/>
      <w:b/>
    </w:rPr>
  </w:style>
  <w:style w:type="paragraph" w:customStyle="1" w:styleId="F5-UnderlineNormal">
    <w:name w:val="F5 - Underline Normal"/>
    <w:basedOn w:val="Normal"/>
    <w:qFormat/>
    <w:rsid w:val="00A649AB"/>
    <w:rPr>
      <w:rFonts w:eastAsia="Calibri"/>
      <w:u w:val="single"/>
    </w:rPr>
  </w:style>
  <w:style w:type="paragraph" w:customStyle="1" w:styleId="Brief-PrimarySource">
    <w:name w:val="Brief - Primary Source"/>
    <w:basedOn w:val="Normal"/>
    <w:qFormat/>
    <w:rsid w:val="00A649AB"/>
    <w:rPr>
      <w:rFonts w:eastAsia="Times New Roman"/>
      <w:b/>
      <w:sz w:val="24"/>
      <w:u w:val="single"/>
    </w:rPr>
  </w:style>
  <w:style w:type="paragraph" w:customStyle="1" w:styleId="Brief-Underline">
    <w:name w:val="Brief - Underline"/>
    <w:basedOn w:val="Normal"/>
    <w:qFormat/>
    <w:rsid w:val="00A649AB"/>
    <w:rPr>
      <w:rFonts w:eastAsia="Times New Roman"/>
      <w:u w:val="single"/>
    </w:rPr>
  </w:style>
  <w:style w:type="paragraph" w:customStyle="1" w:styleId="Brief">
    <w:name w:val="Brief"/>
    <w:basedOn w:val="Brief-PrimarySource"/>
    <w:qFormat/>
    <w:rsid w:val="00A649AB"/>
    <w:rPr>
      <w:b w:val="0"/>
    </w:rPr>
  </w:style>
  <w:style w:type="paragraph" w:customStyle="1" w:styleId="CM2">
    <w:name w:val="CM2"/>
    <w:basedOn w:val="Normal"/>
    <w:next w:val="Normal"/>
    <w:qFormat/>
    <w:rsid w:val="00A649AB"/>
    <w:pPr>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A649AB"/>
    <w:pPr>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A649AB"/>
    <w:pPr>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A649AB"/>
    <w:pPr>
      <w:spacing w:line="276" w:lineRule="atLeast"/>
    </w:pPr>
    <w:rPr>
      <w:rFonts w:ascii="Times New Roman" w:eastAsia="Times New Roman" w:hAnsi="Times New Roman" w:cs="Times New Roman"/>
      <w:color w:val="auto"/>
      <w:szCs w:val="22"/>
    </w:rPr>
  </w:style>
  <w:style w:type="paragraph" w:customStyle="1" w:styleId="CM34">
    <w:name w:val="CM34"/>
    <w:basedOn w:val="Default"/>
    <w:next w:val="Default"/>
    <w:qFormat/>
    <w:rsid w:val="00A649AB"/>
    <w:rPr>
      <w:rFonts w:ascii="Times New Roman" w:eastAsia="Times New Roman" w:hAnsi="Times New Roman" w:cs="Times New Roman"/>
      <w:color w:val="auto"/>
      <w:szCs w:val="22"/>
    </w:rPr>
  </w:style>
  <w:style w:type="paragraph" w:customStyle="1" w:styleId="CM56">
    <w:name w:val="CM56"/>
    <w:basedOn w:val="Default"/>
    <w:next w:val="Default"/>
    <w:qFormat/>
    <w:rsid w:val="00A649AB"/>
    <w:rPr>
      <w:rFonts w:ascii="Times New Roman" w:hAnsi="Times New Roman" w:cs="Times New Roman"/>
      <w:color w:val="auto"/>
      <w:szCs w:val="22"/>
    </w:rPr>
  </w:style>
  <w:style w:type="paragraph" w:customStyle="1" w:styleId="CM58">
    <w:name w:val="CM58"/>
    <w:basedOn w:val="Default"/>
    <w:next w:val="Default"/>
    <w:qFormat/>
    <w:rsid w:val="00A649AB"/>
    <w:rPr>
      <w:rFonts w:ascii="Times New Roman" w:hAnsi="Times New Roman" w:cs="Times New Roman"/>
      <w:color w:val="auto"/>
      <w:szCs w:val="22"/>
    </w:rPr>
  </w:style>
  <w:style w:type="paragraph" w:customStyle="1" w:styleId="CM57">
    <w:name w:val="CM57"/>
    <w:basedOn w:val="Default"/>
    <w:next w:val="Default"/>
    <w:qFormat/>
    <w:rsid w:val="00A649AB"/>
    <w:rPr>
      <w:rFonts w:ascii="Times New Roman" w:hAnsi="Times New Roman" w:cs="Times New Roman"/>
      <w:color w:val="auto"/>
      <w:szCs w:val="22"/>
    </w:rPr>
  </w:style>
  <w:style w:type="paragraph" w:customStyle="1" w:styleId="CM49">
    <w:name w:val="CM49"/>
    <w:basedOn w:val="Default"/>
    <w:next w:val="Default"/>
    <w:qFormat/>
    <w:rsid w:val="00A649AB"/>
    <w:rPr>
      <w:rFonts w:ascii="Times New Roman" w:hAnsi="Times New Roman" w:cs="Times New Roman"/>
      <w:color w:val="auto"/>
      <w:szCs w:val="22"/>
    </w:rPr>
  </w:style>
  <w:style w:type="paragraph" w:customStyle="1" w:styleId="CM41">
    <w:name w:val="CM41"/>
    <w:basedOn w:val="Default"/>
    <w:next w:val="Default"/>
    <w:qFormat/>
    <w:rsid w:val="00A649AB"/>
    <w:rPr>
      <w:rFonts w:ascii="Times New Roman" w:hAnsi="Times New Roman" w:cs="Times New Roman"/>
      <w:color w:val="auto"/>
      <w:szCs w:val="22"/>
    </w:rPr>
  </w:style>
  <w:style w:type="paragraph" w:customStyle="1" w:styleId="Normal-SIGN2">
    <w:name w:val="Normal-SIGN2"/>
    <w:basedOn w:val="Default"/>
    <w:next w:val="Default"/>
    <w:qFormat/>
    <w:rsid w:val="00A649AB"/>
    <w:rPr>
      <w:rFonts w:ascii="Times New Roman" w:hAnsi="Times New Roman" w:cs="Times New Roman"/>
      <w:color w:val="auto"/>
      <w:szCs w:val="22"/>
    </w:rPr>
  </w:style>
  <w:style w:type="paragraph" w:customStyle="1" w:styleId="Normal-SIGN1">
    <w:name w:val="Normal-SIGN1"/>
    <w:basedOn w:val="Default"/>
    <w:next w:val="Default"/>
    <w:qFormat/>
    <w:rsid w:val="00A649AB"/>
    <w:rPr>
      <w:rFonts w:ascii="Times New Roman" w:hAnsi="Times New Roman" w:cs="Times New Roman"/>
      <w:color w:val="auto"/>
      <w:szCs w:val="22"/>
    </w:rPr>
  </w:style>
  <w:style w:type="paragraph" w:customStyle="1" w:styleId="CM33">
    <w:name w:val="CM33"/>
    <w:basedOn w:val="Default"/>
    <w:next w:val="Default"/>
    <w:qFormat/>
    <w:rsid w:val="00A649AB"/>
    <w:rPr>
      <w:rFonts w:ascii="Times New Roman" w:hAnsi="Times New Roman" w:cs="Times New Roman"/>
      <w:color w:val="auto"/>
      <w:szCs w:val="22"/>
    </w:rPr>
  </w:style>
  <w:style w:type="paragraph" w:customStyle="1" w:styleId="CM37">
    <w:name w:val="CM37"/>
    <w:basedOn w:val="Default"/>
    <w:next w:val="Default"/>
    <w:qFormat/>
    <w:rsid w:val="00A649AB"/>
    <w:rPr>
      <w:rFonts w:ascii="Times New Roman" w:hAnsi="Times New Roman" w:cs="Times New Roman"/>
      <w:color w:val="auto"/>
      <w:szCs w:val="22"/>
    </w:rPr>
  </w:style>
  <w:style w:type="paragraph" w:customStyle="1" w:styleId="CM7">
    <w:name w:val="CM7"/>
    <w:basedOn w:val="Default"/>
    <w:next w:val="Default"/>
    <w:qFormat/>
    <w:rsid w:val="00A649AB"/>
    <w:pPr>
      <w:spacing w:line="553" w:lineRule="atLeast"/>
    </w:pPr>
    <w:rPr>
      <w:rFonts w:ascii="Times New Roman" w:hAnsi="Times New Roman" w:cs="Times New Roman"/>
      <w:color w:val="auto"/>
      <w:szCs w:val="22"/>
    </w:rPr>
  </w:style>
  <w:style w:type="paragraph" w:customStyle="1" w:styleId="Brief-SecondarySource">
    <w:name w:val="Brief - Secondary Source"/>
    <w:basedOn w:val="Normal"/>
    <w:qFormat/>
    <w:rsid w:val="00A649AB"/>
    <w:rPr>
      <w:rFonts w:eastAsia="Times New Roman"/>
      <w:sz w:val="14"/>
      <w:szCs w:val="20"/>
    </w:rPr>
  </w:style>
  <w:style w:type="paragraph" w:customStyle="1" w:styleId="Brief-Card">
    <w:name w:val="Brief - Card"/>
    <w:basedOn w:val="Normal"/>
    <w:qFormat/>
    <w:rsid w:val="00A649AB"/>
    <w:rPr>
      <w:rFonts w:eastAsia="Times New Roman"/>
    </w:rPr>
  </w:style>
  <w:style w:type="paragraph" w:customStyle="1" w:styleId="Normal3">
    <w:name w:val="Normal+3"/>
    <w:basedOn w:val="Normal"/>
    <w:next w:val="Normal"/>
    <w:qFormat/>
    <w:rsid w:val="00A649AB"/>
    <w:pPr>
      <w:autoSpaceDE w:val="0"/>
      <w:autoSpaceDN w:val="0"/>
      <w:adjustRightInd w:val="0"/>
    </w:pPr>
    <w:rPr>
      <w:rFonts w:eastAsia="Times New Roman"/>
      <w:sz w:val="24"/>
    </w:rPr>
  </w:style>
  <w:style w:type="paragraph" w:customStyle="1" w:styleId="Normal10">
    <w:name w:val="Normal+1"/>
    <w:basedOn w:val="Normal"/>
    <w:next w:val="Normal"/>
    <w:qFormat/>
    <w:rsid w:val="00A649AB"/>
    <w:pPr>
      <w:autoSpaceDE w:val="0"/>
      <w:autoSpaceDN w:val="0"/>
      <w:adjustRightInd w:val="0"/>
    </w:pPr>
    <w:rPr>
      <w:rFonts w:eastAsia="Times New Roman"/>
      <w:sz w:val="24"/>
    </w:rPr>
  </w:style>
  <w:style w:type="paragraph" w:customStyle="1" w:styleId="Heading231">
    <w:name w:val="Heading 2+3"/>
    <w:basedOn w:val="Normal"/>
    <w:next w:val="Normal"/>
    <w:qFormat/>
    <w:rsid w:val="00A649AB"/>
    <w:pPr>
      <w:autoSpaceDE w:val="0"/>
      <w:autoSpaceDN w:val="0"/>
      <w:adjustRightInd w:val="0"/>
    </w:pPr>
    <w:rPr>
      <w:rFonts w:eastAsia="Times New Roman"/>
      <w:sz w:val="24"/>
    </w:rPr>
  </w:style>
  <w:style w:type="paragraph" w:customStyle="1" w:styleId="Normal5">
    <w:name w:val="Normal+5"/>
    <w:basedOn w:val="Default"/>
    <w:next w:val="Default"/>
    <w:qFormat/>
    <w:rsid w:val="00A649AB"/>
    <w:rPr>
      <w:rFonts w:ascii="Arial Black" w:eastAsia="Times New Roman" w:hAnsi="Arial Black" w:cs="Times New Roman"/>
      <w:color w:val="auto"/>
      <w:szCs w:val="22"/>
    </w:rPr>
  </w:style>
  <w:style w:type="paragraph" w:customStyle="1" w:styleId="Cover1">
    <w:name w:val="Cover 1"/>
    <w:basedOn w:val="Normal"/>
    <w:next w:val="Normal"/>
    <w:qFormat/>
    <w:rsid w:val="00A649AB"/>
    <w:pPr>
      <w:autoSpaceDE w:val="0"/>
      <w:autoSpaceDN w:val="0"/>
      <w:adjustRightInd w:val="0"/>
    </w:pPr>
    <w:rPr>
      <w:rFonts w:eastAsia="Times New Roman"/>
      <w:sz w:val="24"/>
    </w:rPr>
  </w:style>
  <w:style w:type="paragraph" w:customStyle="1" w:styleId="Cover2">
    <w:name w:val="Cover 2"/>
    <w:basedOn w:val="Normal"/>
    <w:next w:val="Normal"/>
    <w:qFormat/>
    <w:rsid w:val="00A649AB"/>
    <w:pPr>
      <w:autoSpaceDE w:val="0"/>
      <w:autoSpaceDN w:val="0"/>
      <w:adjustRightInd w:val="0"/>
    </w:pPr>
    <w:rPr>
      <w:rFonts w:eastAsia="Times New Roman"/>
      <w:sz w:val="24"/>
    </w:rPr>
  </w:style>
  <w:style w:type="paragraph" w:customStyle="1" w:styleId="ReportDate">
    <w:name w:val="ReportDate"/>
    <w:basedOn w:val="Default"/>
    <w:next w:val="Default"/>
    <w:qFormat/>
    <w:rsid w:val="00A649AB"/>
    <w:rPr>
      <w:rFonts w:ascii="Times New Roman" w:eastAsia="Times New Roman" w:hAnsi="Times New Roman" w:cs="Times New Roman"/>
      <w:color w:val="auto"/>
      <w:szCs w:val="22"/>
    </w:rPr>
  </w:style>
  <w:style w:type="paragraph" w:customStyle="1" w:styleId="CM30">
    <w:name w:val="CM30"/>
    <w:basedOn w:val="Default"/>
    <w:next w:val="Default"/>
    <w:qFormat/>
    <w:rsid w:val="00A649AB"/>
    <w:rPr>
      <w:rFonts w:ascii="Times New Roman" w:hAnsi="Times New Roman" w:cs="Times New Roman"/>
      <w:color w:val="auto"/>
      <w:szCs w:val="22"/>
    </w:rPr>
  </w:style>
  <w:style w:type="paragraph" w:customStyle="1" w:styleId="CM28">
    <w:name w:val="CM28"/>
    <w:basedOn w:val="Default"/>
    <w:next w:val="Default"/>
    <w:qFormat/>
    <w:rsid w:val="00A649AB"/>
    <w:rPr>
      <w:rFonts w:ascii="Times New Roman" w:hAnsi="Times New Roman" w:cs="Times New Roman"/>
      <w:color w:val="auto"/>
      <w:szCs w:val="22"/>
    </w:rPr>
  </w:style>
  <w:style w:type="paragraph" w:customStyle="1" w:styleId="CM8">
    <w:name w:val="CM8"/>
    <w:basedOn w:val="Default"/>
    <w:next w:val="Default"/>
    <w:qFormat/>
    <w:rsid w:val="00A649AB"/>
    <w:rPr>
      <w:rFonts w:ascii="Times New Roman" w:hAnsi="Times New Roman" w:cs="Times New Roman"/>
      <w:color w:val="auto"/>
      <w:szCs w:val="22"/>
    </w:rPr>
  </w:style>
  <w:style w:type="paragraph" w:customStyle="1" w:styleId="DoubleUnderlined">
    <w:name w:val="Double Underlined"/>
    <w:basedOn w:val="Heading2"/>
    <w:autoRedefine/>
    <w:qFormat/>
    <w:rsid w:val="00A649AB"/>
    <w:pPr>
      <w:keepLines w:val="0"/>
      <w:pageBreakBefore w:val="0"/>
      <w:suppressAutoHyphens/>
      <w:contextualSpacing/>
      <w:jc w:val="left"/>
    </w:pPr>
    <w:rPr>
      <w:rFonts w:ascii="Trebuchet MS" w:eastAsia="Times New Roman" w:hAnsi="Trebuchet MS" w:cs="Times New Roman"/>
      <w:b w:val="0"/>
      <w:caps/>
      <w:sz w:val="22"/>
      <w:szCs w:val="20"/>
      <w:u w:val="thick"/>
    </w:rPr>
  </w:style>
  <w:style w:type="paragraph" w:customStyle="1" w:styleId="IndexFixer">
    <w:name w:val="Index Fixer"/>
    <w:basedOn w:val="Heading1"/>
    <w:qFormat/>
    <w:rsid w:val="00A649AB"/>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s="Times New Roman"/>
      <w:sz w:val="32"/>
      <w:szCs w:val="20"/>
    </w:rPr>
  </w:style>
  <w:style w:type="paragraph" w:customStyle="1" w:styleId="StyleLeft025Right025TopSinglesolidlineAuto">
    <w:name w:val="Style Left:  0.25&quot; Right:  0.25&quot; Top: (Single solid line Auto  ..."/>
    <w:basedOn w:val="Normal"/>
    <w:qFormat/>
    <w:rsid w:val="00A649A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PageHeader-Underline18pt">
    <w:name w:val="Page Header - Underline 18 pt"/>
    <w:qFormat/>
    <w:rsid w:val="00A649AB"/>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A649AB"/>
    <w:pPr>
      <w:keepLines w:val="0"/>
      <w:pageBreakBefore w:val="0"/>
      <w:suppressAutoHyphens/>
      <w:contextualSpacing/>
      <w:jc w:val="left"/>
    </w:pPr>
    <w:rPr>
      <w:rFonts w:eastAsia="Times New Roman" w:cs="Arial"/>
      <w:bCs w:val="0"/>
      <w:iCs/>
      <w:caps/>
      <w:sz w:val="24"/>
      <w:szCs w:val="28"/>
      <w:u w:val="none"/>
    </w:rPr>
  </w:style>
  <w:style w:type="paragraph" w:customStyle="1" w:styleId="StyleHeading110pt">
    <w:name w:val="Style Heading 1 + 10 pt"/>
    <w:basedOn w:val="Heading1"/>
    <w:qFormat/>
    <w:rsid w:val="00A649A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val="0"/>
      <w:kern w:val="32"/>
      <w:sz w:val="32"/>
    </w:rPr>
  </w:style>
  <w:style w:type="paragraph" w:customStyle="1" w:styleId="StyleStyleHeading110pt10pt">
    <w:name w:val="Style Style Heading 1 + 10 pt + 10 pt"/>
    <w:basedOn w:val="StyleHeading110pt"/>
    <w:qFormat/>
    <w:rsid w:val="00A649AB"/>
  </w:style>
  <w:style w:type="paragraph" w:customStyle="1" w:styleId="StyleUnderliningTimesNewRomanBoldNounderlineKernat16">
    <w:name w:val="Style Underlining + Times New Roman Bold No underline Kern at 16..."/>
    <w:basedOn w:val="Normal"/>
    <w:qFormat/>
    <w:rsid w:val="00A649A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A649AB"/>
    <w:rPr>
      <w:rFonts w:eastAsia="Times New Roman"/>
      <w:b/>
      <w:bCs/>
      <w:kern w:val="32"/>
      <w:sz w:val="32"/>
      <w:szCs w:val="32"/>
    </w:rPr>
  </w:style>
  <w:style w:type="paragraph" w:customStyle="1" w:styleId="StyleBoldUnderliningKernat16pt">
    <w:name w:val="Style Bold Underlining + Kern at 16 pt"/>
    <w:qFormat/>
    <w:rsid w:val="00A649AB"/>
    <w:pPr>
      <w:widowControl w:val="0"/>
      <w:tabs>
        <w:tab w:val="left" w:pos="8820"/>
      </w:tabs>
      <w:autoSpaceDE w:val="0"/>
      <w:autoSpaceDN w:val="0"/>
      <w:spacing w:before="100" w:after="100" w:line="276" w:lineRule="auto"/>
    </w:pPr>
    <w:rPr>
      <w:rFonts w:ascii="Times New Roman" w:eastAsia="Times New Roman" w:hAnsi="Times New Roman" w:cs="Times New Roman"/>
      <w:b/>
      <w:bCs/>
      <w:kern w:val="32"/>
      <w:sz w:val="32"/>
      <w:szCs w:val="32"/>
      <w:u w:val="single"/>
      <w:lang w:val="en-GB"/>
    </w:rPr>
  </w:style>
  <w:style w:type="paragraph" w:customStyle="1" w:styleId="boldy">
    <w:name w:val="boldy"/>
    <w:basedOn w:val="Heading2"/>
    <w:qFormat/>
    <w:rsid w:val="00A649AB"/>
    <w:pPr>
      <w:keepLines w:val="0"/>
      <w:pageBreakBefore w:val="0"/>
      <w:suppressAutoHyphens/>
      <w:contextualSpacing/>
      <w:jc w:val="left"/>
    </w:pPr>
    <w:rPr>
      <w:rFonts w:eastAsia="Times New Roman" w:cs="Arial"/>
      <w:bCs w:val="0"/>
      <w:iCs/>
      <w:caps/>
      <w:sz w:val="22"/>
      <w:szCs w:val="20"/>
      <w:u w:val="none"/>
    </w:rPr>
  </w:style>
  <w:style w:type="paragraph" w:customStyle="1" w:styleId="TxBr6p1">
    <w:name w:val="TxBr_6p1"/>
    <w:basedOn w:val="Normal"/>
    <w:qFormat/>
    <w:rsid w:val="00A649A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A649AB"/>
    <w:pPr>
      <w:ind w:left="400"/>
    </w:pPr>
    <w:rPr>
      <w:rFonts w:eastAsia="Times New Roman"/>
      <w:szCs w:val="20"/>
    </w:rPr>
  </w:style>
  <w:style w:type="paragraph" w:customStyle="1" w:styleId="listlevel1">
    <w:name w:val="list level 1"/>
    <w:basedOn w:val="Normal"/>
    <w:qFormat/>
    <w:rsid w:val="00A649A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A649A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A649AB"/>
    <w:pPr>
      <w:ind w:left="1660"/>
    </w:pPr>
  </w:style>
  <w:style w:type="paragraph" w:customStyle="1" w:styleId="PageNumber1">
    <w:name w:val="Page Number1"/>
    <w:basedOn w:val="Normal"/>
    <w:next w:val="Normal"/>
    <w:qFormat/>
    <w:rsid w:val="00A649AB"/>
    <w:rPr>
      <w:rFonts w:eastAsia="Times New Roman"/>
    </w:rPr>
  </w:style>
  <w:style w:type="paragraph" w:customStyle="1" w:styleId="Card1">
    <w:name w:val="Card1"/>
    <w:qFormat/>
    <w:rsid w:val="00A649AB"/>
    <w:pPr>
      <w:ind w:left="720"/>
      <w:jc w:val="both"/>
    </w:pPr>
    <w:rPr>
      <w:rFonts w:ascii="Palatino Linotype" w:eastAsia="Times New Roman" w:hAnsi="Palatino Linotype" w:cs="Times New Roman"/>
      <w:sz w:val="20"/>
      <w:szCs w:val="20"/>
      <w:lang w:val="en-AU"/>
    </w:rPr>
  </w:style>
  <w:style w:type="paragraph" w:customStyle="1" w:styleId="Cite21">
    <w:name w:val="Cite2"/>
    <w:qFormat/>
    <w:rsid w:val="00A649AB"/>
    <w:rPr>
      <w:rFonts w:ascii="Palatino Linotype" w:eastAsia="Times New Roman" w:hAnsi="Palatino Linotype" w:cs="Times New Roman"/>
      <w:b/>
      <w:szCs w:val="20"/>
      <w:u w:val="single"/>
      <w:lang w:val="en-AU"/>
    </w:rPr>
  </w:style>
  <w:style w:type="paragraph" w:customStyle="1" w:styleId="cardCharCharCharCharCharCharCharCharCharCharCharChar">
    <w:name w:val="card Char Char Char Char Char Char Char Char Char Char Char Char"/>
    <w:basedOn w:val="Normal"/>
    <w:qFormat/>
    <w:rsid w:val="00A649AB"/>
    <w:pPr>
      <w:ind w:left="288" w:right="288"/>
    </w:pPr>
    <w:rPr>
      <w:rFonts w:eastAsia="Times New Roman"/>
    </w:rPr>
  </w:style>
  <w:style w:type="paragraph" w:customStyle="1" w:styleId="CaseListNormal">
    <w:name w:val="Case List Normal"/>
    <w:basedOn w:val="Normal"/>
    <w:qFormat/>
    <w:rsid w:val="00A649AB"/>
    <w:rPr>
      <w:rFonts w:ascii="Times" w:eastAsia="Times New Roman" w:hAnsi="Times"/>
      <w:szCs w:val="26"/>
    </w:rPr>
  </w:style>
  <w:style w:type="paragraph" w:customStyle="1" w:styleId="Body">
    <w:name w:val="Body"/>
    <w:basedOn w:val="Normal"/>
    <w:qFormat/>
    <w:rsid w:val="00A649AB"/>
    <w:pPr>
      <w:outlineLvl w:val="3"/>
    </w:pPr>
    <w:rPr>
      <w:rFonts w:eastAsia="Times New Roman"/>
      <w:szCs w:val="20"/>
    </w:rPr>
  </w:style>
  <w:style w:type="paragraph" w:customStyle="1" w:styleId="3text">
    <w:name w:val="3text"/>
    <w:basedOn w:val="Normal"/>
    <w:qFormat/>
    <w:rsid w:val="00A649AB"/>
    <w:pPr>
      <w:spacing w:before="100" w:beforeAutospacing="1" w:after="100" w:afterAutospacing="1"/>
    </w:pPr>
    <w:rPr>
      <w:rFonts w:eastAsia="Times New Roman"/>
      <w:sz w:val="24"/>
    </w:rPr>
  </w:style>
  <w:style w:type="paragraph" w:customStyle="1" w:styleId="TimesNewRoman12">
    <w:name w:val="TimesNewRoman12"/>
    <w:qFormat/>
    <w:rsid w:val="00A649AB"/>
    <w:pPr>
      <w:jc w:val="both"/>
    </w:pPr>
    <w:rPr>
      <w:rFonts w:ascii="Times New Roman" w:eastAsia="Times New Roman" w:hAnsi="Times New Roman" w:cs="Times New Roman"/>
      <w:lang w:val="de-DE" w:eastAsia="de-DE"/>
    </w:rPr>
  </w:style>
  <w:style w:type="paragraph" w:customStyle="1" w:styleId="htmlbody">
    <w:name w:val="htmlbody"/>
    <w:basedOn w:val="Normal"/>
    <w:qFormat/>
    <w:rsid w:val="00A649AB"/>
    <w:pPr>
      <w:spacing w:before="100" w:beforeAutospacing="1" w:after="100" w:afterAutospacing="1"/>
    </w:pPr>
    <w:rPr>
      <w:rFonts w:eastAsia="Times New Roman"/>
      <w:sz w:val="24"/>
    </w:rPr>
  </w:style>
  <w:style w:type="paragraph" w:customStyle="1" w:styleId="textChar">
    <w:name w:val="text Char"/>
    <w:basedOn w:val="Normal"/>
    <w:autoRedefine/>
    <w:qFormat/>
    <w:rsid w:val="00A649AB"/>
    <w:rPr>
      <w:rFonts w:eastAsia="Times New Roman"/>
      <w:color w:val="000000"/>
      <w:sz w:val="18"/>
    </w:rPr>
  </w:style>
  <w:style w:type="paragraph" w:customStyle="1" w:styleId="text1">
    <w:name w:val="text1"/>
    <w:basedOn w:val="Normal"/>
    <w:autoRedefine/>
    <w:qFormat/>
    <w:rsid w:val="00A649AB"/>
    <w:rPr>
      <w:rFonts w:eastAsia="Times New Roman"/>
      <w:szCs w:val="20"/>
    </w:rPr>
  </w:style>
  <w:style w:type="paragraph" w:customStyle="1" w:styleId="story-headline">
    <w:name w:val="story-headline"/>
    <w:basedOn w:val="Normal"/>
    <w:qFormat/>
    <w:rsid w:val="00A649AB"/>
    <w:pPr>
      <w:spacing w:before="72" w:after="72"/>
    </w:pPr>
    <w:rPr>
      <w:rFonts w:eastAsia="Times New Roman"/>
      <w:b/>
      <w:bCs/>
      <w:sz w:val="26"/>
      <w:szCs w:val="26"/>
    </w:rPr>
  </w:style>
  <w:style w:type="paragraph" w:customStyle="1" w:styleId="story-body">
    <w:name w:val="story-body"/>
    <w:basedOn w:val="Normal"/>
    <w:qFormat/>
    <w:rsid w:val="00A649AB"/>
    <w:pPr>
      <w:spacing w:before="100" w:beforeAutospacing="1" w:after="100" w:afterAutospacing="1"/>
    </w:pPr>
    <w:rPr>
      <w:rFonts w:eastAsia="Times New Roman"/>
    </w:rPr>
  </w:style>
  <w:style w:type="paragraph" w:customStyle="1" w:styleId="story-dateline">
    <w:name w:val="story-dateline"/>
    <w:basedOn w:val="Normal"/>
    <w:qFormat/>
    <w:rsid w:val="00A649AB"/>
    <w:rPr>
      <w:rFonts w:eastAsia="Times New Roman"/>
      <w:b/>
      <w:bCs/>
    </w:rPr>
  </w:style>
  <w:style w:type="paragraph" w:customStyle="1" w:styleId="TextofCards">
    <w:name w:val="Text of Cards"/>
    <w:basedOn w:val="Normal"/>
    <w:qFormat/>
    <w:rsid w:val="00A649AB"/>
    <w:rPr>
      <w:rFonts w:eastAsia="Times New Roman"/>
      <w:color w:val="000000"/>
      <w:spacing w:val="6"/>
      <w:szCs w:val="23"/>
    </w:rPr>
  </w:style>
  <w:style w:type="paragraph" w:customStyle="1" w:styleId="Corpotesto">
    <w:name w:val="Corpo testo"/>
    <w:basedOn w:val="Normal"/>
    <w:qFormat/>
    <w:rsid w:val="00A649AB"/>
    <w:pPr>
      <w:adjustRightInd w:val="0"/>
      <w:spacing w:after="283"/>
    </w:pPr>
    <w:rPr>
      <w:rFonts w:ascii="Times" w:eastAsia="Times New Roman" w:hAnsi="Times"/>
    </w:rPr>
  </w:style>
  <w:style w:type="paragraph" w:customStyle="1" w:styleId="tagCharChar1Char">
    <w:name w:val="tag Char Char1 Char"/>
    <w:qFormat/>
    <w:rsid w:val="00A649AB"/>
    <w:pPr>
      <w:spacing w:after="200" w:line="276" w:lineRule="auto"/>
    </w:pPr>
    <w:rPr>
      <w:rFonts w:ascii="Times New Roman" w:eastAsia="Times New Roman" w:hAnsi="Times New Roman" w:cs="Times New Roman"/>
      <w:b/>
      <w:bCs/>
    </w:rPr>
  </w:style>
  <w:style w:type="paragraph" w:customStyle="1" w:styleId="OmniPage1">
    <w:name w:val="OmniPage #1"/>
    <w:basedOn w:val="Normal"/>
    <w:qFormat/>
    <w:rsid w:val="00A649AB"/>
    <w:pPr>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A649AB"/>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A649AB"/>
    <w:rPr>
      <w:rFonts w:ascii="Arial" w:hAnsi="Arial"/>
      <w:b w:val="0"/>
      <w:caps w:val="0"/>
      <w:sz w:val="20"/>
    </w:rPr>
  </w:style>
  <w:style w:type="paragraph" w:customStyle="1" w:styleId="ProjectTitleLine">
    <w:name w:val="Project Title Line"/>
    <w:basedOn w:val="Normal"/>
    <w:next w:val="Normal"/>
    <w:autoRedefine/>
    <w:qFormat/>
    <w:rsid w:val="00A649AB"/>
    <w:pPr>
      <w:jc w:val="center"/>
    </w:pPr>
    <w:rPr>
      <w:rFonts w:eastAsia="Times New Roman"/>
      <w:caps/>
      <w:szCs w:val="20"/>
    </w:rPr>
  </w:style>
  <w:style w:type="paragraph" w:customStyle="1" w:styleId="NormalVerdana">
    <w:name w:val="Normal + Verdana"/>
    <w:aliases w:val="White,Normal + Arial"/>
    <w:basedOn w:val="Normal"/>
    <w:qFormat/>
    <w:rsid w:val="00A649AB"/>
    <w:rPr>
      <w:rFonts w:eastAsia="Times New Roman"/>
      <w:szCs w:val="20"/>
      <w:u w:val="single"/>
    </w:rPr>
  </w:style>
  <w:style w:type="paragraph" w:customStyle="1" w:styleId="cardChar1Char">
    <w:name w:val="card Char1 Char"/>
    <w:basedOn w:val="Normal"/>
    <w:qFormat/>
    <w:rsid w:val="00A649AB"/>
    <w:pPr>
      <w:ind w:left="288" w:right="288"/>
    </w:pPr>
    <w:rPr>
      <w:rFonts w:eastAsia="Times New Roman"/>
      <w:szCs w:val="20"/>
    </w:rPr>
  </w:style>
  <w:style w:type="paragraph" w:customStyle="1" w:styleId="CM12">
    <w:name w:val="CM12"/>
    <w:basedOn w:val="Default"/>
    <w:next w:val="Default"/>
    <w:qFormat/>
    <w:rsid w:val="00A649AB"/>
    <w:pPr>
      <w:spacing w:line="320" w:lineRule="atLeast"/>
    </w:pPr>
    <w:rPr>
      <w:rFonts w:ascii="Granjon LT Std" w:eastAsia="Times New Roman" w:hAnsi="Granjon LT Std" w:cs="Times New Roman"/>
      <w:color w:val="auto"/>
      <w:szCs w:val="22"/>
    </w:rPr>
  </w:style>
  <w:style w:type="paragraph" w:customStyle="1" w:styleId="CM44">
    <w:name w:val="CM44"/>
    <w:basedOn w:val="Default"/>
    <w:next w:val="Default"/>
    <w:qFormat/>
    <w:rsid w:val="00A649AB"/>
    <w:pPr>
      <w:spacing w:after="480"/>
    </w:pPr>
    <w:rPr>
      <w:rFonts w:ascii="Granjon LT Std" w:eastAsia="Times New Roman" w:hAnsi="Granjon LT Std" w:cs="Times New Roman"/>
      <w:color w:val="auto"/>
      <w:szCs w:val="22"/>
    </w:rPr>
  </w:style>
  <w:style w:type="paragraph" w:customStyle="1" w:styleId="StrikeThrough">
    <w:name w:val="Strike Through"/>
    <w:basedOn w:val="Normal"/>
    <w:next w:val="Normal"/>
    <w:qFormat/>
    <w:rsid w:val="00A649AB"/>
    <w:rPr>
      <w:rFonts w:ascii="Arial Narrow" w:eastAsia="Times New Roman" w:hAnsi="Arial Narrow"/>
      <w:strike/>
      <w:szCs w:val="20"/>
    </w:rPr>
  </w:style>
  <w:style w:type="paragraph" w:customStyle="1" w:styleId="textbodyblack">
    <w:name w:val="textbodyblack"/>
    <w:basedOn w:val="Normal"/>
    <w:qFormat/>
    <w:rsid w:val="00A649AB"/>
    <w:pPr>
      <w:spacing w:before="100" w:beforeAutospacing="1" w:after="100" w:afterAutospacing="1"/>
    </w:pPr>
    <w:rPr>
      <w:rFonts w:eastAsia="Times New Roman"/>
      <w:sz w:val="24"/>
    </w:rPr>
  </w:style>
  <w:style w:type="character" w:customStyle="1" w:styleId="CiteCorrectedChar">
    <w:name w:val="Cite Corrected Char"/>
    <w:link w:val="CiteCorrected"/>
    <w:locked/>
    <w:rsid w:val="00A649AB"/>
    <w:rPr>
      <w:rFonts w:ascii="Times New Roman" w:eastAsia="Times New Roman" w:hAnsi="Times New Roman" w:cs="Times New Roman"/>
      <w:b/>
      <w:bCs/>
      <w:szCs w:val="16"/>
      <w:u w:val="single"/>
    </w:rPr>
  </w:style>
  <w:style w:type="paragraph" w:customStyle="1" w:styleId="CiteCorrected">
    <w:name w:val="Cite Corrected"/>
    <w:basedOn w:val="Normal"/>
    <w:link w:val="CiteCorrectedChar"/>
    <w:qFormat/>
    <w:rsid w:val="00A649AB"/>
    <w:rPr>
      <w:rFonts w:ascii="Times New Roman" w:eastAsia="Times New Roman" w:hAnsi="Times New Roman" w:cs="Times New Roman"/>
      <w:b/>
      <w:bCs/>
      <w:sz w:val="24"/>
      <w:szCs w:val="16"/>
      <w:u w:val="single"/>
    </w:rPr>
  </w:style>
  <w:style w:type="paragraph" w:customStyle="1" w:styleId="Hat1">
    <w:name w:val="Hat1"/>
    <w:basedOn w:val="Normal"/>
    <w:next w:val="Normal"/>
    <w:uiPriority w:val="2"/>
    <w:qFormat/>
    <w:rsid w:val="00A649AB"/>
    <w:pPr>
      <w:keepNext/>
      <w:keepLines/>
      <w:pageBreakBefore/>
      <w:spacing w:before="480"/>
      <w:jc w:val="center"/>
      <w:outlineLvl w:val="1"/>
    </w:pPr>
    <w:rPr>
      <w:rFonts w:ascii="Garamond" w:eastAsia="Times New Roman" w:hAnsi="Garamond"/>
      <w:b/>
      <w:bCs/>
      <w:sz w:val="44"/>
      <w:szCs w:val="26"/>
      <w:u w:val="double"/>
    </w:rPr>
  </w:style>
  <w:style w:type="paragraph" w:customStyle="1" w:styleId="Tag1">
    <w:name w:val="Tag1"/>
    <w:basedOn w:val="Normal"/>
    <w:next w:val="Normal"/>
    <w:uiPriority w:val="4"/>
    <w:qFormat/>
    <w:rsid w:val="00A649AB"/>
    <w:pPr>
      <w:keepNext/>
      <w:keepLines/>
      <w:spacing w:before="200"/>
      <w:outlineLvl w:val="3"/>
    </w:pPr>
    <w:rPr>
      <w:rFonts w:ascii="Garamond" w:eastAsia="Times New Roman" w:hAnsi="Garamond"/>
      <w:b/>
      <w:bCs/>
      <w:iCs/>
      <w:sz w:val="26"/>
    </w:rPr>
  </w:style>
  <w:style w:type="paragraph" w:customStyle="1" w:styleId="post-subtitle">
    <w:name w:val="post-subtitle"/>
    <w:basedOn w:val="Normal"/>
    <w:qFormat/>
    <w:rsid w:val="00A649AB"/>
    <w:pPr>
      <w:spacing w:before="100" w:beforeAutospacing="1" w:after="100" w:afterAutospacing="1"/>
    </w:pPr>
    <w:rPr>
      <w:rFonts w:eastAsia="Times New Roman"/>
      <w:sz w:val="24"/>
    </w:rPr>
  </w:style>
  <w:style w:type="paragraph" w:customStyle="1" w:styleId="para">
    <w:name w:val="para"/>
    <w:basedOn w:val="Normal"/>
    <w:qFormat/>
    <w:rsid w:val="00A649AB"/>
    <w:pPr>
      <w:spacing w:before="100" w:beforeAutospacing="1" w:after="100" w:afterAutospacing="1"/>
    </w:pPr>
    <w:rPr>
      <w:rFonts w:eastAsia="Times New Roman"/>
      <w:sz w:val="24"/>
    </w:rPr>
  </w:style>
  <w:style w:type="paragraph" w:customStyle="1" w:styleId="noindent0">
    <w:name w:val="no_indent"/>
    <w:basedOn w:val="Normal"/>
    <w:qFormat/>
    <w:rsid w:val="00A649AB"/>
    <w:pPr>
      <w:spacing w:before="100" w:beforeAutospacing="1" w:after="100" w:afterAutospacing="1"/>
    </w:pPr>
    <w:rPr>
      <w:rFonts w:eastAsia="Times New Roman"/>
      <w:sz w:val="24"/>
    </w:rPr>
  </w:style>
  <w:style w:type="paragraph" w:customStyle="1" w:styleId="tagline0">
    <w:name w:val="tagline"/>
    <w:basedOn w:val="Normal"/>
    <w:qFormat/>
    <w:rsid w:val="00A649AB"/>
    <w:pPr>
      <w:spacing w:before="100" w:beforeAutospacing="1" w:after="100" w:afterAutospacing="1"/>
    </w:pPr>
    <w:rPr>
      <w:rFonts w:eastAsia="Times New Roman"/>
      <w:sz w:val="24"/>
    </w:rPr>
  </w:style>
  <w:style w:type="paragraph" w:customStyle="1" w:styleId="Block1">
    <w:name w:val="Block1"/>
    <w:basedOn w:val="Normal"/>
    <w:next w:val="Normal"/>
    <w:uiPriority w:val="3"/>
    <w:qFormat/>
    <w:rsid w:val="00A649AB"/>
    <w:pPr>
      <w:keepNext/>
      <w:keepLines/>
      <w:pageBreakBefore/>
      <w:spacing w:before="200"/>
      <w:jc w:val="center"/>
      <w:outlineLvl w:val="2"/>
    </w:pPr>
    <w:rPr>
      <w:rFonts w:ascii="Garamond" w:eastAsia="Times New Roman" w:hAnsi="Garamond"/>
      <w:b/>
      <w:bCs/>
      <w:sz w:val="32"/>
      <w:u w:val="single"/>
    </w:rPr>
  </w:style>
  <w:style w:type="paragraph" w:customStyle="1" w:styleId="TOCHeading1">
    <w:name w:val="TOC Heading1"/>
    <w:basedOn w:val="Heading1"/>
    <w:next w:val="Normal"/>
    <w:uiPriority w:val="39"/>
    <w:qFormat/>
    <w:rsid w:val="00A649A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s="Times New Roman"/>
      <w:bCs w:val="0"/>
      <w:caps/>
      <w:color w:val="365F91"/>
      <w:sz w:val="28"/>
      <w:lang w:eastAsia="ja-JP"/>
    </w:rPr>
  </w:style>
  <w:style w:type="paragraph" w:customStyle="1" w:styleId="NoteLevel11">
    <w:name w:val="Note Level 11"/>
    <w:basedOn w:val="Normal"/>
    <w:uiPriority w:val="99"/>
    <w:qFormat/>
    <w:rsid w:val="00A649AB"/>
    <w:pPr>
      <w:keepNext/>
      <w:numPr>
        <w:numId w:val="26"/>
      </w:numPr>
      <w:contextualSpacing/>
      <w:outlineLvl w:val="0"/>
    </w:pPr>
    <w:rPr>
      <w:rFonts w:ascii="Verdana" w:eastAsia="MS Gothic" w:hAnsi="Verdana"/>
    </w:rPr>
  </w:style>
  <w:style w:type="character" w:customStyle="1" w:styleId="ReallySamllTextChar">
    <w:name w:val="ReallySamllText Char"/>
    <w:link w:val="ReallySamllText"/>
    <w:locked/>
    <w:rsid w:val="00A649AB"/>
    <w:rPr>
      <w:sz w:val="10"/>
    </w:rPr>
  </w:style>
  <w:style w:type="paragraph" w:customStyle="1" w:styleId="ReallySamllText">
    <w:name w:val="ReallySamllText"/>
    <w:basedOn w:val="Normal"/>
    <w:link w:val="ReallySamllTextChar"/>
    <w:autoRedefine/>
    <w:qFormat/>
    <w:rsid w:val="00A649AB"/>
    <w:rPr>
      <w:rFonts w:asciiTheme="minorHAnsi" w:hAnsiTheme="minorHAnsi"/>
      <w:sz w:val="10"/>
    </w:rPr>
  </w:style>
  <w:style w:type="paragraph" w:customStyle="1" w:styleId="CardCites">
    <w:name w:val="Card Cites"/>
    <w:basedOn w:val="Normal"/>
    <w:next w:val="Normal"/>
    <w:qFormat/>
    <w:rsid w:val="00A649AB"/>
    <w:rPr>
      <w:rFonts w:ascii="Garamond" w:eastAsia="Times New Roman" w:hAnsi="Garamond"/>
      <w:b/>
    </w:rPr>
  </w:style>
  <w:style w:type="paragraph" w:customStyle="1" w:styleId="NormalWeb3">
    <w:name w:val="Normal (Web)3"/>
    <w:basedOn w:val="Normal"/>
    <w:qFormat/>
    <w:rsid w:val="00A649A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A649AB"/>
    <w:pPr>
      <w:ind w:left="400"/>
    </w:pPr>
    <w:rPr>
      <w:rFonts w:eastAsia="Times New Roman"/>
      <w:sz w:val="24"/>
    </w:rPr>
  </w:style>
  <w:style w:type="paragraph" w:customStyle="1" w:styleId="TagCiteChar2">
    <w:name w:val="Tag / Cite Char"/>
    <w:basedOn w:val="Normal"/>
    <w:qFormat/>
    <w:rsid w:val="00A649AB"/>
    <w:rPr>
      <w:rFonts w:eastAsia="Times New Roman"/>
      <w:b/>
      <w:color w:val="000000"/>
      <w:sz w:val="24"/>
    </w:rPr>
  </w:style>
  <w:style w:type="paragraph" w:customStyle="1" w:styleId="PageNumber2">
    <w:name w:val="Page Number2"/>
    <w:basedOn w:val="Normal"/>
    <w:next w:val="Normal"/>
    <w:qFormat/>
    <w:rsid w:val="00A649AB"/>
    <w:rPr>
      <w:rFonts w:eastAsia="Times New Roman"/>
    </w:rPr>
  </w:style>
  <w:style w:type="paragraph" w:customStyle="1" w:styleId="HeaderFooter">
    <w:name w:val="Header &amp; Footer"/>
    <w:qFormat/>
    <w:rsid w:val="00A649AB"/>
    <w:pPr>
      <w:tabs>
        <w:tab w:val="right" w:pos="9360"/>
      </w:tabs>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649AB"/>
    <w:rPr>
      <w:rFonts w:ascii="Arial Narrow" w:eastAsia="Times New Roman" w:hAnsi="Arial Narrow"/>
      <w:color w:val="000000"/>
      <w:sz w:val="16"/>
    </w:rPr>
  </w:style>
  <w:style w:type="paragraph" w:customStyle="1" w:styleId="CardTextUnderlined">
    <w:name w:val="Card Text Underlined"/>
    <w:basedOn w:val="Normal"/>
    <w:qFormat/>
    <w:rsid w:val="00A649AB"/>
    <w:rPr>
      <w:rFonts w:ascii="Arial Narrow" w:eastAsia="Times New Roman" w:hAnsi="Arial Narrow"/>
      <w:sz w:val="24"/>
      <w:u w:val="single"/>
    </w:rPr>
  </w:style>
  <w:style w:type="paragraph" w:customStyle="1" w:styleId="HeaderDebate">
    <w:name w:val="Header Debate"/>
    <w:basedOn w:val="Normal"/>
    <w:qFormat/>
    <w:rsid w:val="00A649AB"/>
    <w:pPr>
      <w:jc w:val="center"/>
      <w:outlineLvl w:val="0"/>
    </w:pPr>
    <w:rPr>
      <w:rFonts w:eastAsia="Times New Roman"/>
      <w:b/>
      <w:sz w:val="48"/>
      <w:u w:val="words"/>
    </w:rPr>
  </w:style>
  <w:style w:type="paragraph" w:customStyle="1" w:styleId="NormalWeb1">
    <w:name w:val="Normal (Web)1"/>
    <w:basedOn w:val="Normal"/>
    <w:qFormat/>
    <w:rsid w:val="00A649AB"/>
    <w:pPr>
      <w:spacing w:before="100" w:beforeAutospacing="1" w:after="100" w:afterAutospacing="1"/>
    </w:pPr>
    <w:rPr>
      <w:rFonts w:eastAsia="Times New Roman"/>
      <w:szCs w:val="20"/>
    </w:rPr>
  </w:style>
  <w:style w:type="paragraph" w:customStyle="1" w:styleId="CardTagCharChar">
    <w:name w:val="Card Tag Char Char"/>
    <w:basedOn w:val="Normal"/>
    <w:qFormat/>
    <w:rsid w:val="00A649AB"/>
    <w:rPr>
      <w:rFonts w:eastAsia="Times New Roman"/>
      <w:b/>
      <w:sz w:val="24"/>
    </w:rPr>
  </w:style>
  <w:style w:type="paragraph" w:customStyle="1" w:styleId="fixed">
    <w:name w:val="fixed"/>
    <w:basedOn w:val="Normal"/>
    <w:qFormat/>
    <w:rsid w:val="00A649A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649AB"/>
    <w:pPr>
      <w:spacing w:before="100" w:beforeAutospacing="1" w:after="100" w:afterAutospacing="1"/>
    </w:pPr>
    <w:rPr>
      <w:rFonts w:eastAsia="Times New Roman"/>
      <w:sz w:val="24"/>
    </w:rPr>
  </w:style>
  <w:style w:type="paragraph" w:customStyle="1" w:styleId="ExecutiveSummarytext">
    <w:name w:val="Executive Summary text"/>
    <w:basedOn w:val="Normal"/>
    <w:next w:val="Normal"/>
    <w:qFormat/>
    <w:rsid w:val="00A649AB"/>
    <w:pPr>
      <w:autoSpaceDE w:val="0"/>
      <w:autoSpaceDN w:val="0"/>
      <w:adjustRightInd w:val="0"/>
    </w:pPr>
    <w:rPr>
      <w:rFonts w:eastAsia="Times New Roman"/>
      <w:sz w:val="24"/>
    </w:rPr>
  </w:style>
  <w:style w:type="character" w:customStyle="1" w:styleId="NormalUnderlineChar1">
    <w:name w:val="Normal Underline Char1"/>
    <w:locked/>
    <w:rsid w:val="00A649AB"/>
    <w:rPr>
      <w:u w:val="single"/>
    </w:rPr>
  </w:style>
  <w:style w:type="paragraph" w:customStyle="1" w:styleId="byline1">
    <w:name w:val="byline1"/>
    <w:basedOn w:val="Normal"/>
    <w:qFormat/>
    <w:rsid w:val="00A649AB"/>
    <w:pPr>
      <w:spacing w:after="240" w:line="360" w:lineRule="atLeast"/>
    </w:pPr>
    <w:rPr>
      <w:rFonts w:eastAsia="Times New Roman"/>
      <w:b/>
      <w:bCs/>
      <w:sz w:val="16"/>
      <w:szCs w:val="16"/>
    </w:rPr>
  </w:style>
  <w:style w:type="paragraph" w:customStyle="1" w:styleId="PlaceholderText1">
    <w:name w:val="Placeholder Text1"/>
    <w:basedOn w:val="Normal"/>
    <w:qFormat/>
    <w:rsid w:val="00A649AB"/>
    <w:pPr>
      <w:keepNext/>
      <w:tabs>
        <w:tab w:val="num" w:pos="360"/>
      </w:tabs>
      <w:ind w:left="360" w:hanging="360"/>
      <w:outlineLvl w:val="0"/>
    </w:pPr>
    <w:rPr>
      <w:rFonts w:eastAsia="MS Gothic"/>
      <w:sz w:val="24"/>
    </w:rPr>
  </w:style>
  <w:style w:type="paragraph" w:customStyle="1" w:styleId="NoteLevel31">
    <w:name w:val="Note Level 31"/>
    <w:basedOn w:val="Normal"/>
    <w:qFormat/>
    <w:rsid w:val="00A649AB"/>
    <w:pPr>
      <w:keepNext/>
      <w:tabs>
        <w:tab w:val="num" w:pos="1440"/>
      </w:tabs>
      <w:ind w:left="1800" w:hanging="360"/>
      <w:outlineLvl w:val="2"/>
    </w:pPr>
    <w:rPr>
      <w:rFonts w:eastAsia="MS Gothic"/>
      <w:sz w:val="24"/>
    </w:rPr>
  </w:style>
  <w:style w:type="paragraph" w:customStyle="1" w:styleId="NoteLevel41">
    <w:name w:val="Note Level 41"/>
    <w:basedOn w:val="Normal"/>
    <w:qFormat/>
    <w:rsid w:val="00A649AB"/>
    <w:pPr>
      <w:keepNext/>
      <w:tabs>
        <w:tab w:val="num" w:pos="2160"/>
      </w:tabs>
      <w:ind w:left="2520" w:hanging="360"/>
      <w:outlineLvl w:val="3"/>
    </w:pPr>
    <w:rPr>
      <w:rFonts w:eastAsia="MS Gothic"/>
      <w:sz w:val="24"/>
    </w:rPr>
  </w:style>
  <w:style w:type="paragraph" w:customStyle="1" w:styleId="NoteLevel51">
    <w:name w:val="Note Level 51"/>
    <w:basedOn w:val="Normal"/>
    <w:qFormat/>
    <w:rsid w:val="00A649AB"/>
    <w:pPr>
      <w:keepNext/>
      <w:tabs>
        <w:tab w:val="num" w:pos="2880"/>
      </w:tabs>
      <w:ind w:left="3240" w:hanging="360"/>
      <w:outlineLvl w:val="4"/>
    </w:pPr>
    <w:rPr>
      <w:rFonts w:eastAsia="MS Gothic"/>
      <w:sz w:val="24"/>
    </w:rPr>
  </w:style>
  <w:style w:type="paragraph" w:customStyle="1" w:styleId="NoteLevel61">
    <w:name w:val="Note Level 61"/>
    <w:basedOn w:val="Normal"/>
    <w:qFormat/>
    <w:rsid w:val="00A649AB"/>
    <w:pPr>
      <w:keepNext/>
      <w:tabs>
        <w:tab w:val="num" w:pos="3600"/>
      </w:tabs>
      <w:ind w:left="3960" w:hanging="360"/>
      <w:outlineLvl w:val="5"/>
    </w:pPr>
    <w:rPr>
      <w:rFonts w:eastAsia="MS Gothic"/>
      <w:sz w:val="24"/>
    </w:rPr>
  </w:style>
  <w:style w:type="paragraph" w:customStyle="1" w:styleId="NoteLevel71">
    <w:name w:val="Note Level 71"/>
    <w:basedOn w:val="Normal"/>
    <w:qFormat/>
    <w:rsid w:val="00A649AB"/>
    <w:pPr>
      <w:keepNext/>
      <w:tabs>
        <w:tab w:val="num" w:pos="4320"/>
      </w:tabs>
      <w:ind w:left="4680" w:hanging="360"/>
      <w:outlineLvl w:val="6"/>
    </w:pPr>
    <w:rPr>
      <w:rFonts w:eastAsia="MS Gothic"/>
      <w:sz w:val="24"/>
    </w:rPr>
  </w:style>
  <w:style w:type="paragraph" w:customStyle="1" w:styleId="NoteLevel81">
    <w:name w:val="Note Level 81"/>
    <w:basedOn w:val="Normal"/>
    <w:qFormat/>
    <w:rsid w:val="00A649AB"/>
    <w:pPr>
      <w:keepNext/>
      <w:tabs>
        <w:tab w:val="num" w:pos="5040"/>
      </w:tabs>
      <w:ind w:left="5400" w:hanging="360"/>
      <w:outlineLvl w:val="7"/>
    </w:pPr>
    <w:rPr>
      <w:rFonts w:eastAsia="MS Gothic"/>
      <w:sz w:val="24"/>
    </w:rPr>
  </w:style>
  <w:style w:type="paragraph" w:customStyle="1" w:styleId="NoteLevel91">
    <w:name w:val="Note Level 91"/>
    <w:basedOn w:val="Normal"/>
    <w:qFormat/>
    <w:rsid w:val="00A649AB"/>
    <w:pPr>
      <w:keepNext/>
      <w:tabs>
        <w:tab w:val="num" w:pos="5760"/>
      </w:tabs>
      <w:ind w:left="6120" w:hanging="360"/>
      <w:outlineLvl w:val="8"/>
    </w:pPr>
    <w:rPr>
      <w:rFonts w:eastAsia="MS Gothic"/>
      <w:sz w:val="24"/>
    </w:rPr>
  </w:style>
  <w:style w:type="character" w:customStyle="1" w:styleId="ImportantTextChar">
    <w:name w:val="Important Text Char"/>
    <w:link w:val="ImportantText"/>
    <w:locked/>
    <w:rsid w:val="00A649A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649A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sz w:val="24"/>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A649AB"/>
    <w:rPr>
      <w:rFonts w:ascii="HNKAOE+Arial" w:eastAsia="Calibri" w:hAnsi="HNKAOE+Arial" w:cs="Times New Roman"/>
    </w:rPr>
  </w:style>
  <w:style w:type="paragraph" w:customStyle="1" w:styleId="StyleBodyText11ptBlackUnderline">
    <w:name w:val="Style Body Text + 11 pt Black Underline"/>
    <w:basedOn w:val="BodyText"/>
    <w:link w:val="StyleBodyText11ptBlackUnderlineChar"/>
    <w:qFormat/>
    <w:rsid w:val="00A649AB"/>
    <w:pPr>
      <w:autoSpaceDE w:val="0"/>
      <w:autoSpaceDN w:val="0"/>
      <w:adjustRightInd w:val="0"/>
      <w:spacing w:after="0"/>
    </w:pPr>
    <w:rPr>
      <w:rFonts w:ascii="HNKAOE+Arial" w:eastAsia="Calibri" w:hAnsi="HNKAOE+Arial" w:cs="Times New Roman"/>
      <w:sz w:val="24"/>
    </w:rPr>
  </w:style>
  <w:style w:type="character" w:customStyle="1" w:styleId="StyleBodyText11ptBoldBlackChar">
    <w:name w:val="Style Body Text + 11 pt Bold Black Char"/>
    <w:link w:val="StyleBodyText11ptBoldBlack"/>
    <w:locked/>
    <w:rsid w:val="00A649AB"/>
    <w:rPr>
      <w:rFonts w:ascii="HNKAOE+Arial" w:eastAsia="Calibri" w:hAnsi="HNKAOE+Arial" w:cs="Times New Roman"/>
    </w:rPr>
  </w:style>
  <w:style w:type="paragraph" w:customStyle="1" w:styleId="StyleBodyText11ptBoldBlack">
    <w:name w:val="Style Body Text + 11 pt Bold Black"/>
    <w:basedOn w:val="BodyText"/>
    <w:link w:val="StyleBodyText11ptBoldBlackChar"/>
    <w:qFormat/>
    <w:rsid w:val="00A649AB"/>
    <w:pPr>
      <w:autoSpaceDE w:val="0"/>
      <w:autoSpaceDN w:val="0"/>
      <w:adjustRightInd w:val="0"/>
      <w:spacing w:after="0"/>
    </w:pPr>
    <w:rPr>
      <w:rFonts w:ascii="HNKAOE+Arial" w:eastAsia="Calibri" w:hAnsi="HNKAOE+Arial" w:cs="Times New Roman"/>
      <w:sz w:val="24"/>
    </w:rPr>
  </w:style>
  <w:style w:type="character" w:customStyle="1" w:styleId="StyletinyBoldChar">
    <w:name w:val="Style tiny + Bold Char"/>
    <w:link w:val="StyletinyBold"/>
    <w:locked/>
    <w:rsid w:val="00A649AB"/>
    <w:rPr>
      <w:rFonts w:ascii="Times New Roman" w:eastAsia="Malgun Gothic" w:hAnsi="Times New Roman" w:cs="Times New Roman"/>
      <w:bCs/>
      <w:sz w:val="20"/>
      <w:szCs w:val="20"/>
    </w:rPr>
  </w:style>
  <w:style w:type="paragraph" w:customStyle="1" w:styleId="StyletinyBold">
    <w:name w:val="Style tiny + Bold"/>
    <w:basedOn w:val="tiny"/>
    <w:link w:val="StyletinyBoldChar"/>
    <w:qFormat/>
    <w:rsid w:val="00A649AB"/>
    <w:rPr>
      <w:bCs/>
      <w:lang w:eastAsia="en-US"/>
    </w:rPr>
  </w:style>
  <w:style w:type="character" w:customStyle="1" w:styleId="Heading5SizeDownChar">
    <w:name w:val="Heading 5 Size Down Char"/>
    <w:link w:val="Heading5SizeDown"/>
    <w:locked/>
    <w:rsid w:val="00A649AB"/>
    <w:rPr>
      <w:rFonts w:ascii="Georgia" w:eastAsia="Times New Roman" w:hAnsi="Georgia" w:cs="Calibri"/>
      <w:szCs w:val="16"/>
    </w:rPr>
  </w:style>
  <w:style w:type="character" w:customStyle="1" w:styleId="Normal2BoldChar">
    <w:name w:val="Normal2 + Bold Char"/>
    <w:link w:val="Normal2Bold"/>
    <w:locked/>
    <w:rsid w:val="00A649AB"/>
    <w:rPr>
      <w:rFonts w:ascii="Times New Roman" w:eastAsia="Times New Roman" w:hAnsi="Times New Roman" w:cs="Arial"/>
      <w:b/>
      <w:szCs w:val="44"/>
    </w:rPr>
  </w:style>
  <w:style w:type="paragraph" w:customStyle="1" w:styleId="Normal2Bold">
    <w:name w:val="Normal2 + Bold"/>
    <w:basedOn w:val="Normal"/>
    <w:link w:val="Normal2BoldChar"/>
    <w:qFormat/>
    <w:rsid w:val="00A649AB"/>
    <w:pPr>
      <w:tabs>
        <w:tab w:val="left" w:pos="1440"/>
      </w:tabs>
    </w:pPr>
    <w:rPr>
      <w:rFonts w:ascii="Times New Roman" w:eastAsia="Times New Roman" w:hAnsi="Times New Roman"/>
      <w:b/>
      <w:sz w:val="24"/>
      <w:szCs w:val="44"/>
    </w:rPr>
  </w:style>
  <w:style w:type="character" w:customStyle="1" w:styleId="ListContentsChar">
    <w:name w:val="List Contents Char"/>
    <w:link w:val="ListContents"/>
    <w:locked/>
    <w:rsid w:val="00A649AB"/>
    <w:rPr>
      <w:rFonts w:ascii="Times New Roman" w:eastAsia="Times New Roman" w:hAnsi="Times New Roman" w:cs="Times New Roman"/>
      <w:sz w:val="20"/>
      <w:szCs w:val="20"/>
      <w:lang w:eastAsia="ar-SA"/>
    </w:rPr>
  </w:style>
  <w:style w:type="paragraph" w:customStyle="1" w:styleId="ListContents">
    <w:name w:val="List Contents"/>
    <w:basedOn w:val="Normal"/>
    <w:link w:val="ListContentsChar"/>
    <w:qFormat/>
    <w:rsid w:val="00A649AB"/>
    <w:pPr>
      <w:suppressAutoHyphens/>
      <w:ind w:left="567"/>
    </w:pPr>
    <w:rPr>
      <w:rFonts w:ascii="Times New Roman" w:eastAsia="Times New Roman" w:hAnsi="Times New Roman" w:cs="Times New Roman"/>
      <w:sz w:val="20"/>
      <w:szCs w:val="20"/>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649AB"/>
    <w:rPr>
      <w:rFonts w:ascii="Times New Roman" w:eastAsia="Times New Roman" w:hAnsi="Times New Roman" w:cs="Times New Roman"/>
      <w:color w:val="231F20"/>
      <w:sz w:val="20"/>
      <w:szCs w:val="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649AB"/>
    <w:rPr>
      <w:color w:val="231F20"/>
      <w:u w:val="single"/>
    </w:rPr>
  </w:style>
  <w:style w:type="paragraph" w:customStyle="1" w:styleId="CardsFont12ptCharCharCharCharCharCharCharCharChar">
    <w:name w:val="Cards + Font: 12 pt Char Char Char Char Char Char Char Char Char"/>
    <w:basedOn w:val="Cards"/>
    <w:qFormat/>
    <w:rsid w:val="00A649AB"/>
    <w:pPr>
      <w:widowControl/>
      <w:spacing w:after="160" w:line="259" w:lineRule="auto"/>
      <w:ind w:left="432"/>
    </w:pPr>
    <w:rPr>
      <w:rFonts w:ascii="Calibri" w:eastAsia="Calibri" w:hAnsi="Calibri" w:cstheme="minorBidi"/>
      <w:szCs w:val="20"/>
    </w:rPr>
  </w:style>
  <w:style w:type="character" w:customStyle="1" w:styleId="StyleCards12ptThickunderlineChar2">
    <w:name w:val="Style Cards + 12 pt Thick underline Char2"/>
    <w:link w:val="StyleCards12ptThickunderline"/>
    <w:locked/>
    <w:rsid w:val="00A649AB"/>
    <w:rPr>
      <w:rFonts w:ascii="Times New Roman" w:eastAsia="Times New Roman" w:hAnsi="Times New Roman" w:cs="Times New Roman"/>
      <w:u w:val="thick"/>
    </w:rPr>
  </w:style>
  <w:style w:type="paragraph" w:customStyle="1" w:styleId="StyleCards12ptThickunderline">
    <w:name w:val="Style Cards + 12 pt Thick underline"/>
    <w:basedOn w:val="Normal"/>
    <w:link w:val="StyleCards12ptThickunderlineChar2"/>
    <w:qFormat/>
    <w:rsid w:val="00A649AB"/>
    <w:pPr>
      <w:autoSpaceDE w:val="0"/>
      <w:autoSpaceDN w:val="0"/>
      <w:adjustRightInd w:val="0"/>
      <w:ind w:left="432" w:right="432"/>
    </w:pPr>
    <w:rPr>
      <w:rFonts w:ascii="Times New Roman" w:eastAsia="Times New Roman" w:hAnsi="Times New Roman" w:cs="Times New Roman"/>
      <w:sz w:val="24"/>
      <w:u w:val="thick"/>
    </w:rPr>
  </w:style>
  <w:style w:type="character" w:customStyle="1" w:styleId="UnimportantCharChar">
    <w:name w:val="Unimportant Char Char"/>
    <w:link w:val="Unimportant"/>
    <w:locked/>
    <w:rsid w:val="00A649AB"/>
    <w:rPr>
      <w:rFonts w:ascii="Arial" w:eastAsia="Times New Roman" w:hAnsi="Arial" w:cs="Times New Roman"/>
      <w:sz w:val="12"/>
    </w:rPr>
  </w:style>
  <w:style w:type="paragraph" w:customStyle="1" w:styleId="Unimportant">
    <w:name w:val="Unimportant"/>
    <w:basedOn w:val="Normal"/>
    <w:link w:val="UnimportantCharChar"/>
    <w:qFormat/>
    <w:rsid w:val="00A649AB"/>
    <w:rPr>
      <w:rFonts w:eastAsia="Times New Roman" w:cs="Times New Roman"/>
      <w:sz w:val="12"/>
    </w:rPr>
  </w:style>
  <w:style w:type="paragraph" w:customStyle="1" w:styleId="StyleHeading1Justified">
    <w:name w:val="Style Heading 1 + Justified"/>
    <w:basedOn w:val="Normal"/>
    <w:next w:val="Normal"/>
    <w:qFormat/>
    <w:rsid w:val="00A649AB"/>
    <w:rPr>
      <w:rFonts w:eastAsia="Times New Roman"/>
      <w:szCs w:val="20"/>
    </w:rPr>
  </w:style>
  <w:style w:type="paragraph" w:customStyle="1" w:styleId="textunderline0">
    <w:name w:val="text underline"/>
    <w:basedOn w:val="Normal"/>
    <w:link w:val="textunderlineChar0"/>
    <w:autoRedefine/>
    <w:qFormat/>
    <w:rsid w:val="00A649AB"/>
    <w:rPr>
      <w:rFonts w:asciiTheme="minorHAnsi" w:hAnsiTheme="minorHAnsi"/>
      <w:sz w:val="24"/>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A649AB"/>
    <w:rPr>
      <w:rFonts w:ascii="Garamond" w:hAnsi="Garamond"/>
      <w:b/>
    </w:rPr>
  </w:style>
  <w:style w:type="paragraph" w:customStyle="1" w:styleId="DebateTag">
    <w:name w:val="Debate Tag"/>
    <w:basedOn w:val="Normal"/>
    <w:link w:val="DebateTagChar"/>
    <w:autoRedefine/>
    <w:qFormat/>
    <w:rsid w:val="00A649AB"/>
    <w:pPr>
      <w:tabs>
        <w:tab w:val="left" w:pos="270"/>
      </w:tabs>
    </w:pPr>
    <w:rPr>
      <w:rFonts w:ascii="Garamond" w:hAnsi="Garamond"/>
      <w:b/>
      <w:sz w:val="24"/>
    </w:rPr>
  </w:style>
  <w:style w:type="paragraph" w:customStyle="1" w:styleId="DebateCite">
    <w:name w:val="Debate Cite"/>
    <w:basedOn w:val="Normal"/>
    <w:autoRedefine/>
    <w:qFormat/>
    <w:rsid w:val="00A649AB"/>
    <w:pPr>
      <w:tabs>
        <w:tab w:val="left" w:pos="270"/>
      </w:tabs>
    </w:pPr>
    <w:rPr>
      <w:rFonts w:eastAsia="Times New Roman"/>
    </w:rPr>
  </w:style>
  <w:style w:type="paragraph" w:customStyle="1" w:styleId="BlockTitle10">
    <w:name w:val="Block Title #1"/>
    <w:basedOn w:val="Heading1"/>
    <w:qFormat/>
    <w:rsid w:val="00A649AB"/>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val="0"/>
      <w:color w:val="000000"/>
      <w:kern w:val="32"/>
      <w:sz w:val="32"/>
    </w:rPr>
  </w:style>
  <w:style w:type="paragraph" w:customStyle="1" w:styleId="PreformattedText">
    <w:name w:val="Preformatted Text"/>
    <w:basedOn w:val="Normal"/>
    <w:qFormat/>
    <w:rsid w:val="00A649AB"/>
    <w:pPr>
      <w:suppressAutoHyphens/>
    </w:pPr>
    <w:rPr>
      <w:rFonts w:ascii="Courier New" w:eastAsia="Courier New" w:hAnsi="Courier New"/>
      <w:szCs w:val="20"/>
    </w:rPr>
  </w:style>
  <w:style w:type="paragraph" w:customStyle="1" w:styleId="MaggieTag">
    <w:name w:val="MaggieTag"/>
    <w:basedOn w:val="Heading2"/>
    <w:qFormat/>
    <w:rsid w:val="00A649AB"/>
    <w:pPr>
      <w:keepNext w:val="0"/>
      <w:keepLines w:val="0"/>
      <w:pageBreakBefore w:val="0"/>
      <w:jc w:val="left"/>
      <w:outlineLvl w:val="9"/>
    </w:pPr>
    <w:rPr>
      <w:rFonts w:ascii="Garamond" w:eastAsia="Times New Roman" w:hAnsi="Garamond" w:cs="Times New Roman"/>
      <w:caps/>
      <w:sz w:val="24"/>
      <w:szCs w:val="20"/>
      <w:u w:val="none"/>
    </w:rPr>
  </w:style>
  <w:style w:type="character" w:customStyle="1" w:styleId="Heading4CiteChar">
    <w:name w:val="Heading 4 Cite Char"/>
    <w:link w:val="Heading4Cite"/>
    <w:locked/>
    <w:rsid w:val="00A649AB"/>
    <w:rPr>
      <w:rFonts w:ascii="Times New Roman" w:eastAsia="Times New Roman" w:hAnsi="Times New Roman" w:cs="Times New Roman"/>
      <w:sz w:val="20"/>
    </w:rPr>
  </w:style>
  <w:style w:type="paragraph" w:customStyle="1" w:styleId="Heading4Cite">
    <w:name w:val="Heading 4 Cite"/>
    <w:basedOn w:val="Normal"/>
    <w:link w:val="Heading4CiteChar"/>
    <w:autoRedefine/>
    <w:qFormat/>
    <w:rsid w:val="00A649AB"/>
    <w:rPr>
      <w:rFonts w:ascii="Times New Roman" w:eastAsia="Times New Roman" w:hAnsi="Times New Roman" w:cs="Times New Roman"/>
      <w:sz w:val="20"/>
    </w:rPr>
  </w:style>
  <w:style w:type="paragraph" w:customStyle="1" w:styleId="4">
    <w:name w:val="4"/>
    <w:basedOn w:val="Normal"/>
    <w:qFormat/>
    <w:rsid w:val="00A649AB"/>
    <w:rPr>
      <w:rFonts w:eastAsia="Times New Roman"/>
    </w:rPr>
  </w:style>
  <w:style w:type="paragraph" w:customStyle="1" w:styleId="BlockTitle4">
    <w:name w:val="%Block Title"/>
    <w:basedOn w:val="Heading1"/>
    <w:qFormat/>
    <w:rsid w:val="00A649AB"/>
    <w:pPr>
      <w:keepLines w:val="0"/>
      <w:pageBreakBefore w:val="0"/>
      <w:pBdr>
        <w:top w:val="none" w:sz="0" w:space="0" w:color="auto"/>
        <w:left w:val="none" w:sz="0" w:space="0" w:color="auto"/>
        <w:bottom w:val="none" w:sz="0" w:space="0" w:color="auto"/>
        <w:right w:val="none" w:sz="0" w:space="0" w:color="auto"/>
      </w:pBdr>
      <w:spacing w:after="240" w:line="276" w:lineRule="auto"/>
    </w:pPr>
    <w:rPr>
      <w:rFonts w:eastAsia="Times New Roman" w:cs="Arial"/>
      <w:caps/>
      <w:kern w:val="32"/>
      <w:sz w:val="28"/>
    </w:rPr>
  </w:style>
  <w:style w:type="paragraph" w:customStyle="1" w:styleId="HiddenBlockHeader">
    <w:name w:val="Hidden Block Header"/>
    <w:basedOn w:val="BlockHeadings"/>
    <w:next w:val="Nothing"/>
    <w:link w:val="HiddenBlockHeaderChar"/>
    <w:qFormat/>
    <w:rsid w:val="00A649AB"/>
    <w:pPr>
      <w:spacing w:after="160" w:line="259" w:lineRule="auto"/>
      <w:outlineLvl w:val="9"/>
    </w:pPr>
    <w:rPr>
      <w:rFonts w:ascii="Calibri" w:hAnsi="Calibri" w:cs="Courier New"/>
      <w:bCs/>
      <w:sz w:val="28"/>
      <w:u w:val="none"/>
    </w:rPr>
  </w:style>
  <w:style w:type="paragraph" w:customStyle="1" w:styleId="ThickUnderline">
    <w:name w:val="ThickUnderline"/>
    <w:qFormat/>
    <w:rsid w:val="00A649A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Pr>
      <w:rFonts w:ascii="Times New Roman" w:eastAsia="Times New Roman" w:hAnsi="Times New Roman" w:cs="Courier New"/>
      <w:bCs/>
      <w:noProof/>
      <w:sz w:val="20"/>
      <w:szCs w:val="22"/>
      <w:u w:val="thick"/>
    </w:rPr>
  </w:style>
  <w:style w:type="paragraph" w:customStyle="1" w:styleId="DottedUnderline1">
    <w:name w:val="DottedUnderline"/>
    <w:basedOn w:val="Cites"/>
    <w:qFormat/>
    <w:rsid w:val="00A649AB"/>
    <w:pPr>
      <w:widowControl/>
      <w:autoSpaceDE w:val="0"/>
      <w:autoSpaceDN w:val="0"/>
      <w:adjustRightInd w:val="0"/>
      <w:spacing w:after="160" w:line="259" w:lineRule="auto"/>
    </w:pPr>
    <w:rPr>
      <w:rFonts w:ascii="Calibri" w:hAnsi="Calibri" w:cs="Times-Roman"/>
      <w:bCs/>
      <w:sz w:val="22"/>
      <w:u w:val="dash"/>
      <w:lang w:bidi="en-US"/>
    </w:rPr>
  </w:style>
  <w:style w:type="character" w:customStyle="1" w:styleId="Card-UnderlineChar">
    <w:name w:val="Card-Underline Char"/>
    <w:link w:val="Card-Underline"/>
    <w:locked/>
    <w:rsid w:val="00A649AB"/>
    <w:rPr>
      <w:rFonts w:ascii="Century Gothic" w:eastAsia="Cambria" w:hAnsi="Century Gothic" w:cs="Times New Roman"/>
      <w:sz w:val="20"/>
      <w:u w:val="thick"/>
    </w:rPr>
  </w:style>
  <w:style w:type="paragraph" w:customStyle="1" w:styleId="Card-Underline">
    <w:name w:val="Card-Underline"/>
    <w:basedOn w:val="Normal"/>
    <w:link w:val="Card-UnderlineChar"/>
    <w:qFormat/>
    <w:rsid w:val="00A649AB"/>
    <w:rPr>
      <w:rFonts w:ascii="Century Gothic" w:eastAsia="Cambria" w:hAnsi="Century Gothic" w:cs="Times New Roman"/>
      <w:sz w:val="20"/>
      <w:u w:val="thick"/>
    </w:rPr>
  </w:style>
  <w:style w:type="paragraph" w:customStyle="1" w:styleId="PageNumber3">
    <w:name w:val="Page Number3"/>
    <w:basedOn w:val="Normal"/>
    <w:next w:val="Normal"/>
    <w:qFormat/>
    <w:rsid w:val="00A649AB"/>
    <w:rPr>
      <w:rFonts w:eastAsia="Times New Roman"/>
    </w:rPr>
  </w:style>
  <w:style w:type="paragraph" w:customStyle="1" w:styleId="PageNumber4">
    <w:name w:val="Page Number4"/>
    <w:basedOn w:val="Normal"/>
    <w:next w:val="Normal"/>
    <w:qFormat/>
    <w:rsid w:val="00A649AB"/>
    <w:rPr>
      <w:rFonts w:eastAsia="Times New Roman"/>
    </w:rPr>
  </w:style>
  <w:style w:type="paragraph" w:customStyle="1" w:styleId="PageNumber5">
    <w:name w:val="Page Number5"/>
    <w:basedOn w:val="Normal"/>
    <w:next w:val="Normal"/>
    <w:qFormat/>
    <w:rsid w:val="00A649AB"/>
    <w:rPr>
      <w:rFonts w:eastAsia="Times New Roman"/>
    </w:rPr>
  </w:style>
  <w:style w:type="paragraph" w:customStyle="1" w:styleId="smalltext1">
    <w:name w:val="small text1"/>
    <w:basedOn w:val="Normal"/>
    <w:next w:val="Normal"/>
    <w:uiPriority w:val="4"/>
    <w:qFormat/>
    <w:rsid w:val="00A649AB"/>
    <w:pPr>
      <w:keepNext/>
      <w:keepLines/>
      <w:spacing w:before="200"/>
      <w:outlineLvl w:val="3"/>
    </w:pPr>
    <w:rPr>
      <w:rFonts w:eastAsia="Times New Roman"/>
      <w:b/>
      <w:bCs/>
      <w:iCs/>
      <w:sz w:val="26"/>
    </w:rPr>
  </w:style>
  <w:style w:type="character" w:customStyle="1" w:styleId="CircleChar">
    <w:name w:val="Circle Char"/>
    <w:link w:val="Circle"/>
    <w:locked/>
    <w:rsid w:val="00A649AB"/>
    <w:rPr>
      <w:rFonts w:ascii="Georgia" w:eastAsia="Times New Roman" w:hAnsi="Georgia" w:cs="Calibri"/>
      <w:b/>
      <w:i/>
      <w:sz w:val="22"/>
      <w:szCs w:val="18"/>
      <w:u w:val="thick"/>
    </w:rPr>
  </w:style>
  <w:style w:type="paragraph" w:customStyle="1" w:styleId="PageNumber6">
    <w:name w:val="Page Number6"/>
    <w:basedOn w:val="Normal"/>
    <w:next w:val="Normal"/>
    <w:qFormat/>
    <w:rsid w:val="00A649AB"/>
    <w:rPr>
      <w:rFonts w:eastAsia="Times New Roman"/>
    </w:rPr>
  </w:style>
  <w:style w:type="paragraph" w:customStyle="1" w:styleId="lastupdated">
    <w:name w:val="lastupdated"/>
    <w:basedOn w:val="Normal"/>
    <w:qFormat/>
    <w:rsid w:val="00A649A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A649A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A649A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A649A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649A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A649AB"/>
    <w:rPr>
      <w:rFonts w:eastAsia="Times New Roman"/>
    </w:rPr>
  </w:style>
  <w:style w:type="paragraph" w:customStyle="1" w:styleId="OmniPage4">
    <w:name w:val="OmniPage #4"/>
    <w:basedOn w:val="Normal"/>
    <w:qFormat/>
    <w:rsid w:val="00A649AB"/>
    <w:rPr>
      <w:rFonts w:ascii="Garamond" w:eastAsia="Times New Roman" w:hAnsi="Garamond"/>
      <w:color w:val="000000"/>
      <w:szCs w:val="20"/>
    </w:rPr>
  </w:style>
  <w:style w:type="paragraph" w:customStyle="1" w:styleId="OmniPage10">
    <w:name w:val="OmniPage #10"/>
    <w:basedOn w:val="Normal"/>
    <w:qFormat/>
    <w:rsid w:val="00A649AB"/>
    <w:rPr>
      <w:rFonts w:ascii="Garamond" w:eastAsia="Times New Roman" w:hAnsi="Garamond"/>
      <w:color w:val="000000"/>
      <w:szCs w:val="20"/>
    </w:rPr>
  </w:style>
  <w:style w:type="paragraph" w:customStyle="1" w:styleId="PageNumber8">
    <w:name w:val="Page Number8"/>
    <w:basedOn w:val="Normal"/>
    <w:next w:val="Normal"/>
    <w:uiPriority w:val="99"/>
    <w:qFormat/>
    <w:rsid w:val="00A649AB"/>
    <w:rPr>
      <w:rFonts w:eastAsia="Times New Roman"/>
    </w:rPr>
  </w:style>
  <w:style w:type="paragraph" w:customStyle="1" w:styleId="bodyintro">
    <w:name w:val="bodyintro"/>
    <w:basedOn w:val="Normal"/>
    <w:uiPriority w:val="99"/>
    <w:qFormat/>
    <w:rsid w:val="00A649AB"/>
    <w:pPr>
      <w:spacing w:before="100" w:beforeAutospacing="1" w:after="100" w:afterAutospacing="1"/>
    </w:pPr>
    <w:rPr>
      <w:rFonts w:ascii="Times" w:eastAsia="MS Mincho" w:hAnsi="Times"/>
      <w:szCs w:val="20"/>
    </w:rPr>
  </w:style>
  <w:style w:type="paragraph" w:customStyle="1" w:styleId="indent">
    <w:name w:val="indent"/>
    <w:basedOn w:val="Normal"/>
    <w:uiPriority w:val="99"/>
    <w:qFormat/>
    <w:rsid w:val="00A649AB"/>
    <w:pPr>
      <w:spacing w:before="100" w:beforeAutospacing="1" w:after="100" w:afterAutospacing="1"/>
    </w:pPr>
    <w:rPr>
      <w:rFonts w:ascii="Times" w:eastAsia="MS Mincho" w:hAnsi="Times"/>
      <w:szCs w:val="20"/>
    </w:rPr>
  </w:style>
  <w:style w:type="paragraph" w:customStyle="1" w:styleId="center">
    <w:name w:val="center"/>
    <w:basedOn w:val="Normal"/>
    <w:uiPriority w:val="99"/>
    <w:qFormat/>
    <w:rsid w:val="00A649AB"/>
    <w:pPr>
      <w:spacing w:before="100" w:beforeAutospacing="1" w:after="100" w:afterAutospacing="1"/>
    </w:pPr>
    <w:rPr>
      <w:rFonts w:ascii="Times" w:eastAsia="MS Mincho" w:hAnsi="Times"/>
      <w:szCs w:val="20"/>
    </w:rPr>
  </w:style>
  <w:style w:type="character" w:customStyle="1" w:styleId="cardchar00">
    <w:name w:val="cardchar0"/>
    <w:basedOn w:val="DefaultParagraphFont"/>
    <w:rsid w:val="00A649AB"/>
  </w:style>
  <w:style w:type="character" w:customStyle="1" w:styleId="UnderlineNon-bold">
    <w:name w:val="Underline Non - bold"/>
    <w:rsid w:val="00A649AB"/>
    <w:rPr>
      <w:rFonts w:ascii="Times New Roman" w:hAnsi="Times New Roman" w:cs="Times New Roman" w:hint="default"/>
      <w:iCs/>
      <w:sz w:val="22"/>
      <w:u w:val="single"/>
    </w:rPr>
  </w:style>
  <w:style w:type="character" w:customStyle="1" w:styleId="UnderlineBold0">
    <w:name w:val="Underline Bold"/>
    <w:qFormat/>
    <w:rsid w:val="00A649AB"/>
    <w:rPr>
      <w:rFonts w:ascii="Times New Roman" w:hAnsi="Times New Roman" w:cs="Times New Roman" w:hint="default"/>
      <w:b/>
      <w:bCs w:val="0"/>
      <w:sz w:val="22"/>
      <w:u w:val="single"/>
    </w:rPr>
  </w:style>
  <w:style w:type="character" w:customStyle="1" w:styleId="Heading5Char2">
    <w:name w:val="Heading 5 Char2"/>
    <w:rsid w:val="00A649AB"/>
    <w:rPr>
      <w:rFonts w:ascii="Bell MT" w:eastAsia="Times New Roman" w:hAnsi="Bell MT" w:hint="default"/>
      <w:bCs/>
      <w:iCs/>
      <w:sz w:val="10"/>
      <w:szCs w:val="26"/>
    </w:rPr>
  </w:style>
  <w:style w:type="character" w:customStyle="1" w:styleId="AUNDERLINE1">
    <w:name w:val="AUNDERLINE"/>
    <w:qFormat/>
    <w:rsid w:val="00A649AB"/>
    <w:rPr>
      <w:rFonts w:ascii="Times New Roman" w:hAnsi="Times New Roman" w:cs="Times New Roman" w:hint="default"/>
      <w:sz w:val="20"/>
      <w:u w:val="single"/>
    </w:rPr>
  </w:style>
  <w:style w:type="character" w:customStyle="1" w:styleId="UnderlinedCharChar1">
    <w:name w:val="Underlined Char Char"/>
    <w:rsid w:val="00A649AB"/>
    <w:rPr>
      <w:rFonts w:ascii="Garamond" w:hAnsi="Garamond" w:hint="default"/>
      <w:szCs w:val="28"/>
      <w:u w:val="single"/>
      <w:lang w:val="en-US" w:eastAsia="en-US" w:bidi="ar-SA"/>
    </w:rPr>
  </w:style>
  <w:style w:type="character" w:customStyle="1" w:styleId="slug-doi">
    <w:name w:val="slug-doi"/>
    <w:basedOn w:val="DefaultParagraphFont"/>
    <w:rsid w:val="00A649AB"/>
  </w:style>
  <w:style w:type="character" w:customStyle="1" w:styleId="af">
    <w:name w:val="af"/>
    <w:basedOn w:val="DefaultParagraphFont"/>
    <w:rsid w:val="00A649AB"/>
  </w:style>
  <w:style w:type="character" w:customStyle="1" w:styleId="ab">
    <w:name w:val="ab"/>
    <w:basedOn w:val="DefaultParagraphFont"/>
    <w:rsid w:val="00A649AB"/>
  </w:style>
  <w:style w:type="character" w:customStyle="1" w:styleId="em">
    <w:name w:val="em"/>
    <w:basedOn w:val="DefaultParagraphFont"/>
    <w:rsid w:val="00A649AB"/>
  </w:style>
  <w:style w:type="character" w:customStyle="1" w:styleId="au">
    <w:name w:val="au"/>
    <w:basedOn w:val="DefaultParagraphFont"/>
    <w:rsid w:val="00A649AB"/>
  </w:style>
  <w:style w:type="character" w:customStyle="1" w:styleId="ti">
    <w:name w:val="ti"/>
    <w:basedOn w:val="DefaultParagraphFont"/>
    <w:rsid w:val="00A649AB"/>
  </w:style>
  <w:style w:type="character" w:customStyle="1" w:styleId="subheadblue">
    <w:name w:val="subhead_blue"/>
    <w:basedOn w:val="DefaultParagraphFont"/>
    <w:rsid w:val="00A649AB"/>
  </w:style>
  <w:style w:type="character" w:customStyle="1" w:styleId="slug-doi-wrapper">
    <w:name w:val="slug-doi-wrapper"/>
    <w:basedOn w:val="DefaultParagraphFont"/>
    <w:rsid w:val="00A649AB"/>
  </w:style>
  <w:style w:type="character" w:customStyle="1" w:styleId="slug-metadata-noteahead-of-print">
    <w:name w:val="slug-metadata-note ahead-of-print"/>
    <w:basedOn w:val="DefaultParagraphFont"/>
    <w:rsid w:val="00A649AB"/>
  </w:style>
  <w:style w:type="character" w:customStyle="1" w:styleId="slug-ahead-of-print-date">
    <w:name w:val="slug-ahead-of-print-date"/>
    <w:basedOn w:val="DefaultParagraphFont"/>
    <w:rsid w:val="00A649AB"/>
  </w:style>
  <w:style w:type="character" w:customStyle="1" w:styleId="updated-short-citation">
    <w:name w:val="updated-short-citation"/>
    <w:basedOn w:val="DefaultParagraphFont"/>
    <w:rsid w:val="00A649AB"/>
  </w:style>
  <w:style w:type="character" w:customStyle="1" w:styleId="TagCharChar1">
    <w:name w:val="Tag Char Char1"/>
    <w:rsid w:val="00A649AB"/>
    <w:rPr>
      <w:b/>
      <w:bCs w:val="0"/>
      <w:sz w:val="24"/>
      <w:szCs w:val="24"/>
      <w:lang w:val="en-US" w:eastAsia="en-US" w:bidi="ar-SA"/>
    </w:rPr>
  </w:style>
  <w:style w:type="character" w:customStyle="1" w:styleId="F8-UnderlineBold">
    <w:name w:val="F8 - Underline/Bold"/>
    <w:rsid w:val="00A649AB"/>
    <w:rPr>
      <w:rFonts w:ascii="Times New Roman" w:hAnsi="Times New Roman" w:cs="Times New Roman" w:hint="default"/>
      <w:b/>
      <w:bCs w:val="0"/>
      <w:sz w:val="20"/>
      <w:u w:val="single"/>
    </w:rPr>
  </w:style>
  <w:style w:type="character" w:customStyle="1" w:styleId="Brief-Bold">
    <w:name w:val="Brief - Bold"/>
    <w:rsid w:val="00A649AB"/>
    <w:rPr>
      <w:rFonts w:ascii="Times New Roman" w:hAnsi="Times New Roman" w:cs="Times New Roman" w:hint="default"/>
      <w:b/>
      <w:bCs w:val="0"/>
    </w:rPr>
  </w:style>
  <w:style w:type="character" w:customStyle="1" w:styleId="Card-Underline0">
    <w:name w:val="Card - Underline"/>
    <w:rsid w:val="00A649AB"/>
    <w:rPr>
      <w:rFonts w:ascii="Times New Roman" w:hAnsi="Times New Roman" w:cs="Times New Roman" w:hint="default"/>
      <w:u w:val="single"/>
    </w:rPr>
  </w:style>
  <w:style w:type="character" w:customStyle="1" w:styleId="beriefunderline">
    <w:name w:val="berief = underline"/>
    <w:rsid w:val="00A649AB"/>
    <w:rPr>
      <w:rFonts w:ascii="Times New Roman" w:eastAsia="Times New Roman" w:hAnsi="Times New Roman" w:cs="Times New Roman" w:hint="default"/>
      <w:sz w:val="20"/>
      <w:u w:val="single"/>
    </w:rPr>
  </w:style>
  <w:style w:type="character" w:customStyle="1" w:styleId="BoldText10pt">
    <w:name w:val="Bold Text 10 pt"/>
    <w:rsid w:val="00A649A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649AB"/>
  </w:style>
  <w:style w:type="character" w:customStyle="1" w:styleId="SC4208902">
    <w:name w:val="SC.4.208902"/>
    <w:rsid w:val="00A649AB"/>
    <w:rPr>
      <w:rFonts w:ascii="Century" w:hAnsi="Century" w:cs="Century" w:hint="default"/>
      <w:color w:val="000000"/>
      <w:sz w:val="22"/>
      <w:szCs w:val="22"/>
    </w:rPr>
  </w:style>
  <w:style w:type="character" w:customStyle="1" w:styleId="SC4208915">
    <w:name w:val="SC.4.208915"/>
    <w:rsid w:val="00A649AB"/>
    <w:rPr>
      <w:rFonts w:ascii="Century" w:hAnsi="Century" w:cs="Century" w:hint="default"/>
      <w:color w:val="000000"/>
      <w:sz w:val="13"/>
      <w:szCs w:val="13"/>
    </w:rPr>
  </w:style>
  <w:style w:type="character" w:customStyle="1" w:styleId="SC273764">
    <w:name w:val="SC.2.73764"/>
    <w:rsid w:val="00A649AB"/>
    <w:rPr>
      <w:rFonts w:ascii="Century" w:hAnsi="Century" w:cs="Century" w:hint="default"/>
      <w:color w:val="000000"/>
      <w:sz w:val="72"/>
      <w:szCs w:val="72"/>
    </w:rPr>
  </w:style>
  <w:style w:type="character" w:customStyle="1" w:styleId="SC273779">
    <w:name w:val="SC.2.73779"/>
    <w:rsid w:val="00A649AB"/>
    <w:rPr>
      <w:rFonts w:ascii="Century" w:hAnsi="Century" w:cs="Century" w:hint="default"/>
      <w:color w:val="000000"/>
      <w:sz w:val="40"/>
      <w:szCs w:val="40"/>
    </w:rPr>
  </w:style>
  <w:style w:type="character" w:customStyle="1" w:styleId="SC273763">
    <w:name w:val="SC.2.73763"/>
    <w:rsid w:val="00A649AB"/>
    <w:rPr>
      <w:rFonts w:ascii="Century" w:hAnsi="Century" w:cs="Century" w:hint="default"/>
      <w:b/>
      <w:bCs/>
      <w:color w:val="000000"/>
    </w:rPr>
  </w:style>
  <w:style w:type="character" w:customStyle="1" w:styleId="SC4208910">
    <w:name w:val="SC.4.208910"/>
    <w:rsid w:val="00A649AB"/>
    <w:rPr>
      <w:rFonts w:ascii="Century" w:hAnsi="Century" w:cs="Century" w:hint="default"/>
      <w:color w:val="000000"/>
      <w:sz w:val="28"/>
      <w:szCs w:val="28"/>
    </w:rPr>
  </w:style>
  <w:style w:type="character" w:customStyle="1" w:styleId="SC4208911">
    <w:name w:val="SC.4.208911"/>
    <w:rsid w:val="00A649AB"/>
    <w:rPr>
      <w:rFonts w:ascii="Century" w:hAnsi="Century" w:cs="Century" w:hint="default"/>
      <w:color w:val="000000"/>
    </w:rPr>
  </w:style>
  <w:style w:type="character" w:customStyle="1" w:styleId="articlesubtitle">
    <w:name w:val="article_sub_title"/>
    <w:basedOn w:val="DefaultParagraphFont"/>
    <w:rsid w:val="00A649AB"/>
  </w:style>
  <w:style w:type="character" w:customStyle="1" w:styleId="newsdate2">
    <w:name w:val="news_date2"/>
    <w:basedOn w:val="DefaultParagraphFont"/>
    <w:rsid w:val="00A649AB"/>
  </w:style>
  <w:style w:type="character" w:customStyle="1" w:styleId="readarticleheader">
    <w:name w:val="readarticleheader"/>
    <w:basedOn w:val="DefaultParagraphFont"/>
    <w:rsid w:val="00A649AB"/>
  </w:style>
  <w:style w:type="character" w:customStyle="1" w:styleId="UnderlineChar2">
    <w:name w:val="Underline Char2"/>
    <w:rsid w:val="00A649AB"/>
    <w:rPr>
      <w:rFonts w:ascii="Trebuchet MS" w:hAnsi="Trebuchet MS" w:hint="default"/>
      <w:u w:val="thick"/>
      <w:lang w:val="en-US" w:eastAsia="zh-CN" w:bidi="ar-SA"/>
    </w:rPr>
  </w:style>
  <w:style w:type="character" w:customStyle="1" w:styleId="char">
    <w:name w:val="char"/>
    <w:basedOn w:val="DefaultParagraphFont"/>
    <w:rsid w:val="00A649AB"/>
  </w:style>
  <w:style w:type="character" w:customStyle="1" w:styleId="bolding1">
    <w:name w:val="bolding1"/>
    <w:rsid w:val="00A649AB"/>
    <w:rPr>
      <w:b/>
      <w:bCs/>
    </w:rPr>
  </w:style>
  <w:style w:type="character" w:customStyle="1" w:styleId="bookoptions1">
    <w:name w:val="book_options1"/>
    <w:rsid w:val="00A649AB"/>
    <w:rPr>
      <w:b/>
      <w:bCs/>
      <w:color w:val="333366"/>
    </w:rPr>
  </w:style>
  <w:style w:type="character" w:customStyle="1" w:styleId="descriptionblock">
    <w:name w:val="description block"/>
    <w:basedOn w:val="DefaultParagraphFont"/>
    <w:rsid w:val="00A649AB"/>
  </w:style>
  <w:style w:type="character" w:customStyle="1" w:styleId="detailsboxblock">
    <w:name w:val="detailsbox block"/>
    <w:basedOn w:val="DefaultParagraphFont"/>
    <w:rsid w:val="00A649AB"/>
  </w:style>
  <w:style w:type="character" w:customStyle="1" w:styleId="Char3">
    <w:name w:val="Char3"/>
    <w:rsid w:val="00A649AB"/>
    <w:rPr>
      <w:rFonts w:ascii="Arial" w:hAnsi="Arial" w:cs="Arial" w:hint="default"/>
      <w:bCs/>
      <w:u w:val="thick"/>
      <w:lang w:val="en-US" w:eastAsia="en-US" w:bidi="ar-SA"/>
    </w:rPr>
  </w:style>
  <w:style w:type="character" w:customStyle="1" w:styleId="CardsFont6ptChar">
    <w:name w:val="Cards + Font: 6 pt Char"/>
    <w:rsid w:val="00A649AB"/>
    <w:rPr>
      <w:sz w:val="12"/>
      <w:szCs w:val="24"/>
      <w:lang w:val="en-US" w:eastAsia="en-US" w:bidi="ar-SA"/>
    </w:rPr>
  </w:style>
  <w:style w:type="character" w:customStyle="1" w:styleId="CardTextUnderlinedChar">
    <w:name w:val="Card Text Underlined Char"/>
    <w:rsid w:val="00A649AB"/>
    <w:rPr>
      <w:rFonts w:ascii="Arial Narrow" w:hAnsi="Arial Narrow" w:hint="default"/>
      <w:sz w:val="24"/>
      <w:szCs w:val="24"/>
      <w:u w:val="single"/>
      <w:lang w:val="en-US" w:eastAsia="en-US" w:bidi="ar-SA"/>
    </w:rPr>
  </w:style>
  <w:style w:type="character" w:customStyle="1" w:styleId="cardtextsmallChar">
    <w:name w:val="card text small Char"/>
    <w:rsid w:val="00A649AB"/>
    <w:rPr>
      <w:rFonts w:ascii="Arial Narrow" w:hAnsi="Arial Narrow" w:hint="default"/>
      <w:sz w:val="16"/>
      <w:szCs w:val="24"/>
      <w:lang w:val="en-US" w:eastAsia="en-US" w:bidi="ar-SA"/>
    </w:rPr>
  </w:style>
  <w:style w:type="character" w:customStyle="1" w:styleId="countrytitle1">
    <w:name w:val="countrytitle1"/>
    <w:rsid w:val="00A649AB"/>
    <w:rPr>
      <w:rFonts w:ascii="Verdana" w:hAnsi="Verdana" w:hint="default"/>
      <w:b/>
      <w:bCs/>
      <w:color w:val="293643"/>
      <w:sz w:val="24"/>
      <w:szCs w:val="24"/>
    </w:rPr>
  </w:style>
  <w:style w:type="character" w:customStyle="1" w:styleId="storyheader1">
    <w:name w:val="storyheader1"/>
    <w:rsid w:val="00A649AB"/>
    <w:rPr>
      <w:rFonts w:ascii="Verdana" w:hAnsi="Verdana" w:hint="default"/>
      <w:b/>
      <w:bCs/>
      <w:color w:val="000000"/>
      <w:sz w:val="21"/>
      <w:szCs w:val="21"/>
    </w:rPr>
  </w:style>
  <w:style w:type="character" w:customStyle="1" w:styleId="cardunderlinedChar1">
    <w:name w:val="card underlined Char"/>
    <w:rsid w:val="00A649AB"/>
    <w:rPr>
      <w:rFonts w:ascii="Arial" w:hAnsi="Arial" w:cs="Arial" w:hint="default"/>
      <w:sz w:val="22"/>
      <w:szCs w:val="24"/>
      <w:u w:val="single"/>
      <w:lang w:val="en-US" w:eastAsia="en-US" w:bidi="ar-SA"/>
    </w:rPr>
  </w:style>
  <w:style w:type="character" w:customStyle="1" w:styleId="article1">
    <w:name w:val="article1"/>
    <w:rsid w:val="00A649AB"/>
    <w:rPr>
      <w:rFonts w:ascii="Verdana" w:hAnsi="Verdana" w:hint="default"/>
      <w:color w:val="333333"/>
      <w:sz w:val="16"/>
      <w:szCs w:val="16"/>
    </w:rPr>
  </w:style>
  <w:style w:type="character" w:customStyle="1" w:styleId="story-posted-date1">
    <w:name w:val="story-posted-date1"/>
    <w:rsid w:val="00A649A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649AB"/>
    <w:rPr>
      <w:rFonts w:ascii="SimSun" w:eastAsia="SimSun" w:hAnsi="SimSun" w:cs="Arial" w:hint="eastAsia"/>
      <w:b/>
      <w:bCs/>
      <w:iCs/>
      <w:sz w:val="24"/>
      <w:szCs w:val="28"/>
      <w:lang w:val="en-US" w:eastAsia="zh-CN" w:bidi="ar-SA"/>
    </w:rPr>
  </w:style>
  <w:style w:type="character" w:customStyle="1" w:styleId="citation1">
    <w:name w:val="citation1"/>
    <w:rsid w:val="00A649AB"/>
    <w:rPr>
      <w:rFonts w:ascii="Verdana" w:hAnsi="Verdana" w:hint="default"/>
      <w:sz w:val="17"/>
      <w:szCs w:val="17"/>
    </w:rPr>
  </w:style>
  <w:style w:type="character" w:customStyle="1" w:styleId="fource1">
    <w:name w:val="fource1"/>
    <w:rsid w:val="00A649AB"/>
    <w:rPr>
      <w:sz w:val="34"/>
      <w:szCs w:val="34"/>
    </w:rPr>
  </w:style>
  <w:style w:type="character" w:customStyle="1" w:styleId="normal11">
    <w:name w:val="normal1"/>
    <w:basedOn w:val="DefaultParagraphFont"/>
    <w:rsid w:val="00A649AB"/>
  </w:style>
  <w:style w:type="character" w:customStyle="1" w:styleId="ds">
    <w:name w:val="ds"/>
    <w:basedOn w:val="DefaultParagraphFont"/>
    <w:rsid w:val="00A649AB"/>
  </w:style>
  <w:style w:type="character" w:customStyle="1" w:styleId="MicroTextChar1">
    <w:name w:val="MicroText Char1"/>
    <w:rsid w:val="00A649AB"/>
    <w:rPr>
      <w:rFonts w:ascii="Arial Narrow" w:hAnsi="Arial Narrow" w:hint="default"/>
      <w:sz w:val="12"/>
      <w:szCs w:val="24"/>
      <w:lang w:val="en-US" w:eastAsia="en-US" w:bidi="ar-SA"/>
    </w:rPr>
  </w:style>
  <w:style w:type="character" w:customStyle="1" w:styleId="DefaultPara">
    <w:name w:val="Default Para"/>
    <w:rsid w:val="00A649AB"/>
    <w:rPr>
      <w:sz w:val="20"/>
    </w:rPr>
  </w:style>
  <w:style w:type="character" w:customStyle="1" w:styleId="SYSHYPERTEXT">
    <w:name w:val="SYS_HYPERTEXT"/>
    <w:rsid w:val="00A649AB"/>
    <w:rPr>
      <w:color w:val="0000FF"/>
      <w:u w:val="single"/>
    </w:rPr>
  </w:style>
  <w:style w:type="character" w:customStyle="1" w:styleId="Hyperlink1">
    <w:name w:val="Hyperlink1"/>
    <w:rsid w:val="00A649AB"/>
    <w:rPr>
      <w:strike w:val="0"/>
      <w:dstrike w:val="0"/>
      <w:color w:val="000000"/>
      <w:u w:val="none"/>
      <w:effect w:val="none"/>
    </w:rPr>
  </w:style>
  <w:style w:type="character" w:customStyle="1" w:styleId="BlockHeading1Char">
    <w:name w:val="Block Heading 1 Char"/>
    <w:rsid w:val="00A649A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A649A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649AB"/>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A649AB"/>
    <w:rPr>
      <w:rFonts w:ascii="Arial Narrow" w:hAnsi="Arial Narrow" w:hint="default"/>
      <w:b/>
      <w:bCs/>
      <w:sz w:val="24"/>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649A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649AB"/>
    <w:rPr>
      <w:u w:val="single"/>
    </w:rPr>
  </w:style>
  <w:style w:type="character" w:customStyle="1" w:styleId="UnderlinedCharChar10">
    <w:name w:val="Underlined Char Char1"/>
    <w:rsid w:val="00A649A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A649AB"/>
    <w:rPr>
      <w:rFonts w:ascii="Arial" w:hAnsi="Arial" w:cs="Arial" w:hint="default"/>
      <w:b/>
      <w:bCs/>
      <w:iCs/>
      <w:sz w:val="22"/>
      <w:szCs w:val="28"/>
      <w:lang w:val="en-US" w:eastAsia="en-US" w:bidi="ar-SA"/>
    </w:rPr>
  </w:style>
  <w:style w:type="character" w:customStyle="1" w:styleId="doctitle">
    <w:name w:val="doctitle"/>
    <w:rsid w:val="00A649AB"/>
  </w:style>
  <w:style w:type="character" w:customStyle="1" w:styleId="cardtext-underlined0">
    <w:name w:val="card text- underlined"/>
    <w:rsid w:val="00A649AB"/>
    <w:rPr>
      <w:rFonts w:ascii="Garamond" w:hAnsi="Garamond" w:hint="default"/>
      <w:u w:val="single"/>
    </w:rPr>
  </w:style>
  <w:style w:type="character" w:customStyle="1" w:styleId="Style8ptChar">
    <w:name w:val="Style 8 pt Char"/>
    <w:rsid w:val="00A649AB"/>
    <w:rPr>
      <w:rFonts w:ascii="Garamond" w:eastAsia="Calibri" w:hAnsi="Garamond" w:hint="default"/>
      <w:sz w:val="16"/>
      <w:szCs w:val="22"/>
    </w:rPr>
  </w:style>
  <w:style w:type="character" w:customStyle="1" w:styleId="message-item">
    <w:name w:val="message-item"/>
    <w:rsid w:val="00A649AB"/>
  </w:style>
  <w:style w:type="character" w:customStyle="1" w:styleId="datestamp">
    <w:name w:val="datestamp"/>
    <w:rsid w:val="00A649AB"/>
  </w:style>
  <w:style w:type="character" w:customStyle="1" w:styleId="i">
    <w:name w:val="i"/>
    <w:rsid w:val="00A649AB"/>
  </w:style>
  <w:style w:type="character" w:customStyle="1" w:styleId="forenames">
    <w:name w:val="forenames"/>
    <w:rsid w:val="00A649AB"/>
  </w:style>
  <w:style w:type="character" w:customStyle="1" w:styleId="surname">
    <w:name w:val="surname"/>
    <w:rsid w:val="00A649AB"/>
  </w:style>
  <w:style w:type="character" w:customStyle="1" w:styleId="medium-font">
    <w:name w:val="medium-font"/>
    <w:rsid w:val="00A649AB"/>
  </w:style>
  <w:style w:type="character" w:customStyle="1" w:styleId="title-link-wrapper">
    <w:name w:val="title-link-wrapper"/>
    <w:rsid w:val="00A649AB"/>
  </w:style>
  <w:style w:type="character" w:customStyle="1" w:styleId="refpreview">
    <w:name w:val="refpreview"/>
    <w:rsid w:val="00A649AB"/>
  </w:style>
  <w:style w:type="character" w:customStyle="1" w:styleId="loose1">
    <w:name w:val="loose1"/>
    <w:rsid w:val="00A649AB"/>
  </w:style>
  <w:style w:type="character" w:customStyle="1" w:styleId="email">
    <w:name w:val="email"/>
    <w:rsid w:val="00A649AB"/>
  </w:style>
  <w:style w:type="character" w:customStyle="1" w:styleId="gsa">
    <w:name w:val="gs_a"/>
    <w:rsid w:val="00A649AB"/>
  </w:style>
  <w:style w:type="character" w:customStyle="1" w:styleId="mainarttitle">
    <w:name w:val="mainarttitle"/>
    <w:rsid w:val="00A649AB"/>
  </w:style>
  <w:style w:type="character" w:customStyle="1" w:styleId="mainartauthor">
    <w:name w:val="mainartauthor"/>
    <w:rsid w:val="00A649AB"/>
  </w:style>
  <w:style w:type="character" w:customStyle="1" w:styleId="mainartdate">
    <w:name w:val="mainartdate"/>
    <w:rsid w:val="00A649AB"/>
  </w:style>
  <w:style w:type="character" w:customStyle="1" w:styleId="gsggs">
    <w:name w:val="gs_ggs"/>
    <w:rsid w:val="00A649AB"/>
  </w:style>
  <w:style w:type="character" w:customStyle="1" w:styleId="ahead">
    <w:name w:val="a_head"/>
    <w:rsid w:val="00A649AB"/>
  </w:style>
  <w:style w:type="character" w:customStyle="1" w:styleId="footnote">
    <w:name w:val="footnote"/>
    <w:rsid w:val="00A649AB"/>
  </w:style>
  <w:style w:type="character" w:customStyle="1" w:styleId="docbody">
    <w:name w:val="docbody"/>
    <w:rsid w:val="00A649AB"/>
  </w:style>
  <w:style w:type="character" w:customStyle="1" w:styleId="superscript">
    <w:name w:val="superscript"/>
    <w:rsid w:val="00A649AB"/>
  </w:style>
  <w:style w:type="character" w:customStyle="1" w:styleId="StyleUnderlineChar0">
    <w:name w:val="Style Underline Char"/>
    <w:locked/>
    <w:rsid w:val="00A649AB"/>
    <w:rPr>
      <w:u w:val="single"/>
    </w:rPr>
  </w:style>
  <w:style w:type="character" w:customStyle="1" w:styleId="bwxsm">
    <w:name w:val="b w xsm"/>
    <w:rsid w:val="00A649AB"/>
  </w:style>
  <w:style w:type="character" w:customStyle="1" w:styleId="fstd">
    <w:name w:val="f std"/>
    <w:rsid w:val="00A649AB"/>
  </w:style>
  <w:style w:type="character" w:customStyle="1" w:styleId="gl">
    <w:name w:val="gl"/>
    <w:rsid w:val="00A649AB"/>
  </w:style>
  <w:style w:type="character" w:customStyle="1" w:styleId="heading2char2charchar1">
    <w:name w:val="heading2char2charchar1"/>
    <w:rsid w:val="00A649AB"/>
  </w:style>
  <w:style w:type="character" w:customStyle="1" w:styleId="charchar60">
    <w:name w:val="charchar6"/>
    <w:rsid w:val="00A649AB"/>
  </w:style>
  <w:style w:type="character" w:customStyle="1" w:styleId="bio1">
    <w:name w:val="bio1"/>
    <w:rsid w:val="00A649AB"/>
    <w:rPr>
      <w:rFonts w:ascii="Arial" w:hAnsi="Arial" w:cs="Arial" w:hint="default"/>
      <w:i/>
      <w:iCs/>
      <w:color w:val="000000"/>
      <w:sz w:val="20"/>
      <w:szCs w:val="20"/>
    </w:rPr>
  </w:style>
  <w:style w:type="character" w:customStyle="1" w:styleId="cardCharCharCharCharCharChar">
    <w:name w:val="card Char Char Char Char Char Char"/>
    <w:rsid w:val="00A649AB"/>
    <w:rPr>
      <w:sz w:val="24"/>
      <w:szCs w:val="24"/>
      <w:lang w:val="en-US" w:eastAsia="en-US" w:bidi="ar-SA"/>
    </w:rPr>
  </w:style>
  <w:style w:type="character" w:customStyle="1" w:styleId="Style24ptBoldUnderlineCenteredCharChar">
    <w:name w:val="Style 24 pt Bold Underline Centered Char Char"/>
    <w:rsid w:val="00A649AB"/>
    <w:rPr>
      <w:b/>
      <w:bCs/>
      <w:sz w:val="48"/>
      <w:szCs w:val="24"/>
      <w:u w:val="single"/>
      <w:lang w:val="en-US" w:eastAsia="en-US" w:bidi="ar-SA"/>
    </w:rPr>
  </w:style>
  <w:style w:type="character" w:customStyle="1" w:styleId="TagCiteCharChar0">
    <w:name w:val="Tag / Cite Char Char"/>
    <w:rsid w:val="00A649AB"/>
    <w:rPr>
      <w:b/>
      <w:bCs w:val="0"/>
      <w:color w:val="000000"/>
      <w:sz w:val="24"/>
      <w:szCs w:val="24"/>
      <w:lang w:val="en-US" w:eastAsia="en-US" w:bidi="ar-SA"/>
    </w:rPr>
  </w:style>
  <w:style w:type="character" w:customStyle="1" w:styleId="CardTextUnderlinedCharChar">
    <w:name w:val="Card Text Underlined Char Char"/>
    <w:rsid w:val="00A649AB"/>
    <w:rPr>
      <w:rFonts w:ascii="Arial Narrow" w:hAnsi="Arial Narrow" w:hint="default"/>
      <w:szCs w:val="24"/>
      <w:u w:val="single"/>
      <w:lang w:val="en-US" w:eastAsia="en-US" w:bidi="ar-SA"/>
    </w:rPr>
  </w:style>
  <w:style w:type="character" w:customStyle="1" w:styleId="CardTagCharCharChar">
    <w:name w:val="Card Tag Char Char Char"/>
    <w:rsid w:val="00A649AB"/>
    <w:rPr>
      <w:b/>
      <w:bCs w:val="0"/>
      <w:sz w:val="24"/>
      <w:szCs w:val="24"/>
      <w:lang w:val="en-US" w:eastAsia="en-US" w:bidi="ar-SA"/>
    </w:rPr>
  </w:style>
  <w:style w:type="character" w:customStyle="1" w:styleId="mainbody">
    <w:name w:val="mainbody"/>
    <w:basedOn w:val="DefaultParagraphFont"/>
    <w:rsid w:val="00A649AB"/>
  </w:style>
  <w:style w:type="character" w:customStyle="1" w:styleId="UnderlineStyleChar2">
    <w:name w:val="Underline Style Char2"/>
    <w:rsid w:val="00A649AB"/>
    <w:rPr>
      <w:rFonts w:ascii="Garamond" w:hAnsi="Garamond" w:hint="default"/>
      <w:sz w:val="22"/>
      <w:szCs w:val="24"/>
      <w:u w:val="single"/>
      <w:lang w:val="en-US" w:eastAsia="en-US" w:bidi="ar-SA"/>
    </w:rPr>
  </w:style>
  <w:style w:type="character" w:customStyle="1" w:styleId="t13">
    <w:name w:val="t13"/>
    <w:basedOn w:val="DefaultParagraphFont"/>
    <w:rsid w:val="00A649AB"/>
  </w:style>
  <w:style w:type="character" w:customStyle="1" w:styleId="lead">
    <w:name w:val="lead"/>
    <w:basedOn w:val="DefaultParagraphFont"/>
    <w:rsid w:val="00A649AB"/>
  </w:style>
  <w:style w:type="character" w:customStyle="1" w:styleId="SmallFont7pt">
    <w:name w:val="Small Font (7 pt)"/>
    <w:qFormat/>
    <w:rsid w:val="00A649AB"/>
    <w:rPr>
      <w:sz w:val="14"/>
    </w:rPr>
  </w:style>
  <w:style w:type="character" w:customStyle="1" w:styleId="CharChar17">
    <w:name w:val="Char Char17"/>
    <w:locked/>
    <w:rsid w:val="00A649AB"/>
    <w:rPr>
      <w:rFonts w:ascii="Arial" w:hAnsi="Arial" w:cs="Arial" w:hint="default"/>
      <w:b/>
      <w:bCs/>
      <w:sz w:val="26"/>
      <w:szCs w:val="26"/>
    </w:rPr>
  </w:style>
  <w:style w:type="character" w:customStyle="1" w:styleId="ilspan">
    <w:name w:val="il_span"/>
    <w:basedOn w:val="DefaultParagraphFont"/>
    <w:rsid w:val="00A649AB"/>
  </w:style>
  <w:style w:type="character" w:customStyle="1" w:styleId="leftidx1">
    <w:name w:val="leftidx1"/>
    <w:rsid w:val="00A649AB"/>
    <w:rPr>
      <w:rFonts w:ascii="Verdana" w:hAnsi="Verdana" w:hint="default"/>
      <w:sz w:val="22"/>
      <w:szCs w:val="22"/>
    </w:rPr>
  </w:style>
  <w:style w:type="character" w:customStyle="1" w:styleId="blue1">
    <w:name w:val="blue1"/>
    <w:rsid w:val="00A649AB"/>
    <w:rPr>
      <w:color w:val="0000FF"/>
    </w:rPr>
  </w:style>
  <w:style w:type="character" w:customStyle="1" w:styleId="author-link1">
    <w:name w:val="author-link1"/>
    <w:rsid w:val="00A649AB"/>
    <w:rPr>
      <w:b w:val="0"/>
      <w:bCs w:val="0"/>
    </w:rPr>
  </w:style>
  <w:style w:type="character" w:customStyle="1" w:styleId="black1">
    <w:name w:val="black1"/>
    <w:rsid w:val="00A649AB"/>
    <w:rPr>
      <w:color w:val="000000"/>
    </w:rPr>
  </w:style>
  <w:style w:type="character" w:customStyle="1" w:styleId="StyleunderlinedCharBold">
    <w:name w:val="Style underlined Char + Bold"/>
    <w:rsid w:val="00A649AB"/>
    <w:rPr>
      <w:rFonts w:ascii="Times New Roman" w:hAnsi="Times New Roman" w:cs="Times New Roman" w:hint="default"/>
      <w:b/>
      <w:bCs/>
      <w:sz w:val="21"/>
      <w:szCs w:val="24"/>
      <w:u w:val="single"/>
      <w:lang w:val="en-US" w:eastAsia="en-US" w:bidi="ar-SA"/>
    </w:rPr>
  </w:style>
  <w:style w:type="character" w:customStyle="1" w:styleId="CardUnderline0">
    <w:name w:val="Card Underline"/>
    <w:rsid w:val="00A649AB"/>
    <w:rPr>
      <w:rFonts w:ascii="Times New Roman" w:hAnsi="Times New Roman" w:cs="Times New Roman" w:hint="default"/>
      <w:sz w:val="20"/>
      <w:u w:val="single"/>
    </w:rPr>
  </w:style>
  <w:style w:type="character" w:customStyle="1" w:styleId="lingoregion">
    <w:name w:val="lingo_region"/>
    <w:basedOn w:val="DefaultParagraphFont"/>
    <w:rsid w:val="00A649AB"/>
  </w:style>
  <w:style w:type="character" w:customStyle="1" w:styleId="cite1">
    <w:name w:val="%cite"/>
    <w:rsid w:val="00A649AB"/>
    <w:rPr>
      <w:rFonts w:ascii="Times New Roman" w:hAnsi="Times New Roman" w:cs="Times New Roman" w:hint="default"/>
      <w:b/>
      <w:bCs w:val="0"/>
      <w:sz w:val="24"/>
    </w:rPr>
  </w:style>
  <w:style w:type="character" w:customStyle="1" w:styleId="Emphasis21">
    <w:name w:val="%Emphasis2"/>
    <w:rsid w:val="00A649AB"/>
    <w:rPr>
      <w:rFonts w:ascii="Cooper Black" w:hAnsi="Cooper Black" w:hint="default"/>
      <w:iCs/>
      <w:u w:val="single"/>
    </w:rPr>
  </w:style>
  <w:style w:type="character" w:customStyle="1" w:styleId="bodycontentlink">
    <w:name w:val="bodycontentlink"/>
    <w:basedOn w:val="DefaultParagraphFont"/>
    <w:rsid w:val="00A649AB"/>
  </w:style>
  <w:style w:type="character" w:customStyle="1" w:styleId="AAAcite">
    <w:name w:val="AAAcite"/>
    <w:rsid w:val="00A649AB"/>
    <w:rPr>
      <w:rFonts w:ascii="Times New Roman" w:hAnsi="Times New Roman" w:cs="Times New Roman" w:hint="default"/>
      <w:b/>
      <w:bCs w:val="0"/>
      <w:sz w:val="24"/>
    </w:rPr>
  </w:style>
  <w:style w:type="character" w:customStyle="1" w:styleId="tmplheaderlink">
    <w:name w:val="tmplheaderlink"/>
    <w:rsid w:val="00A649AB"/>
    <w:rPr>
      <w:rFonts w:ascii="Times New Roman" w:hAnsi="Times New Roman" w:cs="Times New Roman" w:hint="default"/>
    </w:rPr>
  </w:style>
  <w:style w:type="character" w:customStyle="1" w:styleId="UnderlinedEvidenceCharChar">
    <w:name w:val="Underlined Evidence Char Char"/>
    <w:rsid w:val="00A649AB"/>
    <w:rPr>
      <w:rFonts w:ascii="Verdana" w:hAnsi="Verdana" w:hint="default"/>
      <w:sz w:val="21"/>
      <w:szCs w:val="21"/>
      <w:u w:val="thick"/>
      <w:lang w:val="en-US" w:eastAsia="en-US" w:bidi="ar-SA"/>
    </w:rPr>
  </w:style>
  <w:style w:type="character" w:customStyle="1" w:styleId="role">
    <w:name w:val="role"/>
    <w:rsid w:val="00A649AB"/>
  </w:style>
  <w:style w:type="character" w:customStyle="1" w:styleId="pagination0">
    <w:name w:val="pagination"/>
    <w:basedOn w:val="DefaultParagraphFont"/>
    <w:rsid w:val="00A649AB"/>
  </w:style>
  <w:style w:type="character" w:customStyle="1" w:styleId="doi">
    <w:name w:val="doi"/>
    <w:basedOn w:val="DefaultParagraphFont"/>
    <w:rsid w:val="00A649AB"/>
  </w:style>
  <w:style w:type="character" w:customStyle="1" w:styleId="bodycontents">
    <w:name w:val="bodycontents"/>
    <w:basedOn w:val="DefaultParagraphFont"/>
    <w:rsid w:val="00A649AB"/>
  </w:style>
  <w:style w:type="character" w:customStyle="1" w:styleId="comma">
    <w:name w:val="comma"/>
    <w:basedOn w:val="DefaultParagraphFont"/>
    <w:rsid w:val="00A649AB"/>
  </w:style>
  <w:style w:type="character" w:customStyle="1" w:styleId="pad5right">
    <w:name w:val="pad5right"/>
    <w:basedOn w:val="DefaultParagraphFont"/>
    <w:rsid w:val="00A649AB"/>
  </w:style>
  <w:style w:type="character" w:customStyle="1" w:styleId="entry-date">
    <w:name w:val="entry-date"/>
    <w:basedOn w:val="DefaultParagraphFont"/>
    <w:rsid w:val="00A649AB"/>
  </w:style>
  <w:style w:type="character" w:customStyle="1" w:styleId="divider">
    <w:name w:val="divider"/>
    <w:basedOn w:val="DefaultParagraphFont"/>
    <w:rsid w:val="00A649AB"/>
  </w:style>
  <w:style w:type="character" w:customStyle="1" w:styleId="blogdate">
    <w:name w:val="blogdate"/>
    <w:basedOn w:val="DefaultParagraphFont"/>
    <w:rsid w:val="00A649AB"/>
  </w:style>
  <w:style w:type="character" w:customStyle="1" w:styleId="ticker">
    <w:name w:val="ticker"/>
    <w:basedOn w:val="DefaultParagraphFont"/>
    <w:rsid w:val="00A649AB"/>
  </w:style>
  <w:style w:type="character" w:customStyle="1" w:styleId="posted">
    <w:name w:val="posted"/>
    <w:basedOn w:val="DefaultParagraphFont"/>
    <w:rsid w:val="00A649AB"/>
  </w:style>
  <w:style w:type="character" w:customStyle="1" w:styleId="time">
    <w:name w:val="time"/>
    <w:basedOn w:val="DefaultParagraphFont"/>
    <w:rsid w:val="00A649AB"/>
  </w:style>
  <w:style w:type="character" w:customStyle="1" w:styleId="dot">
    <w:name w:val="dot"/>
    <w:basedOn w:val="DefaultParagraphFont"/>
    <w:rsid w:val="00A649AB"/>
  </w:style>
  <w:style w:type="character" w:customStyle="1" w:styleId="hn-date">
    <w:name w:val="hn-date"/>
    <w:basedOn w:val="DefaultParagraphFont"/>
    <w:rsid w:val="00A649AB"/>
  </w:style>
  <w:style w:type="character" w:customStyle="1" w:styleId="location">
    <w:name w:val="location"/>
    <w:basedOn w:val="DefaultParagraphFont"/>
    <w:rsid w:val="00A649AB"/>
  </w:style>
  <w:style w:type="character" w:customStyle="1" w:styleId="arial11">
    <w:name w:val="arial_11"/>
    <w:basedOn w:val="DefaultParagraphFont"/>
    <w:rsid w:val="00A649AB"/>
  </w:style>
  <w:style w:type="character" w:customStyle="1" w:styleId="dropcap-letter">
    <w:name w:val="dropcap-letter"/>
    <w:basedOn w:val="DefaultParagraphFont"/>
    <w:rsid w:val="00A649AB"/>
  </w:style>
  <w:style w:type="character" w:customStyle="1" w:styleId="offscreen">
    <w:name w:val="offscreen"/>
    <w:basedOn w:val="DefaultParagraphFont"/>
    <w:rsid w:val="00A649AB"/>
  </w:style>
  <w:style w:type="character" w:customStyle="1" w:styleId="linked-in">
    <w:name w:val="linked-in"/>
    <w:basedOn w:val="DefaultParagraphFont"/>
    <w:rsid w:val="00A649AB"/>
  </w:style>
  <w:style w:type="character" w:customStyle="1" w:styleId="divs">
    <w:name w:val="divs"/>
    <w:basedOn w:val="DefaultParagraphFont"/>
    <w:rsid w:val="00A649AB"/>
  </w:style>
  <w:style w:type="character" w:customStyle="1" w:styleId="h4">
    <w:name w:val="h4"/>
    <w:rsid w:val="00A649AB"/>
  </w:style>
  <w:style w:type="character" w:customStyle="1" w:styleId="postheader">
    <w:name w:val="postheader"/>
    <w:basedOn w:val="DefaultParagraphFont"/>
    <w:rsid w:val="00A649AB"/>
  </w:style>
  <w:style w:type="numbering" w:customStyle="1" w:styleId="1ai1">
    <w:name w:val="1 / a / i1"/>
    <w:rsid w:val="00A649AB"/>
    <w:pPr>
      <w:numPr>
        <w:numId w:val="25"/>
      </w:numPr>
    </w:pPr>
  </w:style>
  <w:style w:type="numbering" w:styleId="1ai">
    <w:name w:val="Outline List 1"/>
    <w:basedOn w:val="NoList"/>
    <w:unhideWhenUsed/>
    <w:rsid w:val="00A649AB"/>
    <w:pPr>
      <w:numPr>
        <w:numId w:val="27"/>
      </w:numPr>
    </w:pPr>
  </w:style>
  <w:style w:type="numbering" w:customStyle="1" w:styleId="NoList5">
    <w:name w:val="No List5"/>
    <w:next w:val="NoList"/>
    <w:semiHidden/>
    <w:unhideWhenUsed/>
    <w:rsid w:val="00A649AB"/>
  </w:style>
  <w:style w:type="numbering" w:customStyle="1" w:styleId="NoList6">
    <w:name w:val="No List6"/>
    <w:next w:val="NoList"/>
    <w:uiPriority w:val="99"/>
    <w:semiHidden/>
    <w:unhideWhenUsed/>
    <w:rsid w:val="00A649AB"/>
  </w:style>
  <w:style w:type="numbering" w:customStyle="1" w:styleId="NoList7">
    <w:name w:val="No List7"/>
    <w:next w:val="NoList"/>
    <w:semiHidden/>
    <w:unhideWhenUsed/>
    <w:rsid w:val="00A649AB"/>
  </w:style>
  <w:style w:type="paragraph" w:styleId="Index2">
    <w:name w:val="index 2"/>
    <w:basedOn w:val="Normal"/>
    <w:next w:val="Normal"/>
    <w:autoRedefine/>
    <w:rsid w:val="00A649AB"/>
    <w:pPr>
      <w:spacing w:after="200" w:line="276" w:lineRule="auto"/>
      <w:ind w:left="400" w:hanging="200"/>
    </w:pPr>
    <w:rPr>
      <w:rFonts w:eastAsia="Times New Roman"/>
      <w:bCs/>
    </w:rPr>
  </w:style>
  <w:style w:type="paragraph" w:styleId="Index3">
    <w:name w:val="index 3"/>
    <w:basedOn w:val="Normal"/>
    <w:next w:val="Normal"/>
    <w:autoRedefine/>
    <w:rsid w:val="00A649AB"/>
    <w:pPr>
      <w:spacing w:after="200" w:line="276" w:lineRule="auto"/>
      <w:ind w:left="600" w:hanging="200"/>
    </w:pPr>
    <w:rPr>
      <w:rFonts w:eastAsia="Times New Roman"/>
      <w:bCs/>
    </w:rPr>
  </w:style>
  <w:style w:type="paragraph" w:styleId="Index4">
    <w:name w:val="index 4"/>
    <w:basedOn w:val="Normal"/>
    <w:next w:val="Normal"/>
    <w:autoRedefine/>
    <w:rsid w:val="00A649AB"/>
    <w:pPr>
      <w:spacing w:after="200" w:line="276" w:lineRule="auto"/>
      <w:ind w:left="800" w:hanging="200"/>
    </w:pPr>
    <w:rPr>
      <w:rFonts w:eastAsia="Times New Roman"/>
      <w:bCs/>
    </w:rPr>
  </w:style>
  <w:style w:type="paragraph" w:styleId="Index5">
    <w:name w:val="index 5"/>
    <w:basedOn w:val="Normal"/>
    <w:next w:val="Normal"/>
    <w:autoRedefine/>
    <w:rsid w:val="00A649AB"/>
    <w:pPr>
      <w:spacing w:after="200" w:line="276" w:lineRule="auto"/>
      <w:ind w:left="1000" w:hanging="200"/>
    </w:pPr>
    <w:rPr>
      <w:rFonts w:eastAsia="Times New Roman"/>
      <w:bCs/>
    </w:rPr>
  </w:style>
  <w:style w:type="paragraph" w:styleId="Index6">
    <w:name w:val="index 6"/>
    <w:basedOn w:val="Normal"/>
    <w:next w:val="Normal"/>
    <w:autoRedefine/>
    <w:rsid w:val="00A649AB"/>
    <w:pPr>
      <w:spacing w:after="200" w:line="276" w:lineRule="auto"/>
      <w:ind w:left="1200" w:hanging="200"/>
    </w:pPr>
    <w:rPr>
      <w:rFonts w:eastAsia="Times New Roman"/>
      <w:bCs/>
    </w:rPr>
  </w:style>
  <w:style w:type="paragraph" w:styleId="Index7">
    <w:name w:val="index 7"/>
    <w:basedOn w:val="Normal"/>
    <w:next w:val="Normal"/>
    <w:autoRedefine/>
    <w:rsid w:val="00A649AB"/>
    <w:pPr>
      <w:spacing w:after="200" w:line="276" w:lineRule="auto"/>
      <w:ind w:left="1400" w:hanging="200"/>
    </w:pPr>
    <w:rPr>
      <w:rFonts w:eastAsia="Times New Roman"/>
      <w:bCs/>
    </w:rPr>
  </w:style>
  <w:style w:type="paragraph" w:styleId="Index8">
    <w:name w:val="index 8"/>
    <w:basedOn w:val="Normal"/>
    <w:next w:val="Normal"/>
    <w:autoRedefine/>
    <w:rsid w:val="00A649AB"/>
    <w:pPr>
      <w:spacing w:after="200" w:line="276" w:lineRule="auto"/>
      <w:ind w:left="1600" w:hanging="200"/>
    </w:pPr>
    <w:rPr>
      <w:rFonts w:eastAsia="Times New Roman"/>
      <w:bCs/>
    </w:rPr>
  </w:style>
  <w:style w:type="paragraph" w:styleId="Index9">
    <w:name w:val="index 9"/>
    <w:basedOn w:val="Normal"/>
    <w:next w:val="Normal"/>
    <w:autoRedefine/>
    <w:rsid w:val="00A649AB"/>
    <w:pPr>
      <w:spacing w:after="200" w:line="276" w:lineRule="auto"/>
      <w:ind w:left="1800" w:hanging="200"/>
    </w:pPr>
    <w:rPr>
      <w:rFonts w:eastAsia="Times New Roman"/>
      <w:bCs/>
    </w:rPr>
  </w:style>
  <w:style w:type="paragraph" w:styleId="IndexHeading">
    <w:name w:val="index heading"/>
    <w:basedOn w:val="Normal"/>
    <w:next w:val="Index1"/>
    <w:rsid w:val="00A649AB"/>
    <w:pPr>
      <w:spacing w:after="200" w:line="276" w:lineRule="auto"/>
    </w:pPr>
    <w:rPr>
      <w:rFonts w:eastAsia="Times New Roman"/>
      <w:bCs/>
    </w:rPr>
  </w:style>
  <w:style w:type="numbering" w:customStyle="1" w:styleId="NoList8">
    <w:name w:val="No List8"/>
    <w:next w:val="NoList"/>
    <w:semiHidden/>
    <w:unhideWhenUsed/>
    <w:rsid w:val="00A649AB"/>
  </w:style>
  <w:style w:type="numbering" w:customStyle="1" w:styleId="NoList9">
    <w:name w:val="No List9"/>
    <w:next w:val="NoList"/>
    <w:semiHidden/>
    <w:unhideWhenUsed/>
    <w:rsid w:val="00A649AB"/>
  </w:style>
  <w:style w:type="numbering" w:customStyle="1" w:styleId="NoList10">
    <w:name w:val="No List10"/>
    <w:next w:val="NoList"/>
    <w:semiHidden/>
    <w:unhideWhenUsed/>
    <w:rsid w:val="00A649AB"/>
  </w:style>
  <w:style w:type="numbering" w:customStyle="1" w:styleId="NoList12">
    <w:name w:val="No List12"/>
    <w:next w:val="NoList"/>
    <w:semiHidden/>
    <w:unhideWhenUsed/>
    <w:rsid w:val="00A649AB"/>
  </w:style>
  <w:style w:type="numbering" w:customStyle="1" w:styleId="NoList13">
    <w:name w:val="No List13"/>
    <w:next w:val="NoList"/>
    <w:semiHidden/>
    <w:unhideWhenUsed/>
    <w:rsid w:val="00A649AB"/>
  </w:style>
  <w:style w:type="numbering" w:customStyle="1" w:styleId="NoList14">
    <w:name w:val="No List14"/>
    <w:next w:val="NoList"/>
    <w:semiHidden/>
    <w:unhideWhenUsed/>
    <w:rsid w:val="00A649AB"/>
  </w:style>
  <w:style w:type="numbering" w:customStyle="1" w:styleId="NoList15">
    <w:name w:val="No List15"/>
    <w:next w:val="NoList"/>
    <w:uiPriority w:val="99"/>
    <w:semiHidden/>
    <w:unhideWhenUsed/>
    <w:rsid w:val="00A649AB"/>
  </w:style>
  <w:style w:type="numbering" w:customStyle="1" w:styleId="NoList16">
    <w:name w:val="No List16"/>
    <w:next w:val="NoList"/>
    <w:uiPriority w:val="99"/>
    <w:semiHidden/>
    <w:unhideWhenUsed/>
    <w:rsid w:val="00A649AB"/>
  </w:style>
  <w:style w:type="numbering" w:customStyle="1" w:styleId="NoList17">
    <w:name w:val="No List17"/>
    <w:next w:val="NoList"/>
    <w:semiHidden/>
    <w:unhideWhenUsed/>
    <w:rsid w:val="00A649AB"/>
  </w:style>
  <w:style w:type="numbering" w:customStyle="1" w:styleId="NoList18">
    <w:name w:val="No List18"/>
    <w:next w:val="NoList"/>
    <w:uiPriority w:val="99"/>
    <w:semiHidden/>
    <w:unhideWhenUsed/>
    <w:rsid w:val="00A649AB"/>
  </w:style>
  <w:style w:type="numbering" w:customStyle="1" w:styleId="NoList19">
    <w:name w:val="No List19"/>
    <w:next w:val="NoList"/>
    <w:uiPriority w:val="99"/>
    <w:semiHidden/>
    <w:unhideWhenUsed/>
    <w:rsid w:val="00A649AB"/>
  </w:style>
  <w:style w:type="numbering" w:customStyle="1" w:styleId="NoList20">
    <w:name w:val="No List20"/>
    <w:next w:val="NoList"/>
    <w:semiHidden/>
    <w:unhideWhenUsed/>
    <w:rsid w:val="00A649AB"/>
  </w:style>
  <w:style w:type="numbering" w:customStyle="1" w:styleId="NoList21">
    <w:name w:val="No List21"/>
    <w:next w:val="NoList"/>
    <w:semiHidden/>
    <w:unhideWhenUsed/>
    <w:rsid w:val="00A649AB"/>
  </w:style>
  <w:style w:type="numbering" w:customStyle="1" w:styleId="NoList31">
    <w:name w:val="No List31"/>
    <w:next w:val="NoList"/>
    <w:semiHidden/>
    <w:unhideWhenUsed/>
    <w:rsid w:val="00A649AB"/>
  </w:style>
  <w:style w:type="numbering" w:customStyle="1" w:styleId="NoList41">
    <w:name w:val="No List41"/>
    <w:next w:val="NoList"/>
    <w:semiHidden/>
    <w:unhideWhenUsed/>
    <w:rsid w:val="00A649AB"/>
  </w:style>
  <w:style w:type="numbering" w:customStyle="1" w:styleId="NoList51">
    <w:name w:val="No List51"/>
    <w:next w:val="NoList"/>
    <w:semiHidden/>
    <w:unhideWhenUsed/>
    <w:rsid w:val="00A649AB"/>
  </w:style>
  <w:style w:type="numbering" w:customStyle="1" w:styleId="NoList61">
    <w:name w:val="No List61"/>
    <w:next w:val="NoList"/>
    <w:semiHidden/>
    <w:unhideWhenUsed/>
    <w:rsid w:val="00A649AB"/>
  </w:style>
  <w:style w:type="numbering" w:customStyle="1" w:styleId="NoList71">
    <w:name w:val="No List71"/>
    <w:next w:val="NoList"/>
    <w:semiHidden/>
    <w:unhideWhenUsed/>
    <w:rsid w:val="00A649AB"/>
  </w:style>
  <w:style w:type="numbering" w:customStyle="1" w:styleId="NoList81">
    <w:name w:val="No List81"/>
    <w:next w:val="NoList"/>
    <w:semiHidden/>
    <w:unhideWhenUsed/>
    <w:rsid w:val="00A649AB"/>
  </w:style>
  <w:style w:type="numbering" w:customStyle="1" w:styleId="NoList91">
    <w:name w:val="No List91"/>
    <w:next w:val="NoList"/>
    <w:semiHidden/>
    <w:unhideWhenUsed/>
    <w:rsid w:val="00A649AB"/>
  </w:style>
  <w:style w:type="numbering" w:customStyle="1" w:styleId="NoList101">
    <w:name w:val="No List101"/>
    <w:next w:val="NoList"/>
    <w:uiPriority w:val="99"/>
    <w:semiHidden/>
    <w:unhideWhenUsed/>
    <w:rsid w:val="00A649AB"/>
  </w:style>
  <w:style w:type="numbering" w:customStyle="1" w:styleId="NoList121">
    <w:name w:val="No List121"/>
    <w:next w:val="NoList"/>
    <w:semiHidden/>
    <w:unhideWhenUsed/>
    <w:rsid w:val="00A649AB"/>
  </w:style>
  <w:style w:type="numbering" w:customStyle="1" w:styleId="NoList131">
    <w:name w:val="No List131"/>
    <w:next w:val="NoList"/>
    <w:semiHidden/>
    <w:unhideWhenUsed/>
    <w:rsid w:val="00A649AB"/>
  </w:style>
  <w:style w:type="numbering" w:customStyle="1" w:styleId="NoList141">
    <w:name w:val="No List141"/>
    <w:next w:val="NoList"/>
    <w:semiHidden/>
    <w:unhideWhenUsed/>
    <w:rsid w:val="00A649AB"/>
  </w:style>
  <w:style w:type="paragraph" w:customStyle="1" w:styleId="Quote2">
    <w:name w:val="Quote2"/>
    <w:basedOn w:val="Default"/>
    <w:next w:val="Default"/>
    <w:qFormat/>
    <w:rsid w:val="00A649AB"/>
    <w:rPr>
      <w:rFonts w:ascii="Times New Roman" w:hAnsi="Times New Roman" w:cs="Times New Roman"/>
      <w:color w:val="auto"/>
      <w:szCs w:val="22"/>
    </w:rPr>
  </w:style>
  <w:style w:type="character" w:customStyle="1" w:styleId="StyleLatinBaskervilleUnderline">
    <w:name w:val="Style (Latin) Baskerville Underline"/>
    <w:rsid w:val="00A649AB"/>
    <w:rPr>
      <w:rFonts w:ascii="Baskerville" w:hAnsi="Baskerville"/>
      <w:sz w:val="26"/>
      <w:u w:val="single"/>
    </w:rPr>
  </w:style>
  <w:style w:type="numbering" w:customStyle="1" w:styleId="NoList22">
    <w:name w:val="No List22"/>
    <w:next w:val="NoList"/>
    <w:semiHidden/>
    <w:unhideWhenUsed/>
    <w:rsid w:val="00A649AB"/>
  </w:style>
  <w:style w:type="numbering" w:customStyle="1" w:styleId="NoList23">
    <w:name w:val="No List23"/>
    <w:next w:val="NoList"/>
    <w:semiHidden/>
    <w:unhideWhenUsed/>
    <w:rsid w:val="00A649AB"/>
  </w:style>
  <w:style w:type="numbering" w:customStyle="1" w:styleId="NoList24">
    <w:name w:val="No List24"/>
    <w:next w:val="NoList"/>
    <w:semiHidden/>
    <w:unhideWhenUsed/>
    <w:rsid w:val="00A649AB"/>
  </w:style>
  <w:style w:type="numbering" w:customStyle="1" w:styleId="NoList25">
    <w:name w:val="No List25"/>
    <w:next w:val="NoList"/>
    <w:semiHidden/>
    <w:unhideWhenUsed/>
    <w:rsid w:val="00A649AB"/>
  </w:style>
  <w:style w:type="character" w:customStyle="1" w:styleId="FontStyle39">
    <w:name w:val="Font Style39"/>
    <w:uiPriority w:val="99"/>
    <w:rsid w:val="00A649AB"/>
    <w:rPr>
      <w:rFonts w:ascii="Constantia" w:hAnsi="Constantia" w:cs="Constantia" w:hint="default"/>
      <w:b/>
      <w:bCs/>
      <w:sz w:val="18"/>
      <w:szCs w:val="18"/>
    </w:rPr>
  </w:style>
  <w:style w:type="character" w:customStyle="1" w:styleId="dropcap1">
    <w:name w:val="dropcap1"/>
    <w:rsid w:val="00A649AB"/>
  </w:style>
  <w:style w:type="character" w:customStyle="1" w:styleId="StyleHeading2CharHeading2CharCharCharCharCharCharCharT">
    <w:name w:val="Style Heading 2 CharHeading 2 Char Char Char Char Char Char CharT..."/>
    <w:rsid w:val="00A649A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649A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649A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649A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649AB"/>
    <w:rPr>
      <w:rFonts w:ascii="Georgia" w:hAnsi="Georgia"/>
      <w:u w:val="single"/>
    </w:rPr>
  </w:style>
  <w:style w:type="paragraph" w:customStyle="1" w:styleId="StyleCardsGeorgia12ptBoldThickunderlineBorderSin">
    <w:name w:val="Style Cards + Georgia 12 pt Bold Thick underline Border: : (Sin..."/>
    <w:basedOn w:val="Normal"/>
    <w:qFormat/>
    <w:rsid w:val="00A649AB"/>
    <w:pPr>
      <w:autoSpaceDE w:val="0"/>
      <w:autoSpaceDN w:val="0"/>
      <w:adjustRightInd w:val="0"/>
      <w:ind w:left="432" w:right="432"/>
    </w:pPr>
    <w:rPr>
      <w:b/>
      <w:bCs/>
      <w:sz w:val="24"/>
      <w:szCs w:val="20"/>
      <w:u w:val="single"/>
      <w:bdr w:val="single" w:sz="4" w:space="0" w:color="auto"/>
    </w:rPr>
  </w:style>
  <w:style w:type="character" w:customStyle="1" w:styleId="StyleGeorgia12ptThickunderline">
    <w:name w:val="Style Georgia 12 pt Thick underline"/>
    <w:basedOn w:val="DefaultParagraphFont"/>
    <w:rsid w:val="00A649AB"/>
    <w:rPr>
      <w:rFonts w:ascii="Georgia" w:hAnsi="Georgia"/>
      <w:sz w:val="24"/>
      <w:u w:val="single"/>
    </w:rPr>
  </w:style>
  <w:style w:type="paragraph" w:customStyle="1" w:styleId="StyleCardsGeorgia">
    <w:name w:val="Style Cards + Georgia"/>
    <w:basedOn w:val="Normal"/>
    <w:qFormat/>
    <w:rsid w:val="00A649A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649AB"/>
    <w:pPr>
      <w:spacing w:after="200" w:line="276" w:lineRule="auto"/>
      <w:contextualSpacing/>
    </w:pPr>
    <w:rPr>
      <w:rFonts w:eastAsia="Malgun Gothic"/>
      <w:b/>
      <w:bCs/>
      <w:szCs w:val="22"/>
      <w:u w:val="single"/>
      <w:bdr w:val="single" w:sz="4" w:space="0" w:color="auto" w:frame="1"/>
    </w:rPr>
  </w:style>
  <w:style w:type="paragraph" w:customStyle="1" w:styleId="StyleunderlinedLatinGeorgiaThickunderline">
    <w:name w:val="Style underlined + (Latin) Georgia Thick underline"/>
    <w:qFormat/>
    <w:rsid w:val="00A649AB"/>
    <w:pPr>
      <w:spacing w:after="200" w:line="276" w:lineRule="auto"/>
      <w:contextualSpacing/>
    </w:pPr>
    <w:rPr>
      <w:rFonts w:eastAsia="Malgun Gothic"/>
      <w:szCs w:val="22"/>
      <w:u w:val="single"/>
    </w:rPr>
  </w:style>
  <w:style w:type="character" w:customStyle="1" w:styleId="StyleStyleBoldUnderlineIntenseEmphasis1UnderlineIntenseEmph">
    <w:name w:val="Style Style Bold UnderlineIntense Emphasis1UnderlineIntense Emph..."/>
    <w:basedOn w:val="DefaultParagraphFont"/>
    <w:rsid w:val="00A649AB"/>
    <w:rPr>
      <w:b w:val="0"/>
      <w:bCs w:val="0"/>
      <w:sz w:val="22"/>
      <w:u w:val="single"/>
      <w:bdr w:val="none" w:sz="0" w:space="0" w:color="auto"/>
    </w:rPr>
  </w:style>
  <w:style w:type="paragraph" w:customStyle="1" w:styleId="Cite8">
    <w:name w:val="Cite8"/>
    <w:basedOn w:val="Normal"/>
    <w:autoRedefine/>
    <w:uiPriority w:val="99"/>
    <w:qFormat/>
    <w:rsid w:val="00A649AB"/>
    <w:rPr>
      <w:rFonts w:eastAsia="Calibri"/>
      <w:sz w:val="16"/>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A649A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649AB"/>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rsid w:val="00A649A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A649AB"/>
    <w:rPr>
      <w:b/>
      <w:bCs w:val="0"/>
      <w:u w:val="single"/>
    </w:rPr>
  </w:style>
  <w:style w:type="character" w:customStyle="1" w:styleId="StyleStyle4CharTimesNewRoman11pt1">
    <w:name w:val="Style Style4 Char + Times New Roman 11 pt1"/>
    <w:basedOn w:val="DefaultParagraphFont"/>
    <w:rsid w:val="00A649AB"/>
    <w:rPr>
      <w:rFonts w:ascii="Times New Roman" w:eastAsia="Times New Roman" w:hAnsi="Times New Roman" w:cs="Times New Roman"/>
      <w:sz w:val="20"/>
      <w:szCs w:val="24"/>
      <w:u w:val="single"/>
      <w:lang w:val="en-US" w:eastAsia="en-US" w:bidi="ar-SA"/>
    </w:rPr>
  </w:style>
  <w:style w:type="paragraph" w:customStyle="1" w:styleId="m-2043336244615548809gmail-msonormal">
    <w:name w:val="m_-2043336244615548809gmail-msonormal"/>
    <w:basedOn w:val="Normal"/>
    <w:rsid w:val="00A649AB"/>
    <w:pPr>
      <w:spacing w:before="100" w:beforeAutospacing="1" w:after="100" w:afterAutospacing="1" w:line="240" w:lineRule="auto"/>
    </w:pPr>
    <w:rPr>
      <w:rFonts w:ascii="Times New Roman" w:eastAsia="Times New Roman" w:hAnsi="Times New Roman" w:cs="Times New Roman"/>
      <w:sz w:val="24"/>
    </w:rPr>
  </w:style>
  <w:style w:type="character" w:customStyle="1" w:styleId="m-2043336244615548809gmail-style13ptbold">
    <w:name w:val="m_-2043336244615548809gmail-style13ptbold"/>
    <w:basedOn w:val="DefaultParagraphFont"/>
    <w:rsid w:val="00A649AB"/>
  </w:style>
  <w:style w:type="character" w:customStyle="1" w:styleId="m-2043336244615548809gmail-styleunderline">
    <w:name w:val="m_-2043336244615548809gmail-styleunderline"/>
    <w:basedOn w:val="DefaultParagraphFont"/>
    <w:rsid w:val="00A649AB"/>
  </w:style>
  <w:style w:type="character" w:customStyle="1" w:styleId="Mention1">
    <w:name w:val="Mention1"/>
    <w:basedOn w:val="DefaultParagraphFont"/>
    <w:uiPriority w:val="99"/>
    <w:semiHidden/>
    <w:unhideWhenUsed/>
    <w:rsid w:val="00A649AB"/>
    <w:rPr>
      <w:color w:val="2B579A"/>
      <w:shd w:val="clear" w:color="auto" w:fill="E6E6E6"/>
    </w:rPr>
  </w:style>
  <w:style w:type="character" w:customStyle="1" w:styleId="UnresolvedMention1">
    <w:name w:val="Unresolved Mention1"/>
    <w:basedOn w:val="DefaultParagraphFont"/>
    <w:uiPriority w:val="99"/>
    <w:unhideWhenUsed/>
    <w:rsid w:val="00A649AB"/>
    <w:rPr>
      <w:color w:val="808080"/>
      <w:shd w:val="clear" w:color="auto" w:fill="E6E6E6"/>
    </w:rPr>
  </w:style>
  <w:style w:type="paragraph" w:customStyle="1" w:styleId="Card-1">
    <w:name w:val="Card-1"/>
    <w:basedOn w:val="Normal"/>
    <w:link w:val="Card-1Char"/>
    <w:qFormat/>
    <w:rsid w:val="00A649AB"/>
    <w:pPr>
      <w:ind w:left="288" w:right="288"/>
    </w:pPr>
    <w:rPr>
      <w:sz w:val="16"/>
    </w:rPr>
  </w:style>
  <w:style w:type="character" w:customStyle="1" w:styleId="Card-1Char">
    <w:name w:val="Card-1 Char"/>
    <w:basedOn w:val="DefaultParagraphFont"/>
    <w:link w:val="Card-1"/>
    <w:rsid w:val="00A649AB"/>
    <w:rPr>
      <w:rFonts w:ascii="Georgia" w:eastAsiaTheme="minorHAnsi" w:hAnsi="Georgia" w:cs="Calibri"/>
      <w:sz w:val="16"/>
      <w:szCs w:val="22"/>
    </w:rPr>
  </w:style>
  <w:style w:type="paragraph" w:customStyle="1" w:styleId="gmail-p2">
    <w:name w:val="gmail-p2"/>
    <w:basedOn w:val="Normal"/>
    <w:rsid w:val="00A649AB"/>
    <w:pPr>
      <w:spacing w:before="100" w:beforeAutospacing="1" w:after="100" w:afterAutospacing="1"/>
    </w:pPr>
    <w:rPr>
      <w:rFonts w:ascii="Times" w:hAnsi="Times"/>
      <w:sz w:val="20"/>
      <w:szCs w:val="20"/>
    </w:rPr>
  </w:style>
  <w:style w:type="character" w:styleId="Mention">
    <w:name w:val="Mention"/>
    <w:basedOn w:val="DefaultParagraphFont"/>
    <w:uiPriority w:val="99"/>
    <w:unhideWhenUsed/>
    <w:rsid w:val="00A649AB"/>
    <w:rPr>
      <w:color w:val="2B579A"/>
      <w:shd w:val="clear" w:color="auto" w:fill="E6E6E6"/>
    </w:rPr>
  </w:style>
  <w:style w:type="character" w:customStyle="1" w:styleId="BodyTextFirstIndent2Char">
    <w:name w:val="Body Text First Indent 2 Char"/>
    <w:aliases w:val="8 Point Font Char"/>
    <w:basedOn w:val="BodyTextIndentChar"/>
    <w:link w:val="BodyTextFirstIndent2"/>
    <w:uiPriority w:val="99"/>
    <w:rsid w:val="00A649AB"/>
    <w:rPr>
      <w:rFonts w:ascii="Times New Roman" w:eastAsia="Times New Roman" w:hAnsi="Times New Roman" w:cs="Times New Roman"/>
      <w:sz w:val="16"/>
    </w:rPr>
  </w:style>
  <w:style w:type="paragraph" w:styleId="BodyTextFirstIndent2">
    <w:name w:val="Body Text First Indent 2"/>
    <w:aliases w:val="8 Point Font"/>
    <w:basedOn w:val="BodyTextIndent"/>
    <w:link w:val="BodyTextFirstIndent2Char"/>
    <w:uiPriority w:val="99"/>
    <w:rsid w:val="00A649AB"/>
    <w:pPr>
      <w:autoSpaceDE/>
      <w:autoSpaceDN/>
      <w:adjustRightInd/>
      <w:spacing w:after="120" w:line="259" w:lineRule="auto"/>
    </w:pPr>
    <w:rPr>
      <w:sz w:val="16"/>
    </w:rPr>
  </w:style>
  <w:style w:type="character" w:customStyle="1" w:styleId="BodyTextFirstIndent2Char1">
    <w:name w:val="Body Text First Indent 2 Char1"/>
    <w:basedOn w:val="BodyTextIndentChar"/>
    <w:uiPriority w:val="99"/>
    <w:semiHidden/>
    <w:rsid w:val="00A649AB"/>
    <w:rPr>
      <w:rFonts w:ascii="Times New Roman" w:eastAsia="Times New Roman" w:hAnsi="Times New Roman" w:cs="Times New Roman"/>
    </w:rPr>
  </w:style>
  <w:style w:type="paragraph" w:customStyle="1" w:styleId="speakable-p-1">
    <w:name w:val="speakable-p-1"/>
    <w:basedOn w:val="Normal"/>
    <w:rsid w:val="00A649AB"/>
    <w:pPr>
      <w:spacing w:before="100" w:beforeAutospacing="1" w:after="100" w:afterAutospacing="1" w:line="240" w:lineRule="auto"/>
    </w:pPr>
    <w:rPr>
      <w:rFonts w:ascii="Times New Roman" w:hAnsi="Times New Roman" w:cs="Times New Roman"/>
      <w:sz w:val="24"/>
    </w:rPr>
  </w:style>
  <w:style w:type="paragraph" w:customStyle="1" w:styleId="zn-bodyparagraph">
    <w:name w:val="zn-body__paragraph"/>
    <w:basedOn w:val="Normal"/>
    <w:rsid w:val="00A649AB"/>
    <w:pPr>
      <w:spacing w:before="100" w:beforeAutospacing="1" w:after="100" w:afterAutospacing="1" w:line="240" w:lineRule="auto"/>
    </w:pPr>
    <w:rPr>
      <w:rFonts w:ascii="Times New Roman" w:eastAsia="Times New Roman" w:hAnsi="Times New Roman" w:cs="Times New Roman"/>
      <w:sz w:val="24"/>
    </w:rPr>
  </w:style>
  <w:style w:type="character" w:customStyle="1" w:styleId="m3695100565650293626gmail-style13ptbold">
    <w:name w:val="m_3695100565650293626gmail-style13ptbold"/>
    <w:basedOn w:val="DefaultParagraphFont"/>
    <w:rsid w:val="00A649AB"/>
  </w:style>
  <w:style w:type="character" w:customStyle="1" w:styleId="m3695100565650293626gmail-styleunderline">
    <w:name w:val="m_3695100565650293626gmail-styleunderline"/>
    <w:basedOn w:val="DefaultParagraphFont"/>
    <w:rsid w:val="00A649AB"/>
  </w:style>
  <w:style w:type="character" w:customStyle="1" w:styleId="normaltextrun">
    <w:name w:val="normaltextrun"/>
    <w:basedOn w:val="DefaultParagraphFont"/>
    <w:rsid w:val="00A649AB"/>
  </w:style>
  <w:style w:type="character" w:customStyle="1" w:styleId="spellingerror">
    <w:name w:val="spellingerror"/>
    <w:basedOn w:val="DefaultParagraphFont"/>
    <w:rsid w:val="00A649AB"/>
  </w:style>
  <w:style w:type="character" w:customStyle="1" w:styleId="eop">
    <w:name w:val="eop"/>
    <w:basedOn w:val="DefaultParagraphFont"/>
    <w:rsid w:val="00A649AB"/>
  </w:style>
  <w:style w:type="paragraph" w:customStyle="1" w:styleId="cardbody">
    <w:name w:val="cardbody"/>
    <w:basedOn w:val="Normal"/>
    <w:rsid w:val="00A649AB"/>
    <w:pPr>
      <w:spacing w:before="100" w:beforeAutospacing="1" w:after="100" w:afterAutospacing="1" w:line="240" w:lineRule="auto"/>
    </w:pPr>
    <w:rPr>
      <w:rFonts w:ascii="Times New Roman" w:eastAsia="Times New Roman" w:hAnsi="Times New Roman" w:cs="Times New Roman"/>
      <w:sz w:val="24"/>
      <w:lang w:bidi="he-IL"/>
    </w:rPr>
  </w:style>
  <w:style w:type="character" w:customStyle="1" w:styleId="hvr">
    <w:name w:val="hvr"/>
    <w:basedOn w:val="DefaultParagraphFont"/>
    <w:rsid w:val="00A649AB"/>
  </w:style>
  <w:style w:type="paragraph" w:customStyle="1" w:styleId="ie">
    <w:name w:val="ie"/>
    <w:basedOn w:val="Normal"/>
    <w:rsid w:val="00A649AB"/>
    <w:pPr>
      <w:spacing w:before="100" w:beforeAutospacing="1" w:after="100" w:afterAutospacing="1" w:line="240" w:lineRule="auto"/>
    </w:pPr>
    <w:rPr>
      <w:rFonts w:ascii="Times New Roman" w:eastAsia="Times New Roman" w:hAnsi="Times New Roman" w:cs="Times New Roman"/>
      <w:sz w:val="24"/>
    </w:rPr>
  </w:style>
  <w:style w:type="character" w:customStyle="1" w:styleId="r">
    <w:name w:val="r"/>
    <w:basedOn w:val="DefaultParagraphFont"/>
    <w:rsid w:val="00A649AB"/>
  </w:style>
  <w:style w:type="character" w:customStyle="1" w:styleId="text-secondary">
    <w:name w:val="text-secondary"/>
    <w:basedOn w:val="DefaultParagraphFont"/>
    <w:rsid w:val="00A649AB"/>
  </w:style>
  <w:style w:type="character" w:customStyle="1" w:styleId="tweet-it">
    <w:name w:val="tweet-it"/>
    <w:basedOn w:val="DefaultParagraphFont"/>
    <w:rsid w:val="00A649AB"/>
  </w:style>
  <w:style w:type="paragraph" w:customStyle="1" w:styleId="FUCKTHISFONT">
    <w:name w:val="FUCK THIS FONT"/>
    <w:basedOn w:val="Normal"/>
    <w:rsid w:val="00A649AB"/>
    <w:pPr>
      <w:autoSpaceDE w:val="0"/>
      <w:autoSpaceDN w:val="0"/>
      <w:adjustRightInd w:val="0"/>
      <w:jc w:val="both"/>
    </w:pPr>
    <w:rPr>
      <w:rFonts w:asciiTheme="minorHAnsi" w:hAnsiTheme="minorHAnsi"/>
      <w:u w:val="single"/>
    </w:rPr>
  </w:style>
  <w:style w:type="paragraph" w:customStyle="1" w:styleId="body-dropcap">
    <w:name w:val="body-dropcap"/>
    <w:basedOn w:val="Normal"/>
    <w:rsid w:val="00A649AB"/>
    <w:pPr>
      <w:spacing w:before="100" w:beforeAutospacing="1" w:after="100" w:afterAutospacing="1" w:line="240" w:lineRule="auto"/>
    </w:pPr>
    <w:rPr>
      <w:rFonts w:ascii="Times New Roman" w:eastAsia="Times New Roman" w:hAnsi="Times New Roman" w:cs="Times New Roman"/>
      <w:sz w:val="24"/>
      <w:lang w:eastAsia="ko-KR"/>
    </w:rPr>
  </w:style>
  <w:style w:type="paragraph" w:customStyle="1" w:styleId="msonormal0">
    <w:name w:val="msonormal"/>
    <w:basedOn w:val="Normal"/>
    <w:uiPriority w:val="99"/>
    <w:qFormat/>
    <w:rsid w:val="00A649AB"/>
    <w:pPr>
      <w:spacing w:before="100" w:beforeAutospacing="1" w:after="100" w:afterAutospacing="1" w:line="240" w:lineRule="auto"/>
    </w:pPr>
    <w:rPr>
      <w:rFonts w:ascii="Times New Roman" w:eastAsia="Times New Roman" w:hAnsi="Times New Roman" w:cs="Times New Roman"/>
      <w:sz w:val="24"/>
      <w:lang w:eastAsia="ko-KR"/>
    </w:rPr>
  </w:style>
  <w:style w:type="paragraph" w:customStyle="1" w:styleId="gntarbp">
    <w:name w:val="gnt_ar_b_p"/>
    <w:basedOn w:val="Normal"/>
    <w:rsid w:val="00A649AB"/>
    <w:pPr>
      <w:spacing w:before="100" w:beforeAutospacing="1" w:after="100" w:afterAutospacing="1" w:line="240" w:lineRule="auto"/>
    </w:pPr>
    <w:rPr>
      <w:rFonts w:ascii="Times New Roman" w:eastAsia="Times New Roman" w:hAnsi="Times New Roman" w:cs="Times New Roman"/>
      <w:sz w:val="24"/>
      <w:lang w:eastAsia="ko-KR"/>
    </w:rPr>
  </w:style>
  <w:style w:type="paragraph" w:customStyle="1" w:styleId="odd">
    <w:name w:val="odd"/>
    <w:basedOn w:val="Normal"/>
    <w:qFormat/>
    <w:rsid w:val="00A649AB"/>
    <w:pPr>
      <w:spacing w:before="100" w:beforeAutospacing="1" w:after="100" w:afterAutospacing="1" w:line="240" w:lineRule="auto"/>
    </w:pPr>
    <w:rPr>
      <w:rFonts w:ascii="Times New Roman" w:eastAsia="Times New Roman" w:hAnsi="Times New Roman" w:cs="Times New Roman"/>
      <w:sz w:val="24"/>
    </w:rPr>
  </w:style>
  <w:style w:type="paragraph" w:customStyle="1" w:styleId="even">
    <w:name w:val="even"/>
    <w:basedOn w:val="Normal"/>
    <w:rsid w:val="00A649AB"/>
    <w:pPr>
      <w:spacing w:before="100" w:beforeAutospacing="1" w:after="100" w:afterAutospacing="1" w:line="240" w:lineRule="auto"/>
    </w:pPr>
    <w:rPr>
      <w:rFonts w:ascii="Times New Roman" w:eastAsia="Times New Roman" w:hAnsi="Times New Roman" w:cs="Times New Roman"/>
      <w:sz w:val="24"/>
    </w:rPr>
  </w:style>
  <w:style w:type="paragraph" w:customStyle="1" w:styleId="first-child">
    <w:name w:val="first-child"/>
    <w:basedOn w:val="Normal"/>
    <w:rsid w:val="00A649AB"/>
    <w:pPr>
      <w:spacing w:before="100" w:beforeAutospacing="1" w:after="100" w:afterAutospacing="1" w:line="240" w:lineRule="auto"/>
    </w:pPr>
    <w:rPr>
      <w:rFonts w:ascii="Times New Roman" w:eastAsia="Times New Roman" w:hAnsi="Times New Roman" w:cs="Times New Roman"/>
      <w:sz w:val="24"/>
    </w:rPr>
  </w:style>
  <w:style w:type="paragraph" w:customStyle="1" w:styleId="last-child">
    <w:name w:val="last-child"/>
    <w:basedOn w:val="Normal"/>
    <w:rsid w:val="00A649AB"/>
    <w:pPr>
      <w:spacing w:before="100" w:beforeAutospacing="1" w:after="100" w:afterAutospacing="1" w:line="240" w:lineRule="auto"/>
    </w:pPr>
    <w:rPr>
      <w:rFonts w:ascii="Times New Roman" w:eastAsia="Times New Roman" w:hAnsi="Times New Roman" w:cs="Times New Roman"/>
      <w:sz w:val="24"/>
    </w:rPr>
  </w:style>
  <w:style w:type="paragraph" w:customStyle="1" w:styleId="css-158dogj">
    <w:name w:val="css-158dogj"/>
    <w:basedOn w:val="Normal"/>
    <w:rsid w:val="00A649AB"/>
    <w:pPr>
      <w:spacing w:before="100" w:beforeAutospacing="1" w:after="100" w:afterAutospacing="1" w:line="240" w:lineRule="auto"/>
    </w:pPr>
    <w:rPr>
      <w:rFonts w:ascii="Times New Roman" w:eastAsia="Times New Roman" w:hAnsi="Times New Roman" w:cs="Times New Roman"/>
      <w:sz w:val="24"/>
    </w:rPr>
  </w:style>
  <w:style w:type="paragraph" w:customStyle="1" w:styleId="articleparagraph">
    <w:name w:val="article__paragraph"/>
    <w:basedOn w:val="Normal"/>
    <w:rsid w:val="00A649AB"/>
    <w:pPr>
      <w:spacing w:before="100" w:beforeAutospacing="1" w:after="100" w:afterAutospacing="1" w:line="240" w:lineRule="auto"/>
    </w:pPr>
    <w:rPr>
      <w:rFonts w:ascii="Times New Roman" w:eastAsia="Times New Roman" w:hAnsi="Times New Roman" w:cs="Times New Roman"/>
      <w:sz w:val="24"/>
    </w:rPr>
  </w:style>
  <w:style w:type="character" w:customStyle="1" w:styleId="drop-capinner">
    <w:name w:val="drop-cap__inner"/>
    <w:basedOn w:val="DefaultParagraphFont"/>
    <w:rsid w:val="00A649AB"/>
  </w:style>
  <w:style w:type="character" w:customStyle="1" w:styleId="inline-garnett-quote">
    <w:name w:val="inline-garnett-quote"/>
    <w:basedOn w:val="DefaultParagraphFont"/>
    <w:rsid w:val="00A649AB"/>
  </w:style>
  <w:style w:type="character" w:customStyle="1" w:styleId="m-2465724180919302213gmail-styleunderline">
    <w:name w:val="m_-2465724180919302213gmail-styleunderline"/>
    <w:basedOn w:val="DefaultParagraphFont"/>
    <w:rsid w:val="00A649AB"/>
  </w:style>
  <w:style w:type="character" w:customStyle="1" w:styleId="m-5842435219695499946gmail-style13ptbold">
    <w:name w:val="m_-5842435219695499946gmail-style13ptbold"/>
    <w:basedOn w:val="DefaultParagraphFont"/>
    <w:rsid w:val="00A649AB"/>
  </w:style>
  <w:style w:type="paragraph" w:customStyle="1" w:styleId="chapter-para">
    <w:name w:val="chapter-para"/>
    <w:basedOn w:val="Normal"/>
    <w:rsid w:val="00A649AB"/>
    <w:pPr>
      <w:spacing w:before="100" w:beforeAutospacing="1" w:after="100" w:afterAutospacing="1" w:line="240" w:lineRule="auto"/>
    </w:pPr>
    <w:rPr>
      <w:rFonts w:ascii="Times New Roman" w:eastAsia="Times New Roman" w:hAnsi="Times New Roman" w:cs="Times New Roman"/>
      <w:sz w:val="24"/>
      <w:lang w:eastAsia="ko-KR"/>
    </w:rPr>
  </w:style>
  <w:style w:type="paragraph" w:customStyle="1" w:styleId="font--body">
    <w:name w:val="font--body"/>
    <w:basedOn w:val="Normal"/>
    <w:rsid w:val="00A649AB"/>
    <w:pPr>
      <w:spacing w:before="100" w:beforeAutospacing="1" w:after="100" w:afterAutospacing="1" w:line="240" w:lineRule="auto"/>
    </w:pPr>
    <w:rPr>
      <w:rFonts w:ascii="Times New Roman" w:eastAsia="Times New Roman" w:hAnsi="Times New Roman" w:cs="Times New Roman"/>
      <w:sz w:val="24"/>
      <w:lang w:eastAsia="ko-KR"/>
    </w:rPr>
  </w:style>
  <w:style w:type="paragraph" w:customStyle="1" w:styleId="clay-paragraph">
    <w:name w:val="clay-paragraph"/>
    <w:basedOn w:val="Normal"/>
    <w:rsid w:val="00A649AB"/>
    <w:pPr>
      <w:spacing w:before="100" w:beforeAutospacing="1" w:after="100" w:afterAutospacing="1" w:line="240" w:lineRule="auto"/>
    </w:pPr>
    <w:rPr>
      <w:rFonts w:ascii="Times New Roman" w:eastAsia="Times New Roman" w:hAnsi="Times New Roman" w:cs="Times New Roman"/>
      <w:sz w:val="24"/>
      <w:lang w:eastAsia="ko-KR"/>
    </w:rPr>
  </w:style>
  <w:style w:type="paragraph" w:customStyle="1" w:styleId="aAnalyticMacro">
    <w:name w:val="aAnalytic Macro"/>
    <w:basedOn w:val="Heading7"/>
    <w:link w:val="aAnalyticMacroChar"/>
    <w:autoRedefine/>
    <w:uiPriority w:val="4"/>
    <w:qFormat/>
    <w:rsid w:val="00A649AB"/>
    <w:pPr>
      <w:spacing w:before="200"/>
    </w:pPr>
    <w:rPr>
      <w:color w:val="404040" w:themeColor="text1" w:themeTint="BF"/>
    </w:rPr>
  </w:style>
  <w:style w:type="character" w:customStyle="1" w:styleId="aAnalyticMacroChar">
    <w:name w:val="aAnalytic Macro Char"/>
    <w:basedOn w:val="Heading7Char"/>
    <w:link w:val="aAnalyticMacro"/>
    <w:uiPriority w:val="4"/>
    <w:rsid w:val="00A649AB"/>
    <w:rPr>
      <w:rFonts w:asciiTheme="majorHAnsi" w:eastAsiaTheme="majorEastAsia" w:hAnsiTheme="majorHAnsi" w:cstheme="majorBidi"/>
      <w:i/>
      <w:iCs/>
      <w:color w:val="404040" w:themeColor="text1" w:themeTint="BF"/>
      <w:sz w:val="22"/>
      <w:szCs w:val="22"/>
    </w:rPr>
  </w:style>
  <w:style w:type="paragraph" w:customStyle="1" w:styleId="xzvds">
    <w:name w:val="xzvds"/>
    <w:basedOn w:val="Normal"/>
    <w:rsid w:val="00A649AB"/>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v7xiq">
    <w:name w:val="latin24compacttimestamp-2v7xiq"/>
    <w:basedOn w:val="DefaultParagraphFont"/>
    <w:rsid w:val="00A649AB"/>
  </w:style>
  <w:style w:type="paragraph" w:customStyle="1" w:styleId="Letters">
    <w:name w:val="Letters"/>
    <w:basedOn w:val="Heading4"/>
    <w:link w:val="LettersChar"/>
    <w:autoRedefine/>
    <w:uiPriority w:val="4"/>
    <w:qFormat/>
    <w:rsid w:val="00A649AB"/>
    <w:pPr>
      <w:spacing w:before="160" w:after="120" w:line="240" w:lineRule="auto"/>
      <w:ind w:left="360" w:hanging="360"/>
    </w:pPr>
    <w:rPr>
      <w:color w:val="984806" w:themeColor="accent6" w:themeShade="80"/>
    </w:rPr>
  </w:style>
  <w:style w:type="character" w:customStyle="1" w:styleId="LettersChar">
    <w:name w:val="Letters Char"/>
    <w:basedOn w:val="DefaultParagraphFont"/>
    <w:link w:val="Letters"/>
    <w:uiPriority w:val="4"/>
    <w:rsid w:val="00A649AB"/>
    <w:rPr>
      <w:rFonts w:ascii="Georgia" w:eastAsiaTheme="majorEastAsia" w:hAnsi="Georgia" w:cstheme="majorBidi"/>
      <w:b/>
      <w:iCs/>
      <w:color w:val="984806" w:themeColor="accent6" w:themeShade="80"/>
      <w:sz w:val="26"/>
      <w:szCs w:val="22"/>
    </w:rPr>
  </w:style>
  <w:style w:type="character" w:customStyle="1" w:styleId="StyleThickunderline1">
    <w:name w:val="Style Thick underline1"/>
    <w:basedOn w:val="DefaultParagraphFont"/>
    <w:rsid w:val="00A649AB"/>
    <w:rPr>
      <w:u w:val="single"/>
    </w:rPr>
  </w:style>
  <w:style w:type="character" w:customStyle="1" w:styleId="UnresolvedMention2">
    <w:name w:val="Unresolved Mention2"/>
    <w:basedOn w:val="DefaultParagraphFont"/>
    <w:uiPriority w:val="99"/>
    <w:unhideWhenUsed/>
    <w:rsid w:val="00A649AB"/>
    <w:rPr>
      <w:color w:val="605E5C"/>
      <w:shd w:val="clear" w:color="auto" w:fill="E1DFDD"/>
    </w:rPr>
  </w:style>
  <w:style w:type="character" w:customStyle="1" w:styleId="UnresolvedMention3">
    <w:name w:val="Unresolved Mention3"/>
    <w:basedOn w:val="DefaultParagraphFont"/>
    <w:uiPriority w:val="99"/>
    <w:unhideWhenUsed/>
    <w:rsid w:val="00A649AB"/>
    <w:rPr>
      <w:color w:val="605E5C"/>
      <w:shd w:val="clear" w:color="auto" w:fill="E1DFDD"/>
    </w:rPr>
  </w:style>
  <w:style w:type="character" w:customStyle="1" w:styleId="CardChar3">
    <w:name w:val="Card Char"/>
    <w:aliases w:val="tags Char,Heading 2 Char Char Char Char Char Char Char Char Char,TAG Ch,No Spacing2 Char,No Spacing111 Char,No Spacing1111 Char,Debate Text Char"/>
    <w:qFormat/>
    <w:locked/>
    <w:rsid w:val="00A649AB"/>
    <w:rPr>
      <w:rFonts w:ascii="Calibri" w:eastAsia="Times New Roman" w:hAnsi="Calibri" w:cs="Times New Roman"/>
      <w:sz w:val="20"/>
      <w:szCs w:val="20"/>
    </w:rPr>
  </w:style>
  <w:style w:type="character" w:customStyle="1" w:styleId="tl8wme">
    <w:name w:val="tl8wme"/>
    <w:basedOn w:val="DefaultParagraphFont"/>
    <w:rsid w:val="00A649AB"/>
  </w:style>
  <w:style w:type="paragraph" w:customStyle="1" w:styleId="PageHeading">
    <w:name w:val="Page Heading"/>
    <w:basedOn w:val="Heading2"/>
    <w:qFormat/>
    <w:rsid w:val="00A649AB"/>
    <w:pPr>
      <w:keepLines w:val="0"/>
      <w:pageBreakBefore w:val="0"/>
      <w:widowControl w:val="0"/>
      <w:suppressAutoHyphens/>
      <w:jc w:val="left"/>
    </w:pPr>
    <w:rPr>
      <w:rFonts w:eastAsia="Times New Roman" w:cs="Arial"/>
      <w:bCs w:val="0"/>
      <w:sz w:val="32"/>
      <w:szCs w:val="16"/>
      <w:u w:val="none"/>
    </w:rPr>
  </w:style>
  <w:style w:type="paragraph" w:customStyle="1" w:styleId="story-body-text">
    <w:name w:val="story-body-text"/>
    <w:basedOn w:val="Normal"/>
    <w:uiPriority w:val="99"/>
    <w:qFormat/>
    <w:rsid w:val="00A649AB"/>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A649AB"/>
  </w:style>
  <w:style w:type="character" w:customStyle="1" w:styleId="BriefTitleChar">
    <w:name w:val="Brief Title Char"/>
    <w:basedOn w:val="DefaultParagraphFont"/>
    <w:rsid w:val="00A649AB"/>
    <w:rPr>
      <w:b/>
      <w:sz w:val="24"/>
      <w:szCs w:val="24"/>
      <w:u w:val="single"/>
      <w:lang w:val="en-US" w:eastAsia="en-US" w:bidi="ar-SA"/>
    </w:rPr>
  </w:style>
  <w:style w:type="paragraph" w:customStyle="1" w:styleId="BriefTitle2">
    <w:name w:val="Brief Title 2"/>
    <w:basedOn w:val="Heading1"/>
    <w:uiPriority w:val="99"/>
    <w:qFormat/>
    <w:rsid w:val="00A649AB"/>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A649AB"/>
    <w:rPr>
      <w:b/>
      <w:sz w:val="24"/>
      <w:szCs w:val="24"/>
      <w:u w:val="single"/>
      <w:lang w:val="en-US" w:eastAsia="en-US" w:bidi="ar-SA"/>
    </w:rPr>
  </w:style>
  <w:style w:type="paragraph" w:customStyle="1" w:styleId="NoteLevel22">
    <w:name w:val="Note Level 22"/>
    <w:basedOn w:val="Normal"/>
    <w:next w:val="Normal"/>
    <w:uiPriority w:val="99"/>
    <w:qFormat/>
    <w:rsid w:val="00A649AB"/>
    <w:pPr>
      <w:keepNext/>
      <w:ind w:left="288" w:right="288"/>
    </w:pPr>
    <w:rPr>
      <w:rFonts w:eastAsia="MS Gothic"/>
      <w:szCs w:val="20"/>
    </w:rPr>
  </w:style>
  <w:style w:type="paragraph" w:customStyle="1" w:styleId="svarticle">
    <w:name w:val="svarticle"/>
    <w:basedOn w:val="Normal"/>
    <w:uiPriority w:val="99"/>
    <w:qFormat/>
    <w:rsid w:val="00A649AB"/>
    <w:pPr>
      <w:spacing w:before="100" w:beforeAutospacing="1" w:after="100" w:afterAutospacing="1"/>
    </w:pPr>
    <w:rPr>
      <w:rFonts w:eastAsia="Times New Roman"/>
      <w:sz w:val="24"/>
    </w:rPr>
  </w:style>
  <w:style w:type="character" w:customStyle="1" w:styleId="6">
    <w:name w:val="6"/>
    <w:rsid w:val="00A649AB"/>
    <w:rPr>
      <w:rFonts w:ascii="Arial" w:hAnsi="Arial" w:cs="Arial" w:hint="default"/>
      <w:bCs/>
      <w:sz w:val="20"/>
      <w:u w:val="single"/>
      <w:lang w:val="en-US" w:eastAsia="en-US" w:bidi="ar-SA"/>
    </w:rPr>
  </w:style>
  <w:style w:type="character" w:customStyle="1" w:styleId="Header11">
    <w:name w:val="Header11"/>
    <w:rsid w:val="00A649AB"/>
  </w:style>
  <w:style w:type="paragraph" w:customStyle="1" w:styleId="canvas-atom">
    <w:name w:val="canvas-atom"/>
    <w:basedOn w:val="Normal"/>
    <w:uiPriority w:val="99"/>
    <w:qFormat/>
    <w:rsid w:val="00A649AB"/>
    <w:pPr>
      <w:spacing w:before="100" w:beforeAutospacing="1" w:after="100" w:afterAutospacing="1"/>
    </w:pPr>
    <w:rPr>
      <w:sz w:val="24"/>
    </w:rPr>
  </w:style>
  <w:style w:type="character" w:customStyle="1" w:styleId="posa">
    <w:name w:val="pos(a)"/>
    <w:basedOn w:val="DefaultParagraphFont"/>
    <w:rsid w:val="00A649AB"/>
  </w:style>
  <w:style w:type="character" w:customStyle="1" w:styleId="u-hiddeninnarrowenv">
    <w:name w:val="u-hiddeninnarrowenv"/>
    <w:basedOn w:val="DefaultParagraphFont"/>
    <w:rsid w:val="00A649AB"/>
  </w:style>
  <w:style w:type="character" w:customStyle="1" w:styleId="followbutton-bird">
    <w:name w:val="followbutton-bird"/>
    <w:basedOn w:val="DefaultParagraphFont"/>
    <w:rsid w:val="00A649AB"/>
  </w:style>
  <w:style w:type="character" w:customStyle="1" w:styleId="tweetauthor-name">
    <w:name w:val="tweetauthor-name"/>
    <w:basedOn w:val="DefaultParagraphFont"/>
    <w:rsid w:val="00A649AB"/>
  </w:style>
  <w:style w:type="character" w:customStyle="1" w:styleId="tweetauthor-verifiedbadge">
    <w:name w:val="tweetauthor-verifiedbadge"/>
    <w:basedOn w:val="DefaultParagraphFont"/>
    <w:rsid w:val="00A649AB"/>
  </w:style>
  <w:style w:type="character" w:customStyle="1" w:styleId="tweetauthor-screenname">
    <w:name w:val="tweetauthor-screenname"/>
    <w:basedOn w:val="DefaultParagraphFont"/>
    <w:rsid w:val="00A649AB"/>
  </w:style>
  <w:style w:type="paragraph" w:customStyle="1" w:styleId="tweet-text">
    <w:name w:val="tweet-text"/>
    <w:basedOn w:val="Normal"/>
    <w:uiPriority w:val="99"/>
    <w:qFormat/>
    <w:rsid w:val="00A649AB"/>
    <w:pPr>
      <w:spacing w:before="100" w:beforeAutospacing="1" w:after="100" w:afterAutospacing="1"/>
    </w:pPr>
  </w:style>
  <w:style w:type="character" w:customStyle="1" w:styleId="u-hiddenvisually">
    <w:name w:val="u-hiddenvisually"/>
    <w:basedOn w:val="DefaultParagraphFont"/>
    <w:rsid w:val="00A649AB"/>
  </w:style>
  <w:style w:type="character" w:customStyle="1" w:styleId="tweetaction-stat">
    <w:name w:val="tweetaction-stat"/>
    <w:basedOn w:val="DefaultParagraphFont"/>
    <w:rsid w:val="00A649AB"/>
  </w:style>
  <w:style w:type="character" w:customStyle="1" w:styleId="related">
    <w:name w:val="related"/>
    <w:basedOn w:val="DefaultParagraphFont"/>
    <w:rsid w:val="00A649AB"/>
  </w:style>
  <w:style w:type="character" w:customStyle="1" w:styleId="related-content">
    <w:name w:val="related-content"/>
    <w:basedOn w:val="DefaultParagraphFont"/>
    <w:rsid w:val="00A649AB"/>
  </w:style>
  <w:style w:type="character" w:customStyle="1" w:styleId="name-of-author">
    <w:name w:val="name-of-author"/>
    <w:basedOn w:val="DefaultParagraphFont"/>
    <w:rsid w:val="00A649AB"/>
  </w:style>
  <w:style w:type="character" w:customStyle="1" w:styleId="first-name">
    <w:name w:val="first-name"/>
    <w:basedOn w:val="DefaultParagraphFont"/>
    <w:rsid w:val="00A649AB"/>
  </w:style>
  <w:style w:type="character" w:customStyle="1" w:styleId="last-name">
    <w:name w:val="last-name"/>
    <w:basedOn w:val="DefaultParagraphFont"/>
    <w:rsid w:val="00A649AB"/>
  </w:style>
  <w:style w:type="paragraph" w:customStyle="1" w:styleId="graf">
    <w:name w:val="graf"/>
    <w:basedOn w:val="Normal"/>
    <w:uiPriority w:val="99"/>
    <w:qFormat/>
    <w:rsid w:val="00A649AB"/>
    <w:pPr>
      <w:spacing w:before="100" w:beforeAutospacing="1" w:after="100" w:afterAutospacing="1"/>
    </w:pPr>
  </w:style>
  <w:style w:type="character" w:customStyle="1" w:styleId="caption10">
    <w:name w:val="caption1"/>
    <w:basedOn w:val="DefaultParagraphFont"/>
    <w:rsid w:val="00A649AB"/>
  </w:style>
  <w:style w:type="paragraph" w:customStyle="1" w:styleId="column">
    <w:name w:val="column"/>
    <w:basedOn w:val="Normal"/>
    <w:uiPriority w:val="99"/>
    <w:qFormat/>
    <w:rsid w:val="00A649AB"/>
    <w:pPr>
      <w:spacing w:before="100" w:beforeAutospacing="1" w:after="100" w:afterAutospacing="1"/>
    </w:pPr>
  </w:style>
  <w:style w:type="paragraph" w:customStyle="1" w:styleId="recirc-container">
    <w:name w:val="recirc-container"/>
    <w:basedOn w:val="Normal"/>
    <w:uiPriority w:val="99"/>
    <w:qFormat/>
    <w:rsid w:val="00A649AB"/>
    <w:pPr>
      <w:spacing w:before="100" w:beforeAutospacing="1" w:after="100" w:afterAutospacing="1"/>
    </w:pPr>
    <w:rPr>
      <w:sz w:val="24"/>
    </w:rPr>
  </w:style>
  <w:style w:type="character" w:customStyle="1" w:styleId="recirc-text">
    <w:name w:val="&quot;recirc-text”"/>
    <w:basedOn w:val="DefaultParagraphFont"/>
    <w:rsid w:val="00A649AB"/>
  </w:style>
  <w:style w:type="character" w:customStyle="1" w:styleId="video-icon">
    <w:name w:val="video-icon"/>
    <w:basedOn w:val="DefaultParagraphFont"/>
    <w:rsid w:val="00A649AB"/>
  </w:style>
  <w:style w:type="paragraph" w:customStyle="1" w:styleId="selectionshareable">
    <w:name w:val="selectionshareable"/>
    <w:basedOn w:val="Normal"/>
    <w:uiPriority w:val="99"/>
    <w:qFormat/>
    <w:rsid w:val="00A649AB"/>
    <w:pPr>
      <w:spacing w:before="100" w:beforeAutospacing="1" w:after="100" w:afterAutospacing="1"/>
    </w:pPr>
    <w:rPr>
      <w:sz w:val="24"/>
    </w:rPr>
  </w:style>
  <w:style w:type="character" w:customStyle="1" w:styleId="powa-shot-play-btn-text">
    <w:name w:val="powa-shot-play-btn-text"/>
    <w:basedOn w:val="DefaultParagraphFont"/>
    <w:rsid w:val="00A649AB"/>
  </w:style>
  <w:style w:type="character" w:customStyle="1" w:styleId="powa-shot-click">
    <w:name w:val="powa-shot-click"/>
    <w:basedOn w:val="DefaultParagraphFont"/>
    <w:rsid w:val="00A649AB"/>
  </w:style>
  <w:style w:type="character" w:customStyle="1" w:styleId="wpv-blurb">
    <w:name w:val="wpv-blurb"/>
    <w:basedOn w:val="DefaultParagraphFont"/>
    <w:rsid w:val="00A649AB"/>
  </w:style>
  <w:style w:type="paragraph" w:customStyle="1" w:styleId="interstitial-link">
    <w:name w:val="interstitial-link"/>
    <w:basedOn w:val="Normal"/>
    <w:uiPriority w:val="99"/>
    <w:qFormat/>
    <w:rsid w:val="00A649AB"/>
    <w:pPr>
      <w:spacing w:before="100" w:beforeAutospacing="1" w:after="100" w:afterAutospacing="1"/>
    </w:pPr>
    <w:rPr>
      <w:sz w:val="24"/>
    </w:rPr>
  </w:style>
  <w:style w:type="character" w:customStyle="1" w:styleId="pb-caption">
    <w:name w:val="pb-caption"/>
    <w:basedOn w:val="DefaultParagraphFont"/>
    <w:rsid w:val="00A649AB"/>
  </w:style>
  <w:style w:type="paragraph" w:customStyle="1" w:styleId="see-also">
    <w:name w:val="see-also"/>
    <w:basedOn w:val="Normal"/>
    <w:uiPriority w:val="99"/>
    <w:qFormat/>
    <w:rsid w:val="00A649AB"/>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A649AB"/>
  </w:style>
  <w:style w:type="character" w:customStyle="1" w:styleId="m-2745674872889869693gmail-styleunderline">
    <w:name w:val="m_-2745674872889869693gmail-styleunderline"/>
    <w:basedOn w:val="DefaultParagraphFont"/>
    <w:rsid w:val="00A649AB"/>
  </w:style>
  <w:style w:type="character" w:customStyle="1" w:styleId="UnresolvedMention31">
    <w:name w:val="Unresolved Mention31"/>
    <w:basedOn w:val="DefaultParagraphFont"/>
    <w:uiPriority w:val="99"/>
    <w:semiHidden/>
    <w:unhideWhenUsed/>
    <w:rsid w:val="00A649AB"/>
    <w:rPr>
      <w:color w:val="808080"/>
      <w:shd w:val="clear" w:color="auto" w:fill="E6E6E6"/>
    </w:rPr>
  </w:style>
  <w:style w:type="character" w:customStyle="1" w:styleId="UnresolvedMention4">
    <w:name w:val="Unresolved Mention4"/>
    <w:basedOn w:val="DefaultParagraphFont"/>
    <w:uiPriority w:val="99"/>
    <w:semiHidden/>
    <w:unhideWhenUsed/>
    <w:rsid w:val="00A649AB"/>
    <w:rPr>
      <w:color w:val="808080"/>
      <w:shd w:val="clear" w:color="auto" w:fill="E6E6E6"/>
    </w:rPr>
  </w:style>
  <w:style w:type="character" w:customStyle="1" w:styleId="m-8082899869479211226gmail-styleunderline">
    <w:name w:val="m_-8082899869479211226gmail-styleunderline"/>
    <w:basedOn w:val="DefaultParagraphFont"/>
    <w:rsid w:val="00A649AB"/>
  </w:style>
  <w:style w:type="paragraph" w:customStyle="1" w:styleId="NoteLevel23">
    <w:name w:val="Note Level 23"/>
    <w:basedOn w:val="Normal"/>
    <w:next w:val="Normal"/>
    <w:uiPriority w:val="99"/>
    <w:qFormat/>
    <w:rsid w:val="00A649AB"/>
    <w:pPr>
      <w:keepNext/>
      <w:ind w:left="288" w:right="288"/>
    </w:pPr>
    <w:rPr>
      <w:rFonts w:eastAsia="MS Gothic"/>
      <w:szCs w:val="20"/>
    </w:rPr>
  </w:style>
  <w:style w:type="character" w:customStyle="1" w:styleId="Heading5Char1">
    <w:name w:val="Heading 5 Char1"/>
    <w:aliases w:val="Text Char1"/>
    <w:basedOn w:val="DefaultParagraphFont"/>
    <w:semiHidden/>
    <w:rsid w:val="00A649AB"/>
    <w:rPr>
      <w:rFonts w:asciiTheme="majorHAnsi" w:eastAsiaTheme="majorEastAsia" w:hAnsiTheme="majorHAnsi" w:cstheme="majorBidi" w:hint="default"/>
      <w:color w:val="365F91" w:themeColor="accent1" w:themeShade="BF"/>
      <w:sz w:val="22"/>
      <w:szCs w:val="22"/>
    </w:rPr>
  </w:style>
  <w:style w:type="character" w:customStyle="1" w:styleId="HeaderChar3">
    <w:name w:val="Header Char3"/>
    <w:basedOn w:val="DefaultParagraphFont"/>
    <w:uiPriority w:val="99"/>
    <w:semiHidden/>
    <w:rsid w:val="00A649AB"/>
    <w:rPr>
      <w:rFonts w:ascii="Georgia" w:hAnsi="Georgia"/>
    </w:rPr>
  </w:style>
  <w:style w:type="paragraph" w:customStyle="1" w:styleId="NoteLevel24">
    <w:name w:val="Note Level 24"/>
    <w:basedOn w:val="Normal"/>
    <w:next w:val="Normal"/>
    <w:uiPriority w:val="99"/>
    <w:qFormat/>
    <w:rsid w:val="00A649AB"/>
    <w:pPr>
      <w:keepNext/>
      <w:ind w:left="288" w:right="288"/>
    </w:pPr>
    <w:rPr>
      <w:rFonts w:eastAsia="MS Gothic"/>
      <w:sz w:val="24"/>
      <w:szCs w:val="20"/>
    </w:rPr>
  </w:style>
  <w:style w:type="paragraph" w:customStyle="1" w:styleId="NoteLevel25">
    <w:name w:val="Note Level 25"/>
    <w:basedOn w:val="Normal"/>
    <w:next w:val="Normal"/>
    <w:uiPriority w:val="99"/>
    <w:qFormat/>
    <w:rsid w:val="00A649AB"/>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A649AB"/>
  </w:style>
  <w:style w:type="character" w:customStyle="1" w:styleId="UnresolvedMention5">
    <w:name w:val="Unresolved Mention5"/>
    <w:basedOn w:val="DefaultParagraphFont"/>
    <w:uiPriority w:val="99"/>
    <w:semiHidden/>
    <w:unhideWhenUsed/>
    <w:rsid w:val="00A649AB"/>
    <w:rPr>
      <w:color w:val="605E5C"/>
      <w:shd w:val="clear" w:color="auto" w:fill="E1DFDD"/>
    </w:rPr>
  </w:style>
  <w:style w:type="character" w:customStyle="1" w:styleId="UnresolvedMention6">
    <w:name w:val="Unresolved Mention6"/>
    <w:basedOn w:val="DefaultParagraphFont"/>
    <w:uiPriority w:val="99"/>
    <w:semiHidden/>
    <w:unhideWhenUsed/>
    <w:rsid w:val="00A649AB"/>
    <w:rPr>
      <w:color w:val="605E5C"/>
      <w:shd w:val="clear" w:color="auto" w:fill="E1DFDD"/>
    </w:rPr>
  </w:style>
  <w:style w:type="character" w:customStyle="1" w:styleId="hubidentifier">
    <w:name w:val="hub_identifier"/>
    <w:basedOn w:val="DefaultParagraphFont"/>
    <w:rsid w:val="00A649AB"/>
  </w:style>
  <w:style w:type="paragraph" w:customStyle="1" w:styleId="standardeinzug">
    <w:name w:val="standardeinzug"/>
    <w:basedOn w:val="Normal"/>
    <w:rsid w:val="00A649AB"/>
    <w:pPr>
      <w:spacing w:before="100" w:beforeAutospacing="1" w:after="100" w:afterAutospacing="1"/>
    </w:pPr>
    <w:rPr>
      <w:rFonts w:eastAsia="Times New Roman"/>
      <w:sz w:val="24"/>
    </w:rPr>
  </w:style>
  <w:style w:type="paragraph" w:customStyle="1" w:styleId="aufzhlungnormal">
    <w:name w:val="aufzhlungnormal"/>
    <w:basedOn w:val="Normal"/>
    <w:rsid w:val="00A649AB"/>
    <w:pPr>
      <w:spacing w:before="100" w:beforeAutospacing="1" w:after="100" w:afterAutospacing="1"/>
    </w:pPr>
    <w:rPr>
      <w:rFonts w:eastAsia="Times New Roman"/>
      <w:sz w:val="24"/>
    </w:rPr>
  </w:style>
  <w:style w:type="character" w:customStyle="1" w:styleId="auszeichnungkursiv">
    <w:name w:val="auszeichnungkursiv"/>
    <w:basedOn w:val="DefaultParagraphFont"/>
    <w:rsid w:val="00A649AB"/>
  </w:style>
  <w:style w:type="paragraph" w:customStyle="1" w:styleId="entrefilet">
    <w:name w:val="entrefilet"/>
    <w:basedOn w:val="Normal"/>
    <w:rsid w:val="00A649AB"/>
    <w:pPr>
      <w:spacing w:before="100" w:beforeAutospacing="1" w:after="100" w:afterAutospacing="1"/>
    </w:pPr>
    <w:rPr>
      <w:rFonts w:eastAsia="Times New Roman"/>
      <w:sz w:val="24"/>
    </w:rPr>
  </w:style>
  <w:style w:type="paragraph" w:customStyle="1" w:styleId="kapitelreferenzkopf">
    <w:name w:val="kapitelreferenzkopf"/>
    <w:basedOn w:val="Normal"/>
    <w:rsid w:val="00A649AB"/>
    <w:pPr>
      <w:spacing w:before="100" w:beforeAutospacing="1" w:after="100" w:afterAutospacing="1"/>
    </w:pPr>
    <w:rPr>
      <w:rFonts w:eastAsia="Times New Roman"/>
      <w:sz w:val="24"/>
    </w:rPr>
  </w:style>
  <w:style w:type="paragraph" w:customStyle="1" w:styleId="tabberschrift">
    <w:name w:val="tabberschrift"/>
    <w:basedOn w:val="Normal"/>
    <w:rsid w:val="00A649AB"/>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A649AB"/>
  </w:style>
  <w:style w:type="character" w:customStyle="1" w:styleId="m-5621139387307470627gmail-style13ptbold">
    <w:name w:val="m_-5621139387307470627gmail-style13ptbold"/>
    <w:basedOn w:val="DefaultParagraphFont"/>
    <w:rsid w:val="00A649AB"/>
  </w:style>
  <w:style w:type="character" w:customStyle="1" w:styleId="m-5621139387307470627gmail-styleunderline">
    <w:name w:val="m_-5621139387307470627gmail-styleunderline"/>
    <w:basedOn w:val="DefaultParagraphFont"/>
    <w:rsid w:val="00A649AB"/>
  </w:style>
  <w:style w:type="character" w:customStyle="1" w:styleId="m-4930835733434609408gmail-style13ptbold">
    <w:name w:val="m_-4930835733434609408gmail-style13ptbold"/>
    <w:basedOn w:val="DefaultParagraphFont"/>
    <w:rsid w:val="00A649AB"/>
  </w:style>
  <w:style w:type="character" w:customStyle="1" w:styleId="m-4930835733434609408gmail-styleunderline">
    <w:name w:val="m_-4930835733434609408gmail-styleunderline"/>
    <w:basedOn w:val="DefaultParagraphFont"/>
    <w:rsid w:val="00A649AB"/>
  </w:style>
  <w:style w:type="character" w:customStyle="1" w:styleId="m-2456650549122369157gmail-style13ptbold">
    <w:name w:val="m_-2456650549122369157gmail-style13ptbold"/>
    <w:basedOn w:val="DefaultParagraphFont"/>
    <w:rsid w:val="00A649AB"/>
  </w:style>
  <w:style w:type="character" w:customStyle="1" w:styleId="m-2456650549122369157gmail-styleunderline">
    <w:name w:val="m_-2456650549122369157gmail-styleunderline"/>
    <w:basedOn w:val="DefaultParagraphFont"/>
    <w:rsid w:val="00A649AB"/>
  </w:style>
  <w:style w:type="paragraph" w:customStyle="1" w:styleId="StyleStyle4ArialNarrow9pt">
    <w:name w:val="Style Style4 + Arial Narrow 9 pt"/>
    <w:basedOn w:val="Normal"/>
    <w:link w:val="StyleStyle4ArialNarrow9ptChar"/>
    <w:qFormat/>
    <w:rsid w:val="00A649AB"/>
    <w:rPr>
      <w:rFonts w:eastAsia="Times New Roman"/>
      <w:u w:val="single"/>
    </w:rPr>
  </w:style>
  <w:style w:type="character" w:customStyle="1" w:styleId="StyleStyle4ArialNarrow9ptChar">
    <w:name w:val="Style Style4 + Arial Narrow 9 pt Char"/>
    <w:basedOn w:val="DefaultParagraphFont"/>
    <w:link w:val="StyleStyle4ArialNarrow9pt"/>
    <w:rsid w:val="00A649AB"/>
    <w:rPr>
      <w:rFonts w:ascii="Georgia" w:eastAsia="Times New Roman" w:hAnsi="Georgia" w:cs="Calibri"/>
      <w:sz w:val="22"/>
      <w:szCs w:val="22"/>
      <w:u w:val="single"/>
    </w:rPr>
  </w:style>
  <w:style w:type="paragraph" w:customStyle="1" w:styleId="StyleStyle4ArialNarrow9ptBold">
    <w:name w:val="Style Style4 + Arial Narrow 9 pt Bold"/>
    <w:basedOn w:val="Normal"/>
    <w:link w:val="StyleStyle4ArialNarrow9ptBoldChar"/>
    <w:qFormat/>
    <w:rsid w:val="00A649AB"/>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A649AB"/>
    <w:rPr>
      <w:rFonts w:ascii="Georgia" w:eastAsia="Times New Roman" w:hAnsi="Georgia" w:cs="Calibri"/>
      <w:b/>
      <w:bCs/>
      <w:sz w:val="22"/>
      <w:szCs w:val="22"/>
      <w:u w:val="single"/>
    </w:rPr>
  </w:style>
  <w:style w:type="paragraph" w:customStyle="1" w:styleId="Second">
    <w:name w:val="Second"/>
    <w:basedOn w:val="Normal"/>
    <w:rsid w:val="00A649AB"/>
    <w:rPr>
      <w:rFonts w:eastAsia="Calibri"/>
      <w:b/>
      <w:caps/>
      <w:szCs w:val="20"/>
    </w:rPr>
  </w:style>
  <w:style w:type="character" w:customStyle="1" w:styleId="gmail-m5226785990326652285gmail-style13ptbold">
    <w:name w:val="gmail-m_5226785990326652285gmail-style13ptbold"/>
    <w:basedOn w:val="DefaultParagraphFont"/>
    <w:rsid w:val="00A649AB"/>
  </w:style>
  <w:style w:type="character" w:customStyle="1" w:styleId="gmail-m5226785990326652285gmail-styleunderline">
    <w:name w:val="gmail-m_5226785990326652285gmail-styleunderline"/>
    <w:basedOn w:val="DefaultParagraphFont"/>
    <w:rsid w:val="00A649AB"/>
  </w:style>
  <w:style w:type="character" w:customStyle="1" w:styleId="balancedheadline">
    <w:name w:val="balancedheadline"/>
    <w:basedOn w:val="DefaultParagraphFont"/>
    <w:rsid w:val="00A649AB"/>
  </w:style>
  <w:style w:type="character" w:customStyle="1" w:styleId="author-ref">
    <w:name w:val="author-ref"/>
    <w:basedOn w:val="DefaultParagraphFont"/>
    <w:rsid w:val="00A649AB"/>
  </w:style>
  <w:style w:type="paragraph" w:customStyle="1" w:styleId="u-mb-2">
    <w:name w:val="u-mb-2"/>
    <w:basedOn w:val="Normal"/>
    <w:rsid w:val="00A649AB"/>
    <w:pPr>
      <w:spacing w:before="100" w:beforeAutospacing="1" w:after="100" w:afterAutospacing="1"/>
    </w:pPr>
    <w:rPr>
      <w:rFonts w:eastAsia="Times New Roman"/>
      <w:sz w:val="24"/>
    </w:rPr>
  </w:style>
  <w:style w:type="character" w:customStyle="1" w:styleId="authorsname">
    <w:name w:val="authors__name"/>
    <w:basedOn w:val="DefaultParagraphFont"/>
    <w:rsid w:val="00A649AB"/>
  </w:style>
  <w:style w:type="character" w:customStyle="1" w:styleId="authorscontact">
    <w:name w:val="authors__contact"/>
    <w:basedOn w:val="DefaultParagraphFont"/>
    <w:rsid w:val="00A649AB"/>
  </w:style>
  <w:style w:type="character" w:customStyle="1" w:styleId="affiliationdepartment">
    <w:name w:val="affiliation__department"/>
    <w:basedOn w:val="DefaultParagraphFont"/>
    <w:rsid w:val="00A649AB"/>
  </w:style>
  <w:style w:type="character" w:customStyle="1" w:styleId="affiliationname">
    <w:name w:val="affiliation__name"/>
    <w:basedOn w:val="DefaultParagraphFont"/>
    <w:rsid w:val="00A649AB"/>
  </w:style>
  <w:style w:type="character" w:customStyle="1" w:styleId="affiliationcity">
    <w:name w:val="affiliation__city"/>
    <w:basedOn w:val="DefaultParagraphFont"/>
    <w:rsid w:val="00A649AB"/>
  </w:style>
  <w:style w:type="character" w:customStyle="1" w:styleId="affiliationcountry">
    <w:name w:val="affiliation__country"/>
    <w:basedOn w:val="DefaultParagraphFont"/>
    <w:rsid w:val="00A649AB"/>
  </w:style>
  <w:style w:type="character" w:customStyle="1" w:styleId="journaltitle">
    <w:name w:val="journaltitle"/>
    <w:basedOn w:val="DefaultParagraphFont"/>
    <w:rsid w:val="00A649AB"/>
  </w:style>
  <w:style w:type="paragraph" w:customStyle="1" w:styleId="nav-linksstylessectiontitle-sc-1tike8v-3">
    <w:name w:val="nav-linksstyles__sectiontitle-sc-1tike8v-3"/>
    <w:basedOn w:val="Normal"/>
    <w:rsid w:val="00A649AB"/>
    <w:pPr>
      <w:spacing w:before="100" w:beforeAutospacing="1" w:after="100" w:afterAutospacing="1"/>
    </w:pPr>
    <w:rPr>
      <w:rFonts w:eastAsia="Times New Roman"/>
      <w:sz w:val="24"/>
    </w:rPr>
  </w:style>
  <w:style w:type="character" w:customStyle="1" w:styleId="text-sc-1amvtpj-0-span">
    <w:name w:val="text-sc-1amvtpj-0-span"/>
    <w:basedOn w:val="DefaultParagraphFont"/>
    <w:rsid w:val="00A649AB"/>
  </w:style>
  <w:style w:type="character" w:customStyle="1" w:styleId="section-front-header-modulesubtitle">
    <w:name w:val="section-front-header-module__subtitle"/>
    <w:basedOn w:val="DefaultParagraphFont"/>
    <w:rsid w:val="00A649AB"/>
  </w:style>
  <w:style w:type="character" w:customStyle="1" w:styleId="article-classifiergap">
    <w:name w:val="article-classifier__gap"/>
    <w:basedOn w:val="DefaultParagraphFont"/>
    <w:rsid w:val="00A649AB"/>
  </w:style>
  <w:style w:type="character" w:customStyle="1" w:styleId="a-size-extra-large">
    <w:name w:val="a-size-extra-large"/>
    <w:basedOn w:val="DefaultParagraphFont"/>
    <w:rsid w:val="00A649AB"/>
  </w:style>
  <w:style w:type="paragraph" w:customStyle="1" w:styleId="generic-articlebody">
    <w:name w:val="generic-article__body"/>
    <w:basedOn w:val="Normal"/>
    <w:rsid w:val="00A649AB"/>
    <w:pPr>
      <w:spacing w:before="100" w:beforeAutospacing="1" w:after="100" w:afterAutospacing="1"/>
    </w:pPr>
    <w:rPr>
      <w:rFonts w:eastAsia="Times New Roman"/>
      <w:sz w:val="24"/>
    </w:rPr>
  </w:style>
  <w:style w:type="paragraph" w:customStyle="1" w:styleId="CardBody0">
    <w:name w:val="Card Body"/>
    <w:basedOn w:val="Normal"/>
    <w:link w:val="CardBodyChar"/>
    <w:qFormat/>
    <w:rsid w:val="00A649AB"/>
    <w:rPr>
      <w:rFonts w:eastAsia="Times New Roman"/>
      <w:sz w:val="16"/>
    </w:rPr>
  </w:style>
  <w:style w:type="character" w:customStyle="1" w:styleId="CardBodyChar">
    <w:name w:val="Card Body Char"/>
    <w:basedOn w:val="DefaultParagraphFont"/>
    <w:link w:val="CardBody0"/>
    <w:rsid w:val="00A649AB"/>
    <w:rPr>
      <w:rFonts w:ascii="Georgia" w:eastAsia="Times New Roman" w:hAnsi="Georgia" w:cs="Calibri"/>
      <w:sz w:val="16"/>
      <w:szCs w:val="22"/>
    </w:rPr>
  </w:style>
  <w:style w:type="character" w:customStyle="1" w:styleId="m351843938543377536gmail-style13ptbold">
    <w:name w:val="m_351843938543377536gmail-style13ptbold"/>
    <w:basedOn w:val="DefaultParagraphFont"/>
    <w:rsid w:val="00A649AB"/>
  </w:style>
  <w:style w:type="character" w:customStyle="1" w:styleId="m351843938543377536gmail-styleunderline">
    <w:name w:val="m_351843938543377536gmail-styleunderline"/>
    <w:basedOn w:val="DefaultParagraphFont"/>
    <w:rsid w:val="00A649AB"/>
  </w:style>
  <w:style w:type="character" w:customStyle="1" w:styleId="m648527719087022013gmail-m8525170829296705783gmail-style13ptbold">
    <w:name w:val="m_648527719087022013gmail-m8525170829296705783gmail-style13ptbold"/>
    <w:basedOn w:val="DefaultParagraphFont"/>
    <w:rsid w:val="00A649AB"/>
  </w:style>
  <w:style w:type="character" w:customStyle="1" w:styleId="m648527719087022013gmail-styleunderline">
    <w:name w:val="m_648527719087022013gmail-styleunderline"/>
    <w:basedOn w:val="DefaultParagraphFont"/>
    <w:rsid w:val="00A649AB"/>
  </w:style>
  <w:style w:type="character" w:customStyle="1" w:styleId="m648527719087022013gmail-m8525170829296705783gmail-styleunderline">
    <w:name w:val="m_648527719087022013gmail-m8525170829296705783gmail-styleunderline"/>
    <w:basedOn w:val="DefaultParagraphFont"/>
    <w:rsid w:val="00A649AB"/>
  </w:style>
  <w:style w:type="paragraph" w:customStyle="1" w:styleId="Analytic2">
    <w:name w:val="Analytic2"/>
    <w:basedOn w:val="Heading4"/>
    <w:link w:val="Analytic2Char"/>
    <w:uiPriority w:val="4"/>
    <w:qFormat/>
    <w:rsid w:val="00A649AB"/>
    <w:rPr>
      <w:color w:val="365F91" w:themeColor="accent1" w:themeShade="BF"/>
      <w:szCs w:val="28"/>
    </w:rPr>
  </w:style>
  <w:style w:type="character" w:customStyle="1" w:styleId="Analytic2Char">
    <w:name w:val="Analytic2 Char"/>
    <w:basedOn w:val="DefaultParagraphFont"/>
    <w:link w:val="Analytic2"/>
    <w:uiPriority w:val="4"/>
    <w:rsid w:val="00A649AB"/>
    <w:rPr>
      <w:rFonts w:ascii="Georgia" w:eastAsiaTheme="majorEastAsia" w:hAnsi="Georgia" w:cstheme="majorBidi"/>
      <w:b/>
      <w:iCs/>
      <w:color w:val="365F91" w:themeColor="accent1" w:themeShade="BF"/>
      <w:sz w:val="26"/>
      <w:szCs w:val="28"/>
    </w:rPr>
  </w:style>
  <w:style w:type="paragraph" w:customStyle="1" w:styleId="AnalyticsPip">
    <w:name w:val="AnalyticsPip"/>
    <w:basedOn w:val="Analytic2"/>
    <w:link w:val="AnalyticsPipChar"/>
    <w:uiPriority w:val="4"/>
    <w:rsid w:val="00A649AB"/>
  </w:style>
  <w:style w:type="character" w:customStyle="1" w:styleId="AnalyticsPipChar">
    <w:name w:val="AnalyticsPip Char"/>
    <w:basedOn w:val="DefaultParagraphFont"/>
    <w:link w:val="AnalyticsPip"/>
    <w:uiPriority w:val="4"/>
    <w:rsid w:val="00A649AB"/>
    <w:rPr>
      <w:rFonts w:ascii="Georgia" w:eastAsiaTheme="majorEastAsia" w:hAnsi="Georgia" w:cstheme="majorBidi"/>
      <w:b/>
      <w:iCs/>
      <w:color w:val="365F91" w:themeColor="accent1" w:themeShade="BF"/>
      <w:sz w:val="26"/>
      <w:szCs w:val="28"/>
    </w:rPr>
  </w:style>
  <w:style w:type="paragraph" w:customStyle="1" w:styleId="AnalyticsGBN">
    <w:name w:val="AnalyticsGBN"/>
    <w:basedOn w:val="Analytic2"/>
    <w:link w:val="AnalyticsGBNChar"/>
    <w:uiPriority w:val="4"/>
    <w:rsid w:val="00A649AB"/>
  </w:style>
  <w:style w:type="character" w:customStyle="1" w:styleId="AnalyticsGBNChar">
    <w:name w:val="AnalyticsGBN Char"/>
    <w:basedOn w:val="DefaultParagraphFont"/>
    <w:link w:val="AnalyticsGBN"/>
    <w:uiPriority w:val="4"/>
    <w:qFormat/>
    <w:rsid w:val="00A649AB"/>
    <w:rPr>
      <w:rFonts w:ascii="Georgia" w:eastAsiaTheme="majorEastAsia" w:hAnsi="Georgia" w:cstheme="majorBidi"/>
      <w:b/>
      <w:iCs/>
      <w:color w:val="365F91" w:themeColor="accent1" w:themeShade="BF"/>
      <w:sz w:val="26"/>
      <w:szCs w:val="28"/>
    </w:rPr>
  </w:style>
  <w:style w:type="character" w:customStyle="1" w:styleId="ref-lnk">
    <w:name w:val="ref-lnk"/>
    <w:basedOn w:val="DefaultParagraphFont"/>
    <w:rsid w:val="00A649AB"/>
  </w:style>
  <w:style w:type="character" w:customStyle="1" w:styleId="ref-overlay">
    <w:name w:val="ref-overlay"/>
    <w:basedOn w:val="DefaultParagraphFont"/>
    <w:rsid w:val="00A649AB"/>
  </w:style>
  <w:style w:type="character" w:customStyle="1" w:styleId="ref-fn-p">
    <w:name w:val="ref-fn-p"/>
    <w:basedOn w:val="DefaultParagraphFont"/>
    <w:rsid w:val="00A649AB"/>
  </w:style>
  <w:style w:type="paragraph" w:customStyle="1" w:styleId="css-exrw3m">
    <w:name w:val="css-exrw3m"/>
    <w:basedOn w:val="Normal"/>
    <w:rsid w:val="00A649AB"/>
    <w:pPr>
      <w:spacing w:before="100" w:beforeAutospacing="1" w:after="100" w:afterAutospacing="1" w:line="240" w:lineRule="auto"/>
    </w:pPr>
    <w:rPr>
      <w:rFonts w:ascii="Times New Roman" w:eastAsia="Times New Roman" w:hAnsi="Times New Roman" w:cs="Times New Roman"/>
      <w:sz w:val="24"/>
    </w:rPr>
  </w:style>
  <w:style w:type="character" w:customStyle="1" w:styleId="opinion-articlebody">
    <w:name w:val="opinion-article__body"/>
    <w:basedOn w:val="DefaultParagraphFont"/>
    <w:rsid w:val="00A649AB"/>
  </w:style>
  <w:style w:type="paragraph" w:customStyle="1" w:styleId="opinion-articlebody1">
    <w:name w:val="opinion-article__body1"/>
    <w:basedOn w:val="Normal"/>
    <w:rsid w:val="00A649AB"/>
    <w:pPr>
      <w:spacing w:before="100" w:beforeAutospacing="1" w:after="100" w:afterAutospacing="1" w:line="240" w:lineRule="auto"/>
    </w:pPr>
    <w:rPr>
      <w:rFonts w:ascii="Times New Roman" w:eastAsia="Times New Roman" w:hAnsi="Times New Roman" w:cs="Times New Roman"/>
      <w:sz w:val="24"/>
    </w:rPr>
  </w:style>
  <w:style w:type="character" w:customStyle="1" w:styleId="citationref">
    <w:name w:val="citationref"/>
    <w:basedOn w:val="DefaultParagraphFont"/>
    <w:rsid w:val="00A649AB"/>
  </w:style>
  <w:style w:type="paragraph" w:customStyle="1" w:styleId="flfc">
    <w:name w:val="flfc"/>
    <w:basedOn w:val="Normal"/>
    <w:rsid w:val="00A649AB"/>
    <w:pPr>
      <w:spacing w:before="100" w:beforeAutospacing="1" w:after="100" w:afterAutospacing="1" w:line="240" w:lineRule="auto"/>
    </w:pPr>
    <w:rPr>
      <w:rFonts w:ascii="Times New Roman" w:eastAsia="Times New Roman" w:hAnsi="Times New Roman" w:cs="Times New Roman"/>
      <w:sz w:val="24"/>
    </w:rPr>
  </w:style>
  <w:style w:type="paragraph" w:customStyle="1" w:styleId="css-utmy9y">
    <w:name w:val="css-utmy9y"/>
    <w:basedOn w:val="Normal"/>
    <w:rsid w:val="00A649AB"/>
    <w:pPr>
      <w:spacing w:before="100" w:beforeAutospacing="1" w:after="100" w:afterAutospacing="1" w:line="240" w:lineRule="auto"/>
    </w:pPr>
    <w:rPr>
      <w:rFonts w:ascii="Times New Roman" w:eastAsia="Times New Roman" w:hAnsi="Times New Roman" w:cs="Times New Roman"/>
      <w:sz w:val="24"/>
    </w:rPr>
  </w:style>
  <w:style w:type="character" w:customStyle="1" w:styleId="css-8l6xbc">
    <w:name w:val="css-8l6xbc"/>
    <w:basedOn w:val="DefaultParagraphFont"/>
    <w:rsid w:val="00A649AB"/>
  </w:style>
  <w:style w:type="character" w:customStyle="1" w:styleId="m-5881241659849274027style13ptbold">
    <w:name w:val="m_-5881241659849274027style13ptbold"/>
    <w:basedOn w:val="DefaultParagraphFont"/>
    <w:rsid w:val="00A649AB"/>
  </w:style>
  <w:style w:type="paragraph" w:customStyle="1" w:styleId="pq-quote">
    <w:name w:val="pq-quote"/>
    <w:basedOn w:val="Normal"/>
    <w:rsid w:val="00A649AB"/>
    <w:pPr>
      <w:spacing w:before="100" w:beforeAutospacing="1" w:after="100" w:afterAutospacing="1"/>
    </w:pPr>
    <w:rPr>
      <w:rFonts w:ascii="Times New Roman" w:hAnsi="Times New Roman" w:cs="Times New Roman"/>
      <w:sz w:val="24"/>
    </w:rPr>
  </w:style>
  <w:style w:type="character" w:customStyle="1" w:styleId="pq-body">
    <w:name w:val="pq-body"/>
    <w:basedOn w:val="DefaultParagraphFont"/>
    <w:rsid w:val="00A649AB"/>
  </w:style>
  <w:style w:type="character" w:customStyle="1" w:styleId="nlmyear">
    <w:name w:val="nlm_year"/>
    <w:basedOn w:val="DefaultParagraphFont"/>
    <w:rsid w:val="00A649AB"/>
  </w:style>
  <w:style w:type="character" w:customStyle="1" w:styleId="nlmarticle-title">
    <w:name w:val="nlm_article-title"/>
    <w:basedOn w:val="DefaultParagraphFont"/>
    <w:rsid w:val="00A649AB"/>
  </w:style>
  <w:style w:type="character" w:customStyle="1" w:styleId="ref-links">
    <w:name w:val="ref-links"/>
    <w:basedOn w:val="DefaultParagraphFont"/>
    <w:rsid w:val="00A649AB"/>
  </w:style>
  <w:style w:type="character" w:customStyle="1" w:styleId="googlescholar-container">
    <w:name w:val="googlescholar-container"/>
    <w:basedOn w:val="DefaultParagraphFont"/>
    <w:rsid w:val="00A649AB"/>
  </w:style>
  <w:style w:type="character" w:customStyle="1" w:styleId="nlmpublisher-loc">
    <w:name w:val="nlm_publisher-loc"/>
    <w:basedOn w:val="DefaultParagraphFont"/>
    <w:rsid w:val="00A649AB"/>
  </w:style>
  <w:style w:type="character" w:customStyle="1" w:styleId="nlmpublisher-name">
    <w:name w:val="nlm_publisher-name"/>
    <w:basedOn w:val="DefaultParagraphFont"/>
    <w:rsid w:val="00A649AB"/>
  </w:style>
  <w:style w:type="character" w:customStyle="1" w:styleId="nlmconf-name">
    <w:name w:val="nlm_conf-name"/>
    <w:basedOn w:val="DefaultParagraphFont"/>
    <w:rsid w:val="00A649AB"/>
  </w:style>
  <w:style w:type="character" w:customStyle="1" w:styleId="nlmconf-date">
    <w:name w:val="nlm_conf-date"/>
    <w:basedOn w:val="DefaultParagraphFont"/>
    <w:rsid w:val="00A649AB"/>
  </w:style>
  <w:style w:type="character" w:customStyle="1" w:styleId="nlmconf-loc">
    <w:name w:val="nlm_conf-loc"/>
    <w:basedOn w:val="DefaultParagraphFont"/>
    <w:rsid w:val="00A649AB"/>
  </w:style>
  <w:style w:type="character" w:customStyle="1" w:styleId="hlfld-title">
    <w:name w:val="hlfld-title"/>
    <w:basedOn w:val="DefaultParagraphFont"/>
    <w:rsid w:val="00A649AB"/>
  </w:style>
  <w:style w:type="character" w:customStyle="1" w:styleId="singlehighlightclass">
    <w:name w:val="single_highlight_class"/>
    <w:basedOn w:val="DefaultParagraphFont"/>
    <w:rsid w:val="00A649AB"/>
  </w:style>
  <w:style w:type="paragraph" w:customStyle="1" w:styleId="icon--meta-keyline">
    <w:name w:val="icon--meta-keyline"/>
    <w:basedOn w:val="Normal"/>
    <w:rsid w:val="00A649AB"/>
    <w:pPr>
      <w:spacing w:before="100" w:beforeAutospacing="1" w:after="100" w:afterAutospacing="1"/>
    </w:pPr>
    <w:rPr>
      <w:rFonts w:ascii="Times New Roman" w:hAnsi="Times New Roman" w:cs="Times New Roman"/>
      <w:sz w:val="24"/>
    </w:rPr>
  </w:style>
  <w:style w:type="character" w:customStyle="1" w:styleId="articlecitationyear">
    <w:name w:val="articlecitation_year"/>
    <w:basedOn w:val="DefaultParagraphFont"/>
    <w:rsid w:val="00A649AB"/>
  </w:style>
  <w:style w:type="character" w:customStyle="1" w:styleId="articlecitationvolume">
    <w:name w:val="articlecitation_volume"/>
    <w:basedOn w:val="DefaultParagraphFont"/>
    <w:rsid w:val="00A649AB"/>
  </w:style>
  <w:style w:type="character" w:customStyle="1" w:styleId="articlecitationpages">
    <w:name w:val="articlecitation_pages"/>
    <w:basedOn w:val="DefaultParagraphFont"/>
    <w:rsid w:val="00A649AB"/>
  </w:style>
  <w:style w:type="paragraph" w:customStyle="1" w:styleId="analytics1">
    <w:name w:val="**analytics"/>
    <w:basedOn w:val="Heading4"/>
    <w:link w:val="analyticsChar1"/>
    <w:uiPriority w:val="4"/>
    <w:rsid w:val="00A649AB"/>
    <w:rPr>
      <w:color w:val="365F91" w:themeColor="accent1" w:themeShade="BF"/>
    </w:rPr>
  </w:style>
  <w:style w:type="character" w:customStyle="1" w:styleId="analyticsChar1">
    <w:name w:val="**analytics Char"/>
    <w:basedOn w:val="DefaultParagraphFont"/>
    <w:link w:val="analytics1"/>
    <w:uiPriority w:val="4"/>
    <w:rsid w:val="00A649AB"/>
    <w:rPr>
      <w:rFonts w:ascii="Georgia" w:eastAsiaTheme="majorEastAsia" w:hAnsi="Georgia" w:cstheme="majorBidi"/>
      <w:b/>
      <w:iCs/>
      <w:color w:val="365F91" w:themeColor="accent1" w:themeShade="BF"/>
      <w:sz w:val="26"/>
      <w:szCs w:val="22"/>
    </w:rPr>
  </w:style>
  <w:style w:type="character" w:styleId="PlaceholderText">
    <w:name w:val="Placeholder Text"/>
    <w:basedOn w:val="DefaultParagraphFont"/>
    <w:uiPriority w:val="99"/>
    <w:unhideWhenUsed/>
    <w:rsid w:val="00A649AB"/>
    <w:rPr>
      <w:color w:val="808080"/>
    </w:rPr>
  </w:style>
  <w:style w:type="character" w:customStyle="1" w:styleId="Footnote0">
    <w:name w:val="Footnote_"/>
    <w:basedOn w:val="DefaultParagraphFont"/>
    <w:link w:val="Footnote1"/>
    <w:rsid w:val="00A649AB"/>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A649AB"/>
    <w:pPr>
      <w:widowControl w:val="0"/>
      <w:shd w:val="clear" w:color="auto" w:fill="FFFFFF"/>
      <w:spacing w:before="240" w:line="202" w:lineRule="exact"/>
      <w:jc w:val="both"/>
    </w:pPr>
    <w:rPr>
      <w:rFonts w:ascii="Times New Roman" w:eastAsia="Times New Roman" w:hAnsi="Times New Roman"/>
      <w:sz w:val="15"/>
      <w:szCs w:val="15"/>
    </w:rPr>
  </w:style>
  <w:style w:type="character" w:customStyle="1" w:styleId="NotBold10Final">
    <w:name w:val="NotBold10Final"/>
    <w:uiPriority w:val="1"/>
    <w:qFormat/>
    <w:rsid w:val="00A649AB"/>
    <w:rPr>
      <w:rFonts w:ascii="Times New Roman" w:hAnsi="Times New Roman"/>
      <w:b w:val="0"/>
      <w:i w:val="0"/>
      <w:sz w:val="20"/>
    </w:rPr>
  </w:style>
  <w:style w:type="character" w:customStyle="1" w:styleId="Bold12">
    <w:name w:val="Bold12"/>
    <w:uiPriority w:val="1"/>
    <w:qFormat/>
    <w:rsid w:val="00A649AB"/>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A649AB"/>
    <w:pPr>
      <w:ind w:left="288" w:right="288"/>
    </w:pPr>
    <w:rPr>
      <w:rFonts w:ascii="Times New Roman" w:eastAsia="Times New Roman" w:hAnsi="Times New Roman" w:cs="Times New Roman"/>
      <w:sz w:val="20"/>
      <w:szCs w:val="20"/>
    </w:rPr>
  </w:style>
  <w:style w:type="paragraph" w:customStyle="1" w:styleId="newpage">
    <w:name w:val="new page"/>
    <w:basedOn w:val="Heading4"/>
    <w:rsid w:val="00A649AB"/>
    <w:pPr>
      <w:keepNext w:val="0"/>
      <w:keepLines w:val="0"/>
      <w:pageBreakBefore/>
      <w:spacing w:before="0"/>
      <w:outlineLvl w:val="9"/>
    </w:pPr>
    <w:rPr>
      <w:rFonts w:ascii="Times New Roman" w:eastAsia="Times" w:hAnsi="Times New Roman" w:cs="Times New Roman"/>
      <w:bCs w:val="0"/>
      <w:iCs/>
      <w:szCs w:val="20"/>
    </w:rPr>
  </w:style>
  <w:style w:type="paragraph" w:customStyle="1" w:styleId="afterheading">
    <w:name w:val="after heading"/>
    <w:basedOn w:val="Normal"/>
    <w:rsid w:val="00A649AB"/>
    <w:rPr>
      <w:rFonts w:ascii="Times New Roman" w:eastAsia="Times" w:hAnsi="Times New Roman" w:cs="Times New Roman"/>
      <w:sz w:val="18"/>
      <w:szCs w:val="20"/>
    </w:rPr>
  </w:style>
  <w:style w:type="character" w:customStyle="1" w:styleId="textexposedshow">
    <w:name w:val="text_exposed_show"/>
    <w:basedOn w:val="DefaultParagraphFont"/>
    <w:rsid w:val="00A649AB"/>
  </w:style>
  <w:style w:type="paragraph" w:customStyle="1" w:styleId="2ArgumentHeader">
    <w:name w:val="2) Argument Header"/>
    <w:basedOn w:val="Heading1"/>
    <w:next w:val="Heading1"/>
    <w:rsid w:val="00A649AB"/>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A649AB"/>
    <w:pPr>
      <w:spacing w:before="100" w:beforeAutospacing="1" w:after="100" w:afterAutospacing="1"/>
    </w:pPr>
    <w:rPr>
      <w:rFonts w:ascii="Times" w:hAnsi="Times"/>
      <w:sz w:val="20"/>
      <w:szCs w:val="20"/>
    </w:rPr>
  </w:style>
  <w:style w:type="character" w:customStyle="1" w:styleId="swauthor">
    <w:name w:val="sw_author"/>
    <w:rsid w:val="00A649AB"/>
  </w:style>
  <w:style w:type="paragraph" w:customStyle="1" w:styleId="PhoTag">
    <w:name w:val="PhoTag"/>
    <w:basedOn w:val="Normal"/>
    <w:next w:val="Normal"/>
    <w:autoRedefine/>
    <w:qFormat/>
    <w:rsid w:val="00A649AB"/>
    <w:rPr>
      <w:b/>
    </w:rPr>
  </w:style>
  <w:style w:type="character" w:customStyle="1" w:styleId="boldunderlineChar3">
    <w:name w:val="bold underline Char"/>
    <w:basedOn w:val="DefaultParagraphFont"/>
    <w:rsid w:val="00A649A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A649AB"/>
    <w:rPr>
      <w:rFonts w:eastAsia="Times New Roman"/>
      <w:sz w:val="16"/>
      <w:szCs w:val="20"/>
    </w:rPr>
  </w:style>
  <w:style w:type="character" w:customStyle="1" w:styleId="ReallySmallChar">
    <w:name w:val="Really Small Char"/>
    <w:basedOn w:val="DefaultParagraphFont"/>
    <w:link w:val="ReallySmall"/>
    <w:rsid w:val="00A649AB"/>
    <w:rPr>
      <w:rFonts w:ascii="Georgia" w:eastAsia="Times New Roman" w:hAnsi="Georgia" w:cs="Calibri"/>
      <w:sz w:val="16"/>
      <w:szCs w:val="20"/>
    </w:rPr>
  </w:style>
  <w:style w:type="paragraph" w:customStyle="1" w:styleId="PageTitle0">
    <w:name w:val="Page Title"/>
    <w:basedOn w:val="Normal"/>
    <w:next w:val="Normal"/>
    <w:qFormat/>
    <w:rsid w:val="00A649AB"/>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A649AB"/>
    <w:rPr>
      <w:i/>
      <w:iCs/>
      <w:sz w:val="20"/>
      <w:u w:val="single"/>
    </w:rPr>
  </w:style>
  <w:style w:type="paragraph" w:customStyle="1" w:styleId="UnderlineEmphasis">
    <w:name w:val="Underline + Emphasis"/>
    <w:basedOn w:val="Normal"/>
    <w:next w:val="Normal"/>
    <w:link w:val="UnderlineEmphasisChar"/>
    <w:autoRedefine/>
    <w:qFormat/>
    <w:rsid w:val="00A649AB"/>
    <w:rPr>
      <w:rFonts w:eastAsia="Calibri"/>
      <w:b/>
      <w:color w:val="000000"/>
      <w:u w:val="single"/>
    </w:rPr>
  </w:style>
  <w:style w:type="character" w:customStyle="1" w:styleId="UnderlineEmphasisChar">
    <w:name w:val="Underline + Emphasis Char"/>
    <w:link w:val="UnderlineEmphasis"/>
    <w:rsid w:val="00A649AB"/>
    <w:rPr>
      <w:rFonts w:ascii="Georgia" w:eastAsia="Calibri" w:hAnsi="Georgia" w:cs="Calibri"/>
      <w:b/>
      <w:color w:val="00000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A649AB"/>
    <w:pPr>
      <w:keepLines w:val="0"/>
      <w:pageBreakBefore w:val="0"/>
      <w:spacing w:before="0" w:after="60"/>
      <w:jc w:val="left"/>
    </w:pPr>
    <w:rPr>
      <w:rFonts w:eastAsia="Times New Roman" w:cs="Times New Roman"/>
      <w:bCs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A649AB"/>
    <w:pPr>
      <w:keepLines w:val="0"/>
      <w:spacing w:before="0" w:after="120"/>
    </w:pPr>
    <w:rPr>
      <w:rFonts w:eastAsia="Times New Roman" w:cs="Times New Roman"/>
      <w:b w:val="0"/>
      <w:bCs w:val="0"/>
      <w:iCs/>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649AB"/>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649AB"/>
    <w:rPr>
      <w:rFonts w:ascii="Georgia" w:eastAsia="Times New Roman" w:hAnsi="Georgia" w:cs="Times New Roman"/>
      <w:bCs/>
      <w:color w:val="000000"/>
      <w:sz w:val="16"/>
      <w:szCs w:val="28"/>
    </w:rPr>
  </w:style>
  <w:style w:type="paragraph" w:customStyle="1" w:styleId="StyleUnderline9pt2">
    <w:name w:val="Style Underline + 9 pt2"/>
    <w:basedOn w:val="Normal"/>
    <w:link w:val="StyleUnderline9pt2Char"/>
    <w:rsid w:val="00A649AB"/>
    <w:rPr>
      <w:rFonts w:eastAsia="Times New Roman"/>
      <w:color w:val="000000"/>
      <w:sz w:val="20"/>
      <w:szCs w:val="20"/>
      <w:u w:val="single"/>
    </w:rPr>
  </w:style>
  <w:style w:type="character" w:customStyle="1" w:styleId="StyleUnderline9pt2Char">
    <w:name w:val="Style Underline + 9 pt2 Char"/>
    <w:link w:val="StyleUnderline9pt2"/>
    <w:rsid w:val="00A649AB"/>
    <w:rPr>
      <w:rFonts w:ascii="Georgia" w:eastAsia="Times New Roman" w:hAnsi="Georgia" w:cs="Calibri"/>
      <w:color w:val="000000"/>
      <w:sz w:val="20"/>
      <w:szCs w:val="20"/>
      <w:u w:val="single"/>
    </w:rPr>
  </w:style>
  <w:style w:type="paragraph" w:customStyle="1" w:styleId="TxBr5p1">
    <w:name w:val="TxBr_5p1"/>
    <w:basedOn w:val="Normal"/>
    <w:rsid w:val="00A649A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A649AB"/>
    <w:pPr>
      <w:ind w:left="400"/>
    </w:pPr>
    <w:rPr>
      <w:rFonts w:eastAsia="Calibri"/>
      <w:color w:val="000000"/>
    </w:rPr>
  </w:style>
  <w:style w:type="numbering" w:customStyle="1" w:styleId="NoList211">
    <w:name w:val="No List211"/>
    <w:next w:val="NoList"/>
    <w:uiPriority w:val="99"/>
    <w:semiHidden/>
    <w:unhideWhenUsed/>
    <w:rsid w:val="00A649AB"/>
  </w:style>
  <w:style w:type="character" w:customStyle="1" w:styleId="flagicon">
    <w:name w:val="flagicon"/>
    <w:basedOn w:val="DefaultParagraphFont"/>
    <w:rsid w:val="00A649AB"/>
  </w:style>
  <w:style w:type="character" w:customStyle="1" w:styleId="A11">
    <w:name w:val="A11"/>
    <w:rsid w:val="00A649AB"/>
    <w:rPr>
      <w:rFonts w:ascii="Minion Pro" w:hAnsi="Minion Pro" w:cs="Minion Pro" w:hint="default"/>
      <w:color w:val="211D1E"/>
      <w:sz w:val="12"/>
      <w:szCs w:val="12"/>
    </w:rPr>
  </w:style>
  <w:style w:type="character" w:customStyle="1" w:styleId="A12">
    <w:name w:val="A12"/>
    <w:uiPriority w:val="99"/>
    <w:rsid w:val="00A649AB"/>
    <w:rPr>
      <w:rFonts w:ascii="Minion Pro" w:hAnsi="Minion Pro" w:cs="Minion Pro" w:hint="default"/>
      <w:color w:val="211D1E"/>
      <w:sz w:val="22"/>
      <w:szCs w:val="22"/>
    </w:rPr>
  </w:style>
  <w:style w:type="character" w:customStyle="1" w:styleId="CitationChar1">
    <w:name w:val="Citation Char1"/>
    <w:basedOn w:val="DefaultParagraphFont"/>
    <w:rsid w:val="00A649AB"/>
    <w:rPr>
      <w:rFonts w:ascii="Times New Roman" w:eastAsia="Times New Roman" w:hAnsi="Times New Roman" w:cs="Arial"/>
      <w:b/>
      <w:sz w:val="20"/>
      <w:szCs w:val="36"/>
    </w:rPr>
  </w:style>
  <w:style w:type="character" w:customStyle="1" w:styleId="bold-italic-sub-c">
    <w:name w:val="bold-italic-sub-c"/>
    <w:basedOn w:val="DefaultParagraphFont"/>
    <w:rsid w:val="00A649AB"/>
  </w:style>
  <w:style w:type="character" w:customStyle="1" w:styleId="charoverride-4">
    <w:name w:val="charoverride-4"/>
    <w:basedOn w:val="DefaultParagraphFont"/>
    <w:rsid w:val="00A649AB"/>
  </w:style>
  <w:style w:type="character" w:customStyle="1" w:styleId="charoverride-3">
    <w:name w:val="charoverride-3"/>
    <w:basedOn w:val="DefaultParagraphFont"/>
    <w:rsid w:val="00A649AB"/>
  </w:style>
  <w:style w:type="character" w:customStyle="1" w:styleId="BlockTitle2Char">
    <w:name w:val="Block Title2 Char"/>
    <w:link w:val="BlockTitle2"/>
    <w:rsid w:val="00A649AB"/>
    <w:rPr>
      <w:rFonts w:ascii="Georgia" w:eastAsia="Times New Roman" w:hAnsi="Georgia" w:cs="Calibri"/>
      <w:b/>
      <w:sz w:val="32"/>
      <w:szCs w:val="20"/>
      <w:u w:val="single"/>
    </w:rPr>
  </w:style>
  <w:style w:type="paragraph" w:customStyle="1" w:styleId="tag10">
    <w:name w:val="tag1"/>
    <w:basedOn w:val="Normal"/>
    <w:qFormat/>
    <w:rsid w:val="00A649AB"/>
    <w:rPr>
      <w:rFonts w:eastAsia="Times New Roman"/>
      <w:b/>
      <w:szCs w:val="20"/>
    </w:rPr>
  </w:style>
  <w:style w:type="paragraph" w:customStyle="1" w:styleId="tagcite2">
    <w:name w:val="tagcite"/>
    <w:basedOn w:val="Normal"/>
    <w:qFormat/>
    <w:rsid w:val="00A649AB"/>
    <w:rPr>
      <w:rFonts w:eastAsia="Times New Roman"/>
      <w:b/>
    </w:rPr>
  </w:style>
  <w:style w:type="paragraph" w:customStyle="1" w:styleId="SmallFontCharCharChar">
    <w:name w:val="Small Font Char Char Char"/>
    <w:basedOn w:val="Normal"/>
    <w:uiPriority w:val="99"/>
    <w:qFormat/>
    <w:rsid w:val="00A649AB"/>
    <w:rPr>
      <w:rFonts w:eastAsia="Times New Roman"/>
      <w:sz w:val="12"/>
    </w:rPr>
  </w:style>
  <w:style w:type="character" w:customStyle="1" w:styleId="tag1Char">
    <w:name w:val="tag1 Char"/>
    <w:rsid w:val="00A649AB"/>
    <w:rPr>
      <w:b/>
      <w:bCs w:val="0"/>
      <w:sz w:val="24"/>
    </w:rPr>
  </w:style>
  <w:style w:type="character" w:customStyle="1" w:styleId="SmallFontCharCharCharChar">
    <w:name w:val="Small Font Char Char Char Char"/>
    <w:rsid w:val="00A649AB"/>
    <w:rPr>
      <w:rFonts w:ascii="Arial" w:hAnsi="Arial" w:cs="Arial" w:hint="default"/>
      <w:sz w:val="12"/>
      <w:szCs w:val="24"/>
    </w:rPr>
  </w:style>
  <w:style w:type="character" w:customStyle="1" w:styleId="TagCiteChar3">
    <w:name w:val="TagCite Char"/>
    <w:rsid w:val="00A649AB"/>
    <w:rPr>
      <w:rFonts w:ascii="Garamond" w:hAnsi="Garamond" w:hint="default"/>
      <w:b/>
      <w:bCs w:val="0"/>
      <w:sz w:val="24"/>
      <w:szCs w:val="24"/>
    </w:rPr>
  </w:style>
  <w:style w:type="character" w:customStyle="1" w:styleId="searchtermbold">
    <w:name w:val="searchtermbold"/>
    <w:rsid w:val="00A649AB"/>
  </w:style>
  <w:style w:type="character" w:customStyle="1" w:styleId="bps-topic-ident">
    <w:name w:val="bps-topic-ident"/>
    <w:rsid w:val="00A649AB"/>
  </w:style>
  <w:style w:type="paragraph" w:customStyle="1" w:styleId="FreeForm">
    <w:name w:val="Free Form"/>
    <w:qFormat/>
    <w:rsid w:val="00A649AB"/>
    <w:rPr>
      <w:rFonts w:ascii="Times New Roman" w:eastAsia="ヒラギノ角ゴ Pro W3" w:hAnsi="Times New Roman" w:cs="Times New Roman"/>
      <w:color w:val="000000"/>
      <w:szCs w:val="20"/>
    </w:rPr>
  </w:style>
  <w:style w:type="character" w:customStyle="1" w:styleId="AuthorDateChar0">
    <w:name w:val="Author/Date Char"/>
    <w:link w:val="AuthorDate2"/>
    <w:locked/>
    <w:rsid w:val="00A649AB"/>
    <w:rPr>
      <w:rFonts w:cs="Calibri"/>
      <w:b/>
      <w:u w:val="single"/>
    </w:rPr>
  </w:style>
  <w:style w:type="paragraph" w:customStyle="1" w:styleId="AuthorDate2">
    <w:name w:val="Author/Date"/>
    <w:basedOn w:val="Normal"/>
    <w:link w:val="AuthorDateChar0"/>
    <w:qFormat/>
    <w:rsid w:val="00A649AB"/>
    <w:rPr>
      <w:rFonts w:asciiTheme="minorHAnsi" w:hAnsiTheme="minorHAnsi"/>
      <w:b/>
      <w:sz w:val="24"/>
      <w:u w:val="single"/>
    </w:rPr>
  </w:style>
  <w:style w:type="character" w:customStyle="1" w:styleId="HilightChar">
    <w:name w:val="Hilight Char"/>
    <w:rsid w:val="00A649AB"/>
    <w:rPr>
      <w:rFonts w:eastAsia="Calibri"/>
      <w:b/>
      <w:noProof w:val="0"/>
      <w:sz w:val="22"/>
      <w:szCs w:val="22"/>
      <w:u w:val="single"/>
      <w:lang w:val="en-US" w:eastAsia="ar-SA" w:bidi="ar-SA"/>
    </w:rPr>
  </w:style>
  <w:style w:type="character" w:customStyle="1" w:styleId="StyleUnderlineCharChar">
    <w:name w:val="Style Underline Char Char"/>
    <w:rsid w:val="00A649AB"/>
    <w:rPr>
      <w:rFonts w:ascii="Times New Roman" w:eastAsia="Times New Roman" w:hAnsi="Times New Roman" w:cs="Times New Roman"/>
      <w:sz w:val="20"/>
      <w:szCs w:val="20"/>
      <w:u w:val="single"/>
    </w:rPr>
  </w:style>
  <w:style w:type="character" w:customStyle="1" w:styleId="c1">
    <w:name w:val="c1"/>
    <w:rsid w:val="00A649AB"/>
  </w:style>
  <w:style w:type="paragraph" w:customStyle="1" w:styleId="TagStyle">
    <w:name w:val="Tag Style"/>
    <w:basedOn w:val="Normal"/>
    <w:qFormat/>
    <w:rsid w:val="00A649AB"/>
    <w:rPr>
      <w:rFonts w:eastAsia="Times New Roman"/>
      <w:b/>
    </w:rPr>
  </w:style>
  <w:style w:type="paragraph" w:customStyle="1" w:styleId="Hat2">
    <w:name w:val="Hat2"/>
    <w:basedOn w:val="Heading2"/>
    <w:next w:val="Heading2"/>
    <w:autoRedefine/>
    <w:uiPriority w:val="99"/>
    <w:qFormat/>
    <w:rsid w:val="00A649AB"/>
    <w:pPr>
      <w:keepNext w:val="0"/>
      <w:keepLines w:val="0"/>
      <w:pageBreakBefore w:val="0"/>
      <w:spacing w:before="48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A649AB"/>
    <w:pPr>
      <w:spacing w:after="200" w:line="276" w:lineRule="auto"/>
    </w:pPr>
    <w:rPr>
      <w:rFonts w:ascii="SimSun" w:eastAsia="SimSun" w:hAnsi="SimSun"/>
      <w:u w:val="thick"/>
      <w:lang w:eastAsia="zh-CN"/>
    </w:rPr>
  </w:style>
  <w:style w:type="character" w:customStyle="1" w:styleId="Underline4">
    <w:name w:val="*Underline*"/>
    <w:rsid w:val="00A649AB"/>
    <w:rPr>
      <w:rFonts w:ascii="Times New Roman" w:hAnsi="Times New Roman"/>
      <w:b/>
      <w:sz w:val="24"/>
      <w:u w:val="single"/>
    </w:rPr>
  </w:style>
  <w:style w:type="paragraph" w:customStyle="1" w:styleId="TxBr33p1">
    <w:name w:val="TxBr_33p1"/>
    <w:basedOn w:val="Normal"/>
    <w:uiPriority w:val="99"/>
    <w:qFormat/>
    <w:rsid w:val="00A649A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649AB"/>
    <w:rPr>
      <w:rFonts w:eastAsia="SimSun"/>
      <w:lang w:eastAsia="zh-CN"/>
    </w:rPr>
  </w:style>
  <w:style w:type="character" w:customStyle="1" w:styleId="Heading51">
    <w:name w:val="Heading 51"/>
    <w:aliases w:val="Heading 5 Char Char Char"/>
    <w:rsid w:val="00A649AB"/>
    <w:rPr>
      <w:b/>
      <w:bCs/>
      <w:iCs/>
      <w:szCs w:val="26"/>
      <w:lang w:val="en-US" w:eastAsia="en-US" w:bidi="ar-SA"/>
    </w:rPr>
  </w:style>
  <w:style w:type="character" w:customStyle="1" w:styleId="comments-post">
    <w:name w:val="comments-post"/>
    <w:rsid w:val="00A649AB"/>
  </w:style>
  <w:style w:type="paragraph" w:customStyle="1" w:styleId="boldcite">
    <w:name w:val="bold cite"/>
    <w:basedOn w:val="Normal"/>
    <w:link w:val="boldciteChar4"/>
    <w:qFormat/>
    <w:rsid w:val="00A649AB"/>
    <w:rPr>
      <w:rFonts w:eastAsia="Calibri"/>
      <w:b/>
      <w:color w:val="000000"/>
      <w:sz w:val="28"/>
      <w:u w:val="thick" w:color="000000"/>
    </w:rPr>
  </w:style>
  <w:style w:type="character" w:customStyle="1" w:styleId="boldciteChar4">
    <w:name w:val="bold cite Char4"/>
    <w:link w:val="boldcite"/>
    <w:locked/>
    <w:rsid w:val="00A649AB"/>
    <w:rPr>
      <w:rFonts w:ascii="Georgia" w:eastAsia="Calibri" w:hAnsi="Georgia" w:cs="Calibri"/>
      <w:b/>
      <w:color w:val="000000"/>
      <w:sz w:val="28"/>
      <w:szCs w:val="22"/>
      <w:u w:val="thick" w:color="000000"/>
    </w:rPr>
  </w:style>
  <w:style w:type="character" w:customStyle="1" w:styleId="underlinecardChar0">
    <w:name w:val="underline card Char"/>
    <w:rsid w:val="00A649AB"/>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A649AB"/>
    <w:pPr>
      <w:ind w:left="547" w:right="648"/>
      <w:jc w:val="both"/>
    </w:pPr>
    <w:rPr>
      <w:rFonts w:eastAsia="Calibri"/>
      <w:sz w:val="12"/>
      <w:szCs w:val="12"/>
    </w:rPr>
  </w:style>
  <w:style w:type="character" w:customStyle="1" w:styleId="Irrelevant5fontChar">
    <w:name w:val="Irrelevant (5 font) Char"/>
    <w:rsid w:val="00A649AB"/>
    <w:rPr>
      <w:sz w:val="10"/>
      <w:szCs w:val="10"/>
      <w:lang w:val="en-US" w:eastAsia="en-US" w:bidi="ar-SA"/>
    </w:rPr>
  </w:style>
  <w:style w:type="character" w:customStyle="1" w:styleId="Hyperlink13">
    <w:name w:val="Hyperlink13"/>
    <w:rsid w:val="00A649AB"/>
    <w:rPr>
      <w:b w:val="0"/>
      <w:bCs w:val="0"/>
      <w:strike w:val="0"/>
      <w:dstrike w:val="0"/>
      <w:color w:val="008000"/>
      <w:sz w:val="20"/>
      <w:szCs w:val="20"/>
      <w:u w:val="none"/>
      <w:effect w:val="none"/>
    </w:rPr>
  </w:style>
  <w:style w:type="character" w:customStyle="1" w:styleId="standardcontent1">
    <w:name w:val="standardcontent1"/>
    <w:rsid w:val="00A649AB"/>
    <w:rPr>
      <w:rFonts w:ascii="Arial" w:hAnsi="Arial" w:cs="Arial" w:hint="default"/>
      <w:strike w:val="0"/>
      <w:dstrike w:val="0"/>
      <w:sz w:val="24"/>
      <w:szCs w:val="24"/>
      <w:u w:val="none"/>
      <w:effect w:val="none"/>
    </w:rPr>
  </w:style>
  <w:style w:type="character" w:customStyle="1" w:styleId="Hyperlink4">
    <w:name w:val="Hyperlink4"/>
    <w:rsid w:val="00A649AB"/>
    <w:rPr>
      <w:color w:val="000066"/>
      <w:u w:val="single"/>
    </w:rPr>
  </w:style>
  <w:style w:type="paragraph" w:customStyle="1" w:styleId="rddateline">
    <w:name w:val="rddateline"/>
    <w:basedOn w:val="Normal"/>
    <w:uiPriority w:val="99"/>
    <w:qFormat/>
    <w:rsid w:val="00A649AB"/>
    <w:rPr>
      <w:rFonts w:eastAsia="Calibri"/>
      <w:szCs w:val="20"/>
    </w:rPr>
  </w:style>
  <w:style w:type="paragraph" w:customStyle="1" w:styleId="rdheadline">
    <w:name w:val="rdheadline"/>
    <w:basedOn w:val="Normal"/>
    <w:uiPriority w:val="99"/>
    <w:qFormat/>
    <w:rsid w:val="00A649A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649AB"/>
    <w:pPr>
      <w:spacing w:after="100" w:afterAutospacing="1"/>
    </w:pPr>
    <w:rPr>
      <w:rFonts w:ascii="Verdana" w:eastAsia="Calibri" w:hAnsi="Verdana"/>
      <w:szCs w:val="20"/>
    </w:rPr>
  </w:style>
  <w:style w:type="character" w:customStyle="1" w:styleId="rddeckline1">
    <w:name w:val="rddeckline1"/>
    <w:rsid w:val="00A649AB"/>
    <w:rPr>
      <w:rFonts w:ascii="Verdana" w:hAnsi="Verdana" w:hint="default"/>
      <w:b/>
      <w:bCs/>
      <w:sz w:val="22"/>
      <w:szCs w:val="22"/>
    </w:rPr>
  </w:style>
  <w:style w:type="character" w:customStyle="1" w:styleId="link-external">
    <w:name w:val="link-external"/>
    <w:rsid w:val="00A649AB"/>
  </w:style>
  <w:style w:type="character" w:customStyle="1" w:styleId="contact1">
    <w:name w:val="contact1"/>
    <w:rsid w:val="00A649AB"/>
    <w:rPr>
      <w:rFonts w:ascii="Tahoma" w:hAnsi="Tahoma" w:cs="Tahoma" w:hint="default"/>
      <w:color w:val="999999"/>
      <w:sz w:val="20"/>
      <w:szCs w:val="20"/>
    </w:rPr>
  </w:style>
  <w:style w:type="character" w:customStyle="1" w:styleId="credits1">
    <w:name w:val="credits1"/>
    <w:rsid w:val="00A649AB"/>
    <w:rPr>
      <w:rFonts w:ascii="Tahoma" w:hAnsi="Tahoma" w:cs="Tahoma" w:hint="default"/>
      <w:color w:val="999999"/>
      <w:sz w:val="16"/>
      <w:szCs w:val="16"/>
    </w:rPr>
  </w:style>
  <w:style w:type="paragraph" w:customStyle="1" w:styleId="Heading20">
    <w:name w:val="Heading2"/>
    <w:basedOn w:val="Normal"/>
    <w:link w:val="Heading2Char1"/>
    <w:qFormat/>
    <w:rsid w:val="00A649AB"/>
    <w:pPr>
      <w:jc w:val="center"/>
    </w:pPr>
    <w:rPr>
      <w:rFonts w:eastAsia="Times New Roman"/>
      <w:b/>
      <w:caps/>
    </w:rPr>
  </w:style>
  <w:style w:type="character" w:customStyle="1" w:styleId="Heading2Char1">
    <w:name w:val="Heading2 Char"/>
    <w:link w:val="Heading20"/>
    <w:rsid w:val="00A649AB"/>
    <w:rPr>
      <w:rFonts w:ascii="Georgia" w:eastAsia="Times New Roman" w:hAnsi="Georgia" w:cs="Calibri"/>
      <w:b/>
      <w:caps/>
      <w:sz w:val="22"/>
      <w:szCs w:val="22"/>
    </w:rPr>
  </w:style>
  <w:style w:type="paragraph" w:customStyle="1" w:styleId="Header2">
    <w:name w:val="Header2"/>
    <w:basedOn w:val="Heading20"/>
    <w:link w:val="Header2Char"/>
    <w:qFormat/>
    <w:rsid w:val="00A649AB"/>
  </w:style>
  <w:style w:type="character" w:customStyle="1" w:styleId="Header2Char">
    <w:name w:val="Header2 Char"/>
    <w:link w:val="Header2"/>
    <w:rsid w:val="00A649AB"/>
    <w:rPr>
      <w:rFonts w:ascii="Georgia" w:eastAsia="Times New Roman" w:hAnsi="Georgia" w:cs="Calibri"/>
      <w:b/>
      <w:caps/>
      <w:sz w:val="22"/>
      <w:szCs w:val="22"/>
    </w:rPr>
  </w:style>
  <w:style w:type="paragraph" w:customStyle="1" w:styleId="Underlinedcard1">
    <w:name w:val="Underlined card"/>
    <w:basedOn w:val="Normal"/>
    <w:link w:val="UnderlinedcardChar1"/>
    <w:autoRedefine/>
    <w:qFormat/>
    <w:rsid w:val="00A649A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649AB"/>
    <w:rPr>
      <w:rFonts w:ascii="Georgia" w:eastAsia="Times New Roman" w:hAnsi="Georgia" w:cs="Calibri"/>
      <w:sz w:val="22"/>
      <w:szCs w:val="22"/>
      <w:u w:val="thick"/>
    </w:rPr>
  </w:style>
  <w:style w:type="paragraph" w:customStyle="1" w:styleId="StyleHeading212pt">
    <w:name w:val="Style Heading2 + 12 pt"/>
    <w:basedOn w:val="Heading20"/>
    <w:link w:val="StyleHeading212ptChar"/>
    <w:qFormat/>
    <w:rsid w:val="00A649AB"/>
    <w:rPr>
      <w:bCs/>
    </w:rPr>
  </w:style>
  <w:style w:type="character" w:customStyle="1" w:styleId="StyleHeading212ptChar">
    <w:name w:val="Style Heading2 + 12 pt Char"/>
    <w:link w:val="StyleHeading212pt"/>
    <w:rsid w:val="00A649AB"/>
    <w:rPr>
      <w:rFonts w:ascii="Georgia" w:eastAsia="Times New Roman" w:hAnsi="Georgia" w:cs="Calibri"/>
      <w:b/>
      <w:bCs/>
      <w:caps/>
      <w:sz w:val="22"/>
      <w:szCs w:val="22"/>
    </w:rPr>
  </w:style>
  <w:style w:type="paragraph" w:customStyle="1" w:styleId="Heading212pt">
    <w:name w:val="Heading2 + 12 pt"/>
    <w:basedOn w:val="StyleHeading212pt"/>
    <w:link w:val="Heading212ptChar"/>
    <w:qFormat/>
    <w:rsid w:val="00A649AB"/>
  </w:style>
  <w:style w:type="character" w:customStyle="1" w:styleId="Heading212ptChar">
    <w:name w:val="Heading2 + 12 pt Char"/>
    <w:link w:val="Heading212pt"/>
    <w:rsid w:val="00A649AB"/>
    <w:rPr>
      <w:rFonts w:ascii="Georgia" w:eastAsia="Times New Roman" w:hAnsi="Georgia" w:cs="Calibri"/>
      <w:b/>
      <w:bCs/>
      <w:caps/>
      <w:sz w:val="22"/>
      <w:szCs w:val="22"/>
    </w:rPr>
  </w:style>
  <w:style w:type="character" w:customStyle="1" w:styleId="StyleBoldText12pt10ptNotBoldKernat16pt">
    <w:name w:val="Style Bold Text 12 pt + 10 pt Not Bold Kern at 16 pt"/>
    <w:rsid w:val="00A649A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649AB"/>
  </w:style>
  <w:style w:type="paragraph" w:customStyle="1" w:styleId="highlightcardtext">
    <w:name w:val="highlight card text"/>
    <w:basedOn w:val="evidencetext"/>
    <w:uiPriority w:val="99"/>
    <w:qFormat/>
    <w:rsid w:val="00A649AB"/>
    <w:pPr>
      <w:pageBreakBefore/>
      <w:spacing w:after="160" w:line="259" w:lineRule="auto"/>
      <w:ind w:left="0" w:right="0"/>
    </w:pPr>
    <w:rPr>
      <w:rFonts w:ascii="Times New Roman" w:eastAsia="Times" w:hAnsi="Times New Roman" w:cs="Times New Roman"/>
      <w:b/>
      <w:bCs/>
      <w:color w:val="auto"/>
      <w:sz w:val="22"/>
      <w:szCs w:val="20"/>
    </w:rPr>
  </w:style>
  <w:style w:type="paragraph" w:customStyle="1" w:styleId="underlineevidencetext">
    <w:name w:val="underline evidence text"/>
    <w:basedOn w:val="evidencetext"/>
    <w:uiPriority w:val="99"/>
    <w:qFormat/>
    <w:rsid w:val="00A649AB"/>
    <w:pPr>
      <w:pageBreakBefore/>
      <w:spacing w:after="160" w:line="259" w:lineRule="auto"/>
      <w:ind w:left="0" w:right="0"/>
    </w:pPr>
    <w:rPr>
      <w:rFonts w:ascii="Times New Roman" w:eastAsia="Times" w:hAnsi="Times New Roman" w:cs="Times New Roman"/>
      <w:b/>
      <w:bCs/>
      <w:color w:val="auto"/>
      <w:sz w:val="22"/>
      <w:szCs w:val="20"/>
    </w:rPr>
  </w:style>
  <w:style w:type="paragraph" w:customStyle="1" w:styleId="underlinecard0">
    <w:name w:val="underline card"/>
    <w:basedOn w:val="Normal"/>
    <w:uiPriority w:val="99"/>
    <w:qFormat/>
    <w:rsid w:val="00A649AB"/>
    <w:pPr>
      <w:ind w:left="1728" w:right="1728"/>
    </w:pPr>
    <w:rPr>
      <w:rFonts w:eastAsia="Calibri"/>
      <w:sz w:val="18"/>
      <w:u w:val="single"/>
    </w:rPr>
  </w:style>
  <w:style w:type="paragraph" w:customStyle="1" w:styleId="CardsChar2">
    <w:name w:val="Cards Char2"/>
    <w:basedOn w:val="Normal"/>
    <w:uiPriority w:val="99"/>
    <w:qFormat/>
    <w:rsid w:val="00A649AB"/>
    <w:pPr>
      <w:autoSpaceDE w:val="0"/>
      <w:autoSpaceDN w:val="0"/>
      <w:adjustRightInd w:val="0"/>
      <w:ind w:left="432" w:right="432"/>
      <w:jc w:val="both"/>
    </w:pPr>
    <w:rPr>
      <w:rFonts w:eastAsia="Calibri"/>
      <w:szCs w:val="20"/>
    </w:rPr>
  </w:style>
  <w:style w:type="character" w:customStyle="1" w:styleId="UnderlinedCards">
    <w:name w:val="Underlined Cards"/>
    <w:rsid w:val="00A649AB"/>
    <w:rPr>
      <w:sz w:val="24"/>
      <w:szCs w:val="24"/>
      <w:u w:val="thick"/>
      <w:lang w:val="en-US" w:eastAsia="en-US" w:bidi="ar-SA"/>
    </w:rPr>
  </w:style>
  <w:style w:type="character" w:customStyle="1" w:styleId="highlightcardtextChar">
    <w:name w:val="highlight card text Char"/>
    <w:rsid w:val="00A649A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649AB"/>
    <w:pPr>
      <w:ind w:left="1728" w:right="1728"/>
    </w:pPr>
    <w:rPr>
      <w:rFonts w:eastAsia="Times New Roman"/>
      <w:sz w:val="18"/>
    </w:rPr>
  </w:style>
  <w:style w:type="character" w:customStyle="1" w:styleId="CardTextCharCharCharCharChar">
    <w:name w:val="Card Text Char Char Char Char Char"/>
    <w:link w:val="CardTextCharCharCharChar"/>
    <w:rsid w:val="00A649AB"/>
    <w:rPr>
      <w:rFonts w:ascii="Georgia" w:eastAsia="Times New Roman" w:hAnsi="Georgia" w:cs="Calibri"/>
      <w:sz w:val="18"/>
      <w:szCs w:val="22"/>
    </w:rPr>
  </w:style>
  <w:style w:type="character" w:customStyle="1" w:styleId="TagsChar4">
    <w:name w:val="Tags Char4"/>
    <w:rsid w:val="00A649AB"/>
    <w:rPr>
      <w:b/>
      <w:lang w:val="en-US" w:eastAsia="en-US" w:bidi="ar-SA"/>
    </w:rPr>
  </w:style>
  <w:style w:type="character" w:customStyle="1" w:styleId="hit1">
    <w:name w:val="hit1"/>
    <w:rsid w:val="00A649AB"/>
    <w:rPr>
      <w:rFonts w:ascii="Verdana" w:hAnsi="Verdana" w:hint="default"/>
      <w:b/>
      <w:bCs/>
      <w:vanish w:val="0"/>
      <w:webHidden w:val="0"/>
      <w:color w:val="CC0033"/>
      <w:sz w:val="20"/>
      <w:szCs w:val="20"/>
      <w:specVanish w:val="0"/>
    </w:rPr>
  </w:style>
  <w:style w:type="character" w:customStyle="1" w:styleId="tightinline1">
    <w:name w:val="tightinline1"/>
    <w:rsid w:val="00A649AB"/>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A649AB"/>
    <w:pPr>
      <w:ind w:left="1728" w:right="1728"/>
    </w:pPr>
    <w:rPr>
      <w:rFonts w:eastAsia="Calibri"/>
      <w:sz w:val="18"/>
    </w:rPr>
  </w:style>
  <w:style w:type="paragraph" w:customStyle="1" w:styleId="boldciteChar">
    <w:name w:val="bold cite Char"/>
    <w:basedOn w:val="Heading1"/>
    <w:uiPriority w:val="99"/>
    <w:qFormat/>
    <w:rsid w:val="00A649AB"/>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caps/>
      <w:sz w:val="24"/>
      <w:szCs w:val="24"/>
    </w:rPr>
  </w:style>
  <w:style w:type="character" w:customStyle="1" w:styleId="blsp-spelling-corrected">
    <w:name w:val="blsp-spelling-corrected"/>
    <w:rsid w:val="00A649AB"/>
  </w:style>
  <w:style w:type="character" w:customStyle="1" w:styleId="blsp-spelling-error">
    <w:name w:val="blsp-spelling-error"/>
    <w:rsid w:val="00A649AB"/>
  </w:style>
  <w:style w:type="character" w:customStyle="1" w:styleId="sup">
    <w:name w:val="sup"/>
    <w:rsid w:val="00A649AB"/>
  </w:style>
  <w:style w:type="character" w:customStyle="1" w:styleId="pgnum">
    <w:name w:val="pgnum"/>
    <w:rsid w:val="00A649AB"/>
  </w:style>
  <w:style w:type="character" w:customStyle="1" w:styleId="SmallFontCharChar">
    <w:name w:val="Small Font Char Char"/>
    <w:rsid w:val="00A649AB"/>
    <w:rPr>
      <w:rFonts w:ascii="Arial" w:hAnsi="Arial"/>
      <w:sz w:val="12"/>
      <w:szCs w:val="24"/>
      <w:lang w:val="en-US" w:eastAsia="en-US" w:bidi="ar-SA"/>
    </w:rPr>
  </w:style>
  <w:style w:type="paragraph" w:customStyle="1" w:styleId="textmargin">
    <w:name w:val="textmargin"/>
    <w:basedOn w:val="Normal"/>
    <w:uiPriority w:val="99"/>
    <w:qFormat/>
    <w:rsid w:val="00A649A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649AB"/>
    <w:pPr>
      <w:spacing w:before="100" w:beforeAutospacing="1" w:after="100" w:afterAutospacing="1"/>
    </w:pPr>
    <w:rPr>
      <w:rFonts w:eastAsia="Calibri"/>
      <w:color w:val="000000"/>
    </w:rPr>
  </w:style>
  <w:style w:type="paragraph" w:customStyle="1" w:styleId="header10">
    <w:name w:val="header1"/>
    <w:basedOn w:val="Normal"/>
    <w:uiPriority w:val="99"/>
    <w:qFormat/>
    <w:rsid w:val="00A649A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649AB"/>
    <w:rPr>
      <w:rFonts w:ascii="Arial Narrow" w:eastAsia="Calibri" w:hAnsi="Arial Narrow"/>
      <w:color w:val="000000"/>
    </w:rPr>
  </w:style>
  <w:style w:type="paragraph" w:customStyle="1" w:styleId="bc2">
    <w:name w:val="bc_2"/>
    <w:basedOn w:val="Normal"/>
    <w:uiPriority w:val="99"/>
    <w:qFormat/>
    <w:rsid w:val="00A649AB"/>
    <w:pPr>
      <w:spacing w:before="100" w:beforeAutospacing="1" w:after="100" w:afterAutospacing="1"/>
    </w:pPr>
    <w:rPr>
      <w:rFonts w:eastAsia="Calibri"/>
      <w:color w:val="000000"/>
    </w:rPr>
  </w:style>
  <w:style w:type="character" w:customStyle="1" w:styleId="bc21">
    <w:name w:val="bc_21"/>
    <w:rsid w:val="00A649AB"/>
  </w:style>
  <w:style w:type="paragraph" w:customStyle="1" w:styleId="style21">
    <w:name w:val="style2"/>
    <w:basedOn w:val="Normal"/>
    <w:uiPriority w:val="99"/>
    <w:qFormat/>
    <w:rsid w:val="00A649AB"/>
    <w:rPr>
      <w:rFonts w:ascii="Verdana" w:eastAsia="Calibri" w:hAnsi="Verdana"/>
      <w:szCs w:val="20"/>
    </w:rPr>
  </w:style>
  <w:style w:type="paragraph" w:customStyle="1" w:styleId="quote20">
    <w:name w:val="quote2"/>
    <w:basedOn w:val="Normal"/>
    <w:uiPriority w:val="99"/>
    <w:qFormat/>
    <w:rsid w:val="00A649AB"/>
    <w:rPr>
      <w:rFonts w:ascii="Verdana" w:eastAsia="Calibri" w:hAnsi="Verdana"/>
      <w:szCs w:val="20"/>
    </w:rPr>
  </w:style>
  <w:style w:type="character" w:customStyle="1" w:styleId="copystyle">
    <w:name w:val="copystyle"/>
    <w:rsid w:val="00A649AB"/>
  </w:style>
  <w:style w:type="character" w:customStyle="1" w:styleId="boldciteCharChar1">
    <w:name w:val="bold cite Char Char1"/>
    <w:rsid w:val="00A649AB"/>
    <w:rPr>
      <w:rFonts w:ascii="Arial" w:hAnsi="Arial" w:cs="Arial"/>
      <w:b/>
      <w:bCs/>
      <w:kern w:val="32"/>
      <w:sz w:val="24"/>
      <w:szCs w:val="24"/>
      <w:lang w:val="en-US" w:eastAsia="en-US" w:bidi="ar-SA"/>
    </w:rPr>
  </w:style>
  <w:style w:type="character" w:customStyle="1" w:styleId="ReadUnderline">
    <w:name w:val="Read Underline"/>
    <w:rsid w:val="00A649A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649AB"/>
    <w:pPr>
      <w:keepLines w:val="0"/>
      <w:pageBreakBefore w:val="0"/>
      <w:pBdr>
        <w:top w:val="none" w:sz="0" w:space="0" w:color="auto"/>
        <w:left w:val="none" w:sz="0" w:space="0" w:color="auto"/>
        <w:bottom w:val="single" w:sz="4" w:space="1" w:color="auto"/>
        <w:right w:val="none" w:sz="0" w:space="0" w:color="auto"/>
      </w:pBdr>
      <w:spacing w:before="480"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649AB"/>
    <w:rPr>
      <w:rFonts w:ascii="Century Gothic" w:eastAsia="Times New Roman" w:hAnsi="Century Gothic" w:cs="Arial"/>
      <w:caps/>
      <w:spacing w:val="-20"/>
      <w:kern w:val="32"/>
      <w:sz w:val="36"/>
      <w:szCs w:val="32"/>
    </w:rPr>
  </w:style>
  <w:style w:type="paragraph" w:customStyle="1" w:styleId="F4">
    <w:name w:val="F4"/>
    <w:basedOn w:val="Normal"/>
    <w:link w:val="F4Char"/>
    <w:qFormat/>
    <w:rsid w:val="00A649AB"/>
    <w:pPr>
      <w:ind w:left="288" w:right="288"/>
    </w:pPr>
    <w:rPr>
      <w:rFonts w:ascii="Arial Narrow" w:eastAsia="Times New Roman" w:hAnsi="Arial Narrow"/>
      <w:szCs w:val="20"/>
      <w:u w:val="single"/>
    </w:rPr>
  </w:style>
  <w:style w:type="character" w:customStyle="1" w:styleId="F4Char">
    <w:name w:val="F4 Char"/>
    <w:link w:val="F4"/>
    <w:rsid w:val="00A649AB"/>
    <w:rPr>
      <w:rFonts w:ascii="Arial Narrow" w:eastAsia="Times New Roman" w:hAnsi="Arial Narrow" w:cs="Calibri"/>
      <w:sz w:val="22"/>
      <w:szCs w:val="20"/>
      <w:u w:val="single"/>
    </w:rPr>
  </w:style>
  <w:style w:type="paragraph" w:customStyle="1" w:styleId="StyleCARD">
    <w:name w:val="Style CARD +"/>
    <w:basedOn w:val="Normal"/>
    <w:link w:val="StyleCARDChar"/>
    <w:qFormat/>
    <w:rsid w:val="00A649AB"/>
    <w:pPr>
      <w:ind w:left="300" w:right="288"/>
    </w:pPr>
    <w:rPr>
      <w:rFonts w:ascii="Arial Narrow" w:eastAsia="Times New Roman" w:hAnsi="Arial Narrow"/>
      <w:szCs w:val="20"/>
    </w:rPr>
  </w:style>
  <w:style w:type="character" w:customStyle="1" w:styleId="StyleCARDChar">
    <w:name w:val="Style CARD + Char"/>
    <w:link w:val="StyleCARD"/>
    <w:rsid w:val="00A649AB"/>
    <w:rPr>
      <w:rFonts w:ascii="Arial Narrow" w:eastAsia="Times New Roman" w:hAnsi="Arial Narrow" w:cs="Calibri"/>
      <w:sz w:val="22"/>
      <w:szCs w:val="20"/>
    </w:rPr>
  </w:style>
  <w:style w:type="character" w:customStyle="1" w:styleId="noiconheadline">
    <w:name w:val="noicon_headline"/>
    <w:rsid w:val="00A649AB"/>
  </w:style>
  <w:style w:type="character" w:customStyle="1" w:styleId="BlockTitleCharChar">
    <w:name w:val="Block Title Char Char"/>
    <w:rsid w:val="00A649AB"/>
    <w:rPr>
      <w:rFonts w:ascii="Georgia" w:hAnsi="Georgia" w:cs="Arial"/>
      <w:b/>
      <w:bCs/>
      <w:kern w:val="32"/>
      <w:sz w:val="28"/>
      <w:szCs w:val="32"/>
      <w:lang w:val="en-US" w:eastAsia="en-US" w:bidi="ar-SA"/>
    </w:rPr>
  </w:style>
  <w:style w:type="paragraph" w:styleId="MacroText">
    <w:name w:val="macro"/>
    <w:link w:val="MacroTextChar"/>
    <w:rsid w:val="00A649AB"/>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649AB"/>
    <w:rPr>
      <w:rFonts w:ascii="Courier New" w:eastAsia="Times New Roman" w:hAnsi="Courier New" w:cs="Courier New"/>
      <w:sz w:val="20"/>
      <w:szCs w:val="20"/>
    </w:rPr>
  </w:style>
  <w:style w:type="character" w:customStyle="1" w:styleId="pp1">
    <w:name w:val="pp1"/>
    <w:rsid w:val="00A649AB"/>
    <w:rPr>
      <w:rFonts w:ascii="Times New Roman" w:hAnsi="Times New Roman" w:cs="Times New Roman" w:hint="default"/>
      <w:i w:val="0"/>
      <w:iCs w:val="0"/>
      <w:smallCaps w:val="0"/>
      <w:sz w:val="30"/>
      <w:szCs w:val="30"/>
    </w:rPr>
  </w:style>
  <w:style w:type="character" w:customStyle="1" w:styleId="prbodytext1">
    <w:name w:val="pr_bodytext1"/>
    <w:rsid w:val="00A649AB"/>
    <w:rPr>
      <w:rFonts w:ascii="Arial" w:hAnsi="Arial" w:cs="Arial" w:hint="default"/>
      <w:sz w:val="20"/>
      <w:szCs w:val="20"/>
    </w:rPr>
  </w:style>
  <w:style w:type="character" w:customStyle="1" w:styleId="marrontitulobig">
    <w:name w:val="marron_titulo_big"/>
    <w:rsid w:val="00A649AB"/>
  </w:style>
  <w:style w:type="character" w:customStyle="1" w:styleId="articlehead">
    <w:name w:val="articlehead"/>
    <w:rsid w:val="00A649AB"/>
  </w:style>
  <w:style w:type="character" w:customStyle="1" w:styleId="manchettebig2">
    <w:name w:val="manchettebig2"/>
    <w:rsid w:val="00A649AB"/>
  </w:style>
  <w:style w:type="character" w:customStyle="1" w:styleId="blue3">
    <w:name w:val="blue3"/>
    <w:rsid w:val="00A649AB"/>
  </w:style>
  <w:style w:type="paragraph" w:customStyle="1" w:styleId="issuedetails">
    <w:name w:val="issue_details"/>
    <w:basedOn w:val="Normal"/>
    <w:uiPriority w:val="99"/>
    <w:qFormat/>
    <w:rsid w:val="00A649AB"/>
    <w:pPr>
      <w:spacing w:before="100" w:beforeAutospacing="1" w:after="100" w:afterAutospacing="1"/>
    </w:pPr>
    <w:rPr>
      <w:rFonts w:eastAsia="Times New Roman"/>
    </w:rPr>
  </w:style>
  <w:style w:type="character" w:customStyle="1" w:styleId="over-title">
    <w:name w:val="over-title"/>
    <w:rsid w:val="00A649AB"/>
  </w:style>
  <w:style w:type="character" w:customStyle="1" w:styleId="contentheader">
    <w:name w:val="contentheader"/>
    <w:rsid w:val="00A649AB"/>
  </w:style>
  <w:style w:type="paragraph" w:customStyle="1" w:styleId="TxBrp2">
    <w:name w:val="TxBr_p2"/>
    <w:basedOn w:val="Normal"/>
    <w:qFormat/>
    <w:rsid w:val="00A649AB"/>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649AB"/>
    <w:rPr>
      <w:rFonts w:eastAsia="SimSun"/>
      <w:szCs w:val="24"/>
      <w:lang w:val="en-US" w:eastAsia="zh-CN" w:bidi="ar-SA"/>
    </w:rPr>
  </w:style>
  <w:style w:type="character" w:customStyle="1" w:styleId="tagscharchar0">
    <w:name w:val="tagscharchar"/>
    <w:rsid w:val="00A649AB"/>
  </w:style>
  <w:style w:type="character" w:customStyle="1" w:styleId="FontStyle13">
    <w:name w:val="Font Style13"/>
    <w:uiPriority w:val="99"/>
    <w:rsid w:val="00A649AB"/>
    <w:rPr>
      <w:rFonts w:ascii="Times New Roman" w:hAnsi="Times New Roman" w:cs="Times New Roman"/>
      <w:sz w:val="18"/>
      <w:szCs w:val="18"/>
    </w:rPr>
  </w:style>
  <w:style w:type="character" w:customStyle="1" w:styleId="FontStyle15">
    <w:name w:val="Font Style15"/>
    <w:uiPriority w:val="99"/>
    <w:rsid w:val="00A649AB"/>
    <w:rPr>
      <w:rFonts w:ascii="Times New Roman" w:hAnsi="Times New Roman" w:cs="Times New Roman"/>
      <w:b/>
      <w:bCs/>
      <w:sz w:val="18"/>
      <w:szCs w:val="18"/>
    </w:rPr>
  </w:style>
  <w:style w:type="character" w:customStyle="1" w:styleId="FontStyle16">
    <w:name w:val="Font Style16"/>
    <w:uiPriority w:val="99"/>
    <w:rsid w:val="00A649AB"/>
    <w:rPr>
      <w:rFonts w:ascii="Times New Roman" w:hAnsi="Times New Roman" w:cs="Times New Roman"/>
      <w:b/>
      <w:bCs/>
      <w:spacing w:val="-20"/>
      <w:sz w:val="16"/>
      <w:szCs w:val="16"/>
    </w:rPr>
  </w:style>
  <w:style w:type="character" w:customStyle="1" w:styleId="FontStyle17">
    <w:name w:val="Font Style17"/>
    <w:uiPriority w:val="99"/>
    <w:rsid w:val="00A649AB"/>
    <w:rPr>
      <w:rFonts w:ascii="Times New Roman" w:hAnsi="Times New Roman" w:cs="Times New Roman"/>
      <w:b/>
      <w:bCs/>
      <w:sz w:val="10"/>
      <w:szCs w:val="10"/>
    </w:rPr>
  </w:style>
  <w:style w:type="paragraph" w:customStyle="1" w:styleId="bodycopyindent">
    <w:name w:val="bodycopyindent"/>
    <w:basedOn w:val="Normal"/>
    <w:uiPriority w:val="99"/>
    <w:qFormat/>
    <w:rsid w:val="00A649AB"/>
    <w:pPr>
      <w:spacing w:before="100" w:beforeAutospacing="1" w:after="100" w:afterAutospacing="1"/>
    </w:pPr>
    <w:rPr>
      <w:rFonts w:eastAsia="Times New Roman"/>
    </w:rPr>
  </w:style>
  <w:style w:type="character" w:customStyle="1" w:styleId="spanstyle">
    <w:name w:val="spanstyle"/>
    <w:rsid w:val="00A649AB"/>
  </w:style>
  <w:style w:type="paragraph" w:customStyle="1" w:styleId="tussenkop">
    <w:name w:val="tussenkop"/>
    <w:basedOn w:val="Normal"/>
    <w:uiPriority w:val="99"/>
    <w:qFormat/>
    <w:rsid w:val="00A649AB"/>
    <w:pPr>
      <w:spacing w:before="100" w:beforeAutospacing="1" w:after="100" w:afterAutospacing="1"/>
    </w:pPr>
    <w:rPr>
      <w:rFonts w:eastAsia="Times New Roman"/>
    </w:rPr>
  </w:style>
  <w:style w:type="character" w:customStyle="1" w:styleId="docnumbertitle">
    <w:name w:val="doc_number_title"/>
    <w:basedOn w:val="DefaultParagraphFont"/>
    <w:rsid w:val="00A649AB"/>
  </w:style>
  <w:style w:type="paragraph" w:customStyle="1" w:styleId="Style11">
    <w:name w:val="Style11"/>
    <w:basedOn w:val="Normal"/>
    <w:link w:val="Style11Char"/>
    <w:qFormat/>
    <w:rsid w:val="00A649AB"/>
    <w:rPr>
      <w:rFonts w:asciiTheme="minorHAnsi" w:hAnsiTheme="minorHAnsi"/>
      <w:b/>
      <w:sz w:val="24"/>
      <w:u w:val="thick"/>
    </w:rPr>
  </w:style>
  <w:style w:type="paragraph" w:customStyle="1" w:styleId="Style12">
    <w:name w:val="Style12"/>
    <w:basedOn w:val="Normal"/>
    <w:link w:val="Style12Char"/>
    <w:qFormat/>
    <w:rsid w:val="00A649AB"/>
    <w:rPr>
      <w:rFonts w:asciiTheme="minorHAnsi" w:hAnsiTheme="minorHAnsi"/>
      <w:b/>
      <w:sz w:val="24"/>
      <w:u w:val="thick"/>
    </w:rPr>
  </w:style>
  <w:style w:type="character" w:customStyle="1" w:styleId="StyleUnderlineChar9ptBorderSinglesolidlineAuto0">
    <w:name w:val="Style Underline Char + 9 pt Border: : (Single solid line Auto  0..."/>
    <w:basedOn w:val="DefaultParagraphFont"/>
    <w:rsid w:val="00A649AB"/>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649AB"/>
    <w:rPr>
      <w:rFonts w:asciiTheme="minorHAnsi" w:hAnsiTheme="minorHAnsi"/>
      <w:sz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649AB"/>
    <w:rPr>
      <w:rFonts w:asciiTheme="minorHAnsi" w:hAnsiTheme="minorHAnsi"/>
      <w:b/>
      <w:sz w:val="24"/>
      <w:u w:val="single"/>
    </w:rPr>
  </w:style>
  <w:style w:type="character" w:customStyle="1" w:styleId="StyleStyleBoldUnderlineIntenseEmphasisUnderlineapple-style-s">
    <w:name w:val="Style Style Bold UnderlineIntense EmphasisUnderlineapple-style-s..."/>
    <w:basedOn w:val="DefaultParagraphFont"/>
    <w:rsid w:val="00A649AB"/>
    <w:rPr>
      <w:b w:val="0"/>
      <w:bCs w:val="0"/>
      <w:sz w:val="22"/>
      <w:u w:val="single"/>
      <w:bdr w:val="none" w:sz="0" w:space="0" w:color="auto"/>
    </w:rPr>
  </w:style>
  <w:style w:type="paragraph" w:customStyle="1" w:styleId="Cardd">
    <w:name w:val="Cardd"/>
    <w:basedOn w:val="Normal"/>
    <w:uiPriority w:val="4"/>
    <w:qFormat/>
    <w:rsid w:val="00A649AB"/>
    <w:pPr>
      <w:ind w:left="288" w:right="288"/>
    </w:pPr>
  </w:style>
  <w:style w:type="character" w:customStyle="1" w:styleId="Heading6Char1">
    <w:name w:val="Heading 6 Char1"/>
    <w:aliases w:val="Title (no index) Char1"/>
    <w:basedOn w:val="DefaultParagraphFont"/>
    <w:uiPriority w:val="9"/>
    <w:semiHidden/>
    <w:rsid w:val="00A649AB"/>
    <w:rPr>
      <w:rFonts w:asciiTheme="majorHAnsi" w:eastAsiaTheme="majorEastAsia" w:hAnsiTheme="majorHAnsi" w:cstheme="majorBidi"/>
      <w:color w:val="243F60" w:themeColor="accent1" w:themeShade="7F"/>
      <w:sz w:val="22"/>
      <w:szCs w:val="22"/>
    </w:rPr>
  </w:style>
  <w:style w:type="character" w:customStyle="1" w:styleId="MacroTextChar1">
    <w:name w:val="Macro Text Char1"/>
    <w:basedOn w:val="DefaultParagraphFont"/>
    <w:semiHidden/>
    <w:rsid w:val="00A649AB"/>
    <w:rPr>
      <w:rFonts w:ascii="Consolas" w:hAnsi="Consolas" w:cs="Consolas"/>
      <w:sz w:val="20"/>
      <w:szCs w:val="20"/>
    </w:rPr>
  </w:style>
  <w:style w:type="paragraph" w:customStyle="1" w:styleId="Tagline1">
    <w:name w:val="Tagline"/>
    <w:basedOn w:val="Normal"/>
    <w:link w:val="TaglineChar"/>
    <w:qFormat/>
    <w:rsid w:val="00A649AB"/>
    <w:pPr>
      <w:spacing w:line="256" w:lineRule="auto"/>
    </w:pPr>
    <w:rPr>
      <w:b/>
      <w:sz w:val="26"/>
    </w:rPr>
  </w:style>
  <w:style w:type="paragraph" w:customStyle="1" w:styleId="StyleHeading3BlockLatinBodyCalibri">
    <w:name w:val="Style Heading 3Block + (Latin) +Body (Calibri)"/>
    <w:basedOn w:val="Heading3"/>
    <w:rsid w:val="00A649AB"/>
    <w:pPr>
      <w:spacing w:before="200"/>
    </w:pPr>
    <w:rPr>
      <w:caps/>
    </w:rPr>
  </w:style>
  <w:style w:type="paragraph" w:customStyle="1" w:styleId="StyleHeading4Tagheading2Heading2Char2CharHeading2Char1">
    <w:name w:val="Style Heading 4Tagheading 2Heading 2 Char2 CharHeading 2 Char1 ..."/>
    <w:basedOn w:val="Heading4"/>
    <w:rsid w:val="00A649AB"/>
    <w:pPr>
      <w:spacing w:before="200"/>
    </w:pPr>
    <w:rPr>
      <w:iCs/>
    </w:rPr>
  </w:style>
  <w:style w:type="character" w:customStyle="1" w:styleId="StyleStyleBoldUnderlineIntenseEmphasisUnderlineStyleapple-s1">
    <w:name w:val="Style Style Bold UnderlineIntense EmphasisUnderlineStyleapple-s...1"/>
    <w:basedOn w:val="DefaultParagraphFont"/>
    <w:rsid w:val="00A649AB"/>
    <w:rPr>
      <w:rFonts w:ascii="Garamond" w:hAnsi="Garamond"/>
      <w:b w:val="0"/>
      <w:bCs w:val="0"/>
      <w:sz w:val="24"/>
      <w:u w:val="single"/>
    </w:rPr>
  </w:style>
  <w:style w:type="character" w:customStyle="1" w:styleId="article-date">
    <w:name w:val="article-date"/>
    <w:basedOn w:val="DefaultParagraphFont"/>
    <w:rsid w:val="00A649AB"/>
  </w:style>
  <w:style w:type="character" w:customStyle="1" w:styleId="bodysubtoc">
    <w:name w:val="bodysubtoc"/>
    <w:basedOn w:val="DefaultParagraphFont"/>
    <w:rsid w:val="00A649AB"/>
  </w:style>
  <w:style w:type="character" w:customStyle="1" w:styleId="lefttitlesmaller">
    <w:name w:val="lefttitlesmaller"/>
    <w:basedOn w:val="DefaultParagraphFont"/>
    <w:rsid w:val="00A649AB"/>
  </w:style>
  <w:style w:type="character" w:customStyle="1" w:styleId="field-content">
    <w:name w:val="field-content"/>
    <w:basedOn w:val="DefaultParagraphFont"/>
    <w:rsid w:val="00A649AB"/>
  </w:style>
  <w:style w:type="character" w:customStyle="1" w:styleId="submitted-time">
    <w:name w:val="submitted-time"/>
    <w:basedOn w:val="DefaultParagraphFont"/>
    <w:rsid w:val="00A649AB"/>
  </w:style>
  <w:style w:type="paragraph" w:customStyle="1" w:styleId="date-comments">
    <w:name w:val="date-comments"/>
    <w:basedOn w:val="Normal"/>
    <w:qFormat/>
    <w:rsid w:val="00A649AB"/>
    <w:pPr>
      <w:spacing w:before="100" w:beforeAutospacing="1" w:after="100" w:afterAutospacing="1"/>
    </w:pPr>
    <w:rPr>
      <w:rFonts w:ascii="Times" w:hAnsi="Times"/>
      <w:szCs w:val="20"/>
    </w:rPr>
  </w:style>
  <w:style w:type="paragraph" w:customStyle="1" w:styleId="Pa8">
    <w:name w:val="Pa8"/>
    <w:basedOn w:val="Default"/>
    <w:next w:val="Default"/>
    <w:qFormat/>
    <w:rsid w:val="00A649AB"/>
    <w:pPr>
      <w:spacing w:line="181" w:lineRule="atLeast"/>
    </w:pPr>
    <w:rPr>
      <w:rFonts w:ascii="Sabon LT Std" w:eastAsia="MS Mincho" w:hAnsi="Sabon LT Std" w:cs="Times New Roman"/>
      <w:color w:val="auto"/>
      <w:sz w:val="22"/>
    </w:rPr>
  </w:style>
  <w:style w:type="paragraph" w:customStyle="1" w:styleId="Pa15">
    <w:name w:val="Pa15"/>
    <w:basedOn w:val="Default"/>
    <w:next w:val="Default"/>
    <w:uiPriority w:val="99"/>
    <w:qFormat/>
    <w:rsid w:val="00A649AB"/>
    <w:pPr>
      <w:spacing w:line="241" w:lineRule="atLeast"/>
    </w:pPr>
    <w:rPr>
      <w:rFonts w:ascii="Sabon LT Std" w:eastAsia="MS Mincho" w:hAnsi="Sabon LT Std" w:cs="Times New Roman"/>
      <w:color w:val="auto"/>
      <w:sz w:val="22"/>
    </w:rPr>
  </w:style>
  <w:style w:type="character" w:customStyle="1" w:styleId="searchword">
    <w:name w:val="searchword"/>
    <w:basedOn w:val="DefaultParagraphFont"/>
    <w:rsid w:val="00A649AB"/>
  </w:style>
  <w:style w:type="character" w:customStyle="1" w:styleId="meta-prep">
    <w:name w:val="meta-prep"/>
    <w:basedOn w:val="DefaultParagraphFont"/>
    <w:rsid w:val="00A649AB"/>
  </w:style>
  <w:style w:type="paragraph" w:customStyle="1" w:styleId="Shrink6">
    <w:name w:val="Shrink 6"/>
    <w:basedOn w:val="Normal"/>
    <w:qFormat/>
    <w:rsid w:val="00A649AB"/>
    <w:rPr>
      <w:rFonts w:eastAsia="Calibri"/>
      <w:sz w:val="12"/>
    </w:rPr>
  </w:style>
  <w:style w:type="paragraph" w:customStyle="1" w:styleId="HeaderCharCharCharCharCharCharCharCha">
    <w:name w:val="Header Char Char Char Char Char Char Char Cha"/>
    <w:aliases w:val="Char Char Char Cha"/>
    <w:basedOn w:val="Normal"/>
    <w:qFormat/>
    <w:rsid w:val="00A649AB"/>
    <w:pPr>
      <w:spacing w:before="100" w:beforeAutospacing="1" w:after="100" w:afterAutospacing="1"/>
    </w:pPr>
    <w:rPr>
      <w:rFonts w:eastAsia="Times New Roman"/>
    </w:rPr>
  </w:style>
  <w:style w:type="character" w:customStyle="1" w:styleId="CiteReal0">
    <w:name w:val="CiteReal"/>
    <w:uiPriority w:val="1"/>
    <w:qFormat/>
    <w:rsid w:val="00A649AB"/>
    <w:rPr>
      <w:rFonts w:ascii="Arial" w:hAnsi="Arial"/>
      <w:b/>
      <w:sz w:val="24"/>
      <w:u w:val="single"/>
    </w:rPr>
  </w:style>
  <w:style w:type="paragraph" w:customStyle="1" w:styleId="10ptfont">
    <w:name w:val="10pt font"/>
    <w:basedOn w:val="Normal"/>
    <w:link w:val="10ptfontChar"/>
    <w:autoRedefine/>
    <w:rsid w:val="00A649AB"/>
    <w:rPr>
      <w:rFonts w:eastAsia="Times New Roman"/>
      <w:sz w:val="20"/>
    </w:rPr>
  </w:style>
  <w:style w:type="character" w:customStyle="1" w:styleId="10ptfontChar">
    <w:name w:val="10pt font Char"/>
    <w:link w:val="10ptfont"/>
    <w:rsid w:val="00A649AB"/>
    <w:rPr>
      <w:rFonts w:ascii="Georgia" w:eastAsia="Times New Roman" w:hAnsi="Georgia" w:cs="Calibri"/>
      <w:sz w:val="20"/>
      <w:szCs w:val="22"/>
    </w:rPr>
  </w:style>
  <w:style w:type="character" w:customStyle="1" w:styleId="HIGHLIGHT1">
    <w:name w:val="HIGHLIGHT"/>
    <w:uiPriority w:val="1"/>
    <w:qFormat/>
    <w:rsid w:val="00A649AB"/>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A649AB"/>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A649AB"/>
    <w:rPr>
      <w:rFonts w:ascii="Garamond" w:hAnsi="Garamond"/>
      <w:bCs/>
      <w:color w:val="auto"/>
      <w:spacing w:val="5"/>
      <w:sz w:val="20"/>
      <w:u w:val="single"/>
    </w:rPr>
  </w:style>
  <w:style w:type="character" w:customStyle="1" w:styleId="StyleIntenseReferenceGaramondBold">
    <w:name w:val="Style Intense Reference + Garamond Bold"/>
    <w:rsid w:val="00A649AB"/>
    <w:rPr>
      <w:rFonts w:ascii="Garamond" w:hAnsi="Garamond"/>
      <w:b/>
      <w:bCs/>
      <w:color w:val="auto"/>
      <w:spacing w:val="5"/>
      <w:sz w:val="20"/>
      <w:u w:val="single"/>
    </w:rPr>
  </w:style>
  <w:style w:type="character" w:customStyle="1" w:styleId="newstime">
    <w:name w:val="newstime"/>
    <w:basedOn w:val="DefaultParagraphFont"/>
    <w:rsid w:val="00A649AB"/>
  </w:style>
  <w:style w:type="character" w:customStyle="1" w:styleId="IntenseReference1">
    <w:name w:val="Intense Reference1"/>
    <w:qFormat/>
    <w:rsid w:val="00A649AB"/>
    <w:rPr>
      <w:rFonts w:ascii="Arial" w:hAnsi="Arial"/>
      <w:bCs/>
      <w:color w:val="auto"/>
      <w:spacing w:val="5"/>
      <w:sz w:val="20"/>
      <w:u w:val="thick"/>
    </w:rPr>
  </w:style>
  <w:style w:type="character" w:customStyle="1" w:styleId="ilad1">
    <w:name w:val="il_ad1"/>
    <w:rsid w:val="00A649AB"/>
    <w:rPr>
      <w:vanish/>
      <w:webHidden w:val="0"/>
      <w:color w:val="000000"/>
      <w:u w:val="single"/>
      <w:specVanish/>
    </w:rPr>
  </w:style>
  <w:style w:type="character" w:customStyle="1" w:styleId="tx">
    <w:name w:val="tx"/>
    <w:basedOn w:val="DefaultParagraphFont"/>
    <w:rsid w:val="00A649AB"/>
  </w:style>
  <w:style w:type="character" w:customStyle="1" w:styleId="oneclick-link">
    <w:name w:val="oneclick-link"/>
    <w:basedOn w:val="DefaultParagraphFont"/>
    <w:rsid w:val="00A649AB"/>
  </w:style>
  <w:style w:type="character" w:customStyle="1" w:styleId="StyleStyleUnderlineUnderlineStyleBoldUnderlineIntenseEmphas">
    <w:name w:val="Style Style UnderlineUnderlineStyle Bold UnderlineIntense Emphas..."/>
    <w:basedOn w:val="DefaultParagraphFont"/>
    <w:rsid w:val="00A649AB"/>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649AB"/>
    <w:rPr>
      <w:b w:val="0"/>
      <w:sz w:val="24"/>
      <w:u w:val="single"/>
      <w:bdr w:val="none" w:sz="0" w:space="0" w:color="auto"/>
    </w:rPr>
  </w:style>
  <w:style w:type="character" w:customStyle="1" w:styleId="Bodytext116">
    <w:name w:val="Body text (11)"/>
    <w:rsid w:val="00A649A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649A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649AB"/>
  </w:style>
  <w:style w:type="paragraph" w:customStyle="1" w:styleId="Style5">
    <w:name w:val="Style5"/>
    <w:basedOn w:val="Normal"/>
    <w:link w:val="Style5Char"/>
    <w:uiPriority w:val="4"/>
    <w:qFormat/>
    <w:rsid w:val="00A649AB"/>
    <w:pPr>
      <w:ind w:left="432" w:right="432"/>
      <w:jc w:val="both"/>
    </w:pPr>
    <w:rPr>
      <w:rFonts w:ascii="Times New Roman" w:eastAsia="Times New Roman" w:hAnsi="Times New Roman" w:cs="Times New Roman"/>
      <w:sz w:val="20"/>
    </w:rPr>
  </w:style>
  <w:style w:type="character" w:customStyle="1" w:styleId="Style5Char">
    <w:name w:val="Style5 Char"/>
    <w:link w:val="Style5"/>
    <w:uiPriority w:val="4"/>
    <w:rsid w:val="00A649AB"/>
    <w:rPr>
      <w:rFonts w:ascii="Times New Roman" w:eastAsia="Times New Roman" w:hAnsi="Times New Roman" w:cs="Times New Roman"/>
      <w:sz w:val="20"/>
      <w:szCs w:val="22"/>
    </w:rPr>
  </w:style>
  <w:style w:type="paragraph" w:customStyle="1" w:styleId="Style100">
    <w:name w:val="Style10"/>
    <w:basedOn w:val="Normal"/>
    <w:link w:val="Style10Char"/>
    <w:qFormat/>
    <w:rsid w:val="00A649AB"/>
    <w:pPr>
      <w:ind w:right="432"/>
    </w:pPr>
    <w:rPr>
      <w:rFonts w:ascii="Times New Roman" w:eastAsia="Times New Roman" w:hAnsi="Times New Roman" w:cs="Times New Roman"/>
      <w:b/>
      <w:sz w:val="24"/>
    </w:rPr>
  </w:style>
  <w:style w:type="character" w:customStyle="1" w:styleId="Style10Char">
    <w:name w:val="Style10 Char"/>
    <w:link w:val="Style100"/>
    <w:rsid w:val="00A649AB"/>
    <w:rPr>
      <w:rFonts w:ascii="Times New Roman" w:eastAsia="Times New Roman" w:hAnsi="Times New Roman" w:cs="Times New Roman"/>
      <w:b/>
      <w:szCs w:val="22"/>
    </w:rPr>
  </w:style>
  <w:style w:type="character" w:customStyle="1" w:styleId="StyleStyleBoldUnderlineUnderlineapple-style-span6ptBoldK">
    <w:name w:val="Style Style Bold UnderlineUnderlineapple-style-span + 6 ptBoldK..."/>
    <w:basedOn w:val="DefaultParagraphFont"/>
    <w:rsid w:val="00A649AB"/>
    <w:rPr>
      <w:b w:val="0"/>
      <w:bCs w:val="0"/>
      <w:sz w:val="22"/>
      <w:u w:val="single"/>
      <w:bdr w:val="none" w:sz="0" w:space="0" w:color="auto"/>
    </w:rPr>
  </w:style>
  <w:style w:type="paragraph" w:customStyle="1" w:styleId="UnderlinedEv">
    <w:name w:val="Underlined Ev"/>
    <w:basedOn w:val="Normal"/>
    <w:next w:val="Normal"/>
    <w:link w:val="UnderlinedEvChar"/>
    <w:qFormat/>
    <w:rsid w:val="00A649AB"/>
    <w:rPr>
      <w:rFonts w:ascii="Times New Roman" w:eastAsia="Times New Roman" w:hAnsi="Times New Roman"/>
      <w:sz w:val="24"/>
      <w:u w:val="single"/>
    </w:rPr>
  </w:style>
  <w:style w:type="character" w:customStyle="1" w:styleId="StyleUnderlineBorderSinglesolidlineAuto225ptLine">
    <w:name w:val="Style Underline Border: : (Single solid line Auto  2.25 pt Line ..."/>
    <w:basedOn w:val="DefaultParagraphFont"/>
    <w:rsid w:val="00A649AB"/>
    <w:rPr>
      <w:u w:val="single"/>
      <w:bdr w:val="none" w:sz="0" w:space="0" w:color="auto"/>
    </w:rPr>
  </w:style>
  <w:style w:type="character" w:customStyle="1" w:styleId="StyleStyleBoldUnderlineUnderlineIntenseEmphasis1apple-style-1">
    <w:name w:val="Style Style Bold UnderlineUnderlineIntense Emphasis1apple-style-...1"/>
    <w:basedOn w:val="DefaultParagraphFont"/>
    <w:rsid w:val="00A649AB"/>
    <w:rPr>
      <w:b w:val="0"/>
      <w:bCs w:val="0"/>
      <w:sz w:val="14"/>
      <w:u w:val="none"/>
    </w:rPr>
  </w:style>
  <w:style w:type="character" w:customStyle="1" w:styleId="maintitle">
    <w:name w:val="maintitle"/>
    <w:basedOn w:val="DefaultParagraphFont"/>
    <w:rsid w:val="00A649AB"/>
  </w:style>
  <w:style w:type="character" w:customStyle="1" w:styleId="cit-title">
    <w:name w:val="cit-title"/>
    <w:basedOn w:val="DefaultParagraphFont"/>
    <w:rsid w:val="00A649AB"/>
  </w:style>
  <w:style w:type="paragraph" w:customStyle="1" w:styleId="txttitle">
    <w:name w:val="txttitle"/>
    <w:basedOn w:val="Normal"/>
    <w:rsid w:val="00A649AB"/>
    <w:pPr>
      <w:spacing w:before="100" w:beforeAutospacing="1" w:after="100" w:afterAutospacing="1"/>
    </w:pPr>
    <w:rPr>
      <w:rFonts w:ascii="Times New Roman" w:hAnsi="Times New Roman"/>
      <w:sz w:val="24"/>
    </w:rPr>
  </w:style>
  <w:style w:type="character" w:customStyle="1" w:styleId="volume">
    <w:name w:val="volume"/>
    <w:basedOn w:val="DefaultParagraphFont"/>
    <w:rsid w:val="00A649AB"/>
  </w:style>
  <w:style w:type="character" w:customStyle="1" w:styleId="z3988">
    <w:name w:val="z3988"/>
    <w:basedOn w:val="DefaultParagraphFont"/>
    <w:rsid w:val="00A649AB"/>
  </w:style>
  <w:style w:type="character" w:customStyle="1" w:styleId="nowrap">
    <w:name w:val="nowrap"/>
    <w:basedOn w:val="DefaultParagraphFont"/>
    <w:rsid w:val="00A649AB"/>
  </w:style>
  <w:style w:type="paragraph" w:customStyle="1" w:styleId="SmallCards">
    <w:name w:val="Small Cards"/>
    <w:basedOn w:val="Normal"/>
    <w:link w:val="SmallCardsChar"/>
    <w:autoRedefine/>
    <w:rsid w:val="00A649AB"/>
    <w:rPr>
      <w:rFonts w:ascii="Times New Roman" w:eastAsia="Times New Roman" w:hAnsi="Times New Roman" w:cs="Times New Roman"/>
      <w:sz w:val="16"/>
      <w:szCs w:val="20"/>
    </w:rPr>
  </w:style>
  <w:style w:type="character" w:customStyle="1" w:styleId="freeaccess">
    <w:name w:val="freeaccess"/>
    <w:basedOn w:val="DefaultParagraphFont"/>
    <w:rsid w:val="00A649AB"/>
  </w:style>
  <w:style w:type="character" w:customStyle="1" w:styleId="articoloinside">
    <w:name w:val="articolo_inside"/>
    <w:rsid w:val="00A649AB"/>
  </w:style>
  <w:style w:type="paragraph" w:customStyle="1" w:styleId="pagetools">
    <w:name w:val="pagetools"/>
    <w:basedOn w:val="Normal"/>
    <w:qFormat/>
    <w:rsid w:val="00A649AB"/>
    <w:pPr>
      <w:spacing w:before="100" w:beforeAutospacing="1" w:after="100" w:afterAutospacing="1"/>
    </w:pPr>
    <w:rPr>
      <w:rFonts w:ascii="Times New Roman" w:eastAsia="Times New Roman" w:hAnsi="Times New Roman"/>
      <w:sz w:val="24"/>
    </w:rPr>
  </w:style>
  <w:style w:type="character" w:customStyle="1" w:styleId="job">
    <w:name w:val="job"/>
    <w:basedOn w:val="DefaultParagraphFont"/>
    <w:rsid w:val="00A649AB"/>
  </w:style>
  <w:style w:type="character" w:customStyle="1" w:styleId="publisher">
    <w:name w:val="publisher"/>
    <w:basedOn w:val="DefaultParagraphFont"/>
    <w:rsid w:val="00A649AB"/>
  </w:style>
  <w:style w:type="character" w:customStyle="1" w:styleId="pubyear">
    <w:name w:val="pubyear"/>
    <w:basedOn w:val="DefaultParagraphFont"/>
    <w:rsid w:val="00A649AB"/>
  </w:style>
  <w:style w:type="character" w:customStyle="1" w:styleId="pubcity">
    <w:name w:val="pubcity"/>
    <w:basedOn w:val="DefaultParagraphFont"/>
    <w:rsid w:val="00A649AB"/>
  </w:style>
  <w:style w:type="paragraph" w:customStyle="1" w:styleId="C-Text">
    <w:name w:val="C-Text"/>
    <w:basedOn w:val="Normal"/>
    <w:qFormat/>
    <w:rsid w:val="00A649AB"/>
    <w:pPr>
      <w:tabs>
        <w:tab w:val="num" w:pos="720"/>
      </w:tabs>
      <w:ind w:left="720" w:hanging="360"/>
    </w:pPr>
    <w:rPr>
      <w:rFonts w:ascii="Garamond" w:hAnsi="Garamond"/>
      <w:sz w:val="24"/>
    </w:rPr>
  </w:style>
  <w:style w:type="character" w:customStyle="1" w:styleId="ecdate">
    <w:name w:val="ec_date"/>
    <w:basedOn w:val="DefaultParagraphFont"/>
    <w:rsid w:val="00A649AB"/>
    <w:rPr>
      <w:rFonts w:ascii="Verdana" w:hAnsi="Verdana" w:hint="default"/>
      <w:sz w:val="20"/>
      <w:szCs w:val="20"/>
      <w:shd w:val="clear" w:color="auto" w:fill="FFFFFF"/>
    </w:rPr>
  </w:style>
  <w:style w:type="paragraph" w:customStyle="1" w:styleId="ecmsonormal">
    <w:name w:val="ec_msonormal"/>
    <w:basedOn w:val="Normal"/>
    <w:qFormat/>
    <w:rsid w:val="00A649A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649AB"/>
  </w:style>
  <w:style w:type="character" w:customStyle="1" w:styleId="articleheadline">
    <w:name w:val="articleheadline"/>
    <w:basedOn w:val="DefaultParagraphFont"/>
    <w:rsid w:val="00A649AB"/>
  </w:style>
  <w:style w:type="paragraph" w:customStyle="1" w:styleId="u-intro">
    <w:name w:val="u-intro"/>
    <w:basedOn w:val="Normal"/>
    <w:qFormat/>
    <w:rsid w:val="00A649AB"/>
    <w:pPr>
      <w:spacing w:before="100" w:beforeAutospacing="1" w:after="100" w:afterAutospacing="1"/>
    </w:pPr>
    <w:rPr>
      <w:sz w:val="24"/>
    </w:rPr>
  </w:style>
  <w:style w:type="character" w:customStyle="1" w:styleId="u-byline">
    <w:name w:val="u-byline"/>
    <w:basedOn w:val="DefaultParagraphFont"/>
    <w:rsid w:val="00A649AB"/>
  </w:style>
  <w:style w:type="character" w:customStyle="1" w:styleId="articlebya">
    <w:name w:val="articleby_a"/>
    <w:basedOn w:val="DefaultParagraphFont"/>
    <w:rsid w:val="00A649AB"/>
  </w:style>
  <w:style w:type="character" w:customStyle="1" w:styleId="popupwinby">
    <w:name w:val="popupwinby"/>
    <w:basedOn w:val="DefaultParagraphFont"/>
    <w:rsid w:val="00A649AB"/>
  </w:style>
  <w:style w:type="character" w:customStyle="1" w:styleId="storyheader">
    <w:name w:val="storyheader"/>
    <w:basedOn w:val="DefaultParagraphFont"/>
    <w:rsid w:val="00A649AB"/>
  </w:style>
  <w:style w:type="character" w:customStyle="1" w:styleId="marron">
    <w:name w:val="marron"/>
    <w:basedOn w:val="DefaultParagraphFont"/>
    <w:rsid w:val="00A649AB"/>
  </w:style>
  <w:style w:type="character" w:customStyle="1" w:styleId="StyleNormalWeb10ptChar">
    <w:name w:val="Style Normal (Web) + 10 pt Char"/>
    <w:basedOn w:val="DefaultParagraphFont"/>
    <w:rsid w:val="00A649AB"/>
    <w:rPr>
      <w:szCs w:val="24"/>
      <w:lang w:val="en-US" w:eastAsia="en-US" w:bidi="ar-SA"/>
    </w:rPr>
  </w:style>
  <w:style w:type="paragraph" w:customStyle="1" w:styleId="TagCiteShells">
    <w:name w:val="Tag/Cite/Shells"/>
    <w:basedOn w:val="Normal"/>
    <w:qFormat/>
    <w:rsid w:val="00A649AB"/>
    <w:rPr>
      <w:b/>
    </w:rPr>
  </w:style>
  <w:style w:type="paragraph" w:customStyle="1" w:styleId="DefinitionTerm">
    <w:name w:val="Definition Term"/>
    <w:basedOn w:val="Normal"/>
    <w:next w:val="Normal"/>
    <w:qFormat/>
    <w:rsid w:val="00A649AB"/>
    <w:rPr>
      <w:snapToGrid w:val="0"/>
      <w:sz w:val="24"/>
    </w:rPr>
  </w:style>
  <w:style w:type="character" w:customStyle="1" w:styleId="Style3CharChar">
    <w:name w:val="Style3 Char Char"/>
    <w:basedOn w:val="DefaultParagraphFont"/>
    <w:rsid w:val="00A649A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649AB"/>
    <w:pPr>
      <w:spacing w:before="480" w:after="60"/>
    </w:pPr>
    <w:rPr>
      <w:rFonts w:eastAsia="SimSun" w:cs="Times New Roman"/>
      <w:bCs w:val="0"/>
      <w:sz w:val="20"/>
      <w:lang w:eastAsia="zh-CN"/>
    </w:rPr>
  </w:style>
  <w:style w:type="character" w:customStyle="1" w:styleId="NormalChar0">
    <w:name w:val="Normal Char"/>
    <w:basedOn w:val="DefaultParagraphFont"/>
    <w:rsid w:val="00A649AB"/>
    <w:rPr>
      <w:lang w:eastAsia="en-US"/>
    </w:rPr>
  </w:style>
  <w:style w:type="character" w:customStyle="1" w:styleId="BoldUnderlineChar4">
    <w:name w:val="Bold + Underline Char"/>
    <w:basedOn w:val="DefaultParagraphFont"/>
    <w:rsid w:val="00A649AB"/>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A649AB"/>
  </w:style>
  <w:style w:type="character" w:customStyle="1" w:styleId="CharacterStyle7">
    <w:name w:val="Character Style 7"/>
    <w:rsid w:val="00A649AB"/>
    <w:rPr>
      <w:rFonts w:ascii="Arial Narrow" w:hAnsi="Arial Narrow" w:cs="Arial Narrow"/>
      <w:sz w:val="20"/>
      <w:szCs w:val="20"/>
      <w:u w:val="single"/>
    </w:rPr>
  </w:style>
  <w:style w:type="character" w:customStyle="1" w:styleId="StyleStyle4Char">
    <w:name w:val="Style Style4 + Char"/>
    <w:basedOn w:val="DefaultParagraphFont"/>
    <w:rsid w:val="00A649A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649A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649AB"/>
    <w:rPr>
      <w:rFonts w:ascii="Verdana" w:hAnsi="Verdana"/>
      <w:sz w:val="21"/>
      <w:szCs w:val="21"/>
      <w:u w:val="thick"/>
    </w:rPr>
  </w:style>
  <w:style w:type="character" w:customStyle="1" w:styleId="SmallerReal">
    <w:name w:val="SmallerReal"/>
    <w:basedOn w:val="DefaultParagraphFont"/>
    <w:uiPriority w:val="1"/>
    <w:qFormat/>
    <w:rsid w:val="00A649AB"/>
    <w:rPr>
      <w:rFonts w:ascii="Garamond" w:hAnsi="Garamond" w:hint="default"/>
      <w:sz w:val="16"/>
    </w:rPr>
  </w:style>
  <w:style w:type="paragraph" w:customStyle="1" w:styleId="StyleStyle49pt9">
    <w:name w:val="Style Style4 + 9 pt9"/>
    <w:basedOn w:val="Style4"/>
    <w:link w:val="StyleStyle49pt9Char"/>
    <w:rsid w:val="00A649AB"/>
    <w:rPr>
      <w:rFonts w:eastAsia="SimSun"/>
      <w:lang w:eastAsia="zh-CN"/>
    </w:rPr>
  </w:style>
  <w:style w:type="character" w:customStyle="1" w:styleId="StyleStyle49pt9Char">
    <w:name w:val="Style Style4 + 9 pt9 Char"/>
    <w:link w:val="StyleStyle49pt9"/>
    <w:rsid w:val="00A649AB"/>
    <w:rPr>
      <w:rFonts w:ascii="Arial Narrow" w:eastAsia="SimSun" w:hAnsi="Arial Narrow"/>
      <w:u w:val="single"/>
      <w:lang w:eastAsia="zh-CN"/>
    </w:rPr>
  </w:style>
  <w:style w:type="character" w:customStyle="1" w:styleId="UnderlineCard1">
    <w:name w:val="Underline Card"/>
    <w:uiPriority w:val="6"/>
    <w:qFormat/>
    <w:rsid w:val="00A649AB"/>
    <w:rPr>
      <w:rFonts w:ascii="Arial" w:hAnsi="Arial"/>
      <w:b w:val="0"/>
      <w:bCs/>
      <w:sz w:val="20"/>
      <w:u w:val="single"/>
    </w:rPr>
  </w:style>
  <w:style w:type="character" w:customStyle="1" w:styleId="created">
    <w:name w:val="created"/>
    <w:basedOn w:val="DefaultParagraphFont"/>
    <w:rsid w:val="00A649AB"/>
  </w:style>
  <w:style w:type="paragraph" w:customStyle="1" w:styleId="8font">
    <w:name w:val="8font"/>
    <w:basedOn w:val="Normal"/>
    <w:next w:val="Normal"/>
    <w:autoRedefine/>
    <w:qFormat/>
    <w:rsid w:val="00A649AB"/>
    <w:rPr>
      <w:rFonts w:eastAsia="Cambria" w:cs="Times New Roman"/>
      <w:sz w:val="16"/>
      <w:szCs w:val="16"/>
    </w:rPr>
  </w:style>
  <w:style w:type="paragraph" w:customStyle="1" w:styleId="CiteLittle">
    <w:name w:val="Cite Little"/>
    <w:next w:val="Normal"/>
    <w:qFormat/>
    <w:rsid w:val="00A649AB"/>
    <w:rPr>
      <w:rFonts w:ascii="Arial" w:eastAsia="Times New Roman" w:hAnsi="Arial" w:cs="Times New Roman"/>
      <w:bCs/>
      <w:kern w:val="32"/>
      <w:sz w:val="16"/>
      <w:szCs w:val="32"/>
    </w:rPr>
  </w:style>
  <w:style w:type="character" w:customStyle="1" w:styleId="StyleAsianMSMinchoBold">
    <w:name w:val="Style (Asian) MS Mincho Bold"/>
    <w:rsid w:val="00A649AB"/>
    <w:rPr>
      <w:rFonts w:ascii="Times New Roman" w:eastAsia="MS Mincho" w:hAnsi="Times New Roman"/>
      <w:b/>
      <w:bCs/>
      <w:u w:val="thick"/>
    </w:rPr>
  </w:style>
  <w:style w:type="character" w:customStyle="1" w:styleId="StyleAsianMSMincho">
    <w:name w:val="Style (Asian) MS Mincho"/>
    <w:rsid w:val="00A649AB"/>
    <w:rPr>
      <w:rFonts w:ascii="Times New Roman" w:eastAsia="MS Mincho" w:hAnsi="Times New Roman"/>
      <w:u w:val="thick"/>
    </w:rPr>
  </w:style>
  <w:style w:type="paragraph" w:customStyle="1" w:styleId="docheader">
    <w:name w:val="doc header"/>
    <w:autoRedefine/>
    <w:qFormat/>
    <w:rsid w:val="00A649AB"/>
    <w:rPr>
      <w:rFonts w:ascii="Times New Roman" w:eastAsia="Malgun Gothic" w:hAnsi="Times New Roman" w:cs="Times New Roman"/>
      <w:b/>
      <w:sz w:val="20"/>
    </w:rPr>
  </w:style>
  <w:style w:type="paragraph" w:customStyle="1" w:styleId="docfooter">
    <w:name w:val="doc footer"/>
    <w:autoRedefine/>
    <w:qFormat/>
    <w:rsid w:val="00A649AB"/>
    <w:pPr>
      <w:jc w:val="right"/>
    </w:pPr>
    <w:rPr>
      <w:rFonts w:ascii="Times New Roman" w:eastAsia="Malgun Gothic" w:hAnsi="Times New Roman" w:cs="Times New Roman"/>
      <w:b/>
      <w:sz w:val="22"/>
    </w:rPr>
  </w:style>
  <w:style w:type="character" w:customStyle="1" w:styleId="crosslinkpopup">
    <w:name w:val="crosslinkpopup"/>
    <w:rsid w:val="00A649AB"/>
  </w:style>
  <w:style w:type="character" w:customStyle="1" w:styleId="CardCharChar1">
    <w:name w:val="Card Char Char1"/>
    <w:rsid w:val="00A649AB"/>
    <w:rPr>
      <w:b/>
      <w:bCs/>
      <w:sz w:val="28"/>
      <w:szCs w:val="28"/>
    </w:rPr>
  </w:style>
  <w:style w:type="paragraph" w:customStyle="1" w:styleId="bloctitles">
    <w:name w:val="bloc titles"/>
    <w:basedOn w:val="Heading1"/>
    <w:next w:val="Normal"/>
    <w:link w:val="bloctitlesChar"/>
    <w:autoRedefine/>
    <w:qFormat/>
    <w:rsid w:val="00A649AB"/>
    <w:pPr>
      <w:keepNext w:val="0"/>
      <w:keepLines w:val="0"/>
      <w:pBdr>
        <w:top w:val="none" w:sz="0" w:space="0" w:color="auto"/>
        <w:left w:val="none" w:sz="0" w:space="0" w:color="auto"/>
        <w:bottom w:val="none" w:sz="0" w:space="0" w:color="auto"/>
        <w:right w:val="none" w:sz="0" w:space="0" w:color="auto"/>
      </w:pBdr>
      <w:tabs>
        <w:tab w:val="left" w:pos="7320"/>
      </w:tabs>
      <w:spacing w:before="480"/>
      <w:contextualSpacing/>
    </w:pPr>
    <w:rPr>
      <w:rFonts w:ascii="Times New Roman" w:eastAsia="Times New Roman" w:hAnsi="Times New Roman" w:cs="Times New Roman"/>
      <w:bCs w:val="0"/>
      <w:caps/>
      <w:sz w:val="28"/>
      <w:u w:val="single"/>
    </w:rPr>
  </w:style>
  <w:style w:type="character" w:customStyle="1" w:styleId="bloctitlesChar">
    <w:name w:val="bloc titles Char"/>
    <w:link w:val="bloctitles"/>
    <w:rsid w:val="00A649AB"/>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A649AB"/>
    <w:pPr>
      <w:keepNext w:val="0"/>
      <w:keepLines w:val="0"/>
      <w:pBdr>
        <w:top w:val="none" w:sz="0" w:space="0" w:color="auto"/>
        <w:left w:val="none" w:sz="0" w:space="0" w:color="auto"/>
        <w:bottom w:val="none" w:sz="0" w:space="0" w:color="auto"/>
        <w:right w:val="none" w:sz="0" w:space="0" w:color="auto"/>
      </w:pBdr>
      <w:spacing w:before="480"/>
      <w:contextualSpacing/>
    </w:pPr>
    <w:rPr>
      <w:rFonts w:ascii="Times New Roman" w:eastAsia="Times New Roman" w:hAnsi="Times New Roman" w:cs="Times New Roman"/>
      <w:bCs w:val="0"/>
      <w:caps/>
      <w:sz w:val="4"/>
      <w:u w:val="single"/>
    </w:rPr>
  </w:style>
  <w:style w:type="character" w:customStyle="1" w:styleId="blocorganizerChar">
    <w:name w:val="bloc organizer Char"/>
    <w:link w:val="blocorganizer"/>
    <w:rsid w:val="00A649AB"/>
    <w:rPr>
      <w:rFonts w:ascii="Times New Roman" w:eastAsia="Times New Roman" w:hAnsi="Times New Roman" w:cs="Times New Roman"/>
      <w:b/>
      <w:bCs/>
      <w:caps/>
      <w:sz w:val="4"/>
      <w:szCs w:val="32"/>
      <w:u w:val="single"/>
    </w:rPr>
  </w:style>
  <w:style w:type="character" w:customStyle="1" w:styleId="UnderlineBoldChar">
    <w:name w:val="Underline Bold Char"/>
    <w:locked/>
    <w:rsid w:val="00A649AB"/>
    <w:rPr>
      <w:rFonts w:ascii="Times New Roman" w:eastAsia="Times New Roman" w:hAnsi="Times New Roman" w:cs="Calibri"/>
      <w:b/>
      <w:sz w:val="24"/>
      <w:szCs w:val="20"/>
      <w:u w:val="single"/>
    </w:rPr>
  </w:style>
  <w:style w:type="character" w:customStyle="1" w:styleId="tagChar0">
    <w:name w:val="%tag Char"/>
    <w:link w:val="tag"/>
    <w:rsid w:val="00A649AB"/>
    <w:rPr>
      <w:rFonts w:ascii="Garamond" w:eastAsia="Calibri" w:hAnsi="Garamond" w:cs="Calibri"/>
      <w:bCs/>
      <w:sz w:val="18"/>
      <w:szCs w:val="22"/>
    </w:rPr>
  </w:style>
  <w:style w:type="character" w:customStyle="1" w:styleId="AAAcardChar">
    <w:name w:val="AAAcard Char"/>
    <w:link w:val="AAAcard"/>
    <w:rsid w:val="00A649AB"/>
    <w:rPr>
      <w:rFonts w:ascii="Georgia" w:eastAsia="Times New Roman" w:hAnsi="Georgia" w:cs="Times New Roman"/>
      <w:sz w:val="22"/>
      <w:szCs w:val="22"/>
    </w:rPr>
  </w:style>
  <w:style w:type="character" w:customStyle="1" w:styleId="underlineCharChar2">
    <w:name w:val="underline Char Char"/>
    <w:rsid w:val="00A649AB"/>
    <w:rPr>
      <w:rFonts w:ascii="Arial Narrow" w:eastAsia="Times New Roman" w:hAnsi="Arial Narrow" w:cs="Calibri"/>
      <w:sz w:val="24"/>
      <w:u w:val="single"/>
    </w:rPr>
  </w:style>
  <w:style w:type="paragraph" w:customStyle="1" w:styleId="tagstyle0">
    <w:name w:val="tagstyle"/>
    <w:basedOn w:val="Normal"/>
    <w:rsid w:val="00A649AB"/>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A649AB"/>
  </w:style>
  <w:style w:type="character" w:customStyle="1" w:styleId="yqlink">
    <w:name w:val="yqlink"/>
    <w:rsid w:val="00A649AB"/>
  </w:style>
  <w:style w:type="character" w:customStyle="1" w:styleId="clbody">
    <w:name w:val="clbody"/>
    <w:rsid w:val="00A649AB"/>
  </w:style>
  <w:style w:type="character" w:customStyle="1" w:styleId="Boxing">
    <w:name w:val="Boxing"/>
    <w:rsid w:val="00A649AB"/>
    <w:rPr>
      <w:rFonts w:ascii="Arial Narrow" w:hAnsi="Arial Narrow"/>
      <w:dstrike w:val="0"/>
      <w:sz w:val="20"/>
      <w:bdr w:val="single" w:sz="2" w:space="0" w:color="auto"/>
      <w:vertAlign w:val="baseline"/>
    </w:rPr>
  </w:style>
  <w:style w:type="paragraph" w:customStyle="1" w:styleId="Analyticals">
    <w:name w:val="Analyticals"/>
    <w:basedOn w:val="Normal"/>
    <w:rsid w:val="00A649AB"/>
    <w:rPr>
      <w:rFonts w:ascii="Times New Roman" w:eastAsia="Times New Roman" w:hAnsi="Times New Roman"/>
      <w:sz w:val="24"/>
    </w:rPr>
  </w:style>
  <w:style w:type="character" w:customStyle="1" w:styleId="norm">
    <w:name w:val="norm"/>
    <w:rsid w:val="00A649AB"/>
  </w:style>
  <w:style w:type="character" w:customStyle="1" w:styleId="boldandunderlinecharcharcharcharcharcharcharcharcharcharcharcharcharcharcharchar0">
    <w:name w:val="boldandunderlinecharcharcharcharcharcharcharcharcharcharcharcharcharcharcharchar"/>
    <w:rsid w:val="00A649AB"/>
  </w:style>
  <w:style w:type="character" w:customStyle="1" w:styleId="underlinecharcharcharcharcharcharcharcharcharcharcharcharcharchar0">
    <w:name w:val="underlinecharcharcharcharcharcharcharcharcharcharcharcharcharchar"/>
    <w:rsid w:val="00A649AB"/>
  </w:style>
  <w:style w:type="character" w:customStyle="1" w:styleId="CharCharCharCharCharChar1Char">
    <w:name w:val="Char Char Char Char Char Char1 Char"/>
    <w:rsid w:val="00A649AB"/>
    <w:rPr>
      <w:rFonts w:ascii="Times New Roman" w:eastAsia="Times New Roman" w:hAnsi="Times New Roman" w:cs="Times New Roman"/>
      <w:b/>
      <w:sz w:val="24"/>
      <w:szCs w:val="24"/>
    </w:rPr>
  </w:style>
  <w:style w:type="character" w:customStyle="1" w:styleId="emphasis22">
    <w:name w:val="emphasis2"/>
    <w:rsid w:val="00A649A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A649AB"/>
    <w:rPr>
      <w:sz w:val="24"/>
      <w:szCs w:val="24"/>
      <w:lang w:val="en-US" w:eastAsia="en-US" w:bidi="ar-SA"/>
    </w:rPr>
  </w:style>
  <w:style w:type="character" w:customStyle="1" w:styleId="NewTag">
    <w:name w:val="NewTag"/>
    <w:uiPriority w:val="1"/>
    <w:qFormat/>
    <w:rsid w:val="00A649AB"/>
    <w:rPr>
      <w:rFonts w:ascii="Georgia" w:hAnsi="Georgia"/>
      <w:b/>
      <w:sz w:val="24"/>
    </w:rPr>
  </w:style>
  <w:style w:type="character" w:customStyle="1" w:styleId="searchtools-record-title">
    <w:name w:val="searchtools-record-title"/>
    <w:basedOn w:val="DefaultParagraphFont"/>
    <w:rsid w:val="00A649AB"/>
  </w:style>
  <w:style w:type="character" w:customStyle="1" w:styleId="rightside">
    <w:name w:val="rightside"/>
    <w:rsid w:val="00A649AB"/>
  </w:style>
  <w:style w:type="character" w:customStyle="1" w:styleId="flourish">
    <w:name w:val="flourish"/>
    <w:rsid w:val="00A649AB"/>
  </w:style>
  <w:style w:type="character" w:customStyle="1" w:styleId="style150">
    <w:name w:val="style150"/>
    <w:rsid w:val="00A649AB"/>
  </w:style>
  <w:style w:type="character" w:customStyle="1" w:styleId="head">
    <w:name w:val="head"/>
    <w:rsid w:val="00A649AB"/>
  </w:style>
  <w:style w:type="character" w:customStyle="1" w:styleId="apturelink">
    <w:name w:val="apturelink"/>
    <w:rsid w:val="00A649AB"/>
  </w:style>
  <w:style w:type="character" w:customStyle="1" w:styleId="apturelinkicon">
    <w:name w:val="apturelinkicon"/>
    <w:rsid w:val="00A649AB"/>
  </w:style>
  <w:style w:type="character" w:customStyle="1" w:styleId="titletxt">
    <w:name w:val="titletxt"/>
    <w:rsid w:val="00A649AB"/>
  </w:style>
  <w:style w:type="character" w:customStyle="1" w:styleId="colbcopy">
    <w:name w:val="colbcopy"/>
    <w:rsid w:val="00A649AB"/>
  </w:style>
  <w:style w:type="character" w:customStyle="1" w:styleId="hcard">
    <w:name w:val="hcard"/>
    <w:rsid w:val="00A649AB"/>
  </w:style>
  <w:style w:type="table" w:styleId="MediumGrid2">
    <w:name w:val="Medium Grid 2"/>
    <w:basedOn w:val="TableNormal"/>
    <w:uiPriority w:val="68"/>
    <w:rsid w:val="00A649AB"/>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A649AB"/>
    <w:pPr>
      <w:spacing w:after="160" w:line="259" w:lineRule="auto"/>
    </w:pPr>
    <w:rPr>
      <w:rFonts w:ascii="Courier" w:eastAsia="Cambria" w:hAnsi="Courier"/>
      <w:sz w:val="21"/>
      <w:szCs w:val="21"/>
    </w:rPr>
  </w:style>
  <w:style w:type="paragraph" w:customStyle="1" w:styleId="hotroute2">
    <w:name w:val="hotroute"/>
    <w:basedOn w:val="Normal"/>
    <w:qFormat/>
    <w:rsid w:val="00A649AB"/>
    <w:pPr>
      <w:ind w:left="288"/>
    </w:pPr>
  </w:style>
  <w:style w:type="paragraph" w:customStyle="1" w:styleId="DeleteAnalytics">
    <w:name w:val="Delete Analytics"/>
    <w:basedOn w:val="Heading4"/>
    <w:rsid w:val="00A649AB"/>
    <w:pPr>
      <w:spacing w:before="200"/>
    </w:pPr>
    <w:rPr>
      <w:bCs w:val="0"/>
      <w:color w:val="800000"/>
    </w:rPr>
  </w:style>
  <w:style w:type="paragraph" w:customStyle="1" w:styleId="ReallyFuckingSmall0">
    <w:name w:val="Really Fucking Small"/>
    <w:basedOn w:val="Normal"/>
    <w:link w:val="ReallyFuckingSmallChar0"/>
    <w:rsid w:val="00A649AB"/>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A649AB"/>
    <w:rPr>
      <w:rFonts w:ascii="Times New Roman" w:eastAsia="Times New Roman" w:hAnsi="Times New Roman" w:cs="Times New Roman"/>
      <w:sz w:val="12"/>
      <w:szCs w:val="22"/>
    </w:rPr>
  </w:style>
  <w:style w:type="paragraph" w:customStyle="1" w:styleId="Boxempahsis">
    <w:name w:val="Box empahsis"/>
    <w:basedOn w:val="Normal"/>
    <w:link w:val="BoxempahsisChar"/>
    <w:qFormat/>
    <w:rsid w:val="00A649A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649AB"/>
    <w:rPr>
      <w:rFonts w:ascii="Franklin Gothic Heavy" w:eastAsiaTheme="minorHAnsi" w:hAnsi="Franklin Gothic Heavy" w:cs="Calibri"/>
      <w:szCs w:val="22"/>
      <w:u w:val="single"/>
      <w:bdr w:val="single" w:sz="4" w:space="0" w:color="auto"/>
    </w:rPr>
  </w:style>
  <w:style w:type="character" w:customStyle="1" w:styleId="Qualified">
    <w:name w:val="Qualified"/>
    <w:rsid w:val="00A649AB"/>
    <w:rPr>
      <w:rFonts w:asciiTheme="majorHAnsi" w:hAnsiTheme="majorHAnsi"/>
      <w:b/>
      <w:bCs/>
      <w:sz w:val="16"/>
    </w:rPr>
  </w:style>
  <w:style w:type="character" w:customStyle="1" w:styleId="Underline-Highlighted-WFU">
    <w:name w:val="Underline-Highlighted-WFU"/>
    <w:basedOn w:val="DefaultParagraphFont"/>
    <w:uiPriority w:val="1"/>
    <w:qFormat/>
    <w:rsid w:val="00A649A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649AB"/>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A649AB"/>
    <w:rPr>
      <w:rFonts w:ascii="Arial" w:eastAsia="Times New Roman" w:hAnsi="Arial" w:cs="Arial"/>
      <w:b/>
      <w:bCs/>
      <w:kern w:val="32"/>
      <w:sz w:val="28"/>
      <w:szCs w:val="32"/>
    </w:rPr>
  </w:style>
  <w:style w:type="character" w:customStyle="1" w:styleId="columntexthead">
    <w:name w:val="columntexthead"/>
    <w:rsid w:val="00A649AB"/>
  </w:style>
  <w:style w:type="character" w:customStyle="1" w:styleId="instruction">
    <w:name w:val="instruction"/>
    <w:rsid w:val="00A649AB"/>
  </w:style>
  <w:style w:type="character" w:customStyle="1" w:styleId="listpipe">
    <w:name w:val="listpipe"/>
    <w:rsid w:val="00A649AB"/>
  </w:style>
  <w:style w:type="character" w:customStyle="1" w:styleId="imagelink">
    <w:name w:val="imagelink"/>
    <w:rsid w:val="00A649AB"/>
  </w:style>
  <w:style w:type="character" w:customStyle="1" w:styleId="leadin">
    <w:name w:val="leadin"/>
    <w:rsid w:val="00A649AB"/>
  </w:style>
  <w:style w:type="character" w:customStyle="1" w:styleId="noticiabyline">
    <w:name w:val="noticia_byline"/>
    <w:rsid w:val="00A649AB"/>
  </w:style>
  <w:style w:type="character" w:customStyle="1" w:styleId="rightnowyahoo">
    <w:name w:val="right_now_yahoo"/>
    <w:rsid w:val="00A649AB"/>
  </w:style>
  <w:style w:type="character" w:customStyle="1" w:styleId="submittedmeta">
    <w:name w:val="submitted meta"/>
    <w:rsid w:val="00A649AB"/>
  </w:style>
  <w:style w:type="character" w:customStyle="1" w:styleId="A10">
    <w:name w:val="A10"/>
    <w:rsid w:val="00A649AB"/>
    <w:rPr>
      <w:color w:val="000000"/>
      <w:sz w:val="12"/>
      <w:szCs w:val="12"/>
    </w:rPr>
  </w:style>
  <w:style w:type="paragraph" w:customStyle="1" w:styleId="Pa7">
    <w:name w:val="Pa7"/>
    <w:basedOn w:val="Default"/>
    <w:next w:val="Default"/>
    <w:qFormat/>
    <w:rsid w:val="00A649AB"/>
    <w:pPr>
      <w:spacing w:before="280" w:line="221" w:lineRule="atLeast"/>
    </w:pPr>
    <w:rPr>
      <w:rFonts w:ascii="Baskerville" w:eastAsia="Times New Roman" w:hAnsi="Baskerville" w:cs="Times New Roman"/>
      <w:color w:val="auto"/>
    </w:rPr>
  </w:style>
  <w:style w:type="character" w:customStyle="1" w:styleId="AAAunderline">
    <w:name w:val="AAAunderline"/>
    <w:qFormat/>
    <w:rsid w:val="00A649AB"/>
    <w:rPr>
      <w:b/>
      <w:u w:val="single"/>
    </w:rPr>
  </w:style>
  <w:style w:type="paragraph" w:customStyle="1" w:styleId="IndexHeader">
    <w:name w:val="Index Header"/>
    <w:basedOn w:val="Normal"/>
    <w:rsid w:val="00A649AB"/>
    <w:pPr>
      <w:ind w:left="-720"/>
      <w:outlineLvl w:val="0"/>
    </w:pPr>
    <w:rPr>
      <w:rFonts w:ascii="Times New Roman" w:eastAsia="Times New Roman" w:hAnsi="Times New Roman"/>
      <w:b/>
      <w:bCs/>
      <w:sz w:val="36"/>
      <w:szCs w:val="20"/>
    </w:rPr>
  </w:style>
  <w:style w:type="character" w:customStyle="1" w:styleId="IndexHeaderChar">
    <w:name w:val="Index Header Char"/>
    <w:rsid w:val="00A649AB"/>
    <w:rPr>
      <w:rFonts w:ascii="Times New Roman" w:eastAsia="Times New Roman" w:hAnsi="Times New Roman"/>
      <w:b/>
      <w:bCs/>
      <w:sz w:val="36"/>
    </w:rPr>
  </w:style>
  <w:style w:type="paragraph" w:customStyle="1" w:styleId="CardRead">
    <w:name w:val="Card_Read"/>
    <w:basedOn w:val="Normal"/>
    <w:rsid w:val="00A649AB"/>
    <w:rPr>
      <w:rFonts w:ascii="Times" w:eastAsia="Times" w:hAnsi="Times"/>
      <w:szCs w:val="20"/>
    </w:rPr>
  </w:style>
  <w:style w:type="paragraph" w:customStyle="1" w:styleId="CardNU">
    <w:name w:val="CardNU"/>
    <w:basedOn w:val="Normal"/>
    <w:rsid w:val="00A649AB"/>
    <w:rPr>
      <w:rFonts w:ascii="Times" w:eastAsia="Times" w:hAnsi="Times"/>
      <w:sz w:val="14"/>
      <w:szCs w:val="20"/>
    </w:rPr>
  </w:style>
  <w:style w:type="paragraph" w:customStyle="1" w:styleId="StyleHeading310pt">
    <w:name w:val="Style Heading 3 + 10 pt"/>
    <w:basedOn w:val="Heading3"/>
    <w:rsid w:val="00A649AB"/>
    <w:pPr>
      <w:keepLines w:val="0"/>
      <w:pageBreakBefore w:val="0"/>
      <w:spacing w:before="200"/>
      <w:ind w:left="576"/>
      <w:jc w:val="left"/>
    </w:pPr>
    <w:rPr>
      <w:rFonts w:eastAsia="Times New Roman" w:cs="Arial"/>
      <w:b w:val="0"/>
      <w:caps/>
      <w:sz w:val="20"/>
      <w:szCs w:val="26"/>
      <w:u w:val="none"/>
    </w:rPr>
  </w:style>
  <w:style w:type="character" w:customStyle="1" w:styleId="StyleHeading310ptChar">
    <w:name w:val="Style Heading 3 + 10 pt Char"/>
    <w:rsid w:val="00A649AB"/>
    <w:rPr>
      <w:rFonts w:ascii="Times New Roman" w:eastAsia="Times New Roman" w:hAnsi="Times New Roman" w:cs="Arial"/>
      <w:b/>
      <w:bCs/>
      <w:sz w:val="26"/>
      <w:szCs w:val="26"/>
    </w:rPr>
  </w:style>
  <w:style w:type="paragraph" w:customStyle="1" w:styleId="Style32">
    <w:name w:val="Style 3"/>
    <w:basedOn w:val="Normal"/>
    <w:rsid w:val="00A649A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A649AB"/>
    <w:pPr>
      <w:spacing w:after="60"/>
    </w:pPr>
    <w:rPr>
      <w:rFonts w:ascii="Times New Roman" w:eastAsia="Times New Roman" w:hAnsi="Times New Roman"/>
      <w:sz w:val="18"/>
    </w:rPr>
  </w:style>
  <w:style w:type="paragraph" w:customStyle="1" w:styleId="OmniPage8">
    <w:name w:val="OmniPage #8"/>
    <w:basedOn w:val="Normal"/>
    <w:rsid w:val="00A649AB"/>
    <w:rPr>
      <w:rFonts w:ascii="Times New Roman" w:eastAsia="Times New Roman" w:hAnsi="Times New Roman"/>
      <w:color w:val="000000"/>
      <w:sz w:val="20"/>
      <w:szCs w:val="20"/>
    </w:rPr>
  </w:style>
  <w:style w:type="paragraph" w:customStyle="1" w:styleId="OmniPage2">
    <w:name w:val="OmniPage #2"/>
    <w:basedOn w:val="Normal"/>
    <w:rsid w:val="00A649AB"/>
    <w:rPr>
      <w:rFonts w:ascii="Times New Roman" w:eastAsia="Times New Roman" w:hAnsi="Times New Roman"/>
      <w:color w:val="000000"/>
      <w:sz w:val="20"/>
      <w:szCs w:val="20"/>
    </w:rPr>
  </w:style>
  <w:style w:type="paragraph" w:customStyle="1" w:styleId="OmniPage6">
    <w:name w:val="OmniPage #6"/>
    <w:basedOn w:val="Normal"/>
    <w:rsid w:val="00A649AB"/>
    <w:rPr>
      <w:rFonts w:ascii="Times New Roman" w:eastAsia="Times New Roman" w:hAnsi="Times New Roman"/>
      <w:color w:val="000000"/>
      <w:sz w:val="20"/>
      <w:szCs w:val="20"/>
    </w:rPr>
  </w:style>
  <w:style w:type="paragraph" w:customStyle="1" w:styleId="OmniPage7">
    <w:name w:val="OmniPage #7"/>
    <w:basedOn w:val="Normal"/>
    <w:rsid w:val="00A649AB"/>
    <w:rPr>
      <w:rFonts w:ascii="Times New Roman" w:eastAsia="Times New Roman" w:hAnsi="Times New Roman"/>
      <w:color w:val="000000"/>
      <w:sz w:val="20"/>
      <w:szCs w:val="20"/>
    </w:rPr>
  </w:style>
  <w:style w:type="paragraph" w:customStyle="1" w:styleId="OmniPage11">
    <w:name w:val="OmniPage #11"/>
    <w:basedOn w:val="Normal"/>
    <w:rsid w:val="00A649AB"/>
    <w:rPr>
      <w:rFonts w:ascii="Times New Roman" w:eastAsia="Times New Roman" w:hAnsi="Times New Roman"/>
      <w:color w:val="000000"/>
      <w:sz w:val="20"/>
      <w:szCs w:val="20"/>
    </w:rPr>
  </w:style>
  <w:style w:type="paragraph" w:customStyle="1" w:styleId="OmniPage12">
    <w:name w:val="OmniPage #12"/>
    <w:basedOn w:val="Normal"/>
    <w:rsid w:val="00A649AB"/>
    <w:rPr>
      <w:rFonts w:ascii="Times New Roman" w:eastAsia="Times New Roman" w:hAnsi="Times New Roman"/>
      <w:color w:val="000000"/>
      <w:sz w:val="20"/>
      <w:szCs w:val="20"/>
    </w:rPr>
  </w:style>
  <w:style w:type="paragraph" w:customStyle="1" w:styleId="OmniPage13">
    <w:name w:val="OmniPage #13"/>
    <w:basedOn w:val="Normal"/>
    <w:rsid w:val="00A649AB"/>
    <w:rPr>
      <w:rFonts w:ascii="Times New Roman" w:eastAsia="Times New Roman" w:hAnsi="Times New Roman"/>
      <w:color w:val="000000"/>
      <w:sz w:val="20"/>
      <w:szCs w:val="20"/>
    </w:rPr>
  </w:style>
  <w:style w:type="paragraph" w:customStyle="1" w:styleId="OmniPage14">
    <w:name w:val="OmniPage #14"/>
    <w:basedOn w:val="Normal"/>
    <w:rsid w:val="00A649AB"/>
    <w:rPr>
      <w:rFonts w:ascii="Times New Roman" w:eastAsia="Times New Roman" w:hAnsi="Times New Roman"/>
      <w:color w:val="000000"/>
      <w:sz w:val="20"/>
      <w:szCs w:val="20"/>
    </w:rPr>
  </w:style>
  <w:style w:type="paragraph" w:customStyle="1" w:styleId="OmniPage15">
    <w:name w:val="OmniPage #15"/>
    <w:basedOn w:val="Normal"/>
    <w:rsid w:val="00A649AB"/>
    <w:rPr>
      <w:rFonts w:ascii="Times New Roman" w:eastAsia="Times New Roman" w:hAnsi="Times New Roman"/>
      <w:color w:val="000000"/>
      <w:sz w:val="20"/>
      <w:szCs w:val="20"/>
    </w:rPr>
  </w:style>
  <w:style w:type="paragraph" w:customStyle="1" w:styleId="OmniPage17">
    <w:name w:val="OmniPage #17"/>
    <w:basedOn w:val="Normal"/>
    <w:rsid w:val="00A649AB"/>
    <w:rPr>
      <w:rFonts w:ascii="Times New Roman" w:eastAsia="Times New Roman" w:hAnsi="Times New Roman"/>
      <w:color w:val="000000"/>
      <w:sz w:val="20"/>
      <w:szCs w:val="20"/>
    </w:rPr>
  </w:style>
  <w:style w:type="paragraph" w:customStyle="1" w:styleId="OmniPage19">
    <w:name w:val="OmniPage #19"/>
    <w:basedOn w:val="Normal"/>
    <w:rsid w:val="00A649AB"/>
    <w:rPr>
      <w:rFonts w:ascii="Times New Roman" w:eastAsia="Times New Roman" w:hAnsi="Times New Roman"/>
      <w:color w:val="000000"/>
      <w:sz w:val="20"/>
      <w:szCs w:val="20"/>
    </w:rPr>
  </w:style>
  <w:style w:type="paragraph" w:customStyle="1" w:styleId="OmniPage20">
    <w:name w:val="OmniPage #20"/>
    <w:basedOn w:val="Normal"/>
    <w:rsid w:val="00A649AB"/>
    <w:rPr>
      <w:rFonts w:ascii="Times New Roman" w:eastAsia="Times New Roman" w:hAnsi="Times New Roman"/>
      <w:color w:val="000000"/>
      <w:sz w:val="20"/>
      <w:szCs w:val="20"/>
    </w:rPr>
  </w:style>
  <w:style w:type="paragraph" w:customStyle="1" w:styleId="OmniPage21">
    <w:name w:val="OmniPage #21"/>
    <w:basedOn w:val="Normal"/>
    <w:rsid w:val="00A649AB"/>
    <w:rPr>
      <w:rFonts w:ascii="Times New Roman" w:eastAsia="Times New Roman" w:hAnsi="Times New Roman"/>
      <w:color w:val="000000"/>
      <w:sz w:val="20"/>
      <w:szCs w:val="20"/>
    </w:rPr>
  </w:style>
  <w:style w:type="paragraph" w:customStyle="1" w:styleId="OmniPage22">
    <w:name w:val="OmniPage #22"/>
    <w:basedOn w:val="Normal"/>
    <w:rsid w:val="00A649AB"/>
    <w:rPr>
      <w:rFonts w:ascii="Times New Roman" w:eastAsia="Times New Roman" w:hAnsi="Times New Roman"/>
      <w:color w:val="000000"/>
      <w:sz w:val="20"/>
      <w:szCs w:val="20"/>
    </w:rPr>
  </w:style>
  <w:style w:type="paragraph" w:customStyle="1" w:styleId="OmniPage25">
    <w:name w:val="OmniPage #25"/>
    <w:basedOn w:val="Normal"/>
    <w:rsid w:val="00A649AB"/>
    <w:rPr>
      <w:rFonts w:ascii="Times New Roman" w:eastAsia="Times New Roman" w:hAnsi="Times New Roman"/>
      <w:color w:val="000000"/>
      <w:sz w:val="20"/>
      <w:szCs w:val="20"/>
    </w:rPr>
  </w:style>
  <w:style w:type="paragraph" w:customStyle="1" w:styleId="OmniPage18">
    <w:name w:val="OmniPage #18"/>
    <w:basedOn w:val="Normal"/>
    <w:rsid w:val="00A649AB"/>
    <w:rPr>
      <w:rFonts w:ascii="Times New Roman" w:eastAsia="Times New Roman" w:hAnsi="Times New Roman"/>
      <w:color w:val="000000"/>
      <w:sz w:val="20"/>
      <w:szCs w:val="20"/>
    </w:rPr>
  </w:style>
  <w:style w:type="paragraph" w:customStyle="1" w:styleId="OmniPage26">
    <w:name w:val="OmniPage #26"/>
    <w:basedOn w:val="Normal"/>
    <w:rsid w:val="00A649AB"/>
    <w:rPr>
      <w:rFonts w:ascii="Times New Roman" w:eastAsia="Times New Roman" w:hAnsi="Times New Roman"/>
      <w:color w:val="000000"/>
      <w:sz w:val="20"/>
      <w:szCs w:val="20"/>
    </w:rPr>
  </w:style>
  <w:style w:type="character" w:customStyle="1" w:styleId="iagsheaderlarge">
    <w:name w:val="iags_header_large"/>
    <w:rsid w:val="00A649AB"/>
  </w:style>
  <w:style w:type="paragraph" w:customStyle="1" w:styleId="OmniPage9">
    <w:name w:val="OmniPage #9"/>
    <w:basedOn w:val="Normal"/>
    <w:rsid w:val="00A649AB"/>
    <w:rPr>
      <w:rFonts w:ascii="Times New Roman" w:eastAsia="Times New Roman" w:hAnsi="Times New Roman"/>
      <w:color w:val="000000"/>
      <w:sz w:val="20"/>
      <w:szCs w:val="20"/>
    </w:rPr>
  </w:style>
  <w:style w:type="paragraph" w:customStyle="1" w:styleId="OmniPage5">
    <w:name w:val="OmniPage #5"/>
    <w:basedOn w:val="Normal"/>
    <w:rsid w:val="00A649AB"/>
    <w:rPr>
      <w:rFonts w:ascii="Times New Roman" w:eastAsia="Times New Roman" w:hAnsi="Times New Roman"/>
      <w:color w:val="000000"/>
      <w:sz w:val="20"/>
      <w:szCs w:val="20"/>
    </w:rPr>
  </w:style>
  <w:style w:type="character" w:customStyle="1" w:styleId="style12char0">
    <w:name w:val="style12char"/>
    <w:rsid w:val="00A649AB"/>
  </w:style>
  <w:style w:type="character" w:customStyle="1" w:styleId="charchar2">
    <w:name w:val="charchar2"/>
    <w:rsid w:val="00A649AB"/>
  </w:style>
  <w:style w:type="character" w:customStyle="1" w:styleId="style11char0">
    <w:name w:val="style11char"/>
    <w:rsid w:val="00A649AB"/>
  </w:style>
  <w:style w:type="paragraph" w:customStyle="1" w:styleId="CitesandCardText">
    <w:name w:val="Cites and Card Text"/>
    <w:basedOn w:val="Normal"/>
    <w:rsid w:val="00A649AB"/>
    <w:rPr>
      <w:rFonts w:ascii="Times New Roman" w:eastAsia="Times New Roman" w:hAnsi="Times New Roman"/>
      <w:sz w:val="20"/>
    </w:rPr>
  </w:style>
  <w:style w:type="paragraph" w:styleId="List2">
    <w:name w:val="List 2"/>
    <w:basedOn w:val="Default"/>
    <w:next w:val="Default"/>
    <w:rsid w:val="00A649AB"/>
    <w:rPr>
      <w:rFonts w:ascii="Times New Roman" w:eastAsia="Times New Roman" w:hAnsi="Times New Roman" w:cs="Times New Roman"/>
      <w:color w:val="auto"/>
    </w:rPr>
  </w:style>
  <w:style w:type="paragraph" w:customStyle="1" w:styleId="Style16">
    <w:name w:val="Style 16"/>
    <w:basedOn w:val="Normal"/>
    <w:rsid w:val="00A649AB"/>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rsid w:val="00A649AB"/>
    <w:rPr>
      <w:rFonts w:ascii="Times New Roman" w:eastAsia="Times New Roman" w:hAnsi="Times New Roman"/>
      <w:sz w:val="16"/>
    </w:rPr>
  </w:style>
  <w:style w:type="character" w:customStyle="1" w:styleId="smalltextChar0">
    <w:name w:val="smalltext Char"/>
    <w:link w:val="smalltext2"/>
    <w:rsid w:val="00A649AB"/>
    <w:rPr>
      <w:rFonts w:ascii="Times New Roman" w:eastAsia="Times New Roman" w:hAnsi="Times New Roman" w:cs="Calibri"/>
      <w:sz w:val="16"/>
      <w:szCs w:val="22"/>
    </w:rPr>
  </w:style>
  <w:style w:type="paragraph" w:customStyle="1" w:styleId="StyleJustifiedFirstline1cmAfter6ptLinespacing1">
    <w:name w:val="Style Justified First line:  1 cm After:  6 pt Line spacing:  1...."/>
    <w:basedOn w:val="Default"/>
    <w:next w:val="Default"/>
    <w:rsid w:val="00A649AB"/>
    <w:pPr>
      <w:spacing w:after="120"/>
    </w:pPr>
    <w:rPr>
      <w:rFonts w:ascii="Times New Roman" w:eastAsia="Times New Roman" w:hAnsi="Times New Roman" w:cs="Times New Roman"/>
      <w:color w:val="auto"/>
    </w:rPr>
  </w:style>
  <w:style w:type="paragraph" w:customStyle="1" w:styleId="headingChar">
    <w:name w:val="heading Char"/>
    <w:basedOn w:val="Normal"/>
    <w:rsid w:val="00A649AB"/>
    <w:pPr>
      <w:jc w:val="center"/>
    </w:pPr>
    <w:rPr>
      <w:rFonts w:ascii="Arial Black" w:eastAsia="Times New Roman" w:hAnsi="Arial Black"/>
      <w:b/>
      <w:sz w:val="36"/>
      <w:u w:val="single"/>
    </w:rPr>
  </w:style>
  <w:style w:type="character" w:customStyle="1" w:styleId="boldunderlineCharChar0">
    <w:name w:val="boldunderline Char Char"/>
    <w:rsid w:val="00A649AB"/>
    <w:rPr>
      <w:b/>
      <w:sz w:val="22"/>
      <w:szCs w:val="24"/>
      <w:u w:val="single"/>
      <w:lang w:val="en-US" w:eastAsia="en-US" w:bidi="ar-SA"/>
    </w:rPr>
  </w:style>
  <w:style w:type="paragraph" w:customStyle="1" w:styleId="Bullets-squares">
    <w:name w:val="Bullets - squares"/>
    <w:basedOn w:val="Normal"/>
    <w:next w:val="Normal"/>
    <w:rsid w:val="00A649AB"/>
    <w:pPr>
      <w:numPr>
        <w:numId w:val="28"/>
      </w:numPr>
      <w:tabs>
        <w:tab w:val="clear" w:pos="567"/>
        <w:tab w:val="num" w:pos="1440"/>
      </w:tabs>
      <w:overflowPunct w:val="0"/>
      <w:autoSpaceDE w:val="0"/>
      <w:autoSpaceDN w:val="0"/>
      <w:adjustRightInd w:val="0"/>
      <w:ind w:left="1440" w:hanging="360"/>
      <w:jc w:val="both"/>
      <w:textAlignment w:val="baseline"/>
    </w:pPr>
    <w:rPr>
      <w:rFonts w:ascii="Times New Roman" w:eastAsia="Times New Roman" w:hAnsi="Times New Roman"/>
      <w:lang w:val="en-GB"/>
    </w:rPr>
  </w:style>
  <w:style w:type="paragraph" w:customStyle="1" w:styleId="Size8">
    <w:name w:val="Size 8"/>
    <w:link w:val="Size8Char"/>
    <w:rsid w:val="00A649AB"/>
    <w:rPr>
      <w:rFonts w:ascii="Times New Roman" w:eastAsia="Times New Roman" w:hAnsi="Times New Roman" w:cs="Times New Roman"/>
      <w:sz w:val="16"/>
      <w:szCs w:val="22"/>
    </w:rPr>
  </w:style>
  <w:style w:type="character" w:customStyle="1" w:styleId="Size8Char">
    <w:name w:val="Size 8 Char"/>
    <w:link w:val="Size8"/>
    <w:rsid w:val="00A649AB"/>
    <w:rPr>
      <w:rFonts w:ascii="Times New Roman" w:eastAsia="Times New Roman" w:hAnsi="Times New Roman" w:cs="Times New Roman"/>
      <w:sz w:val="16"/>
      <w:szCs w:val="22"/>
    </w:rPr>
  </w:style>
  <w:style w:type="paragraph" w:customStyle="1" w:styleId="RegularCite">
    <w:name w:val="Regular Cite"/>
    <w:qFormat/>
    <w:rsid w:val="00A649AB"/>
    <w:rPr>
      <w:rFonts w:ascii="Times New Roman" w:eastAsia="Times New Roman" w:hAnsi="Times New Roman" w:cs="Times New Roman"/>
      <w:sz w:val="20"/>
      <w:szCs w:val="22"/>
    </w:rPr>
  </w:style>
  <w:style w:type="character" w:customStyle="1" w:styleId="eudoraheader">
    <w:name w:val="eudoraheader"/>
    <w:rsid w:val="00A649AB"/>
  </w:style>
  <w:style w:type="character" w:customStyle="1" w:styleId="emailstyle26">
    <w:name w:val="emailstyle26"/>
    <w:rsid w:val="00A649AB"/>
  </w:style>
  <w:style w:type="paragraph" w:customStyle="1" w:styleId="context">
    <w:name w:val="context"/>
    <w:basedOn w:val="Normal"/>
    <w:rsid w:val="00A649AB"/>
    <w:pPr>
      <w:spacing w:before="100" w:beforeAutospacing="1" w:after="100" w:afterAutospacing="1"/>
    </w:pPr>
    <w:rPr>
      <w:rFonts w:ascii="Times New Roman" w:eastAsia="Times New Roman" w:hAnsi="Times New Roman"/>
      <w:sz w:val="24"/>
    </w:rPr>
  </w:style>
  <w:style w:type="character" w:customStyle="1" w:styleId="sendtofriend">
    <w:name w:val="sendtofriend"/>
    <w:rsid w:val="00A649AB"/>
  </w:style>
  <w:style w:type="character" w:customStyle="1" w:styleId="pagetype">
    <w:name w:val="pagetype"/>
    <w:rsid w:val="00A649AB"/>
  </w:style>
  <w:style w:type="character" w:customStyle="1" w:styleId="byl">
    <w:name w:val="byl"/>
    <w:rsid w:val="00A649AB"/>
  </w:style>
  <w:style w:type="character" w:customStyle="1" w:styleId="byd">
    <w:name w:val="byd"/>
    <w:rsid w:val="00A649AB"/>
  </w:style>
  <w:style w:type="paragraph" w:customStyle="1" w:styleId="Size6">
    <w:name w:val="Size 6"/>
    <w:link w:val="Size6Char"/>
    <w:qFormat/>
    <w:rsid w:val="00A649AB"/>
    <w:rPr>
      <w:rFonts w:ascii="Times New Roman" w:eastAsia="Times New Roman" w:hAnsi="Times New Roman" w:cs="Times New Roman"/>
      <w:sz w:val="16"/>
      <w:szCs w:val="22"/>
    </w:rPr>
  </w:style>
  <w:style w:type="character" w:customStyle="1" w:styleId="Size6Char">
    <w:name w:val="Size 6 Char"/>
    <w:link w:val="Size6"/>
    <w:rsid w:val="00A649AB"/>
    <w:rPr>
      <w:rFonts w:ascii="Times New Roman" w:eastAsia="Times New Roman" w:hAnsi="Times New Roman" w:cs="Times New Roman"/>
      <w:sz w:val="16"/>
      <w:szCs w:val="22"/>
    </w:rPr>
  </w:style>
  <w:style w:type="character" w:customStyle="1" w:styleId="underliningchar0">
    <w:name w:val="underliningchar"/>
    <w:rsid w:val="00A649AB"/>
  </w:style>
  <w:style w:type="paragraph" w:customStyle="1" w:styleId="TxBrp11">
    <w:name w:val="TxBr_p11"/>
    <w:basedOn w:val="Normal"/>
    <w:rsid w:val="00A649AB"/>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rsid w:val="00A649AB"/>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rsid w:val="00A649AB"/>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rsid w:val="00A649A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rsid w:val="00A649AB"/>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rsid w:val="00A649AB"/>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rsid w:val="00A649AB"/>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rsid w:val="00A649AB"/>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rsid w:val="00A649AB"/>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rsid w:val="00A649A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rsid w:val="00A649A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rsid w:val="00A649AB"/>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rsid w:val="00A649AB"/>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rsid w:val="00A649AB"/>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A649AB"/>
    <w:rPr>
      <w:vanish w:val="0"/>
      <w:webHidden w:val="0"/>
      <w:color w:val="999999"/>
      <w:sz w:val="12"/>
      <w:szCs w:val="12"/>
      <w:specVanish/>
    </w:rPr>
  </w:style>
  <w:style w:type="paragraph" w:customStyle="1" w:styleId="CardsFont8pt">
    <w:name w:val="Cards + Font: 8 pt"/>
    <w:basedOn w:val="Normal"/>
    <w:rsid w:val="00A649AB"/>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A649AB"/>
    <w:rPr>
      <w:sz w:val="16"/>
    </w:rPr>
  </w:style>
  <w:style w:type="character" w:customStyle="1" w:styleId="TagLineCharChar">
    <w:name w:val="Tag Line Char Char"/>
    <w:rsid w:val="00A649AB"/>
    <w:rPr>
      <w:rFonts w:cs="Arial"/>
      <w:b/>
      <w:bCs/>
      <w:iCs/>
      <w:sz w:val="24"/>
      <w:szCs w:val="28"/>
      <w:lang w:val="en-US" w:eastAsia="en-US" w:bidi="ar-SA"/>
    </w:rPr>
  </w:style>
  <w:style w:type="paragraph" w:customStyle="1" w:styleId="published">
    <w:name w:val="published"/>
    <w:basedOn w:val="Normal"/>
    <w:rsid w:val="00A649AB"/>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A649AB"/>
  </w:style>
  <w:style w:type="character" w:customStyle="1" w:styleId="articlerecommendcount">
    <w:name w:val="article_recommend_count"/>
    <w:rsid w:val="00A649AB"/>
  </w:style>
  <w:style w:type="character" w:customStyle="1" w:styleId="normaltext1">
    <w:name w:val="normal_text"/>
    <w:rsid w:val="00A649AB"/>
  </w:style>
  <w:style w:type="paragraph" w:customStyle="1" w:styleId="storytimestamp">
    <w:name w:val="storytimestamp"/>
    <w:basedOn w:val="Normal"/>
    <w:rsid w:val="00A649AB"/>
    <w:pPr>
      <w:spacing w:before="100" w:beforeAutospacing="1" w:after="100" w:afterAutospacing="1"/>
    </w:pPr>
    <w:rPr>
      <w:rFonts w:ascii="Times New Roman" w:eastAsia="Times New Roman" w:hAnsi="Times New Roman"/>
      <w:sz w:val="24"/>
    </w:rPr>
  </w:style>
  <w:style w:type="character" w:customStyle="1" w:styleId="story-byline">
    <w:name w:val="story-byline"/>
    <w:rsid w:val="00A649AB"/>
  </w:style>
  <w:style w:type="character" w:customStyle="1" w:styleId="story-titleline">
    <w:name w:val="story-titleline"/>
    <w:rsid w:val="00A649AB"/>
  </w:style>
  <w:style w:type="paragraph" w:styleId="ListBullet2">
    <w:name w:val="List Bullet 2"/>
    <w:basedOn w:val="Normal"/>
    <w:rsid w:val="00A649AB"/>
    <w:pPr>
      <w:tabs>
        <w:tab w:val="num" w:pos="1440"/>
      </w:tabs>
      <w:ind w:left="1440" w:hanging="360"/>
    </w:pPr>
    <w:rPr>
      <w:rFonts w:ascii="Times New Roman" w:eastAsia="Times New Roman" w:hAnsi="Times New Roman"/>
      <w:b/>
      <w:sz w:val="24"/>
      <w:szCs w:val="44"/>
    </w:rPr>
  </w:style>
  <w:style w:type="paragraph" w:customStyle="1" w:styleId="Cardnotunderlined0">
    <w:name w:val="Card not underlined"/>
    <w:basedOn w:val="Normal"/>
    <w:rsid w:val="00A649AB"/>
    <w:rPr>
      <w:rFonts w:ascii="Times New Roman" w:eastAsia="Times New Roman" w:hAnsi="Times New Roman"/>
      <w:color w:val="000000"/>
      <w:sz w:val="10"/>
    </w:rPr>
  </w:style>
  <w:style w:type="character" w:customStyle="1" w:styleId="UnderlineCardChar1">
    <w:name w:val="Underline Card Char"/>
    <w:rsid w:val="00A649AB"/>
    <w:rPr>
      <w:sz w:val="22"/>
      <w:szCs w:val="24"/>
      <w:u w:val="single"/>
      <w:lang w:val="en-US" w:eastAsia="en-US" w:bidi="ar-SA"/>
    </w:rPr>
  </w:style>
  <w:style w:type="character" w:customStyle="1" w:styleId="SourcesCharChar1">
    <w:name w:val="Sources Char Char1"/>
    <w:rsid w:val="00A649AB"/>
    <w:rPr>
      <w:rFonts w:cs="Arial"/>
      <w:b/>
      <w:bCs/>
      <w:iCs/>
      <w:sz w:val="24"/>
      <w:szCs w:val="28"/>
      <w:lang w:val="en-US" w:eastAsia="en-US" w:bidi="ar-SA"/>
    </w:rPr>
  </w:style>
  <w:style w:type="paragraph" w:customStyle="1" w:styleId="OmniPage3">
    <w:name w:val="OmniPage #3"/>
    <w:basedOn w:val="Normal"/>
    <w:rsid w:val="00A649AB"/>
    <w:rPr>
      <w:rFonts w:ascii="Times New Roman" w:eastAsia="Times New Roman" w:hAnsi="Times New Roman"/>
      <w:color w:val="000000"/>
      <w:sz w:val="20"/>
      <w:szCs w:val="20"/>
    </w:rPr>
  </w:style>
  <w:style w:type="paragraph" w:customStyle="1" w:styleId="OmniPage16">
    <w:name w:val="OmniPage #16"/>
    <w:basedOn w:val="Normal"/>
    <w:rsid w:val="00A649AB"/>
    <w:rPr>
      <w:rFonts w:ascii="Times New Roman" w:eastAsia="Times New Roman" w:hAnsi="Times New Roman"/>
      <w:color w:val="000000"/>
      <w:sz w:val="20"/>
      <w:szCs w:val="20"/>
    </w:rPr>
  </w:style>
  <w:style w:type="paragraph" w:customStyle="1" w:styleId="OmniPage23">
    <w:name w:val="OmniPage #23"/>
    <w:basedOn w:val="Normal"/>
    <w:rsid w:val="00A649AB"/>
    <w:rPr>
      <w:rFonts w:ascii="Times New Roman" w:eastAsia="Times New Roman" w:hAnsi="Times New Roman"/>
      <w:color w:val="000000"/>
      <w:sz w:val="20"/>
      <w:szCs w:val="20"/>
    </w:rPr>
  </w:style>
  <w:style w:type="paragraph" w:customStyle="1" w:styleId="OmniPage24">
    <w:name w:val="OmniPage #24"/>
    <w:basedOn w:val="Normal"/>
    <w:rsid w:val="00A649AB"/>
    <w:rPr>
      <w:rFonts w:ascii="Times New Roman" w:eastAsia="Times New Roman" w:hAnsi="Times New Roman"/>
      <w:color w:val="000000"/>
      <w:sz w:val="20"/>
      <w:szCs w:val="20"/>
    </w:rPr>
  </w:style>
  <w:style w:type="paragraph" w:customStyle="1" w:styleId="OmniPage27">
    <w:name w:val="OmniPage #27"/>
    <w:basedOn w:val="Normal"/>
    <w:rsid w:val="00A649AB"/>
    <w:rPr>
      <w:rFonts w:ascii="Times New Roman" w:eastAsia="Times New Roman" w:hAnsi="Times New Roman"/>
      <w:color w:val="000000"/>
      <w:sz w:val="20"/>
      <w:szCs w:val="20"/>
    </w:rPr>
  </w:style>
  <w:style w:type="paragraph" w:customStyle="1" w:styleId="OmniPage28">
    <w:name w:val="OmniPage #28"/>
    <w:basedOn w:val="Normal"/>
    <w:rsid w:val="00A649AB"/>
    <w:rPr>
      <w:rFonts w:ascii="Times New Roman" w:eastAsia="Times New Roman" w:hAnsi="Times New Roman"/>
      <w:color w:val="000000"/>
      <w:sz w:val="20"/>
      <w:szCs w:val="20"/>
    </w:rPr>
  </w:style>
  <w:style w:type="paragraph" w:customStyle="1" w:styleId="OmniPage29">
    <w:name w:val="OmniPage #29"/>
    <w:basedOn w:val="Normal"/>
    <w:rsid w:val="00A649AB"/>
    <w:rPr>
      <w:rFonts w:ascii="Times New Roman" w:eastAsia="Times New Roman" w:hAnsi="Times New Roman"/>
      <w:color w:val="000000"/>
      <w:sz w:val="20"/>
      <w:szCs w:val="20"/>
    </w:rPr>
  </w:style>
  <w:style w:type="paragraph" w:customStyle="1" w:styleId="OmniPage30">
    <w:name w:val="OmniPage #30"/>
    <w:basedOn w:val="Normal"/>
    <w:rsid w:val="00A649AB"/>
    <w:rPr>
      <w:rFonts w:ascii="Times New Roman" w:eastAsia="Times New Roman" w:hAnsi="Times New Roman"/>
      <w:color w:val="000000"/>
      <w:sz w:val="20"/>
      <w:szCs w:val="20"/>
    </w:rPr>
  </w:style>
  <w:style w:type="paragraph" w:customStyle="1" w:styleId="OmniPage31">
    <w:name w:val="OmniPage #31"/>
    <w:basedOn w:val="Normal"/>
    <w:rsid w:val="00A649AB"/>
    <w:rPr>
      <w:rFonts w:ascii="Times New Roman" w:eastAsia="Times New Roman" w:hAnsi="Times New Roman"/>
      <w:color w:val="000000"/>
      <w:sz w:val="20"/>
      <w:szCs w:val="20"/>
    </w:rPr>
  </w:style>
  <w:style w:type="paragraph" w:customStyle="1" w:styleId="OmniPage32">
    <w:name w:val="OmniPage #32"/>
    <w:basedOn w:val="Normal"/>
    <w:rsid w:val="00A649AB"/>
    <w:rPr>
      <w:rFonts w:ascii="Times New Roman" w:eastAsia="Times New Roman" w:hAnsi="Times New Roman"/>
      <w:color w:val="000000"/>
      <w:sz w:val="20"/>
      <w:szCs w:val="20"/>
    </w:rPr>
  </w:style>
  <w:style w:type="paragraph" w:customStyle="1" w:styleId="OmniPage33">
    <w:name w:val="OmniPage #33"/>
    <w:basedOn w:val="Normal"/>
    <w:rsid w:val="00A649AB"/>
    <w:rPr>
      <w:rFonts w:ascii="Times New Roman" w:eastAsia="Times New Roman" w:hAnsi="Times New Roman"/>
      <w:color w:val="000000"/>
      <w:sz w:val="20"/>
      <w:szCs w:val="20"/>
    </w:rPr>
  </w:style>
  <w:style w:type="paragraph" w:customStyle="1" w:styleId="OmniPage34">
    <w:name w:val="OmniPage #34"/>
    <w:basedOn w:val="Normal"/>
    <w:rsid w:val="00A649AB"/>
    <w:rPr>
      <w:rFonts w:ascii="Times New Roman" w:eastAsia="Times New Roman" w:hAnsi="Times New Roman"/>
      <w:color w:val="000000"/>
      <w:sz w:val="20"/>
      <w:szCs w:val="20"/>
    </w:rPr>
  </w:style>
  <w:style w:type="paragraph" w:customStyle="1" w:styleId="OmniPage35">
    <w:name w:val="OmniPage #35"/>
    <w:basedOn w:val="Normal"/>
    <w:rsid w:val="00A649AB"/>
    <w:rPr>
      <w:rFonts w:ascii="Times New Roman" w:eastAsia="Times New Roman" w:hAnsi="Times New Roman"/>
      <w:color w:val="000000"/>
      <w:sz w:val="20"/>
      <w:szCs w:val="20"/>
    </w:rPr>
  </w:style>
  <w:style w:type="paragraph" w:customStyle="1" w:styleId="OmniPage36">
    <w:name w:val="OmniPage #36"/>
    <w:basedOn w:val="Normal"/>
    <w:rsid w:val="00A649AB"/>
    <w:rPr>
      <w:rFonts w:ascii="Times New Roman" w:eastAsia="Times New Roman" w:hAnsi="Times New Roman"/>
      <w:color w:val="000000"/>
      <w:sz w:val="20"/>
      <w:szCs w:val="20"/>
    </w:rPr>
  </w:style>
  <w:style w:type="paragraph" w:customStyle="1" w:styleId="OmniPage37">
    <w:name w:val="OmniPage #37"/>
    <w:basedOn w:val="Normal"/>
    <w:rsid w:val="00A649AB"/>
    <w:rPr>
      <w:rFonts w:ascii="Times New Roman" w:eastAsia="Times New Roman" w:hAnsi="Times New Roman"/>
      <w:color w:val="000000"/>
      <w:sz w:val="20"/>
      <w:szCs w:val="20"/>
    </w:rPr>
  </w:style>
  <w:style w:type="paragraph" w:customStyle="1" w:styleId="OmniPage38">
    <w:name w:val="OmniPage #38"/>
    <w:basedOn w:val="Normal"/>
    <w:rsid w:val="00A649AB"/>
    <w:rPr>
      <w:rFonts w:ascii="Times New Roman" w:eastAsia="Times New Roman" w:hAnsi="Times New Roman"/>
      <w:color w:val="000000"/>
      <w:sz w:val="20"/>
      <w:szCs w:val="20"/>
    </w:rPr>
  </w:style>
  <w:style w:type="paragraph" w:customStyle="1" w:styleId="OmniPage39">
    <w:name w:val="OmniPage #39"/>
    <w:basedOn w:val="Normal"/>
    <w:rsid w:val="00A649AB"/>
    <w:rPr>
      <w:rFonts w:ascii="Times New Roman" w:eastAsia="Times New Roman" w:hAnsi="Times New Roman"/>
      <w:color w:val="000000"/>
      <w:sz w:val="20"/>
      <w:szCs w:val="20"/>
    </w:rPr>
  </w:style>
  <w:style w:type="paragraph" w:customStyle="1" w:styleId="OmniPage40">
    <w:name w:val="OmniPage #40"/>
    <w:basedOn w:val="Normal"/>
    <w:rsid w:val="00A649AB"/>
    <w:rPr>
      <w:rFonts w:ascii="Times New Roman" w:eastAsia="Times New Roman" w:hAnsi="Times New Roman"/>
      <w:color w:val="000000"/>
      <w:sz w:val="20"/>
      <w:szCs w:val="20"/>
    </w:rPr>
  </w:style>
  <w:style w:type="paragraph" w:customStyle="1" w:styleId="OmniPage41">
    <w:name w:val="OmniPage #41"/>
    <w:basedOn w:val="Normal"/>
    <w:rsid w:val="00A649AB"/>
    <w:rPr>
      <w:rFonts w:ascii="Times New Roman" w:eastAsia="Times New Roman" w:hAnsi="Times New Roman"/>
      <w:color w:val="000000"/>
      <w:sz w:val="20"/>
      <w:szCs w:val="20"/>
    </w:rPr>
  </w:style>
  <w:style w:type="paragraph" w:customStyle="1" w:styleId="OmniPage42">
    <w:name w:val="OmniPage #42"/>
    <w:basedOn w:val="Normal"/>
    <w:rsid w:val="00A649AB"/>
    <w:rPr>
      <w:rFonts w:ascii="Times New Roman" w:eastAsia="Times New Roman" w:hAnsi="Times New Roman"/>
      <w:color w:val="000000"/>
      <w:sz w:val="20"/>
      <w:szCs w:val="20"/>
    </w:rPr>
  </w:style>
  <w:style w:type="paragraph" w:customStyle="1" w:styleId="OmniPage43">
    <w:name w:val="OmniPage #43"/>
    <w:basedOn w:val="Normal"/>
    <w:rsid w:val="00A649AB"/>
    <w:rPr>
      <w:rFonts w:ascii="Times New Roman" w:eastAsia="Times New Roman" w:hAnsi="Times New Roman"/>
      <w:color w:val="000000"/>
      <w:sz w:val="20"/>
      <w:szCs w:val="20"/>
    </w:rPr>
  </w:style>
  <w:style w:type="paragraph" w:customStyle="1" w:styleId="OmniPage44">
    <w:name w:val="OmniPage #44"/>
    <w:basedOn w:val="Normal"/>
    <w:rsid w:val="00A649AB"/>
    <w:rPr>
      <w:rFonts w:ascii="Times New Roman" w:eastAsia="Times New Roman" w:hAnsi="Times New Roman"/>
      <w:color w:val="000000"/>
      <w:sz w:val="20"/>
      <w:szCs w:val="20"/>
    </w:rPr>
  </w:style>
  <w:style w:type="paragraph" w:customStyle="1" w:styleId="OmniPage45">
    <w:name w:val="OmniPage #45"/>
    <w:basedOn w:val="Normal"/>
    <w:rsid w:val="00A649AB"/>
    <w:rPr>
      <w:rFonts w:ascii="Times New Roman" w:eastAsia="Times New Roman" w:hAnsi="Times New Roman"/>
      <w:color w:val="000000"/>
      <w:sz w:val="20"/>
      <w:szCs w:val="20"/>
    </w:rPr>
  </w:style>
  <w:style w:type="paragraph" w:customStyle="1" w:styleId="OmniPage46">
    <w:name w:val="OmniPage #46"/>
    <w:basedOn w:val="Normal"/>
    <w:rsid w:val="00A649AB"/>
    <w:rPr>
      <w:rFonts w:ascii="Times New Roman" w:eastAsia="Times New Roman" w:hAnsi="Times New Roman"/>
      <w:color w:val="000000"/>
      <w:sz w:val="20"/>
      <w:szCs w:val="20"/>
    </w:rPr>
  </w:style>
  <w:style w:type="paragraph" w:customStyle="1" w:styleId="OmniPage47">
    <w:name w:val="OmniPage #47"/>
    <w:basedOn w:val="Normal"/>
    <w:rsid w:val="00A649AB"/>
    <w:rPr>
      <w:rFonts w:ascii="Times New Roman" w:eastAsia="Times New Roman" w:hAnsi="Times New Roman"/>
      <w:color w:val="000000"/>
      <w:sz w:val="20"/>
      <w:szCs w:val="20"/>
    </w:rPr>
  </w:style>
  <w:style w:type="paragraph" w:customStyle="1" w:styleId="OmniPage48">
    <w:name w:val="OmniPage #48"/>
    <w:basedOn w:val="Normal"/>
    <w:rsid w:val="00A649AB"/>
    <w:rPr>
      <w:rFonts w:ascii="Times New Roman" w:eastAsia="Times New Roman" w:hAnsi="Times New Roman"/>
      <w:color w:val="000000"/>
      <w:sz w:val="20"/>
      <w:szCs w:val="20"/>
    </w:rPr>
  </w:style>
  <w:style w:type="paragraph" w:customStyle="1" w:styleId="OmniPage49">
    <w:name w:val="OmniPage #49"/>
    <w:basedOn w:val="Normal"/>
    <w:rsid w:val="00A649AB"/>
    <w:rPr>
      <w:rFonts w:ascii="Times New Roman" w:eastAsia="Times New Roman" w:hAnsi="Times New Roman"/>
      <w:color w:val="000000"/>
      <w:sz w:val="20"/>
      <w:szCs w:val="20"/>
    </w:rPr>
  </w:style>
  <w:style w:type="paragraph" w:customStyle="1" w:styleId="OmniPage50">
    <w:name w:val="OmniPage #50"/>
    <w:basedOn w:val="Normal"/>
    <w:rsid w:val="00A649AB"/>
    <w:rPr>
      <w:rFonts w:ascii="Times New Roman" w:eastAsia="Times New Roman" w:hAnsi="Times New Roman"/>
      <w:color w:val="000000"/>
      <w:sz w:val="20"/>
      <w:szCs w:val="20"/>
    </w:rPr>
  </w:style>
  <w:style w:type="paragraph" w:customStyle="1" w:styleId="OmniPage51">
    <w:name w:val="OmniPage #51"/>
    <w:basedOn w:val="Normal"/>
    <w:rsid w:val="00A649AB"/>
    <w:rPr>
      <w:rFonts w:ascii="Times New Roman" w:eastAsia="Times New Roman" w:hAnsi="Times New Roman"/>
      <w:color w:val="000000"/>
      <w:sz w:val="20"/>
      <w:szCs w:val="20"/>
    </w:rPr>
  </w:style>
  <w:style w:type="paragraph" w:customStyle="1" w:styleId="OmniPage52">
    <w:name w:val="OmniPage #52"/>
    <w:basedOn w:val="Normal"/>
    <w:rsid w:val="00A649AB"/>
    <w:rPr>
      <w:rFonts w:ascii="Times New Roman" w:eastAsia="Times New Roman" w:hAnsi="Times New Roman"/>
      <w:color w:val="000000"/>
      <w:sz w:val="20"/>
      <w:szCs w:val="20"/>
    </w:rPr>
  </w:style>
  <w:style w:type="paragraph" w:customStyle="1" w:styleId="OmniPage53">
    <w:name w:val="OmniPage #53"/>
    <w:basedOn w:val="Normal"/>
    <w:rsid w:val="00A649AB"/>
    <w:rPr>
      <w:rFonts w:ascii="Times New Roman" w:eastAsia="Times New Roman" w:hAnsi="Times New Roman"/>
      <w:color w:val="000000"/>
      <w:sz w:val="20"/>
      <w:szCs w:val="20"/>
    </w:rPr>
  </w:style>
  <w:style w:type="paragraph" w:customStyle="1" w:styleId="OmniPage54">
    <w:name w:val="OmniPage #54"/>
    <w:basedOn w:val="Normal"/>
    <w:rsid w:val="00A649AB"/>
    <w:rPr>
      <w:rFonts w:ascii="Times New Roman" w:eastAsia="Times New Roman" w:hAnsi="Times New Roman"/>
      <w:color w:val="000000"/>
      <w:sz w:val="20"/>
      <w:szCs w:val="20"/>
    </w:rPr>
  </w:style>
  <w:style w:type="paragraph" w:customStyle="1" w:styleId="OmniPage55">
    <w:name w:val="OmniPage #55"/>
    <w:basedOn w:val="Normal"/>
    <w:rsid w:val="00A649AB"/>
    <w:rPr>
      <w:rFonts w:ascii="Times New Roman" w:eastAsia="Times New Roman" w:hAnsi="Times New Roman"/>
      <w:color w:val="000000"/>
      <w:sz w:val="20"/>
      <w:szCs w:val="20"/>
    </w:rPr>
  </w:style>
  <w:style w:type="paragraph" w:customStyle="1" w:styleId="OmniPage56">
    <w:name w:val="OmniPage #56"/>
    <w:basedOn w:val="Normal"/>
    <w:rsid w:val="00A649AB"/>
    <w:rPr>
      <w:rFonts w:ascii="Times New Roman" w:eastAsia="Times New Roman" w:hAnsi="Times New Roman"/>
      <w:color w:val="000000"/>
      <w:sz w:val="20"/>
      <w:szCs w:val="20"/>
    </w:rPr>
  </w:style>
  <w:style w:type="paragraph" w:customStyle="1" w:styleId="OmniPage57">
    <w:name w:val="OmniPage #57"/>
    <w:basedOn w:val="Normal"/>
    <w:rsid w:val="00A649AB"/>
    <w:rPr>
      <w:rFonts w:ascii="Times New Roman" w:eastAsia="Times New Roman" w:hAnsi="Times New Roman"/>
      <w:color w:val="000000"/>
      <w:sz w:val="20"/>
      <w:szCs w:val="20"/>
    </w:rPr>
  </w:style>
  <w:style w:type="paragraph" w:customStyle="1" w:styleId="OmniPage58">
    <w:name w:val="OmniPage #58"/>
    <w:basedOn w:val="Normal"/>
    <w:rsid w:val="00A649AB"/>
    <w:rPr>
      <w:rFonts w:ascii="Times New Roman" w:eastAsia="Times New Roman" w:hAnsi="Times New Roman"/>
      <w:color w:val="000000"/>
      <w:sz w:val="20"/>
      <w:szCs w:val="20"/>
    </w:rPr>
  </w:style>
  <w:style w:type="paragraph" w:customStyle="1" w:styleId="OmniPage59">
    <w:name w:val="OmniPage #59"/>
    <w:basedOn w:val="Normal"/>
    <w:rsid w:val="00A649AB"/>
    <w:rPr>
      <w:rFonts w:ascii="Times New Roman" w:eastAsia="Times New Roman" w:hAnsi="Times New Roman"/>
      <w:color w:val="000000"/>
      <w:sz w:val="20"/>
      <w:szCs w:val="20"/>
    </w:rPr>
  </w:style>
  <w:style w:type="paragraph" w:customStyle="1" w:styleId="OmniPage60">
    <w:name w:val="OmniPage #60"/>
    <w:basedOn w:val="Normal"/>
    <w:rsid w:val="00A649AB"/>
    <w:rPr>
      <w:rFonts w:ascii="Times New Roman" w:eastAsia="Times New Roman" w:hAnsi="Times New Roman"/>
      <w:color w:val="000000"/>
      <w:sz w:val="20"/>
      <w:szCs w:val="20"/>
    </w:rPr>
  </w:style>
  <w:style w:type="paragraph" w:customStyle="1" w:styleId="OmniPage61">
    <w:name w:val="OmniPage #61"/>
    <w:basedOn w:val="Normal"/>
    <w:rsid w:val="00A649AB"/>
    <w:rPr>
      <w:rFonts w:ascii="Times New Roman" w:eastAsia="Times New Roman" w:hAnsi="Times New Roman"/>
      <w:color w:val="000000"/>
      <w:sz w:val="20"/>
      <w:szCs w:val="20"/>
    </w:rPr>
  </w:style>
  <w:style w:type="paragraph" w:customStyle="1" w:styleId="OmniPage62">
    <w:name w:val="OmniPage #62"/>
    <w:basedOn w:val="Normal"/>
    <w:rsid w:val="00A649AB"/>
    <w:rPr>
      <w:rFonts w:ascii="Times New Roman" w:eastAsia="Times New Roman" w:hAnsi="Times New Roman"/>
      <w:color w:val="000000"/>
      <w:sz w:val="20"/>
      <w:szCs w:val="20"/>
    </w:rPr>
  </w:style>
  <w:style w:type="paragraph" w:customStyle="1" w:styleId="OmniPage63">
    <w:name w:val="OmniPage #63"/>
    <w:basedOn w:val="Normal"/>
    <w:rsid w:val="00A649AB"/>
    <w:rPr>
      <w:rFonts w:ascii="Times New Roman" w:eastAsia="Times New Roman" w:hAnsi="Times New Roman"/>
      <w:color w:val="000000"/>
      <w:sz w:val="20"/>
      <w:szCs w:val="20"/>
    </w:rPr>
  </w:style>
  <w:style w:type="paragraph" w:customStyle="1" w:styleId="OmniPage64">
    <w:name w:val="OmniPage #64"/>
    <w:basedOn w:val="Normal"/>
    <w:rsid w:val="00A649AB"/>
    <w:rPr>
      <w:rFonts w:ascii="Times New Roman" w:eastAsia="Times New Roman" w:hAnsi="Times New Roman"/>
      <w:color w:val="000000"/>
      <w:sz w:val="20"/>
      <w:szCs w:val="20"/>
    </w:rPr>
  </w:style>
  <w:style w:type="paragraph" w:customStyle="1" w:styleId="OmniPage65">
    <w:name w:val="OmniPage #65"/>
    <w:basedOn w:val="Normal"/>
    <w:rsid w:val="00A649AB"/>
    <w:rPr>
      <w:rFonts w:ascii="Times New Roman" w:eastAsia="Times New Roman" w:hAnsi="Times New Roman"/>
      <w:color w:val="000000"/>
      <w:sz w:val="20"/>
      <w:szCs w:val="20"/>
    </w:rPr>
  </w:style>
  <w:style w:type="paragraph" w:customStyle="1" w:styleId="OmniPage66">
    <w:name w:val="OmniPage #66"/>
    <w:basedOn w:val="Normal"/>
    <w:rsid w:val="00A649AB"/>
    <w:rPr>
      <w:rFonts w:ascii="Times New Roman" w:eastAsia="Times New Roman" w:hAnsi="Times New Roman"/>
      <w:color w:val="000000"/>
      <w:sz w:val="20"/>
      <w:szCs w:val="20"/>
    </w:rPr>
  </w:style>
  <w:style w:type="paragraph" w:customStyle="1" w:styleId="OmniPage67">
    <w:name w:val="OmniPage #67"/>
    <w:basedOn w:val="Normal"/>
    <w:rsid w:val="00A649AB"/>
    <w:rPr>
      <w:rFonts w:ascii="Times New Roman" w:eastAsia="Times New Roman" w:hAnsi="Times New Roman"/>
      <w:color w:val="000000"/>
      <w:sz w:val="20"/>
      <w:szCs w:val="20"/>
    </w:rPr>
  </w:style>
  <w:style w:type="paragraph" w:customStyle="1" w:styleId="OmniPage68">
    <w:name w:val="OmniPage #68"/>
    <w:basedOn w:val="Normal"/>
    <w:rsid w:val="00A649AB"/>
    <w:rPr>
      <w:rFonts w:ascii="Times New Roman" w:eastAsia="Times New Roman" w:hAnsi="Times New Roman"/>
      <w:color w:val="000000"/>
      <w:sz w:val="20"/>
      <w:szCs w:val="20"/>
    </w:rPr>
  </w:style>
  <w:style w:type="paragraph" w:customStyle="1" w:styleId="OmniPage69">
    <w:name w:val="OmniPage #69"/>
    <w:basedOn w:val="Normal"/>
    <w:rsid w:val="00A649AB"/>
    <w:rPr>
      <w:rFonts w:ascii="Times New Roman" w:eastAsia="Times New Roman" w:hAnsi="Times New Roman"/>
      <w:color w:val="000000"/>
      <w:sz w:val="20"/>
      <w:szCs w:val="20"/>
    </w:rPr>
  </w:style>
  <w:style w:type="paragraph" w:customStyle="1" w:styleId="OmniPage70">
    <w:name w:val="OmniPage #70"/>
    <w:basedOn w:val="Normal"/>
    <w:rsid w:val="00A649AB"/>
    <w:rPr>
      <w:rFonts w:ascii="Times New Roman" w:eastAsia="Times New Roman" w:hAnsi="Times New Roman"/>
      <w:color w:val="000000"/>
      <w:sz w:val="20"/>
      <w:szCs w:val="20"/>
    </w:rPr>
  </w:style>
  <w:style w:type="paragraph" w:customStyle="1" w:styleId="OmniPage71">
    <w:name w:val="OmniPage #71"/>
    <w:basedOn w:val="Normal"/>
    <w:rsid w:val="00A649AB"/>
    <w:rPr>
      <w:rFonts w:ascii="Times New Roman" w:eastAsia="Times New Roman" w:hAnsi="Times New Roman"/>
      <w:color w:val="000000"/>
      <w:sz w:val="20"/>
      <w:szCs w:val="20"/>
    </w:rPr>
  </w:style>
  <w:style w:type="table" w:customStyle="1" w:styleId="MediumGrid22">
    <w:name w:val="Medium Grid 22"/>
    <w:basedOn w:val="TableNormal"/>
    <w:uiPriority w:val="68"/>
    <w:rsid w:val="00A649AB"/>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649AB"/>
    <w:rPr>
      <w:rFonts w:ascii="Times New Roman" w:eastAsia="Times New Roman" w:hAnsi="Times New Roman" w:cs="Calibri"/>
      <w:sz w:val="16"/>
      <w:szCs w:val="20"/>
    </w:rPr>
  </w:style>
  <w:style w:type="character" w:customStyle="1" w:styleId="createby">
    <w:name w:val="createby"/>
    <w:rsid w:val="00A649AB"/>
  </w:style>
  <w:style w:type="character" w:customStyle="1" w:styleId="quote-right">
    <w:name w:val="quote-right"/>
    <w:rsid w:val="00A649AB"/>
  </w:style>
  <w:style w:type="character" w:customStyle="1" w:styleId="smallcase">
    <w:name w:val="smallcase"/>
    <w:rsid w:val="00A649AB"/>
  </w:style>
  <w:style w:type="character" w:customStyle="1" w:styleId="ft0">
    <w:name w:val="ft0"/>
    <w:rsid w:val="00A649AB"/>
  </w:style>
  <w:style w:type="character" w:customStyle="1" w:styleId="ft2">
    <w:name w:val="ft2"/>
    <w:rsid w:val="00A649AB"/>
  </w:style>
  <w:style w:type="character" w:customStyle="1" w:styleId="ft3">
    <w:name w:val="ft3"/>
    <w:rsid w:val="00A649AB"/>
  </w:style>
  <w:style w:type="character" w:customStyle="1" w:styleId="StyleTimesNewRoman12ptBold1">
    <w:name w:val="Style Times New Roman 12 pt Bold1"/>
    <w:rsid w:val="00A649AB"/>
    <w:rPr>
      <w:b/>
      <w:bCs/>
      <w:sz w:val="24"/>
    </w:rPr>
  </w:style>
  <w:style w:type="character" w:customStyle="1" w:styleId="CircledChar2">
    <w:name w:val="Circled Char2"/>
    <w:rsid w:val="00A649AB"/>
    <w:rPr>
      <w:rFonts w:eastAsia="MS Mincho"/>
      <w:b/>
      <w:szCs w:val="24"/>
      <w:u w:val="single"/>
      <w:lang w:val="en-US" w:eastAsia="ja-JP" w:bidi="ar-SA"/>
    </w:rPr>
  </w:style>
  <w:style w:type="character" w:customStyle="1" w:styleId="SmallTextChar2">
    <w:name w:val="Small Text Char2"/>
    <w:rsid w:val="00A649AB"/>
    <w:rPr>
      <w:rFonts w:eastAsia="MS Mincho"/>
      <w:sz w:val="15"/>
      <w:szCs w:val="24"/>
      <w:lang w:val="en-US" w:eastAsia="ja-JP" w:bidi="ar-SA"/>
    </w:rPr>
  </w:style>
  <w:style w:type="character" w:customStyle="1" w:styleId="BoldandUnderlineCharCharCharCharChar1">
    <w:name w:val="Bold and Underline Char Char Char Char Char1"/>
    <w:rsid w:val="00A649AB"/>
    <w:rPr>
      <w:b/>
      <w:szCs w:val="24"/>
      <w:u w:val="single"/>
      <w:lang w:val="en-US" w:eastAsia="en-US" w:bidi="ar-SA"/>
    </w:rPr>
  </w:style>
  <w:style w:type="character" w:customStyle="1" w:styleId="SmallCardChar">
    <w:name w:val="Small Card Char"/>
    <w:rsid w:val="00A649AB"/>
    <w:rPr>
      <w:rFonts w:ascii="Palatino Linotype" w:eastAsia="Times New Roman" w:hAnsi="Palatino Linotype"/>
      <w:sz w:val="12"/>
      <w:szCs w:val="24"/>
    </w:rPr>
  </w:style>
  <w:style w:type="character" w:customStyle="1" w:styleId="StyleBoldUnderline10ptBold">
    <w:name w:val="Style Bold Underline + 10 pt Bold"/>
    <w:rsid w:val="00A649AB"/>
    <w:rPr>
      <w:b/>
      <w:bCs/>
      <w:sz w:val="20"/>
      <w:u w:val="thick"/>
    </w:rPr>
  </w:style>
  <w:style w:type="character" w:customStyle="1" w:styleId="separator">
    <w:name w:val="separator"/>
    <w:rsid w:val="00A649AB"/>
  </w:style>
  <w:style w:type="character" w:customStyle="1" w:styleId="PageHeaderChar">
    <w:name w:val="Page Header Char"/>
    <w:link w:val="PageHeader"/>
    <w:rsid w:val="00A649AB"/>
    <w:rPr>
      <w:rFonts w:ascii="Georgia" w:eastAsia="Times New Roman" w:hAnsi="Georgia" w:cs="Calibri"/>
      <w:b/>
      <w:sz w:val="22"/>
      <w:szCs w:val="18"/>
    </w:rPr>
  </w:style>
  <w:style w:type="paragraph" w:customStyle="1" w:styleId="NormalUnderline0">
    <w:name w:val="Normal + Underline"/>
    <w:basedOn w:val="Normal"/>
    <w:link w:val="NormalUnderlineChar0"/>
    <w:qFormat/>
    <w:rsid w:val="00A649AB"/>
    <w:pPr>
      <w:ind w:left="720"/>
    </w:pPr>
    <w:rPr>
      <w:rFonts w:ascii="Times New Roman" w:eastAsia="Times New Roman" w:hAnsi="Times New Roman"/>
      <w:b/>
      <w:sz w:val="24"/>
      <w:u w:val="single"/>
    </w:rPr>
  </w:style>
  <w:style w:type="paragraph" w:customStyle="1" w:styleId="NormalNoUnderline">
    <w:name w:val="Normal + No Underline"/>
    <w:basedOn w:val="Normal"/>
    <w:link w:val="NormalNoUnderlineChar"/>
    <w:rsid w:val="00A649AB"/>
    <w:pPr>
      <w:ind w:left="720"/>
    </w:pPr>
    <w:rPr>
      <w:rFonts w:ascii="Times New Roman" w:eastAsia="Times New Roman" w:hAnsi="Times New Roman"/>
      <w:sz w:val="12"/>
    </w:rPr>
  </w:style>
  <w:style w:type="character" w:customStyle="1" w:styleId="NormalUnderlineChar0">
    <w:name w:val="Normal + Underline Char"/>
    <w:link w:val="NormalUnderline0"/>
    <w:rsid w:val="00A649AB"/>
    <w:rPr>
      <w:rFonts w:ascii="Times New Roman" w:eastAsia="Times New Roman" w:hAnsi="Times New Roman" w:cs="Calibri"/>
      <w:b/>
      <w:szCs w:val="22"/>
      <w:u w:val="single"/>
    </w:rPr>
  </w:style>
  <w:style w:type="character" w:customStyle="1" w:styleId="NormalNoUnderlineChar">
    <w:name w:val="Normal + No Underline Char"/>
    <w:link w:val="NormalNoUnderline"/>
    <w:rsid w:val="00A649AB"/>
    <w:rPr>
      <w:rFonts w:ascii="Times New Roman" w:eastAsia="Times New Roman" w:hAnsi="Times New Roman" w:cs="Calibri"/>
      <w:sz w:val="12"/>
      <w:szCs w:val="22"/>
    </w:rPr>
  </w:style>
  <w:style w:type="paragraph" w:customStyle="1" w:styleId="TagCite3">
    <w:name w:val="Tag Cite"/>
    <w:basedOn w:val="PageHeader"/>
    <w:link w:val="TagCiteChar4"/>
    <w:qFormat/>
    <w:rsid w:val="00A649AB"/>
    <w:pPr>
      <w:tabs>
        <w:tab w:val="clear" w:pos="360"/>
        <w:tab w:val="clear" w:pos="10080"/>
      </w:tabs>
      <w:suppressAutoHyphens w:val="0"/>
    </w:pPr>
    <w:rPr>
      <w:rFonts w:ascii="Arial Narrow" w:eastAsia="SimSun" w:hAnsi="Arial Narrow"/>
      <w:sz w:val="24"/>
      <w:szCs w:val="22"/>
      <w:lang w:eastAsia="zh-CN"/>
    </w:rPr>
  </w:style>
  <w:style w:type="character" w:customStyle="1" w:styleId="TagCiteChar4">
    <w:name w:val="Tag Cite Char"/>
    <w:link w:val="TagCite3"/>
    <w:rsid w:val="00A649AB"/>
    <w:rPr>
      <w:rFonts w:ascii="Arial Narrow" w:eastAsia="SimSun" w:hAnsi="Arial Narrow" w:cs="Calibri"/>
      <w:b/>
      <w:szCs w:val="22"/>
      <w:lang w:eastAsia="zh-CN"/>
    </w:rPr>
  </w:style>
  <w:style w:type="character" w:customStyle="1" w:styleId="smalllink">
    <w:name w:val="smalllink"/>
    <w:rsid w:val="00A649AB"/>
  </w:style>
  <w:style w:type="character" w:customStyle="1" w:styleId="bighead1">
    <w:name w:val="bighead1"/>
    <w:rsid w:val="00A649AB"/>
    <w:rPr>
      <w:rFonts w:ascii="Verdana" w:hAnsi="Verdana" w:hint="default"/>
      <w:b/>
      <w:bCs/>
      <w:sz w:val="27"/>
      <w:szCs w:val="27"/>
    </w:rPr>
  </w:style>
  <w:style w:type="character" w:customStyle="1" w:styleId="Underline-WFU">
    <w:name w:val="Underline-WFU"/>
    <w:uiPriority w:val="1"/>
    <w:qFormat/>
    <w:rsid w:val="00A649AB"/>
    <w:rPr>
      <w:rFonts w:ascii="Cambria" w:hAnsi="Cambria"/>
      <w:sz w:val="21"/>
      <w:u w:val="single"/>
    </w:rPr>
  </w:style>
  <w:style w:type="paragraph" w:customStyle="1" w:styleId="Tiny-WFU">
    <w:name w:val="Tiny-WFU"/>
    <w:basedOn w:val="Normal"/>
    <w:qFormat/>
    <w:rsid w:val="00A649AB"/>
    <w:rPr>
      <w:rFonts w:ascii="Cambria" w:eastAsia="Malgun Gothic" w:hAnsi="Cambria"/>
      <w:sz w:val="12"/>
      <w:lang w:eastAsia="ko-KR"/>
    </w:rPr>
  </w:style>
  <w:style w:type="character" w:customStyle="1" w:styleId="b">
    <w:name w:val="b"/>
    <w:rsid w:val="00A649AB"/>
  </w:style>
  <w:style w:type="paragraph" w:customStyle="1" w:styleId="Indentation">
    <w:name w:val="Indentation"/>
    <w:basedOn w:val="Normal"/>
    <w:qFormat/>
    <w:rsid w:val="00A649AB"/>
    <w:pPr>
      <w:ind w:left="288" w:right="288"/>
    </w:pPr>
    <w:rPr>
      <w:rFonts w:ascii="Times New Roman" w:eastAsia="Calibri" w:hAnsi="Times New Roman"/>
    </w:rPr>
  </w:style>
  <w:style w:type="character" w:customStyle="1" w:styleId="left-date1">
    <w:name w:val="left-date1"/>
    <w:rsid w:val="00A649AB"/>
    <w:rPr>
      <w:rFonts w:ascii="Verdana" w:hAnsi="Verdana" w:hint="default"/>
      <w:color w:val="666666"/>
      <w:sz w:val="14"/>
      <w:szCs w:val="14"/>
    </w:rPr>
  </w:style>
  <w:style w:type="character" w:customStyle="1" w:styleId="org">
    <w:name w:val="org"/>
    <w:basedOn w:val="DefaultParagraphFont"/>
    <w:rsid w:val="00A649AB"/>
  </w:style>
  <w:style w:type="paragraph" w:customStyle="1" w:styleId="seeall">
    <w:name w:val="seeall"/>
    <w:basedOn w:val="Normal"/>
    <w:rsid w:val="00A649AB"/>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A649AB"/>
  </w:style>
  <w:style w:type="character" w:customStyle="1" w:styleId="livefyre-commentcount">
    <w:name w:val="livefyre-commentcount"/>
    <w:basedOn w:val="DefaultParagraphFont"/>
    <w:rsid w:val="00A649AB"/>
  </w:style>
  <w:style w:type="character" w:customStyle="1" w:styleId="rednegchange">
    <w:name w:val="red_neg_change"/>
    <w:basedOn w:val="DefaultParagraphFont"/>
    <w:rsid w:val="00A649AB"/>
  </w:style>
  <w:style w:type="character" w:customStyle="1" w:styleId="wsodqchgshow">
    <w:name w:val="wsodq_chgshow"/>
    <w:basedOn w:val="DefaultParagraphFont"/>
    <w:rsid w:val="00A649AB"/>
  </w:style>
  <w:style w:type="character" w:customStyle="1" w:styleId="greenposchange">
    <w:name w:val="green_pos_change"/>
    <w:basedOn w:val="DefaultParagraphFont"/>
    <w:rsid w:val="00A649AB"/>
  </w:style>
  <w:style w:type="character" w:customStyle="1" w:styleId="image-credit">
    <w:name w:val="image-credit"/>
    <w:basedOn w:val="DefaultParagraphFont"/>
    <w:rsid w:val="00A649AB"/>
  </w:style>
  <w:style w:type="paragraph" w:customStyle="1" w:styleId="gascontcredit">
    <w:name w:val="gas_cont_credit"/>
    <w:basedOn w:val="Normal"/>
    <w:rsid w:val="00A649AB"/>
    <w:pPr>
      <w:spacing w:before="100" w:beforeAutospacing="1" w:after="100" w:afterAutospacing="1"/>
    </w:pPr>
    <w:rPr>
      <w:rFonts w:ascii="Times New Roman" w:eastAsia="Times New Roman" w:hAnsi="Times New Roman" w:cs="Times New Roman"/>
      <w:sz w:val="24"/>
    </w:rPr>
  </w:style>
  <w:style w:type="character" w:customStyle="1" w:styleId="BoldandUnderlineChar6">
    <w:name w:val="Bold and Underline Char6"/>
    <w:basedOn w:val="DefaultParagraphFont"/>
    <w:rsid w:val="00A649AB"/>
    <w:rPr>
      <w:b/>
      <w:szCs w:val="24"/>
      <w:u w:val="single"/>
      <w:lang w:val="en-US" w:eastAsia="en-US" w:bidi="ar-SA"/>
    </w:rPr>
  </w:style>
  <w:style w:type="paragraph" w:customStyle="1" w:styleId="endarticle">
    <w:name w:val="endarticle"/>
    <w:basedOn w:val="Normal"/>
    <w:uiPriority w:val="99"/>
    <w:qFormat/>
    <w:rsid w:val="00A649AB"/>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A649AB"/>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A649AB"/>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A649AB"/>
  </w:style>
  <w:style w:type="character" w:customStyle="1" w:styleId="honorific-prefix">
    <w:name w:val="honorific-prefix"/>
    <w:basedOn w:val="DefaultParagraphFont"/>
    <w:rsid w:val="00A649AB"/>
  </w:style>
  <w:style w:type="character" w:customStyle="1" w:styleId="given-name">
    <w:name w:val="given-name"/>
    <w:basedOn w:val="DefaultParagraphFont"/>
    <w:rsid w:val="00A649AB"/>
  </w:style>
  <w:style w:type="character" w:customStyle="1" w:styleId="family-name">
    <w:name w:val="family-name"/>
    <w:basedOn w:val="DefaultParagraphFont"/>
    <w:rsid w:val="00A649AB"/>
  </w:style>
  <w:style w:type="character" w:customStyle="1" w:styleId="chead">
    <w:name w:val="chead"/>
    <w:basedOn w:val="DefaultParagraphFont"/>
    <w:rsid w:val="00A649AB"/>
  </w:style>
  <w:style w:type="character" w:customStyle="1" w:styleId="obgcapsstart">
    <w:name w:val="obg_caps_start"/>
    <w:basedOn w:val="DefaultParagraphFont"/>
    <w:rsid w:val="00A649AB"/>
  </w:style>
  <w:style w:type="character" w:customStyle="1" w:styleId="pmtermsel">
    <w:name w:val="pmtermsel"/>
    <w:basedOn w:val="DefaultParagraphFont"/>
    <w:rsid w:val="00A649AB"/>
  </w:style>
  <w:style w:type="character" w:customStyle="1" w:styleId="showipapr">
    <w:name w:val="show_ipapr"/>
    <w:basedOn w:val="DefaultParagraphFont"/>
    <w:rsid w:val="00A649AB"/>
  </w:style>
  <w:style w:type="character" w:customStyle="1" w:styleId="dnindex">
    <w:name w:val="dnindex"/>
    <w:basedOn w:val="DefaultParagraphFont"/>
    <w:rsid w:val="00A649AB"/>
  </w:style>
  <w:style w:type="character" w:customStyle="1" w:styleId="althead">
    <w:name w:val="althead"/>
    <w:basedOn w:val="DefaultParagraphFont"/>
    <w:rsid w:val="00A649AB"/>
  </w:style>
  <w:style w:type="character" w:customStyle="1" w:styleId="arbd1">
    <w:name w:val="arbd1"/>
    <w:basedOn w:val="DefaultParagraphFont"/>
    <w:rsid w:val="00A649AB"/>
  </w:style>
  <w:style w:type="character" w:customStyle="1" w:styleId="unx">
    <w:name w:val="unx"/>
    <w:basedOn w:val="DefaultParagraphFont"/>
    <w:rsid w:val="00A649AB"/>
  </w:style>
  <w:style w:type="character" w:customStyle="1" w:styleId="lrdctph">
    <w:name w:val="lr_dct_ph"/>
    <w:basedOn w:val="DefaultParagraphFont"/>
    <w:rsid w:val="00A649AB"/>
  </w:style>
  <w:style w:type="paragraph" w:customStyle="1" w:styleId="TxBr41p1">
    <w:name w:val="TxBr_41p1"/>
    <w:basedOn w:val="Normal"/>
    <w:qFormat/>
    <w:rsid w:val="00A649AB"/>
    <w:pPr>
      <w:tabs>
        <w:tab w:val="left" w:pos="204"/>
      </w:tabs>
      <w:autoSpaceDE w:val="0"/>
      <w:autoSpaceDN w:val="0"/>
      <w:adjustRightInd w:val="0"/>
      <w:spacing w:line="238" w:lineRule="atLeast"/>
      <w:jc w:val="both"/>
    </w:pPr>
    <w:rPr>
      <w:rFonts w:ascii="Times New Roman" w:eastAsia="Times New Roman" w:hAnsi="Times New Roman" w:cs="Times New Roman"/>
      <w:sz w:val="24"/>
    </w:rPr>
  </w:style>
  <w:style w:type="character" w:customStyle="1" w:styleId="style3Char0">
    <w:name w:val="style 3 Char"/>
    <w:rsid w:val="00A649AB"/>
    <w:rPr>
      <w:sz w:val="18"/>
      <w:szCs w:val="24"/>
      <w:lang w:val="en-US" w:eastAsia="en-US" w:bidi="ar-SA"/>
    </w:rPr>
  </w:style>
  <w:style w:type="paragraph" w:customStyle="1" w:styleId="003Cite">
    <w:name w:val="003Cite"/>
    <w:basedOn w:val="Normal"/>
    <w:qFormat/>
    <w:rsid w:val="00A649AB"/>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A649AB"/>
    <w:pPr>
      <w:jc w:val="both"/>
    </w:pPr>
    <w:rPr>
      <w:b/>
      <w:color w:val="000000"/>
      <w:u w:val="single"/>
    </w:rPr>
  </w:style>
  <w:style w:type="character" w:customStyle="1" w:styleId="NormalBoldChar">
    <w:name w:val="Normal + Bold Char"/>
    <w:aliases w:val="Double Underline Char"/>
    <w:basedOn w:val="DefaultParagraphFont"/>
    <w:link w:val="NormalBold"/>
    <w:rsid w:val="00A649AB"/>
    <w:rPr>
      <w:rFonts w:ascii="Georgia" w:eastAsiaTheme="minorHAnsi" w:hAnsi="Georgia" w:cs="Calibri"/>
      <w:b/>
      <w:color w:val="000000"/>
      <w:sz w:val="22"/>
      <w:szCs w:val="22"/>
      <w:u w:val="single"/>
    </w:rPr>
  </w:style>
  <w:style w:type="character" w:customStyle="1" w:styleId="BlockHeadingsChar1">
    <w:name w:val="Block Headings Char1"/>
    <w:rsid w:val="00A649AB"/>
    <w:rPr>
      <w:b/>
      <w:caps/>
    </w:rPr>
  </w:style>
  <w:style w:type="character" w:customStyle="1" w:styleId="FontStyle170">
    <w:name w:val="Font Style170"/>
    <w:uiPriority w:val="99"/>
    <w:rsid w:val="00A649AB"/>
    <w:rPr>
      <w:rFonts w:ascii="Bookman Old Style" w:hAnsi="Bookman Old Style" w:cs="Bookman Old Style"/>
      <w:sz w:val="16"/>
      <w:szCs w:val="16"/>
    </w:rPr>
  </w:style>
  <w:style w:type="character" w:customStyle="1" w:styleId="Styleunderline12pt">
    <w:name w:val="Style underline + 12 pt"/>
    <w:rsid w:val="00A649AB"/>
    <w:rPr>
      <w:rFonts w:ascii="Times New Roman" w:hAnsi="Times New Roman"/>
      <w:bCs/>
      <w:sz w:val="20"/>
      <w:u w:val="single"/>
    </w:rPr>
  </w:style>
  <w:style w:type="character" w:customStyle="1" w:styleId="StyleUnderlineChar19pt">
    <w:name w:val="Style Underline Char1 + 9 pt"/>
    <w:basedOn w:val="UnderlineChar1"/>
    <w:rsid w:val="00A649AB"/>
    <w:rPr>
      <w:rFonts w:ascii="Times New Roman" w:hAnsi="Times New Roman" w:hint="default"/>
      <w:b w:val="0"/>
      <w:bCs w:val="0"/>
      <w:sz w:val="20"/>
      <w:szCs w:val="24"/>
      <w:u w:val="single"/>
      <w:lang w:val="en-US" w:eastAsia="en-US" w:bidi="ar-SA"/>
    </w:rPr>
  </w:style>
  <w:style w:type="character" w:customStyle="1" w:styleId="StyleUnderlineChar19pt1">
    <w:name w:val="Style Underline Char1 + 9 pt1"/>
    <w:basedOn w:val="UnderlineChar1"/>
    <w:rsid w:val="00A649AB"/>
    <w:rPr>
      <w:rFonts w:ascii="Times New Roman" w:hAnsi="Times New Roman" w:hint="default"/>
      <w:b w:val="0"/>
      <w:bCs w:val="0"/>
      <w:sz w:val="20"/>
      <w:szCs w:val="24"/>
      <w:u w:val="single"/>
      <w:lang w:val="en-US" w:eastAsia="en-US" w:bidi="ar-SA"/>
    </w:rPr>
  </w:style>
  <w:style w:type="character" w:customStyle="1" w:styleId="StyleUnderlineChar9pt1">
    <w:name w:val="Style Underline Char + 9 pt1"/>
    <w:basedOn w:val="DefaultParagraphFont"/>
    <w:rsid w:val="00A649AB"/>
    <w:rPr>
      <w:rFonts w:ascii="Times New Roman" w:hAnsi="Times New Roman"/>
      <w:sz w:val="20"/>
      <w:u w:val="single"/>
      <w:lang w:val="en-US" w:eastAsia="en-US" w:bidi="ar-SA"/>
    </w:rPr>
  </w:style>
  <w:style w:type="paragraph" w:customStyle="1" w:styleId="StyleUnderline9pt10">
    <w:name w:val="Style Underline + 9 pt1"/>
    <w:rsid w:val="00A649AB"/>
    <w:rPr>
      <w:rFonts w:ascii="Times New Roman" w:eastAsia="SimSun" w:hAnsi="Times New Roman" w:cs="Times New Roman"/>
      <w:sz w:val="20"/>
      <w:szCs w:val="20"/>
      <w:u w:val="single"/>
    </w:rPr>
  </w:style>
  <w:style w:type="character" w:customStyle="1" w:styleId="Style9ptUnderline1">
    <w:name w:val="Style 9 pt Underline1"/>
    <w:rsid w:val="00A649AB"/>
    <w:rPr>
      <w:sz w:val="20"/>
      <w:u w:val="single"/>
    </w:rPr>
  </w:style>
  <w:style w:type="character" w:customStyle="1" w:styleId="StyleUnderlineChar19pt2">
    <w:name w:val="Style Underline Char1 + 9 pt2"/>
    <w:basedOn w:val="UnderlineChar1"/>
    <w:rsid w:val="00A649AB"/>
    <w:rPr>
      <w:rFonts w:ascii="Times New Roman" w:hAnsi="Times New Roman" w:hint="default"/>
      <w:b w:val="0"/>
      <w:bCs w:val="0"/>
      <w:sz w:val="20"/>
      <w:szCs w:val="24"/>
      <w:u w:val="single"/>
      <w:lang w:val="en-US" w:eastAsia="en-US" w:bidi="ar-SA"/>
    </w:rPr>
  </w:style>
  <w:style w:type="character" w:customStyle="1" w:styleId="StyleUnderlineChar19pt3">
    <w:name w:val="Style Underline Char1 + 9 pt3"/>
    <w:basedOn w:val="UnderlineChar1"/>
    <w:rsid w:val="00A649AB"/>
    <w:rPr>
      <w:rFonts w:ascii="Times New Roman" w:hAnsi="Times New Roman" w:hint="default"/>
      <w:b w:val="0"/>
      <w:bCs w:val="0"/>
      <w:sz w:val="20"/>
      <w:szCs w:val="24"/>
      <w:u w:val="single"/>
      <w:lang w:val="en-US" w:eastAsia="en-US" w:bidi="ar-SA"/>
    </w:rPr>
  </w:style>
  <w:style w:type="character" w:customStyle="1" w:styleId="StyleUnderlineChar19ptBorderSinglesolidlineAuto">
    <w:name w:val="Style Underline Char1 + 9 pt Border: : (Single solid line Auto  ..."/>
    <w:rsid w:val="00A649A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649AB"/>
    <w:rPr>
      <w:rFonts w:ascii="Times New Roman" w:hAnsi="Times New Roman"/>
      <w:b/>
      <w:bCs/>
      <w:sz w:val="20"/>
      <w:szCs w:val="24"/>
      <w:u w:val="single"/>
      <w:lang w:val="en-US" w:eastAsia="en-US" w:bidi="ar-SA"/>
    </w:rPr>
  </w:style>
  <w:style w:type="character" w:customStyle="1" w:styleId="content">
    <w:name w:val="content"/>
    <w:basedOn w:val="DefaultParagraphFont"/>
    <w:rsid w:val="00A649AB"/>
  </w:style>
  <w:style w:type="character" w:customStyle="1" w:styleId="tagCharCharCharChar">
    <w:name w:val="tag Char Char Char Char"/>
    <w:rsid w:val="00A649AB"/>
    <w:rPr>
      <w:rFonts w:ascii="Georgia" w:eastAsia="Calibri" w:hAnsi="Georgia" w:cs="Calibri"/>
      <w:b/>
      <w:sz w:val="24"/>
    </w:rPr>
  </w:style>
  <w:style w:type="character" w:customStyle="1" w:styleId="3">
    <w:name w:val="3"/>
    <w:rsid w:val="00A649A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649AB"/>
    <w:rPr>
      <w:rFonts w:cs="Arial"/>
      <w:b/>
      <w:bCs/>
      <w:iCs/>
      <w:szCs w:val="28"/>
      <w:lang w:val="en-US" w:eastAsia="en-US" w:bidi="ar-SA"/>
    </w:rPr>
  </w:style>
  <w:style w:type="paragraph" w:customStyle="1" w:styleId="EmphasisText">
    <w:name w:val="Emphasis Text"/>
    <w:basedOn w:val="UnderlinedText"/>
    <w:link w:val="EmphasisTextChar"/>
    <w:rsid w:val="00A649AB"/>
    <w:pPr>
      <w:spacing w:after="160" w:line="259" w:lineRule="auto"/>
    </w:pPr>
    <w:rPr>
      <w:rFonts w:ascii="Times New Roman" w:eastAsia="SimSun" w:hAnsi="Times New Roman" w:cs="Times New Roman"/>
      <w:u w:val="single"/>
    </w:rPr>
  </w:style>
  <w:style w:type="character" w:customStyle="1" w:styleId="EmphasisTextChar">
    <w:name w:val="Emphasis Text Char"/>
    <w:link w:val="EmphasisText"/>
    <w:rsid w:val="00A649AB"/>
    <w:rPr>
      <w:rFonts w:ascii="Times New Roman" w:eastAsia="SimSun" w:hAnsi="Times New Roman" w:cs="Times New Roman"/>
      <w:b/>
      <w:szCs w:val="22"/>
      <w:u w:val="single"/>
    </w:rPr>
  </w:style>
  <w:style w:type="character" w:customStyle="1" w:styleId="7">
    <w:name w:val="7"/>
    <w:rsid w:val="00A649AB"/>
    <w:rPr>
      <w:rFonts w:cs="Arial"/>
      <w:bCs/>
      <w:sz w:val="20"/>
      <w:u w:val="single"/>
      <w:lang w:val="en-US" w:eastAsia="en-US" w:bidi="ar-SA"/>
    </w:rPr>
  </w:style>
  <w:style w:type="character" w:customStyle="1" w:styleId="StyleUnderlineChar19pt4">
    <w:name w:val="Style Underline Char1 + 9 pt4"/>
    <w:basedOn w:val="UnderlineChar1"/>
    <w:rsid w:val="00A649AB"/>
    <w:rPr>
      <w:rFonts w:ascii="Times New Roman" w:hAnsi="Times New Roman" w:hint="default"/>
      <w:b w:val="0"/>
      <w:bCs w:val="0"/>
      <w:sz w:val="20"/>
      <w:szCs w:val="24"/>
      <w:u w:val="single"/>
      <w:lang w:val="en-US" w:eastAsia="en-US" w:bidi="ar-SA"/>
    </w:rPr>
  </w:style>
  <w:style w:type="character" w:customStyle="1" w:styleId="StyleUnderlineChar19ptBold1">
    <w:name w:val="Style Underline Char1 + 9 pt Bold1"/>
    <w:rsid w:val="00A649AB"/>
    <w:rPr>
      <w:rFonts w:ascii="Times New Roman" w:hAnsi="Times New Roman"/>
      <w:b/>
      <w:bCs/>
      <w:sz w:val="20"/>
      <w:szCs w:val="24"/>
      <w:u w:val="single"/>
      <w:lang w:val="en-US" w:eastAsia="en-US" w:bidi="ar-SA"/>
    </w:rPr>
  </w:style>
  <w:style w:type="character" w:customStyle="1" w:styleId="Style9ptUnderline3">
    <w:name w:val="Style 9 pt Underline3"/>
    <w:rsid w:val="00A649AB"/>
    <w:rPr>
      <w:sz w:val="20"/>
      <w:u w:val="single"/>
    </w:rPr>
  </w:style>
  <w:style w:type="character" w:customStyle="1" w:styleId="Style9ptUnderline4">
    <w:name w:val="Style 9 pt Underline4"/>
    <w:rsid w:val="00A649AB"/>
    <w:rPr>
      <w:sz w:val="20"/>
      <w:u w:val="single"/>
    </w:rPr>
  </w:style>
  <w:style w:type="character" w:customStyle="1" w:styleId="55">
    <w:name w:val="55"/>
    <w:rsid w:val="00A649AB"/>
    <w:rPr>
      <w:rFonts w:cs="Arial"/>
      <w:bCs/>
      <w:sz w:val="20"/>
      <w:u w:val="single"/>
      <w:lang w:val="en-US" w:eastAsia="en-US" w:bidi="ar-SA"/>
    </w:rPr>
  </w:style>
  <w:style w:type="character" w:customStyle="1" w:styleId="Styleunderline9ptBold">
    <w:name w:val="Style underline + 9 pt Bold"/>
    <w:rsid w:val="00A649AB"/>
    <w:rPr>
      <w:b/>
      <w:bCs/>
      <w:sz w:val="20"/>
      <w:u w:val="single"/>
    </w:rPr>
  </w:style>
  <w:style w:type="character" w:customStyle="1" w:styleId="StyleUnderliningChar9ptBold">
    <w:name w:val="Style Underlining Char + 9 pt Bold"/>
    <w:rsid w:val="00A649AB"/>
    <w:rPr>
      <w:rFonts w:ascii="Times New Roman" w:hAnsi="Times New Roman"/>
      <w:b/>
      <w:bCs/>
      <w:sz w:val="20"/>
      <w:szCs w:val="24"/>
      <w:u w:val="single"/>
      <w:lang w:val="en-US" w:eastAsia="en-US" w:bidi="ar-SA"/>
    </w:rPr>
  </w:style>
  <w:style w:type="character" w:customStyle="1" w:styleId="StyleUnderliningChar9pt">
    <w:name w:val="Style Underlining Char + 9 pt"/>
    <w:rsid w:val="00A649AB"/>
    <w:rPr>
      <w:rFonts w:ascii="Times New Roman" w:hAnsi="Times New Roman"/>
      <w:sz w:val="20"/>
      <w:szCs w:val="24"/>
      <w:u w:val="single"/>
      <w:lang w:val="en-US" w:eastAsia="en-US" w:bidi="ar-SA"/>
    </w:rPr>
  </w:style>
  <w:style w:type="character" w:customStyle="1" w:styleId="34">
    <w:name w:val="34"/>
    <w:rsid w:val="00A649AB"/>
    <w:rPr>
      <w:rFonts w:ascii="Times New Roman" w:hAnsi="Times New Roman" w:cs="Arial"/>
      <w:bCs/>
      <w:sz w:val="20"/>
      <w:u w:val="single"/>
      <w:lang w:val="en-US" w:eastAsia="en-US" w:bidi="ar-SA"/>
    </w:rPr>
  </w:style>
  <w:style w:type="character" w:customStyle="1" w:styleId="45">
    <w:name w:val="45"/>
    <w:rsid w:val="00A649AB"/>
    <w:rPr>
      <w:rFonts w:ascii="Times New Roman" w:hAnsi="Times New Roman" w:cs="Arial"/>
      <w:b/>
      <w:bCs/>
      <w:sz w:val="20"/>
      <w:u w:val="single"/>
      <w:lang w:val="en-US" w:eastAsia="en-US" w:bidi="ar-SA"/>
    </w:rPr>
  </w:style>
  <w:style w:type="character" w:customStyle="1" w:styleId="Style9ptUnderline5">
    <w:name w:val="Style 9 pt Underline5"/>
    <w:rsid w:val="00A649AB"/>
    <w:rPr>
      <w:rFonts w:ascii="Times New Roman" w:hAnsi="Times New Roman"/>
      <w:sz w:val="20"/>
      <w:u w:val="single"/>
    </w:rPr>
  </w:style>
  <w:style w:type="character" w:customStyle="1" w:styleId="Style9ptBoldUnderline2">
    <w:name w:val="Style 9 pt Bold Underline2"/>
    <w:rsid w:val="00A649A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649A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A649AB"/>
    <w:rPr>
      <w:sz w:val="20"/>
      <w:lang w:eastAsia="zh-CN"/>
    </w:rPr>
  </w:style>
  <w:style w:type="character" w:customStyle="1" w:styleId="StyleStyle49pt1Char">
    <w:name w:val="Style Style4 + 9 pt1 Char"/>
    <w:basedOn w:val="Style4Char"/>
    <w:link w:val="StyleStyle49pt1"/>
    <w:rsid w:val="00A649AB"/>
    <w:rPr>
      <w:rFonts w:ascii="Arial Narrow" w:eastAsia="Times New Roman" w:hAnsi="Arial Narrow"/>
      <w:sz w:val="20"/>
      <w:u w:val="single"/>
      <w:lang w:eastAsia="zh-CN"/>
    </w:rPr>
  </w:style>
  <w:style w:type="paragraph" w:customStyle="1" w:styleId="StyleStyle49ptBold1">
    <w:name w:val="Style Style4 + 9 pt Bold1"/>
    <w:basedOn w:val="Style4"/>
    <w:link w:val="StyleStyle49ptBold1Char"/>
    <w:rsid w:val="00A649AB"/>
    <w:rPr>
      <w:rFonts w:eastAsiaTheme="minorHAnsi"/>
      <w:b/>
      <w:bCs/>
    </w:rPr>
  </w:style>
  <w:style w:type="character" w:customStyle="1" w:styleId="StyleStyle49ptBold1Char">
    <w:name w:val="Style Style4 + 9 pt Bold1 Char"/>
    <w:link w:val="StyleStyle49ptBold1"/>
    <w:rsid w:val="00A649AB"/>
    <w:rPr>
      <w:rFonts w:ascii="Arial Narrow" w:eastAsiaTheme="minorHAnsi" w:hAnsi="Arial Narrow"/>
      <w:b/>
      <w:bCs/>
      <w:u w:val="single"/>
    </w:rPr>
  </w:style>
  <w:style w:type="paragraph" w:customStyle="1" w:styleId="StyleStyle49pt2">
    <w:name w:val="Style Style4 + 9 pt2"/>
    <w:basedOn w:val="Style4"/>
    <w:link w:val="StyleStyle49pt2Char"/>
    <w:rsid w:val="00A649AB"/>
    <w:rPr>
      <w:sz w:val="20"/>
      <w:lang w:eastAsia="zh-CN"/>
    </w:rPr>
  </w:style>
  <w:style w:type="character" w:customStyle="1" w:styleId="StyleStyle49pt2Char">
    <w:name w:val="Style Style4 + 9 pt2 Char"/>
    <w:basedOn w:val="Style4Char"/>
    <w:link w:val="StyleStyle49pt2"/>
    <w:rsid w:val="00A649AB"/>
    <w:rPr>
      <w:rFonts w:ascii="Arial Narrow" w:eastAsia="Times New Roman" w:hAnsi="Arial Narrow"/>
      <w:sz w:val="20"/>
      <w:u w:val="single"/>
      <w:lang w:eastAsia="zh-CN"/>
    </w:rPr>
  </w:style>
  <w:style w:type="paragraph" w:customStyle="1" w:styleId="StyleStyle49ptBold2">
    <w:name w:val="Style Style4 + 9 pt Bold2"/>
    <w:basedOn w:val="Style4"/>
    <w:link w:val="StyleStyle49ptBold2Char"/>
    <w:rsid w:val="00A649AB"/>
    <w:rPr>
      <w:rFonts w:eastAsiaTheme="minorHAnsi"/>
      <w:b/>
      <w:bCs/>
    </w:rPr>
  </w:style>
  <w:style w:type="character" w:customStyle="1" w:styleId="StyleStyle49ptBold2Char">
    <w:name w:val="Style Style4 + 9 pt Bold2 Char"/>
    <w:link w:val="StyleStyle49ptBold2"/>
    <w:rsid w:val="00A649AB"/>
    <w:rPr>
      <w:rFonts w:ascii="Arial Narrow" w:eastAsiaTheme="minorHAnsi" w:hAnsi="Arial Narrow"/>
      <w:b/>
      <w:bCs/>
      <w:u w:val="single"/>
    </w:rPr>
  </w:style>
  <w:style w:type="character" w:customStyle="1" w:styleId="23">
    <w:name w:val="23"/>
    <w:rsid w:val="00A649AB"/>
    <w:rPr>
      <w:rFonts w:ascii="Times New Roman" w:hAnsi="Times New Roman" w:cs="Arial"/>
      <w:bCs/>
      <w:sz w:val="20"/>
      <w:u w:val="single"/>
      <w:lang w:val="en-US" w:eastAsia="en-US" w:bidi="ar-SA"/>
    </w:rPr>
  </w:style>
  <w:style w:type="character" w:customStyle="1" w:styleId="33">
    <w:name w:val="33"/>
    <w:rsid w:val="00A649AB"/>
    <w:rPr>
      <w:rFonts w:ascii="Times New Roman" w:hAnsi="Times New Roman" w:cs="Arial"/>
      <w:b/>
      <w:bCs/>
      <w:sz w:val="20"/>
      <w:u w:val="single"/>
      <w:lang w:val="en-US" w:eastAsia="en-US" w:bidi="ar-SA"/>
    </w:rPr>
  </w:style>
  <w:style w:type="character" w:customStyle="1" w:styleId="StyleArialNarrow9pt">
    <w:name w:val="Style Arial Narrow 9 pt"/>
    <w:rsid w:val="00A649AB"/>
    <w:rPr>
      <w:rFonts w:ascii="Times New Roman" w:hAnsi="Times New Roman"/>
      <w:sz w:val="20"/>
    </w:rPr>
  </w:style>
  <w:style w:type="paragraph" w:customStyle="1" w:styleId="CiteBody">
    <w:name w:val="Cite Body"/>
    <w:basedOn w:val="Normal"/>
    <w:link w:val="CiteBodyChar"/>
    <w:qFormat/>
    <w:rsid w:val="00A649AB"/>
    <w:rPr>
      <w:rFonts w:eastAsia="Calibri"/>
      <w:szCs w:val="16"/>
    </w:rPr>
  </w:style>
  <w:style w:type="paragraph" w:customStyle="1" w:styleId="CiteBold">
    <w:name w:val="Cite Bold"/>
    <w:basedOn w:val="CiteBody"/>
    <w:link w:val="CiteBoldChar"/>
    <w:qFormat/>
    <w:rsid w:val="00A649AB"/>
    <w:rPr>
      <w:b/>
    </w:rPr>
  </w:style>
  <w:style w:type="character" w:customStyle="1" w:styleId="CiteBodyChar">
    <w:name w:val="Cite Body Char"/>
    <w:link w:val="CiteBody"/>
    <w:rsid w:val="00A649AB"/>
    <w:rPr>
      <w:rFonts w:ascii="Georgia" w:eastAsia="Calibri" w:hAnsi="Georgia" w:cs="Calibri"/>
      <w:sz w:val="22"/>
      <w:szCs w:val="16"/>
    </w:rPr>
  </w:style>
  <w:style w:type="character" w:customStyle="1" w:styleId="CiteBoldChar">
    <w:name w:val="Cite Bold Char"/>
    <w:link w:val="CiteBold"/>
    <w:rsid w:val="00A649AB"/>
    <w:rPr>
      <w:rFonts w:ascii="Georgia" w:eastAsia="Calibri" w:hAnsi="Georgia" w:cs="Calibri"/>
      <w:b/>
      <w:sz w:val="22"/>
      <w:szCs w:val="16"/>
    </w:rPr>
  </w:style>
  <w:style w:type="paragraph" w:customStyle="1" w:styleId="StyleCardBody11ptUnderline">
    <w:name w:val="Style Card Body + 11 pt Underline"/>
    <w:basedOn w:val="CardBody0"/>
    <w:link w:val="StyleCardBody11ptUnderlineChar"/>
    <w:rsid w:val="00A649AB"/>
    <w:rPr>
      <w:rFonts w:eastAsia="Calibri"/>
      <w:sz w:val="20"/>
      <w:u w:val="single"/>
    </w:rPr>
  </w:style>
  <w:style w:type="character" w:customStyle="1" w:styleId="StyleCardBody11ptUnderlineChar">
    <w:name w:val="Style Card Body + 11 pt Underline Char"/>
    <w:link w:val="StyleCardBody11ptUnderline"/>
    <w:rsid w:val="00A649AB"/>
    <w:rPr>
      <w:rFonts w:ascii="Georgia" w:eastAsia="Calibri" w:hAnsi="Georgia" w:cs="Calibri"/>
      <w:sz w:val="20"/>
      <w:szCs w:val="22"/>
      <w:u w:val="single"/>
    </w:rPr>
  </w:style>
  <w:style w:type="paragraph" w:customStyle="1" w:styleId="StyleStyle49pt4">
    <w:name w:val="Style Style4 + 9 pt4"/>
    <w:basedOn w:val="Style4"/>
    <w:link w:val="StyleStyle49pt4Char"/>
    <w:rsid w:val="00A649AB"/>
    <w:rPr>
      <w:sz w:val="20"/>
      <w:lang w:eastAsia="zh-CN"/>
    </w:rPr>
  </w:style>
  <w:style w:type="character" w:customStyle="1" w:styleId="StyleStyle49pt4Char">
    <w:name w:val="Style Style4 + 9 pt4 Char"/>
    <w:basedOn w:val="Style4Char"/>
    <w:link w:val="StyleStyle49pt4"/>
    <w:rsid w:val="00A649AB"/>
    <w:rPr>
      <w:rFonts w:ascii="Arial Narrow" w:eastAsia="Times New Roman" w:hAnsi="Arial Narrow"/>
      <w:sz w:val="20"/>
      <w:u w:val="single"/>
      <w:lang w:eastAsia="zh-CN"/>
    </w:rPr>
  </w:style>
  <w:style w:type="paragraph" w:customStyle="1" w:styleId="StyleStyle49ptBold4">
    <w:name w:val="Style Style4 + 9 pt Bold4"/>
    <w:basedOn w:val="Style4"/>
    <w:link w:val="StyleStyle49ptBold4Char"/>
    <w:rsid w:val="00A649AB"/>
    <w:rPr>
      <w:rFonts w:eastAsiaTheme="minorHAnsi"/>
      <w:b/>
      <w:bCs/>
    </w:rPr>
  </w:style>
  <w:style w:type="character" w:customStyle="1" w:styleId="StyleStyle49ptBold4Char">
    <w:name w:val="Style Style4 + 9 pt Bold4 Char"/>
    <w:link w:val="StyleStyle49ptBold4"/>
    <w:rsid w:val="00A649AB"/>
    <w:rPr>
      <w:rFonts w:ascii="Arial Narrow" w:eastAsiaTheme="minorHAnsi" w:hAnsi="Arial Narrow"/>
      <w:b/>
      <w:bCs/>
      <w:u w:val="single"/>
    </w:rPr>
  </w:style>
  <w:style w:type="character" w:customStyle="1" w:styleId="StyleUnderlineCharChar9pt2">
    <w:name w:val="Style Underline Char Char + 9 pt2"/>
    <w:basedOn w:val="DefaultParagraphFont"/>
    <w:rsid w:val="00A649A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649A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649AB"/>
    <w:rPr>
      <w:b/>
      <w:bCs/>
      <w:sz w:val="20"/>
      <w:u w:val="single"/>
      <w:bdr w:val="single" w:sz="4" w:space="0" w:color="auto"/>
    </w:rPr>
  </w:style>
  <w:style w:type="character" w:customStyle="1" w:styleId="Style9ptUnderline7">
    <w:name w:val="Style 9 pt Underline7"/>
    <w:rsid w:val="00A649AB"/>
    <w:rPr>
      <w:sz w:val="20"/>
      <w:u w:val="single"/>
    </w:rPr>
  </w:style>
  <w:style w:type="character" w:customStyle="1" w:styleId="Style9ptBoldUnderline3">
    <w:name w:val="Style 9 pt Bold Underline3"/>
    <w:rsid w:val="00A649AB"/>
    <w:rPr>
      <w:b/>
      <w:bCs/>
      <w:sz w:val="20"/>
      <w:u w:val="single"/>
    </w:rPr>
  </w:style>
  <w:style w:type="character" w:customStyle="1" w:styleId="Style9ptUnderline8">
    <w:name w:val="Style 9 pt Underline8"/>
    <w:rsid w:val="00A649AB"/>
    <w:rPr>
      <w:sz w:val="20"/>
      <w:u w:val="single"/>
    </w:rPr>
  </w:style>
  <w:style w:type="paragraph" w:customStyle="1" w:styleId="StyleStyle49pt5">
    <w:name w:val="Style Style4 + 9 pt5"/>
    <w:basedOn w:val="Style4"/>
    <w:link w:val="StyleStyle49pt5Char"/>
    <w:rsid w:val="00A649AB"/>
    <w:rPr>
      <w:sz w:val="20"/>
      <w:lang w:eastAsia="zh-CN"/>
    </w:rPr>
  </w:style>
  <w:style w:type="character" w:customStyle="1" w:styleId="StyleStyle49pt5Char">
    <w:name w:val="Style Style4 + 9 pt5 Char"/>
    <w:basedOn w:val="Style4Char"/>
    <w:link w:val="StyleStyle49pt5"/>
    <w:rsid w:val="00A649AB"/>
    <w:rPr>
      <w:rFonts w:ascii="Arial Narrow" w:eastAsia="Times New Roman" w:hAnsi="Arial Narrow"/>
      <w:sz w:val="20"/>
      <w:u w:val="single"/>
      <w:lang w:eastAsia="zh-CN"/>
    </w:rPr>
  </w:style>
  <w:style w:type="character" w:customStyle="1" w:styleId="66">
    <w:name w:val="66"/>
    <w:rsid w:val="00A649AB"/>
    <w:rPr>
      <w:rFonts w:cs="Arial"/>
      <w:bCs/>
      <w:sz w:val="20"/>
      <w:u w:val="single"/>
      <w:lang w:val="en-US" w:eastAsia="en-US" w:bidi="ar-SA"/>
    </w:rPr>
  </w:style>
  <w:style w:type="character" w:customStyle="1" w:styleId="Style9ptUnderline9">
    <w:name w:val="Style 9 pt Underline9"/>
    <w:rsid w:val="00A649AB"/>
    <w:rPr>
      <w:sz w:val="20"/>
      <w:u w:val="single"/>
    </w:rPr>
  </w:style>
  <w:style w:type="paragraph" w:customStyle="1" w:styleId="StyleStyle49ptBold5">
    <w:name w:val="Style Style4 + 9 pt Bold5"/>
    <w:basedOn w:val="Style4"/>
    <w:link w:val="StyleStyle49ptBold5Char"/>
    <w:rsid w:val="00A649AB"/>
    <w:rPr>
      <w:rFonts w:eastAsiaTheme="minorHAnsi"/>
      <w:b/>
      <w:bCs/>
    </w:rPr>
  </w:style>
  <w:style w:type="character" w:customStyle="1" w:styleId="StyleStyle49ptBold5Char">
    <w:name w:val="Style Style4 + 9 pt Bold5 Char"/>
    <w:link w:val="StyleStyle49ptBold5"/>
    <w:rsid w:val="00A649AB"/>
    <w:rPr>
      <w:rFonts w:ascii="Arial Narrow" w:eastAsiaTheme="minorHAnsi" w:hAnsi="Arial Narrow"/>
      <w:b/>
      <w:bCs/>
      <w:u w:val="single"/>
    </w:rPr>
  </w:style>
  <w:style w:type="character" w:customStyle="1" w:styleId="Style9ptBoldUnderline4">
    <w:name w:val="Style 9 pt Bold Underline4"/>
    <w:rsid w:val="00A649AB"/>
    <w:rPr>
      <w:b/>
      <w:bCs/>
      <w:sz w:val="20"/>
      <w:u w:val="single"/>
    </w:rPr>
  </w:style>
  <w:style w:type="paragraph" w:customStyle="1" w:styleId="StyleStyle49pt7">
    <w:name w:val="Style Style4 + 9 pt7"/>
    <w:basedOn w:val="Style4"/>
    <w:link w:val="StyleStyle49pt7Char"/>
    <w:rsid w:val="00A649AB"/>
    <w:rPr>
      <w:sz w:val="20"/>
      <w:lang w:eastAsia="zh-CN"/>
    </w:rPr>
  </w:style>
  <w:style w:type="character" w:customStyle="1" w:styleId="StyleStyle49pt7Char">
    <w:name w:val="Style Style4 + 9 pt7 Char"/>
    <w:basedOn w:val="Style4Char"/>
    <w:link w:val="StyleStyle49pt7"/>
    <w:rsid w:val="00A649AB"/>
    <w:rPr>
      <w:rFonts w:ascii="Arial Narrow" w:eastAsia="Times New Roman" w:hAnsi="Arial Narrow"/>
      <w:sz w:val="20"/>
      <w:u w:val="single"/>
      <w:lang w:eastAsia="zh-CN"/>
    </w:rPr>
  </w:style>
  <w:style w:type="character" w:customStyle="1" w:styleId="titleblue14">
    <w:name w:val="titleblue14"/>
    <w:basedOn w:val="DefaultParagraphFont"/>
    <w:rsid w:val="00A649AB"/>
  </w:style>
  <w:style w:type="paragraph" w:customStyle="1" w:styleId="FONT7">
    <w:name w:val="FONT 7"/>
    <w:qFormat/>
    <w:rsid w:val="00A649AB"/>
    <w:rPr>
      <w:rFonts w:ascii="Times New Roman" w:eastAsia="SimSun" w:hAnsi="Times New Roman" w:cs="Arial"/>
      <w:bCs/>
      <w:iCs/>
      <w:sz w:val="14"/>
      <w:szCs w:val="28"/>
    </w:rPr>
  </w:style>
  <w:style w:type="paragraph" w:customStyle="1" w:styleId="StyleStyle49pt8">
    <w:name w:val="Style Style4 + 9 pt8"/>
    <w:basedOn w:val="Style4"/>
    <w:rsid w:val="00A649AB"/>
    <w:rPr>
      <w:rFonts w:eastAsiaTheme="minorHAnsi"/>
    </w:rPr>
  </w:style>
  <w:style w:type="paragraph" w:customStyle="1" w:styleId="StyleHeading2Underline">
    <w:name w:val="Style Heading 2 + Underline"/>
    <w:basedOn w:val="Heading2"/>
    <w:link w:val="StyleHeading2UnderlineChar"/>
    <w:rsid w:val="00A649AB"/>
    <w:pPr>
      <w:tabs>
        <w:tab w:val="right" w:leader="dot" w:pos="9360"/>
      </w:tabs>
      <w:spacing w:before="240" w:after="240"/>
      <w:ind w:left="-900" w:right="-900"/>
    </w:pPr>
    <w:rPr>
      <w:rFonts w:eastAsia="Times New Roman" w:cs="Times New Roman"/>
      <w:bCs w:val="0"/>
      <w:caps/>
      <w:sz w:val="24"/>
      <w:u w:val="single"/>
    </w:rPr>
  </w:style>
  <w:style w:type="character" w:customStyle="1" w:styleId="StyleHeading2UnderlineChar">
    <w:name w:val="Style Heading 2 + Underline Char"/>
    <w:link w:val="StyleHeading2Underline"/>
    <w:rsid w:val="00A649AB"/>
    <w:rPr>
      <w:rFonts w:ascii="Georgia" w:eastAsia="Times New Roman" w:hAnsi="Georgia" w:cs="Times New Roman"/>
      <w:b/>
      <w:bCs/>
      <w:caps/>
      <w:szCs w:val="26"/>
      <w:u w:val="single"/>
    </w:rPr>
  </w:style>
  <w:style w:type="paragraph" w:customStyle="1" w:styleId="StyleCardText11ptBoldUnderline">
    <w:name w:val="Style Card Text + 11 pt Bold Underline"/>
    <w:link w:val="StyleCardText11ptBoldUnderlineChar"/>
    <w:rsid w:val="00A649AB"/>
    <w:pPr>
      <w:spacing w:after="200" w:line="276" w:lineRule="auto"/>
    </w:pPr>
    <w:rPr>
      <w:rFonts w:eastAsia="Calibri"/>
      <w:b/>
      <w:bCs/>
      <w:sz w:val="22"/>
      <w:u w:val="single"/>
    </w:rPr>
  </w:style>
  <w:style w:type="character" w:customStyle="1" w:styleId="StyleCardText11ptBoldUnderlineChar">
    <w:name w:val="Style Card Text + 11 pt Bold Underline Char"/>
    <w:link w:val="StyleCardText11ptBoldUnderline"/>
    <w:rsid w:val="00A649AB"/>
    <w:rPr>
      <w:rFonts w:eastAsia="Calibri"/>
      <w:b/>
      <w:bCs/>
      <w:sz w:val="22"/>
      <w:u w:val="single"/>
    </w:rPr>
  </w:style>
  <w:style w:type="paragraph" w:customStyle="1" w:styleId="StyleStyle49ptBold6">
    <w:name w:val="Style Style4 + 9 pt Bold6"/>
    <w:basedOn w:val="Style4"/>
    <w:link w:val="StyleStyle49ptBold6Char"/>
    <w:rsid w:val="00A649AB"/>
    <w:rPr>
      <w:rFonts w:eastAsiaTheme="minorHAnsi"/>
      <w:b/>
      <w:bCs/>
    </w:rPr>
  </w:style>
  <w:style w:type="character" w:customStyle="1" w:styleId="StyleStyle49ptBold6Char">
    <w:name w:val="Style Style4 + 9 pt Bold6 Char"/>
    <w:link w:val="StyleStyle49ptBold6"/>
    <w:rsid w:val="00A649AB"/>
    <w:rPr>
      <w:rFonts w:ascii="Arial Narrow" w:eastAsiaTheme="minorHAnsi" w:hAnsi="Arial Narrow"/>
      <w:b/>
      <w:bCs/>
      <w:u w:val="single"/>
    </w:rPr>
  </w:style>
  <w:style w:type="paragraph" w:customStyle="1" w:styleId="StyleCircled11pt">
    <w:name w:val="Style Circled + 11 pt"/>
    <w:basedOn w:val="Circled"/>
    <w:link w:val="StyleCircled11ptChar"/>
    <w:qFormat/>
    <w:rsid w:val="00A649AB"/>
    <w:rPr>
      <w:rFonts w:asciiTheme="minorHAnsi" w:eastAsia="Calibri" w:hint="default"/>
      <w:bCs/>
      <w:szCs w:val="24"/>
      <w:lang w:eastAsia="en-US"/>
    </w:rPr>
  </w:style>
  <w:style w:type="character" w:customStyle="1" w:styleId="StyleCircled11ptChar">
    <w:name w:val="Style Circled + 11 pt Char"/>
    <w:link w:val="StyleCircled11pt"/>
    <w:rsid w:val="00A649AB"/>
    <w:rPr>
      <w:rFonts w:eastAsia="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A649AB"/>
    <w:rPr>
      <w:rFonts w:asciiTheme="minorHAnsi" w:eastAsia="Calibri" w:hint="default"/>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649AB"/>
    <w:rPr>
      <w:rFonts w:eastAsia="Calibri"/>
      <w:b/>
      <w:bCs/>
      <w:u w:val="single"/>
      <w:bdr w:val="single" w:sz="4" w:space="0" w:color="auto"/>
    </w:rPr>
  </w:style>
  <w:style w:type="character" w:customStyle="1" w:styleId="StyleUnderlineCharChar9pt3">
    <w:name w:val="Style Underline Char Char + 9 pt3"/>
    <w:basedOn w:val="DefaultParagraphFont"/>
    <w:rsid w:val="00A649A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649AB"/>
    <w:rPr>
      <w:sz w:val="20"/>
      <w:u w:val="single"/>
    </w:rPr>
  </w:style>
  <w:style w:type="character" w:customStyle="1" w:styleId="BoldandUnderlineChar2CharCharChar">
    <w:name w:val="Bold and Underline Char2 Char Char Char"/>
    <w:link w:val="BoldandUnderlineChar2CharChar"/>
    <w:rsid w:val="00A649AB"/>
    <w:rPr>
      <w:b/>
      <w:u w:val="single"/>
    </w:rPr>
  </w:style>
  <w:style w:type="paragraph" w:customStyle="1" w:styleId="textboldChar">
    <w:name w:val="text bold Char"/>
    <w:basedOn w:val="Normal"/>
    <w:link w:val="textboldCharChar"/>
    <w:rsid w:val="00A649AB"/>
    <w:pPr>
      <w:ind w:left="720"/>
    </w:pPr>
    <w:rPr>
      <w:rFonts w:eastAsia="Calibri"/>
      <w:b/>
      <w:sz w:val="24"/>
      <w:u w:val="thick"/>
    </w:rPr>
  </w:style>
  <w:style w:type="character" w:customStyle="1" w:styleId="textboldCharChar">
    <w:name w:val="text bold Char Char"/>
    <w:link w:val="textboldChar"/>
    <w:rsid w:val="00A649AB"/>
    <w:rPr>
      <w:rFonts w:ascii="Georgia" w:eastAsia="Calibri" w:hAnsi="Georgia" w:cs="Calibri"/>
      <w:b/>
      <w:szCs w:val="22"/>
      <w:u w:val="thick"/>
    </w:rPr>
  </w:style>
  <w:style w:type="character" w:customStyle="1" w:styleId="snapnoshots">
    <w:name w:val="snap_noshots"/>
    <w:basedOn w:val="DefaultParagraphFont"/>
    <w:rsid w:val="00A649AB"/>
  </w:style>
  <w:style w:type="character" w:customStyle="1" w:styleId="cnbcsbhdcomp">
    <w:name w:val="cnbc_sbhd_comp"/>
    <w:rsid w:val="00A649AB"/>
  </w:style>
  <w:style w:type="character" w:customStyle="1" w:styleId="blox-headline">
    <w:name w:val="blox-headline"/>
    <w:rsid w:val="00A649AB"/>
  </w:style>
  <w:style w:type="character" w:customStyle="1" w:styleId="Heading2CharCharCharCharCharChar1CharChar">
    <w:name w:val="Heading 2 Char Char Char Char Char Char1 Char Char"/>
    <w:basedOn w:val="DefaultParagraphFont"/>
    <w:uiPriority w:val="99"/>
    <w:rsid w:val="00A649AB"/>
    <w:rPr>
      <w:rFonts w:cs="Arial"/>
      <w:b/>
      <w:bCs/>
      <w:iCs/>
      <w:sz w:val="28"/>
      <w:lang w:val="en-US" w:eastAsia="en-US"/>
    </w:rPr>
  </w:style>
  <w:style w:type="character" w:customStyle="1" w:styleId="postsubtitle">
    <w:name w:val="post_subtitle"/>
    <w:basedOn w:val="DefaultParagraphFont"/>
    <w:rsid w:val="00A649AB"/>
  </w:style>
  <w:style w:type="character" w:customStyle="1" w:styleId="NoterefInText">
    <w:name w:val="_NoterefInText"/>
    <w:uiPriority w:val="99"/>
    <w:rsid w:val="00A649AB"/>
    <w:rPr>
      <w:rFonts w:cs="New Baskerville"/>
      <w:color w:val="000000"/>
    </w:rPr>
  </w:style>
  <w:style w:type="character" w:customStyle="1" w:styleId="postauthor">
    <w:name w:val="postauthor"/>
    <w:basedOn w:val="DefaultParagraphFont"/>
    <w:rsid w:val="00A649AB"/>
  </w:style>
  <w:style w:type="paragraph" w:customStyle="1" w:styleId="notes-source-hasnotes">
    <w:name w:val="notes-source-hasnotes"/>
    <w:basedOn w:val="Normal"/>
    <w:qFormat/>
    <w:rsid w:val="00A649AB"/>
    <w:pPr>
      <w:spacing w:before="100" w:beforeAutospacing="1" w:after="100" w:afterAutospacing="1"/>
    </w:pPr>
    <w:rPr>
      <w:rFonts w:ascii="Times" w:hAnsi="Times"/>
      <w:sz w:val="20"/>
      <w:szCs w:val="20"/>
    </w:rPr>
  </w:style>
  <w:style w:type="character" w:customStyle="1" w:styleId="span">
    <w:name w:val="span"/>
    <w:basedOn w:val="DefaultParagraphFont"/>
    <w:rsid w:val="00A649AB"/>
  </w:style>
  <w:style w:type="character" w:customStyle="1" w:styleId="thirdparty-logo">
    <w:name w:val="thirdparty-logo"/>
    <w:basedOn w:val="DefaultParagraphFont"/>
    <w:rsid w:val="00A649AB"/>
  </w:style>
  <w:style w:type="paragraph" w:customStyle="1" w:styleId="articlemeta">
    <w:name w:val="articlemeta"/>
    <w:basedOn w:val="Normal"/>
    <w:qFormat/>
    <w:rsid w:val="00A649AB"/>
    <w:pPr>
      <w:spacing w:before="100" w:beforeAutospacing="1" w:after="100" w:afterAutospacing="1"/>
    </w:pPr>
    <w:rPr>
      <w:rFonts w:ascii="Times" w:hAnsi="Times"/>
      <w:sz w:val="20"/>
      <w:szCs w:val="20"/>
    </w:rPr>
  </w:style>
  <w:style w:type="character" w:customStyle="1" w:styleId="vcard">
    <w:name w:val="vcard"/>
    <w:basedOn w:val="DefaultParagraphFont"/>
    <w:rsid w:val="00A649AB"/>
  </w:style>
  <w:style w:type="character" w:customStyle="1" w:styleId="print-footnote">
    <w:name w:val="print-footnote"/>
    <w:basedOn w:val="DefaultParagraphFont"/>
    <w:rsid w:val="00A649AB"/>
  </w:style>
  <w:style w:type="character" w:customStyle="1" w:styleId="datestring">
    <w:name w:val="datestring"/>
    <w:basedOn w:val="DefaultParagraphFont"/>
    <w:rsid w:val="00A649AB"/>
  </w:style>
  <w:style w:type="paragraph" w:customStyle="1" w:styleId="left">
    <w:name w:val="left"/>
    <w:basedOn w:val="Normal"/>
    <w:qFormat/>
    <w:rsid w:val="00A649AB"/>
    <w:pPr>
      <w:spacing w:before="100" w:beforeAutospacing="1" w:after="100" w:afterAutospacing="1"/>
    </w:pPr>
    <w:rPr>
      <w:rFonts w:ascii="Times" w:hAnsi="Times"/>
      <w:sz w:val="20"/>
      <w:szCs w:val="20"/>
    </w:rPr>
  </w:style>
  <w:style w:type="paragraph" w:customStyle="1" w:styleId="right">
    <w:name w:val="right"/>
    <w:basedOn w:val="Normal"/>
    <w:qFormat/>
    <w:rsid w:val="00A649AB"/>
    <w:pPr>
      <w:spacing w:before="100" w:beforeAutospacing="1" w:after="100" w:afterAutospacing="1"/>
    </w:pPr>
    <w:rPr>
      <w:rFonts w:ascii="Times" w:hAnsi="Times"/>
      <w:sz w:val="20"/>
      <w:szCs w:val="20"/>
    </w:rPr>
  </w:style>
  <w:style w:type="character" w:customStyle="1" w:styleId="gptad">
    <w:name w:val="gptad"/>
    <w:basedOn w:val="DefaultParagraphFont"/>
    <w:rsid w:val="00A649AB"/>
  </w:style>
  <w:style w:type="paragraph" w:customStyle="1" w:styleId="creditpostedmodified">
    <w:name w:val="credit_posted_modified"/>
    <w:basedOn w:val="Normal"/>
    <w:qFormat/>
    <w:rsid w:val="00A649AB"/>
    <w:pPr>
      <w:spacing w:before="100" w:beforeAutospacing="1" w:after="100" w:afterAutospacing="1"/>
    </w:pPr>
    <w:rPr>
      <w:rFonts w:ascii="Times" w:hAnsi="Times"/>
      <w:sz w:val="20"/>
      <w:szCs w:val="20"/>
    </w:rPr>
  </w:style>
  <w:style w:type="character" w:customStyle="1" w:styleId="creditline">
    <w:name w:val="creditline"/>
    <w:basedOn w:val="DefaultParagraphFont"/>
    <w:rsid w:val="00A649AB"/>
  </w:style>
  <w:style w:type="character" w:customStyle="1" w:styleId="grd">
    <w:name w:val="grd"/>
    <w:basedOn w:val="DefaultParagraphFont"/>
    <w:rsid w:val="00A649AB"/>
  </w:style>
  <w:style w:type="paragraph" w:customStyle="1" w:styleId="hs-text-container">
    <w:name w:val="hs-text-container"/>
    <w:basedOn w:val="Normal"/>
    <w:qFormat/>
    <w:rsid w:val="00A649AB"/>
    <w:pPr>
      <w:spacing w:before="100" w:beforeAutospacing="1" w:after="100" w:afterAutospacing="1"/>
    </w:pPr>
    <w:rPr>
      <w:rFonts w:ascii="Times" w:hAnsi="Times"/>
      <w:sz w:val="20"/>
      <w:szCs w:val="20"/>
    </w:rPr>
  </w:style>
  <w:style w:type="character" w:customStyle="1" w:styleId="changed">
    <w:name w:val="changed"/>
    <w:basedOn w:val="DefaultParagraphFont"/>
    <w:rsid w:val="00A649AB"/>
  </w:style>
  <w:style w:type="character" w:customStyle="1" w:styleId="article-author-name">
    <w:name w:val="article-author-name"/>
    <w:basedOn w:val="DefaultParagraphFont"/>
    <w:rsid w:val="00A649AB"/>
  </w:style>
  <w:style w:type="character" w:customStyle="1" w:styleId="bioexcerpt">
    <w:name w:val="bio_excerpt"/>
    <w:basedOn w:val="DefaultParagraphFont"/>
    <w:rsid w:val="00A649AB"/>
  </w:style>
  <w:style w:type="character" w:customStyle="1" w:styleId="commentcount">
    <w:name w:val="comment_count"/>
    <w:basedOn w:val="DefaultParagraphFont"/>
    <w:rsid w:val="00A649AB"/>
  </w:style>
  <w:style w:type="character" w:customStyle="1" w:styleId="searchtermshighlighted">
    <w:name w:val="searchtermshighlighted"/>
    <w:basedOn w:val="DefaultParagraphFont"/>
    <w:rsid w:val="00A649AB"/>
  </w:style>
  <w:style w:type="character" w:customStyle="1" w:styleId="contributornametrigger">
    <w:name w:val="contributornametrigger"/>
    <w:basedOn w:val="DefaultParagraphFont"/>
    <w:rsid w:val="00A649AB"/>
  </w:style>
  <w:style w:type="character" w:customStyle="1" w:styleId="bylinepipe">
    <w:name w:val="bylinepipe"/>
    <w:basedOn w:val="DefaultParagraphFont"/>
    <w:rsid w:val="00A649AB"/>
  </w:style>
  <w:style w:type="character" w:customStyle="1" w:styleId="lucenesearchresulturlb">
    <w:name w:val="lucene_search_result_url_b"/>
    <w:basedOn w:val="DefaultParagraphFont"/>
    <w:rsid w:val="00A649AB"/>
  </w:style>
  <w:style w:type="character" w:customStyle="1" w:styleId="faculty-title">
    <w:name w:val="faculty-title"/>
    <w:basedOn w:val="DefaultParagraphFont"/>
    <w:rsid w:val="00A649AB"/>
  </w:style>
  <w:style w:type="character" w:customStyle="1" w:styleId="issue">
    <w:name w:val="issue"/>
    <w:basedOn w:val="DefaultParagraphFont"/>
    <w:rsid w:val="00A649AB"/>
  </w:style>
  <w:style w:type="character" w:customStyle="1" w:styleId="pages">
    <w:name w:val="pages"/>
    <w:basedOn w:val="DefaultParagraphFont"/>
    <w:rsid w:val="00A649AB"/>
  </w:style>
  <w:style w:type="character" w:customStyle="1" w:styleId="person">
    <w:name w:val="person"/>
    <w:basedOn w:val="DefaultParagraphFont"/>
    <w:rsid w:val="00A649AB"/>
  </w:style>
  <w:style w:type="character" w:customStyle="1" w:styleId="corresponding">
    <w:name w:val="corresponding"/>
    <w:basedOn w:val="DefaultParagraphFont"/>
    <w:rsid w:val="00A649AB"/>
  </w:style>
  <w:style w:type="paragraph" w:customStyle="1" w:styleId="entry-meta">
    <w:name w:val="entry-meta"/>
    <w:basedOn w:val="Normal"/>
    <w:qFormat/>
    <w:rsid w:val="00A649AB"/>
    <w:pPr>
      <w:spacing w:before="100" w:beforeAutospacing="1" w:after="100" w:afterAutospacing="1"/>
    </w:pPr>
    <w:rPr>
      <w:rFonts w:ascii="Times" w:hAnsi="Times"/>
      <w:sz w:val="20"/>
      <w:szCs w:val="20"/>
    </w:rPr>
  </w:style>
  <w:style w:type="character" w:customStyle="1" w:styleId="post-time">
    <w:name w:val="post-time"/>
    <w:basedOn w:val="DefaultParagraphFont"/>
    <w:rsid w:val="00A649AB"/>
  </w:style>
  <w:style w:type="character" w:customStyle="1" w:styleId="post-category">
    <w:name w:val="post-category"/>
    <w:basedOn w:val="DefaultParagraphFont"/>
    <w:rsid w:val="00A649AB"/>
  </w:style>
  <w:style w:type="paragraph" w:customStyle="1" w:styleId="articledetails">
    <w:name w:val="articledetails"/>
    <w:basedOn w:val="Normal"/>
    <w:qFormat/>
    <w:rsid w:val="00A649AB"/>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A649AB"/>
  </w:style>
  <w:style w:type="paragraph" w:customStyle="1" w:styleId="aff">
    <w:name w:val="aff"/>
    <w:basedOn w:val="Normal"/>
    <w:qFormat/>
    <w:rsid w:val="00A649AB"/>
    <w:pPr>
      <w:spacing w:before="100" w:beforeAutospacing="1" w:after="100" w:afterAutospacing="1"/>
    </w:pPr>
    <w:rPr>
      <w:rFonts w:ascii="Times" w:hAnsi="Times"/>
      <w:sz w:val="20"/>
      <w:szCs w:val="20"/>
    </w:rPr>
  </w:style>
  <w:style w:type="character" w:customStyle="1" w:styleId="entry-author">
    <w:name w:val="entry-author"/>
    <w:basedOn w:val="DefaultParagraphFont"/>
    <w:rsid w:val="00A649AB"/>
  </w:style>
  <w:style w:type="character" w:customStyle="1" w:styleId="entry-author-name">
    <w:name w:val="entry-author-name"/>
    <w:basedOn w:val="DefaultParagraphFont"/>
    <w:rsid w:val="00A649AB"/>
  </w:style>
  <w:style w:type="character" w:customStyle="1" w:styleId="contrib-degrees">
    <w:name w:val="contrib-degrees"/>
    <w:basedOn w:val="DefaultParagraphFont"/>
    <w:rsid w:val="00A649AB"/>
  </w:style>
  <w:style w:type="character" w:customStyle="1" w:styleId="contrib-on-behalf-of">
    <w:name w:val="contrib-on-behalf-of"/>
    <w:basedOn w:val="DefaultParagraphFont"/>
    <w:rsid w:val="00A649AB"/>
  </w:style>
  <w:style w:type="character" w:customStyle="1" w:styleId="pubtime">
    <w:name w:val="pubtime"/>
    <w:basedOn w:val="DefaultParagraphFont"/>
    <w:rsid w:val="00A649AB"/>
  </w:style>
  <w:style w:type="character" w:customStyle="1" w:styleId="fbcommentscount">
    <w:name w:val="fb_comments_count"/>
    <w:basedOn w:val="DefaultParagraphFont"/>
    <w:rsid w:val="00A649AB"/>
  </w:style>
  <w:style w:type="character" w:customStyle="1" w:styleId="stsharethiscustom">
    <w:name w:val="st_sharethis_custom"/>
    <w:basedOn w:val="DefaultParagraphFont"/>
    <w:rsid w:val="00A649AB"/>
  </w:style>
  <w:style w:type="paragraph" w:customStyle="1" w:styleId="permalinkable">
    <w:name w:val="permalinkable"/>
    <w:basedOn w:val="Normal"/>
    <w:qFormat/>
    <w:rsid w:val="00A649AB"/>
    <w:pPr>
      <w:spacing w:before="100" w:beforeAutospacing="1" w:after="100" w:afterAutospacing="1"/>
    </w:pPr>
    <w:rPr>
      <w:rFonts w:ascii="Times" w:hAnsi="Times"/>
      <w:sz w:val="20"/>
      <w:szCs w:val="20"/>
    </w:rPr>
  </w:style>
  <w:style w:type="character" w:customStyle="1" w:styleId="post-date">
    <w:name w:val="post-date"/>
    <w:basedOn w:val="DefaultParagraphFont"/>
    <w:rsid w:val="00A649AB"/>
  </w:style>
  <w:style w:type="character" w:customStyle="1" w:styleId="articleauthor0">
    <w:name w:val="article_author"/>
    <w:basedOn w:val="DefaultParagraphFont"/>
    <w:rsid w:val="00A649AB"/>
  </w:style>
  <w:style w:type="character" w:customStyle="1" w:styleId="articleissue">
    <w:name w:val="article_issue"/>
    <w:basedOn w:val="DefaultParagraphFont"/>
    <w:rsid w:val="00A649AB"/>
  </w:style>
  <w:style w:type="character" w:customStyle="1" w:styleId="a-size-large">
    <w:name w:val="a-size-large"/>
    <w:basedOn w:val="DefaultParagraphFont"/>
    <w:rsid w:val="00A649AB"/>
  </w:style>
  <w:style w:type="character" w:customStyle="1" w:styleId="a-size-medium">
    <w:name w:val="a-size-medium"/>
    <w:basedOn w:val="DefaultParagraphFont"/>
    <w:rsid w:val="00A649AB"/>
  </w:style>
  <w:style w:type="character" w:customStyle="1" w:styleId="contribution">
    <w:name w:val="contribution"/>
    <w:basedOn w:val="DefaultParagraphFont"/>
    <w:rsid w:val="00A649AB"/>
  </w:style>
  <w:style w:type="character" w:customStyle="1" w:styleId="a-color-secondary">
    <w:name w:val="a-color-secondary"/>
    <w:basedOn w:val="DefaultParagraphFont"/>
    <w:rsid w:val="00A649AB"/>
  </w:style>
  <w:style w:type="paragraph" w:customStyle="1" w:styleId="sbyline">
    <w:name w:val="sbyline"/>
    <w:basedOn w:val="Normal"/>
    <w:qFormat/>
    <w:rsid w:val="00A649AB"/>
    <w:pPr>
      <w:spacing w:before="100" w:beforeAutospacing="1" w:after="100" w:afterAutospacing="1"/>
    </w:pPr>
    <w:rPr>
      <w:rFonts w:ascii="Times" w:hAnsi="Times"/>
      <w:sz w:val="20"/>
      <w:szCs w:val="20"/>
    </w:rPr>
  </w:style>
  <w:style w:type="character" w:customStyle="1" w:styleId="ui-author">
    <w:name w:val="ui-author"/>
    <w:basedOn w:val="DefaultParagraphFont"/>
    <w:rsid w:val="00A649AB"/>
  </w:style>
  <w:style w:type="character" w:customStyle="1" w:styleId="ui-staffline">
    <w:name w:val="ui-staffline"/>
    <w:basedOn w:val="DefaultParagraphFont"/>
    <w:rsid w:val="00A649AB"/>
  </w:style>
  <w:style w:type="paragraph" w:customStyle="1" w:styleId="promotion-tag-p">
    <w:name w:val="promotion-tag-p"/>
    <w:basedOn w:val="Normal"/>
    <w:qFormat/>
    <w:rsid w:val="00A649AB"/>
    <w:pPr>
      <w:spacing w:before="100" w:beforeAutospacing="1" w:after="100" w:afterAutospacing="1"/>
    </w:pPr>
    <w:rPr>
      <w:rFonts w:ascii="Times" w:hAnsi="Times"/>
      <w:sz w:val="20"/>
      <w:szCs w:val="20"/>
    </w:rPr>
  </w:style>
  <w:style w:type="character" w:customStyle="1" w:styleId="value">
    <w:name w:val="value"/>
    <w:basedOn w:val="DefaultParagraphFont"/>
    <w:rsid w:val="00A649AB"/>
  </w:style>
  <w:style w:type="character" w:customStyle="1" w:styleId="specialissuelabel">
    <w:name w:val="specialissuelabel"/>
    <w:basedOn w:val="DefaultParagraphFont"/>
    <w:rsid w:val="00A649AB"/>
  </w:style>
  <w:style w:type="character" w:customStyle="1" w:styleId="wp-smiley">
    <w:name w:val="wp-smiley"/>
    <w:basedOn w:val="DefaultParagraphFont"/>
    <w:rsid w:val="00A649AB"/>
  </w:style>
  <w:style w:type="character" w:customStyle="1" w:styleId="artjournal">
    <w:name w:val="art_journal"/>
    <w:basedOn w:val="DefaultParagraphFont"/>
    <w:rsid w:val="00A649AB"/>
  </w:style>
  <w:style w:type="character" w:customStyle="1" w:styleId="artdatevolumeissuepart">
    <w:name w:val="art_datevolumeissuepart"/>
    <w:basedOn w:val="DefaultParagraphFont"/>
    <w:rsid w:val="00A649AB"/>
  </w:style>
  <w:style w:type="character" w:customStyle="1" w:styleId="artpages">
    <w:name w:val="art_pages"/>
    <w:basedOn w:val="DefaultParagraphFont"/>
    <w:rsid w:val="00A649AB"/>
  </w:style>
  <w:style w:type="character" w:customStyle="1" w:styleId="degree">
    <w:name w:val="degree"/>
    <w:basedOn w:val="DefaultParagraphFont"/>
    <w:rsid w:val="00A649AB"/>
  </w:style>
  <w:style w:type="character" w:customStyle="1" w:styleId="major">
    <w:name w:val="major"/>
    <w:basedOn w:val="DefaultParagraphFont"/>
    <w:rsid w:val="00A649AB"/>
  </w:style>
  <w:style w:type="character" w:customStyle="1" w:styleId="views">
    <w:name w:val="views"/>
    <w:basedOn w:val="DefaultParagraphFont"/>
    <w:rsid w:val="00A649AB"/>
  </w:style>
  <w:style w:type="character" w:customStyle="1" w:styleId="stmainservices">
    <w:name w:val="stmainservices"/>
    <w:basedOn w:val="DefaultParagraphFont"/>
    <w:rsid w:val="00A649AB"/>
  </w:style>
  <w:style w:type="character" w:customStyle="1" w:styleId="stbubblehcount">
    <w:name w:val="stbubble_hcount"/>
    <w:basedOn w:val="DefaultParagraphFont"/>
    <w:rsid w:val="00A649AB"/>
  </w:style>
  <w:style w:type="paragraph" w:customStyle="1" w:styleId="Document">
    <w:name w:val="_Document"/>
    <w:basedOn w:val="Default"/>
    <w:next w:val="Default"/>
    <w:uiPriority w:val="99"/>
    <w:qFormat/>
    <w:rsid w:val="00A649AB"/>
    <w:rPr>
      <w:rFonts w:ascii="New Baskerville" w:eastAsiaTheme="minorEastAsia" w:hAnsi="New Baskerville" w:cs="Times New Roman"/>
      <w:color w:val="auto"/>
    </w:rPr>
  </w:style>
  <w:style w:type="paragraph" w:customStyle="1" w:styleId="SubHead1">
    <w:name w:val="_SubHead1"/>
    <w:basedOn w:val="Default"/>
    <w:next w:val="Default"/>
    <w:uiPriority w:val="99"/>
    <w:qFormat/>
    <w:rsid w:val="00A649AB"/>
    <w:rPr>
      <w:rFonts w:ascii="New Baskerville" w:eastAsiaTheme="minorEastAsia" w:hAnsi="New Baskerville" w:cs="Times New Roman"/>
      <w:color w:val="auto"/>
    </w:rPr>
  </w:style>
  <w:style w:type="paragraph" w:customStyle="1" w:styleId="SubHead2">
    <w:name w:val="_SubHead2"/>
    <w:basedOn w:val="Default"/>
    <w:next w:val="Default"/>
    <w:uiPriority w:val="99"/>
    <w:qFormat/>
    <w:rsid w:val="00A649AB"/>
    <w:rPr>
      <w:rFonts w:ascii="New Baskerville" w:eastAsiaTheme="minorEastAsia" w:hAnsi="New Baskerville" w:cs="Times New Roman"/>
      <w:color w:val="auto"/>
    </w:rPr>
  </w:style>
  <w:style w:type="paragraph" w:customStyle="1" w:styleId="collapsed-hide">
    <w:name w:val="collapsed-hide"/>
    <w:basedOn w:val="Normal"/>
    <w:qFormat/>
    <w:rsid w:val="00A649AB"/>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A649AB"/>
  </w:style>
  <w:style w:type="character" w:customStyle="1" w:styleId="tolocaltime">
    <w:name w:val="tolocaltime"/>
    <w:basedOn w:val="DefaultParagraphFont"/>
    <w:rsid w:val="00A649AB"/>
  </w:style>
  <w:style w:type="character" w:customStyle="1" w:styleId="pb-byline">
    <w:name w:val="pb-byline"/>
    <w:basedOn w:val="DefaultParagraphFont"/>
    <w:rsid w:val="00A649AB"/>
  </w:style>
  <w:style w:type="character" w:customStyle="1" w:styleId="pb-timestamp">
    <w:name w:val="pb-timestamp"/>
    <w:basedOn w:val="DefaultParagraphFont"/>
    <w:rsid w:val="00A649AB"/>
  </w:style>
  <w:style w:type="character" w:customStyle="1" w:styleId="posted-on">
    <w:name w:val="posted-on"/>
    <w:basedOn w:val="DefaultParagraphFont"/>
    <w:rsid w:val="00A649AB"/>
  </w:style>
  <w:style w:type="character" w:customStyle="1" w:styleId="foreground">
    <w:name w:val="foreground"/>
    <w:basedOn w:val="DefaultParagraphFont"/>
    <w:rsid w:val="00A649AB"/>
  </w:style>
  <w:style w:type="paragraph" w:customStyle="1" w:styleId="volissue">
    <w:name w:val="volissue"/>
    <w:basedOn w:val="Normal"/>
    <w:qFormat/>
    <w:rsid w:val="00A649AB"/>
    <w:pPr>
      <w:spacing w:before="100" w:beforeAutospacing="1" w:after="100" w:afterAutospacing="1"/>
    </w:pPr>
    <w:rPr>
      <w:rFonts w:ascii="Times" w:hAnsi="Times"/>
      <w:sz w:val="20"/>
      <w:szCs w:val="20"/>
    </w:rPr>
  </w:style>
  <w:style w:type="character" w:customStyle="1" w:styleId="cat-date-line4">
    <w:name w:val="cat-date-line4"/>
    <w:basedOn w:val="DefaultParagraphFont"/>
    <w:rsid w:val="00A649AB"/>
  </w:style>
  <w:style w:type="character" w:customStyle="1" w:styleId="articledate">
    <w:name w:val="articledate"/>
    <w:basedOn w:val="DefaultParagraphFont"/>
    <w:rsid w:val="00A649AB"/>
  </w:style>
  <w:style w:type="character" w:customStyle="1" w:styleId="post-byline">
    <w:name w:val="post-byline"/>
    <w:basedOn w:val="DefaultParagraphFont"/>
    <w:rsid w:val="00A649AB"/>
  </w:style>
  <w:style w:type="character" w:customStyle="1" w:styleId="upper">
    <w:name w:val="upper"/>
    <w:basedOn w:val="DefaultParagraphFont"/>
    <w:rsid w:val="00A649AB"/>
  </w:style>
  <w:style w:type="character" w:customStyle="1" w:styleId="metadate">
    <w:name w:val="meta_date"/>
    <w:basedOn w:val="DefaultParagraphFont"/>
    <w:rsid w:val="00A649AB"/>
  </w:style>
  <w:style w:type="character" w:customStyle="1" w:styleId="fa">
    <w:name w:val="fa"/>
    <w:basedOn w:val="DefaultParagraphFont"/>
    <w:rsid w:val="00A649AB"/>
  </w:style>
  <w:style w:type="character" w:customStyle="1" w:styleId="longname">
    <w:name w:val="longname"/>
    <w:basedOn w:val="DefaultParagraphFont"/>
    <w:rsid w:val="00A649AB"/>
  </w:style>
  <w:style w:type="character" w:customStyle="1" w:styleId="echocontainer">
    <w:name w:val="echo_container"/>
    <w:basedOn w:val="DefaultParagraphFont"/>
    <w:rsid w:val="00A649AB"/>
  </w:style>
  <w:style w:type="character" w:customStyle="1" w:styleId="comment-display">
    <w:name w:val="comment-display"/>
    <w:basedOn w:val="DefaultParagraphFont"/>
    <w:rsid w:val="00A649AB"/>
  </w:style>
  <w:style w:type="paragraph" w:customStyle="1" w:styleId="comment-count-label">
    <w:name w:val="comment-count-label"/>
    <w:basedOn w:val="Normal"/>
    <w:rsid w:val="00A649AB"/>
    <w:pPr>
      <w:spacing w:before="100" w:beforeAutospacing="1" w:after="100" w:afterAutospacing="1"/>
    </w:pPr>
    <w:rPr>
      <w:rFonts w:ascii="Times" w:hAnsi="Times"/>
      <w:sz w:val="20"/>
      <w:szCs w:val="20"/>
    </w:rPr>
  </w:style>
  <w:style w:type="character" w:customStyle="1" w:styleId="echo-counter">
    <w:name w:val="echo-counter"/>
    <w:basedOn w:val="DefaultParagraphFont"/>
    <w:rsid w:val="00A649AB"/>
  </w:style>
  <w:style w:type="character" w:customStyle="1" w:styleId="discussion-policy">
    <w:name w:val="discussion-policy"/>
    <w:basedOn w:val="DefaultParagraphFont"/>
    <w:rsid w:val="00A649AB"/>
  </w:style>
  <w:style w:type="character" w:customStyle="1" w:styleId="echo-apps-conversations-streamcaption">
    <w:name w:val="echo-apps-conversations-streamcaption"/>
    <w:basedOn w:val="DefaultParagraphFont"/>
    <w:rsid w:val="00A649AB"/>
  </w:style>
  <w:style w:type="character" w:customStyle="1" w:styleId="echo-streamserver-controls-stream-item-text">
    <w:name w:val="echo-streamserver-controls-stream-item-text"/>
    <w:basedOn w:val="DefaultParagraphFont"/>
    <w:rsid w:val="00A649AB"/>
  </w:style>
  <w:style w:type="character" w:customStyle="1" w:styleId="echo-streamserver-controls-facepile-more">
    <w:name w:val="echo-streamserver-controls-facepile-more"/>
    <w:basedOn w:val="DefaultParagraphFont"/>
    <w:rsid w:val="00A649AB"/>
  </w:style>
  <w:style w:type="character" w:customStyle="1" w:styleId="echo-primaryfont">
    <w:name w:val="echo-primaryfont"/>
    <w:basedOn w:val="DefaultParagraphFont"/>
    <w:rsid w:val="00A649AB"/>
  </w:style>
  <w:style w:type="character" w:customStyle="1" w:styleId="section">
    <w:name w:val="section"/>
    <w:basedOn w:val="DefaultParagraphFont"/>
    <w:rsid w:val="00A649AB"/>
  </w:style>
  <w:style w:type="character" w:customStyle="1" w:styleId="wpsr-txt-headline">
    <w:name w:val="wpsr-txt-headline"/>
    <w:basedOn w:val="DefaultParagraphFont"/>
    <w:rsid w:val="00A649AB"/>
  </w:style>
  <w:style w:type="character" w:customStyle="1" w:styleId="asset-metabar-author">
    <w:name w:val="asset-metabar-author"/>
    <w:basedOn w:val="DefaultParagraphFont"/>
    <w:rsid w:val="00A649AB"/>
  </w:style>
  <w:style w:type="character" w:customStyle="1" w:styleId="asset-metabar-time">
    <w:name w:val="asset-metabar-time"/>
    <w:basedOn w:val="DefaultParagraphFont"/>
    <w:rsid w:val="00A649AB"/>
  </w:style>
  <w:style w:type="character" w:customStyle="1" w:styleId="eza-dateline">
    <w:name w:val="eza-dateline"/>
    <w:basedOn w:val="DefaultParagraphFont"/>
    <w:rsid w:val="00A649AB"/>
  </w:style>
  <w:style w:type="character" w:customStyle="1" w:styleId="eza-authors">
    <w:name w:val="eza-authors"/>
    <w:basedOn w:val="DefaultParagraphFont"/>
    <w:rsid w:val="00A649AB"/>
  </w:style>
  <w:style w:type="character" w:customStyle="1" w:styleId="csmstaff">
    <w:name w:val="csm_staff"/>
    <w:basedOn w:val="DefaultParagraphFont"/>
    <w:rsid w:val="00A649AB"/>
  </w:style>
  <w:style w:type="paragraph" w:customStyle="1" w:styleId="mol-para-with-font">
    <w:name w:val="mol-para-with-font"/>
    <w:basedOn w:val="Normal"/>
    <w:rsid w:val="00A649AB"/>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A649AB"/>
  </w:style>
  <w:style w:type="character" w:customStyle="1" w:styleId="byline-text">
    <w:name w:val="byline-text"/>
    <w:basedOn w:val="DefaultParagraphFont"/>
    <w:rsid w:val="00A649AB"/>
  </w:style>
  <w:style w:type="character" w:customStyle="1" w:styleId="itemauthor">
    <w:name w:val="itemauthor"/>
    <w:basedOn w:val="DefaultParagraphFont"/>
    <w:rsid w:val="00A649AB"/>
  </w:style>
  <w:style w:type="character" w:customStyle="1" w:styleId="itemdatecreated">
    <w:name w:val="itemdatecreated"/>
    <w:basedOn w:val="DefaultParagraphFont"/>
    <w:rsid w:val="00A649AB"/>
  </w:style>
  <w:style w:type="character" w:customStyle="1" w:styleId="slug-metadata-note">
    <w:name w:val="slug-metadata-note"/>
    <w:basedOn w:val="DefaultParagraphFont"/>
    <w:rsid w:val="00A649AB"/>
  </w:style>
  <w:style w:type="character" w:customStyle="1" w:styleId="drop-capped">
    <w:name w:val="drop-capped"/>
    <w:basedOn w:val="DefaultParagraphFont"/>
    <w:rsid w:val="00A649AB"/>
  </w:style>
  <w:style w:type="paragraph" w:customStyle="1" w:styleId="articleopinion-standfirst">
    <w:name w:val="articleopinion-standfirst"/>
    <w:basedOn w:val="Normal"/>
    <w:rsid w:val="00A649AB"/>
    <w:pPr>
      <w:spacing w:before="100" w:beforeAutospacing="1" w:after="100" w:afterAutospacing="1"/>
    </w:pPr>
    <w:rPr>
      <w:rFonts w:ascii="Times" w:hAnsi="Times"/>
      <w:sz w:val="20"/>
      <w:szCs w:val="20"/>
    </w:rPr>
  </w:style>
  <w:style w:type="paragraph" w:customStyle="1" w:styleId="snippet">
    <w:name w:val="snippet"/>
    <w:basedOn w:val="Normal"/>
    <w:rsid w:val="00A649AB"/>
    <w:pPr>
      <w:spacing w:before="100" w:beforeAutospacing="1" w:after="100" w:afterAutospacing="1"/>
    </w:pPr>
    <w:rPr>
      <w:rFonts w:ascii="Times" w:hAnsi="Times"/>
      <w:sz w:val="20"/>
      <w:szCs w:val="20"/>
    </w:rPr>
  </w:style>
  <w:style w:type="character" w:customStyle="1" w:styleId="thetitle">
    <w:name w:val="the_title"/>
    <w:basedOn w:val="DefaultParagraphFont"/>
    <w:rsid w:val="00A649AB"/>
  </w:style>
  <w:style w:type="character" w:customStyle="1" w:styleId="view-count">
    <w:name w:val="view-count"/>
    <w:basedOn w:val="DefaultParagraphFont"/>
    <w:rsid w:val="00A649AB"/>
  </w:style>
  <w:style w:type="character" w:customStyle="1" w:styleId="rupee">
    <w:name w:val="rupee"/>
    <w:basedOn w:val="DefaultParagraphFont"/>
    <w:rsid w:val="00A649AB"/>
  </w:style>
  <w:style w:type="character" w:customStyle="1" w:styleId="grey1">
    <w:name w:val="grey1"/>
    <w:basedOn w:val="DefaultParagraphFont"/>
    <w:rsid w:val="00A649AB"/>
  </w:style>
  <w:style w:type="paragraph" w:customStyle="1" w:styleId="Pa13">
    <w:name w:val="Pa13"/>
    <w:basedOn w:val="Default"/>
    <w:next w:val="Default"/>
    <w:uiPriority w:val="99"/>
    <w:rsid w:val="00A649AB"/>
    <w:pPr>
      <w:spacing w:line="201" w:lineRule="atLeast"/>
    </w:pPr>
    <w:rPr>
      <w:rFonts w:ascii="Times New Roman" w:eastAsiaTheme="minorEastAsia" w:hAnsi="Times New Roman" w:cs="Times New Roman"/>
      <w:color w:val="auto"/>
    </w:rPr>
  </w:style>
  <w:style w:type="paragraph" w:customStyle="1" w:styleId="Pa14">
    <w:name w:val="Pa14"/>
    <w:basedOn w:val="Default"/>
    <w:next w:val="Default"/>
    <w:uiPriority w:val="99"/>
    <w:qFormat/>
    <w:rsid w:val="00A649AB"/>
    <w:pPr>
      <w:spacing w:line="241" w:lineRule="atLeast"/>
    </w:pPr>
    <w:rPr>
      <w:rFonts w:ascii="Times New Roman" w:eastAsiaTheme="minorEastAsia" w:hAnsi="Times New Roman" w:cs="Times New Roman"/>
      <w:color w:val="auto"/>
    </w:rPr>
  </w:style>
  <w:style w:type="paragraph" w:customStyle="1" w:styleId="Pa9">
    <w:name w:val="Pa9"/>
    <w:basedOn w:val="Default"/>
    <w:next w:val="Default"/>
    <w:uiPriority w:val="99"/>
    <w:rsid w:val="00A649AB"/>
    <w:pPr>
      <w:spacing w:line="241" w:lineRule="atLeast"/>
    </w:pPr>
    <w:rPr>
      <w:rFonts w:ascii="Gill Sans" w:eastAsiaTheme="minorEastAsia" w:hAnsi="Gill Sans" w:cs="Times New Roman"/>
      <w:color w:val="auto"/>
    </w:rPr>
  </w:style>
  <w:style w:type="character" w:customStyle="1" w:styleId="bureau">
    <w:name w:val="bureau"/>
    <w:basedOn w:val="DefaultParagraphFont"/>
    <w:rsid w:val="00A649AB"/>
  </w:style>
  <w:style w:type="character" w:customStyle="1" w:styleId="reporttitle">
    <w:name w:val="report_title"/>
    <w:basedOn w:val="DefaultParagraphFont"/>
    <w:rsid w:val="00A649AB"/>
  </w:style>
  <w:style w:type="character" w:customStyle="1" w:styleId="documenttype-longreleases">
    <w:name w:val="document_type_-_long_releases"/>
    <w:basedOn w:val="DefaultParagraphFont"/>
    <w:rsid w:val="00A649AB"/>
  </w:style>
  <w:style w:type="character" w:customStyle="1" w:styleId="alt-date">
    <w:name w:val="alt-date"/>
    <w:basedOn w:val="DefaultParagraphFont"/>
    <w:rsid w:val="00A649AB"/>
  </w:style>
  <w:style w:type="character" w:customStyle="1" w:styleId="entry-byline">
    <w:name w:val="entry-byline"/>
    <w:basedOn w:val="DefaultParagraphFont"/>
    <w:rsid w:val="00A649AB"/>
  </w:style>
  <w:style w:type="character" w:customStyle="1" w:styleId="taglinecontrib">
    <w:name w:val="tagline_contrib"/>
    <w:basedOn w:val="DefaultParagraphFont"/>
    <w:rsid w:val="00A649AB"/>
  </w:style>
  <w:style w:type="character" w:customStyle="1" w:styleId="articledate0">
    <w:name w:val="article_date"/>
    <w:basedOn w:val="DefaultParagraphFont"/>
    <w:rsid w:val="00A649AB"/>
  </w:style>
  <w:style w:type="paragraph" w:customStyle="1" w:styleId="hg-daily">
    <w:name w:val="hg-daily"/>
    <w:basedOn w:val="Normal"/>
    <w:rsid w:val="00A649AB"/>
    <w:pPr>
      <w:spacing w:before="100" w:beforeAutospacing="1" w:after="100" w:afterAutospacing="1"/>
    </w:pPr>
    <w:rPr>
      <w:rFonts w:ascii="Times" w:hAnsi="Times"/>
      <w:sz w:val="20"/>
      <w:szCs w:val="20"/>
    </w:rPr>
  </w:style>
  <w:style w:type="paragraph" w:customStyle="1" w:styleId="buttonheading">
    <w:name w:val="buttonheading"/>
    <w:basedOn w:val="Normal"/>
    <w:rsid w:val="00A649AB"/>
    <w:pPr>
      <w:spacing w:before="100" w:beforeAutospacing="1" w:after="100" w:afterAutospacing="1"/>
    </w:pPr>
    <w:rPr>
      <w:rFonts w:ascii="Times" w:hAnsi="Times"/>
      <w:sz w:val="20"/>
      <w:szCs w:val="20"/>
    </w:rPr>
  </w:style>
  <w:style w:type="character" w:customStyle="1" w:styleId="createdate">
    <w:name w:val="createdate"/>
    <w:basedOn w:val="DefaultParagraphFont"/>
    <w:rsid w:val="00A649AB"/>
  </w:style>
  <w:style w:type="paragraph" w:customStyle="1" w:styleId="p">
    <w:name w:val="p"/>
    <w:basedOn w:val="Normal"/>
    <w:qFormat/>
    <w:rsid w:val="00A649AB"/>
    <w:pPr>
      <w:spacing w:before="100" w:beforeAutospacing="1" w:after="100" w:afterAutospacing="1"/>
    </w:pPr>
    <w:rPr>
      <w:rFonts w:ascii="Times" w:hAnsi="Times"/>
      <w:sz w:val="20"/>
      <w:szCs w:val="20"/>
    </w:rPr>
  </w:style>
  <w:style w:type="character" w:customStyle="1" w:styleId="text-label">
    <w:name w:val="text-label"/>
    <w:basedOn w:val="DefaultParagraphFont"/>
    <w:rsid w:val="00A649AB"/>
  </w:style>
  <w:style w:type="paragraph" w:customStyle="1" w:styleId="TOC3Char">
    <w:name w:val="TOC 3 Char"/>
    <w:basedOn w:val="Normal"/>
    <w:next w:val="Normal"/>
    <w:rsid w:val="00A649AB"/>
    <w:rPr>
      <w:rFonts w:eastAsia="Times New Roman"/>
      <w:sz w:val="24"/>
      <w:szCs w:val="20"/>
    </w:rPr>
  </w:style>
  <w:style w:type="paragraph" w:customStyle="1" w:styleId="TOC1Char">
    <w:name w:val="TOC 1 Char"/>
    <w:basedOn w:val="Normal"/>
    <w:next w:val="Normal"/>
    <w:rsid w:val="00A649AB"/>
    <w:rPr>
      <w:rFonts w:eastAsia="Times New Roman"/>
      <w:b/>
      <w:sz w:val="24"/>
      <w:szCs w:val="20"/>
    </w:rPr>
  </w:style>
  <w:style w:type="paragraph" w:customStyle="1" w:styleId="ColorfulGrid-Accent11">
    <w:name w:val="Colorful Grid - Accent 11"/>
    <w:basedOn w:val="Normal"/>
    <w:next w:val="Normal"/>
    <w:uiPriority w:val="29"/>
    <w:qFormat/>
    <w:rsid w:val="00A649AB"/>
    <w:pPr>
      <w:jc w:val="both"/>
    </w:pPr>
    <w:rPr>
      <w:rFonts w:ascii="Times New Roman" w:eastAsia="Times New Roman" w:hAnsi="Times New Roman" w:cs="Times New Roman"/>
      <w:i/>
      <w:iCs/>
      <w:color w:val="000000"/>
    </w:rPr>
  </w:style>
  <w:style w:type="character" w:customStyle="1" w:styleId="MediumGrid11">
    <w:name w:val="Medium Grid 11"/>
    <w:uiPriority w:val="99"/>
    <w:rsid w:val="00A649AB"/>
    <w:rPr>
      <w:color w:val="808080"/>
    </w:rPr>
  </w:style>
  <w:style w:type="paragraph" w:customStyle="1" w:styleId="PlaceholderText2">
    <w:name w:val="Placeholder Text2"/>
    <w:basedOn w:val="Normal"/>
    <w:uiPriority w:val="99"/>
    <w:rsid w:val="00A649AB"/>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A649AB"/>
    <w:pPr>
      <w:keepNext/>
      <w:tabs>
        <w:tab w:val="num" w:pos="1440"/>
      </w:tabs>
      <w:ind w:left="1800" w:hanging="360"/>
      <w:outlineLvl w:val="2"/>
    </w:pPr>
    <w:rPr>
      <w:rFonts w:eastAsia="MS Gothic"/>
      <w:sz w:val="24"/>
    </w:rPr>
  </w:style>
  <w:style w:type="paragraph" w:customStyle="1" w:styleId="LightList1">
    <w:name w:val="Light List1"/>
    <w:basedOn w:val="Normal"/>
    <w:rsid w:val="00A649AB"/>
    <w:pPr>
      <w:keepNext/>
      <w:tabs>
        <w:tab w:val="num" w:pos="2160"/>
      </w:tabs>
      <w:ind w:left="2520" w:hanging="360"/>
      <w:outlineLvl w:val="3"/>
    </w:pPr>
    <w:rPr>
      <w:rFonts w:eastAsia="MS Gothic"/>
      <w:sz w:val="24"/>
    </w:rPr>
  </w:style>
  <w:style w:type="paragraph" w:customStyle="1" w:styleId="LightGrid1">
    <w:name w:val="Light Grid1"/>
    <w:basedOn w:val="Normal"/>
    <w:rsid w:val="00A649AB"/>
    <w:pPr>
      <w:keepNext/>
      <w:tabs>
        <w:tab w:val="num" w:pos="2880"/>
      </w:tabs>
      <w:ind w:left="3240" w:hanging="360"/>
      <w:outlineLvl w:val="4"/>
    </w:pPr>
    <w:rPr>
      <w:rFonts w:eastAsia="MS Gothic"/>
      <w:sz w:val="24"/>
    </w:rPr>
  </w:style>
  <w:style w:type="paragraph" w:customStyle="1" w:styleId="MediumShading11">
    <w:name w:val="Medium Shading 11"/>
    <w:basedOn w:val="Normal"/>
    <w:rsid w:val="00A649AB"/>
    <w:pPr>
      <w:keepNext/>
      <w:tabs>
        <w:tab w:val="num" w:pos="3600"/>
      </w:tabs>
      <w:ind w:left="3960" w:hanging="360"/>
      <w:outlineLvl w:val="5"/>
    </w:pPr>
    <w:rPr>
      <w:rFonts w:eastAsia="MS Gothic"/>
      <w:sz w:val="24"/>
    </w:rPr>
  </w:style>
  <w:style w:type="paragraph" w:customStyle="1" w:styleId="MediumShading21">
    <w:name w:val="Medium Shading 21"/>
    <w:basedOn w:val="Normal"/>
    <w:rsid w:val="00A649AB"/>
    <w:pPr>
      <w:keepNext/>
      <w:tabs>
        <w:tab w:val="num" w:pos="4320"/>
      </w:tabs>
      <w:ind w:left="4680" w:hanging="360"/>
      <w:outlineLvl w:val="6"/>
    </w:pPr>
    <w:rPr>
      <w:rFonts w:eastAsia="MS Gothic"/>
      <w:sz w:val="24"/>
    </w:rPr>
  </w:style>
  <w:style w:type="paragraph" w:customStyle="1" w:styleId="MediumList11">
    <w:name w:val="Medium List 11"/>
    <w:basedOn w:val="Normal"/>
    <w:rsid w:val="00A649AB"/>
    <w:pPr>
      <w:keepNext/>
      <w:tabs>
        <w:tab w:val="num" w:pos="5040"/>
      </w:tabs>
      <w:ind w:left="5400" w:hanging="360"/>
      <w:outlineLvl w:val="7"/>
    </w:pPr>
    <w:rPr>
      <w:rFonts w:eastAsia="MS Gothic"/>
      <w:sz w:val="24"/>
    </w:rPr>
  </w:style>
  <w:style w:type="paragraph" w:customStyle="1" w:styleId="MediumList21">
    <w:name w:val="Medium List 21"/>
    <w:basedOn w:val="Normal"/>
    <w:rsid w:val="00A649AB"/>
    <w:pPr>
      <w:keepNext/>
      <w:tabs>
        <w:tab w:val="num" w:pos="5760"/>
      </w:tabs>
      <w:ind w:left="6120" w:hanging="360"/>
      <w:outlineLvl w:val="8"/>
    </w:pPr>
    <w:rPr>
      <w:rFonts w:eastAsia="MS Gothic"/>
      <w:sz w:val="24"/>
    </w:rPr>
  </w:style>
  <w:style w:type="paragraph" w:customStyle="1" w:styleId="bylinejb">
    <w:name w:val="bylinejb"/>
    <w:basedOn w:val="Normal"/>
    <w:rsid w:val="00A649AB"/>
    <w:pPr>
      <w:spacing w:before="100" w:beforeAutospacing="1" w:after="100" w:afterAutospacing="1"/>
    </w:pPr>
    <w:rPr>
      <w:rFonts w:ascii="Times" w:hAnsi="Times"/>
      <w:sz w:val="20"/>
      <w:szCs w:val="20"/>
    </w:rPr>
  </w:style>
  <w:style w:type="paragraph" w:customStyle="1" w:styleId="bylineaffiliation">
    <w:name w:val="bylineaffiliation"/>
    <w:basedOn w:val="Normal"/>
    <w:rsid w:val="00A649AB"/>
    <w:pPr>
      <w:spacing w:before="100" w:beforeAutospacing="1" w:after="100" w:afterAutospacing="1"/>
    </w:pPr>
    <w:rPr>
      <w:rFonts w:ascii="Times" w:hAnsi="Times"/>
      <w:sz w:val="20"/>
      <w:szCs w:val="20"/>
    </w:rPr>
  </w:style>
  <w:style w:type="character" w:customStyle="1" w:styleId="apple-tab-span">
    <w:name w:val="apple-tab-span"/>
    <w:basedOn w:val="DefaultParagraphFont"/>
    <w:rsid w:val="00A649AB"/>
  </w:style>
  <w:style w:type="character" w:customStyle="1" w:styleId="s1">
    <w:name w:val="s1"/>
    <w:basedOn w:val="DefaultParagraphFont"/>
    <w:rsid w:val="00A649AB"/>
  </w:style>
  <w:style w:type="character" w:customStyle="1" w:styleId="action-menu-toggled-item">
    <w:name w:val="action-menu-toggled-item"/>
    <w:basedOn w:val="DefaultParagraphFont"/>
    <w:rsid w:val="00A649AB"/>
    <w:rPr>
      <w:rFonts w:ascii="Times New Roman" w:hAnsi="Times New Roman"/>
    </w:rPr>
  </w:style>
  <w:style w:type="character" w:customStyle="1" w:styleId="1Tag">
    <w:name w:val="1) Tag"/>
    <w:rsid w:val="00A649A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649A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649A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649A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649A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A649A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649AB"/>
    <w:rPr>
      <w:rFonts w:ascii="Georgia" w:eastAsia="Times New Roman" w:hAnsi="Georgia" w:cs="Calibri"/>
      <w:b/>
      <w:caps/>
      <w:sz w:val="40"/>
      <w:szCs w:val="40"/>
    </w:rPr>
  </w:style>
  <w:style w:type="paragraph" w:customStyle="1" w:styleId="Strikethrough0">
    <w:name w:val="Strikethrough"/>
    <w:basedOn w:val="Normal"/>
    <w:link w:val="StrikethroughChar"/>
    <w:qFormat/>
    <w:rsid w:val="00A649AB"/>
    <w:rPr>
      <w:strike/>
    </w:rPr>
  </w:style>
  <w:style w:type="character" w:customStyle="1" w:styleId="StrikethroughChar">
    <w:name w:val="Strikethrough Char"/>
    <w:basedOn w:val="DefaultParagraphFont"/>
    <w:link w:val="Strikethrough0"/>
    <w:rsid w:val="00A649AB"/>
    <w:rPr>
      <w:rFonts w:ascii="Georgia" w:eastAsiaTheme="minorHAnsi" w:hAnsi="Georgia" w:cs="Calibri"/>
      <w:strike/>
      <w:sz w:val="22"/>
      <w:szCs w:val="22"/>
    </w:rPr>
  </w:style>
  <w:style w:type="character" w:styleId="SubtleReference">
    <w:name w:val="Subtle Reference"/>
    <w:basedOn w:val="DefaultParagraphFont"/>
    <w:uiPriority w:val="31"/>
    <w:rsid w:val="00A649AB"/>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A649AB"/>
    <w:rPr>
      <w:rFonts w:asciiTheme="minorHAnsi" w:hAnsiTheme="minorHAnsi"/>
      <w:bCs/>
      <w:sz w:val="16"/>
    </w:rPr>
  </w:style>
  <w:style w:type="character" w:customStyle="1" w:styleId="BoxBoldUnderline">
    <w:name w:val="Box Bold Underline"/>
    <w:rsid w:val="00A649A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A649AB"/>
    <w:rPr>
      <w:rFonts w:eastAsia="Times New Roman"/>
      <w:sz w:val="24"/>
    </w:rPr>
  </w:style>
  <w:style w:type="character" w:customStyle="1" w:styleId="NormalF6Char">
    <w:name w:val="Normal F6 Char"/>
    <w:link w:val="NormalF6"/>
    <w:rsid w:val="00A649AB"/>
    <w:rPr>
      <w:rFonts w:ascii="Georgia" w:eastAsia="Times New Roman" w:hAnsi="Georgia" w:cs="Calibri"/>
      <w:szCs w:val="22"/>
    </w:rPr>
  </w:style>
  <w:style w:type="paragraph" w:customStyle="1" w:styleId="TagNew">
    <w:name w:val="Tag New"/>
    <w:qFormat/>
    <w:rsid w:val="00A649AB"/>
    <w:rPr>
      <w:rFonts w:ascii="Times New Roman" w:hAnsi="Times New Roman" w:cs="Times New Roman"/>
      <w:b/>
      <w:szCs w:val="20"/>
    </w:rPr>
  </w:style>
  <w:style w:type="character" w:customStyle="1" w:styleId="moretop">
    <w:name w:val="more_top"/>
    <w:rsid w:val="00A649AB"/>
  </w:style>
  <w:style w:type="paragraph" w:customStyle="1" w:styleId="TagNew0">
    <w:name w:val="Tag_New"/>
    <w:qFormat/>
    <w:rsid w:val="00A649AB"/>
    <w:rPr>
      <w:rFonts w:ascii="Times New Roman" w:eastAsia="Malgun Gothic" w:hAnsi="Times New Roman" w:cs="Times New Roman"/>
      <w:b/>
      <w:bCs/>
      <w:szCs w:val="26"/>
    </w:rPr>
  </w:style>
  <w:style w:type="paragraph" w:customStyle="1" w:styleId="TagNew1">
    <w:name w:val="Tag+New"/>
    <w:qFormat/>
    <w:rsid w:val="00A649AB"/>
    <w:rPr>
      <w:rFonts w:ascii="Times New Roman" w:eastAsia="Calibri" w:hAnsi="Times New Roman" w:cs="Times New Roman"/>
      <w:b/>
      <w:szCs w:val="22"/>
    </w:rPr>
  </w:style>
  <w:style w:type="paragraph" w:customStyle="1" w:styleId="cnnstorypgraphtxt">
    <w:name w:val="cnn_storypgraphtxt"/>
    <w:basedOn w:val="Normal"/>
    <w:rsid w:val="00A649A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A649AB"/>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649AB"/>
  </w:style>
  <w:style w:type="character" w:customStyle="1" w:styleId="yshortcutscs4-ndcor">
    <w:name w:val="yshortcuts cs4-ndcor"/>
    <w:rsid w:val="00A649AB"/>
  </w:style>
  <w:style w:type="character" w:customStyle="1" w:styleId="price">
    <w:name w:val="price"/>
    <w:rsid w:val="00A649AB"/>
  </w:style>
  <w:style w:type="character" w:customStyle="1" w:styleId="price-change">
    <w:name w:val="price-change"/>
    <w:rsid w:val="00A649AB"/>
  </w:style>
  <w:style w:type="character" w:customStyle="1" w:styleId="percent-change">
    <w:name w:val="percent-change"/>
    <w:rsid w:val="00A649AB"/>
  </w:style>
  <w:style w:type="character" w:customStyle="1" w:styleId="bibfont">
    <w:name w:val="bibfont"/>
    <w:rsid w:val="00A649AB"/>
    <w:rPr>
      <w:rFonts w:cs="Times New Roman"/>
    </w:rPr>
  </w:style>
  <w:style w:type="paragraph" w:customStyle="1" w:styleId="underlined1">
    <w:name w:val="underlined1"/>
    <w:next w:val="Normal"/>
    <w:autoRedefine/>
    <w:rsid w:val="00A649AB"/>
    <w:pPr>
      <w:contextualSpacing/>
    </w:pPr>
    <w:rPr>
      <w:rFonts w:ascii="Times New Roman" w:eastAsia="Malgun Gothic" w:hAnsi="Times New Roman" w:cs="Times New Roman"/>
      <w:sz w:val="21"/>
      <w:u w:val="single"/>
    </w:rPr>
  </w:style>
  <w:style w:type="paragraph" w:customStyle="1" w:styleId="SourceBolded">
    <w:name w:val="Source Bolded"/>
    <w:basedOn w:val="Normaltext0"/>
    <w:next w:val="Normaltext0"/>
    <w:link w:val="SourceBoldedChar"/>
    <w:autoRedefine/>
    <w:rsid w:val="00A649AB"/>
    <w:pPr>
      <w:spacing w:after="160" w:line="259" w:lineRule="auto"/>
      <w:ind w:left="0"/>
    </w:pPr>
    <w:rPr>
      <w:rFonts w:eastAsia="Times New Roman"/>
      <w:b/>
      <w:color w:val="auto"/>
      <w:sz w:val="24"/>
      <w:szCs w:val="24"/>
    </w:rPr>
  </w:style>
  <w:style w:type="character" w:customStyle="1" w:styleId="SourceBoldedChar">
    <w:name w:val="Source Bolded Char"/>
    <w:link w:val="SourceBolded"/>
    <w:rsid w:val="00A649AB"/>
    <w:rPr>
      <w:rFonts w:ascii="Georgia" w:eastAsia="Times New Roman" w:hAnsi="Georgia" w:cs="Calibri"/>
      <w:b/>
      <w:lang w:val="x-none" w:eastAsia="x-none"/>
    </w:rPr>
  </w:style>
  <w:style w:type="paragraph" w:customStyle="1" w:styleId="CardDownSize">
    <w:name w:val="CardDownSize"/>
    <w:basedOn w:val="Normal"/>
    <w:link w:val="CardDownSizeChar"/>
    <w:rsid w:val="00A649AB"/>
    <w:rPr>
      <w:rFonts w:eastAsia="Calibri"/>
      <w:sz w:val="16"/>
      <w:szCs w:val="20"/>
      <w:lang w:val="x-none" w:eastAsia="x-none"/>
    </w:rPr>
  </w:style>
  <w:style w:type="character" w:customStyle="1" w:styleId="CardDownSizeChar">
    <w:name w:val="CardDownSize Char"/>
    <w:link w:val="CardDownSize"/>
    <w:rsid w:val="00A649AB"/>
    <w:rPr>
      <w:rFonts w:ascii="Georgia" w:eastAsia="Calibri" w:hAnsi="Georgia" w:cs="Calibri"/>
      <w:sz w:val="16"/>
      <w:szCs w:val="20"/>
      <w:lang w:val="x-none" w:eastAsia="x-none"/>
    </w:rPr>
  </w:style>
  <w:style w:type="paragraph" w:customStyle="1" w:styleId="Citation10">
    <w:name w:val="Citation1"/>
    <w:basedOn w:val="Normal"/>
    <w:link w:val="Citation1Char"/>
    <w:qFormat/>
    <w:rsid w:val="00A649AB"/>
    <w:rPr>
      <w:rFonts w:eastAsia="Calibri"/>
      <w:b/>
      <w:sz w:val="24"/>
      <w:u w:val="single"/>
      <w:lang w:val="x-none" w:eastAsia="x-none"/>
    </w:rPr>
  </w:style>
  <w:style w:type="character" w:customStyle="1" w:styleId="Citation1Char">
    <w:name w:val="Citation1 Char"/>
    <w:link w:val="Citation10"/>
    <w:rsid w:val="00A649AB"/>
    <w:rPr>
      <w:rFonts w:ascii="Georgia" w:eastAsia="Calibri" w:hAnsi="Georgia" w:cs="Calibri"/>
      <w:b/>
      <w:szCs w:val="22"/>
      <w:u w:val="single"/>
      <w:lang w:val="x-none" w:eastAsia="x-none"/>
    </w:rPr>
  </w:style>
  <w:style w:type="character" w:customStyle="1" w:styleId="TaglineChar">
    <w:name w:val="Tagline Char"/>
    <w:link w:val="Tagline1"/>
    <w:rsid w:val="00A649AB"/>
    <w:rPr>
      <w:rFonts w:ascii="Georgia" w:eastAsiaTheme="minorHAnsi" w:hAnsi="Georgia" w:cs="Calibri"/>
      <w:b/>
      <w:sz w:val="26"/>
      <w:szCs w:val="22"/>
    </w:rPr>
  </w:style>
  <w:style w:type="character" w:customStyle="1" w:styleId="boldciteChar1">
    <w:name w:val="bold cite Char1"/>
    <w:rsid w:val="00A649AB"/>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A649AB"/>
  </w:style>
  <w:style w:type="character" w:customStyle="1" w:styleId="leveluptitle">
    <w:name w:val="leveluptitle"/>
    <w:basedOn w:val="DefaultParagraphFont"/>
    <w:rsid w:val="00A649AB"/>
  </w:style>
  <w:style w:type="character" w:customStyle="1" w:styleId="Irrelevant6fontChar">
    <w:name w:val="Irrelevant (6 font) Char"/>
    <w:basedOn w:val="DefaultParagraphFont"/>
    <w:link w:val="Irrelevant6font"/>
    <w:rsid w:val="00A649AB"/>
    <w:rPr>
      <w:rFonts w:ascii="Georgia" w:eastAsia="Calibri" w:hAnsi="Georgia" w:cs="Calibri"/>
      <w:sz w:val="12"/>
      <w:szCs w:val="12"/>
    </w:rPr>
  </w:style>
  <w:style w:type="paragraph" w:customStyle="1" w:styleId="Non-NavPanelTag">
    <w:name w:val="Non-Nav Panel Tag"/>
    <w:basedOn w:val="Normal"/>
    <w:qFormat/>
    <w:rsid w:val="00A649AB"/>
    <w:rPr>
      <w:b/>
      <w:sz w:val="26"/>
    </w:rPr>
  </w:style>
  <w:style w:type="character" w:customStyle="1" w:styleId="Hyperlink3">
    <w:name w:val="Hyperlink.3"/>
    <w:basedOn w:val="DefaultParagraphFont"/>
    <w:rsid w:val="00A649AB"/>
    <w:rPr>
      <w:sz w:val="18"/>
      <w:szCs w:val="18"/>
    </w:rPr>
  </w:style>
  <w:style w:type="character" w:customStyle="1" w:styleId="Hyperlink40">
    <w:name w:val="Hyperlink.4"/>
    <w:basedOn w:val="DefaultParagraphFont"/>
    <w:rsid w:val="00A649AB"/>
    <w:rPr>
      <w:sz w:val="18"/>
      <w:szCs w:val="18"/>
    </w:rPr>
  </w:style>
  <w:style w:type="character" w:customStyle="1" w:styleId="SmallCharChar">
    <w:name w:val="Small Char Char"/>
    <w:basedOn w:val="DefaultParagraphFont"/>
    <w:rsid w:val="00A649AB"/>
    <w:rPr>
      <w:sz w:val="17"/>
      <w:szCs w:val="24"/>
      <w:lang w:val="en-US" w:eastAsia="en-US" w:bidi="ar-SA"/>
    </w:rPr>
  </w:style>
  <w:style w:type="paragraph" w:customStyle="1" w:styleId="TagsFutura">
    <w:name w:val="TagsFutura"/>
    <w:basedOn w:val="Normal"/>
    <w:next w:val="Cites"/>
    <w:rsid w:val="00A649AB"/>
    <w:rPr>
      <w:rFonts w:ascii="Futura" w:eastAsia="Times" w:hAnsi="Futura"/>
      <w:b/>
      <w:caps/>
      <w:sz w:val="18"/>
      <w:szCs w:val="20"/>
    </w:rPr>
  </w:style>
  <w:style w:type="paragraph" w:customStyle="1" w:styleId="DebateTag0">
    <w:name w:val="DebateTag"/>
    <w:basedOn w:val="Normal"/>
    <w:qFormat/>
    <w:rsid w:val="00A649AB"/>
    <w:rPr>
      <w:rFonts w:eastAsia="Calibri"/>
      <w:b/>
    </w:rPr>
  </w:style>
  <w:style w:type="paragraph" w:customStyle="1" w:styleId="UnderlineBoldIndent">
    <w:name w:val="Underline + Bold Indent"/>
    <w:basedOn w:val="Normal"/>
    <w:link w:val="UnderlineBoldIndentCharChar"/>
    <w:qFormat/>
    <w:rsid w:val="00A649A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649AB"/>
    <w:rPr>
      <w:rFonts w:ascii="Georgia" w:eastAsia="Times New Roman" w:hAnsi="Georgia" w:cs="Calibri"/>
      <w:sz w:val="22"/>
      <w:szCs w:val="20"/>
      <w:u w:val="thick"/>
    </w:rPr>
  </w:style>
  <w:style w:type="paragraph" w:customStyle="1" w:styleId="StyleUnderlineBoldIndent11pt">
    <w:name w:val="Style Underline + Bold Indent + 11 pt"/>
    <w:basedOn w:val="UnderlineBoldIndent"/>
    <w:link w:val="StyleUnderlineBoldIndent11ptChar"/>
    <w:qFormat/>
    <w:rsid w:val="00A649AB"/>
    <w:rPr>
      <w:u w:val="single"/>
    </w:rPr>
  </w:style>
  <w:style w:type="character" w:customStyle="1" w:styleId="StyleUnderlineBoldIndent11ptChar">
    <w:name w:val="Style Underline + Bold Indent + 11 pt Char"/>
    <w:link w:val="StyleUnderlineBoldIndent11pt"/>
    <w:rsid w:val="00A649AB"/>
    <w:rPr>
      <w:rFonts w:ascii="Georgia" w:eastAsia="Times New Roman" w:hAnsi="Georgia" w:cs="Calibri"/>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A649AB"/>
    <w:rPr>
      <w:b/>
      <w:bCs/>
      <w:u w:val="single"/>
    </w:rPr>
  </w:style>
  <w:style w:type="character" w:customStyle="1" w:styleId="StyleUnderlineBoldIndent11ptBoldChar">
    <w:name w:val="Style Underline + Bold Indent + 11 pt Bold Char"/>
    <w:link w:val="StyleUnderlineBoldIndent11ptBold"/>
    <w:rsid w:val="00A649AB"/>
    <w:rPr>
      <w:rFonts w:ascii="Georgia" w:eastAsia="Times New Roman" w:hAnsi="Georgia" w:cs="Calibri"/>
      <w:b/>
      <w:bCs/>
      <w:sz w:val="22"/>
      <w:szCs w:val="20"/>
      <w:u w:val="single"/>
    </w:rPr>
  </w:style>
  <w:style w:type="character" w:customStyle="1" w:styleId="FontStyle177">
    <w:name w:val="Font Style177"/>
    <w:basedOn w:val="DefaultParagraphFont"/>
    <w:uiPriority w:val="99"/>
    <w:rsid w:val="00A649AB"/>
    <w:rPr>
      <w:rFonts w:ascii="Times New Roman" w:hAnsi="Times New Roman" w:cs="Times New Roman"/>
      <w:sz w:val="20"/>
      <w:szCs w:val="20"/>
    </w:rPr>
  </w:style>
  <w:style w:type="character" w:customStyle="1" w:styleId="FontStyle173">
    <w:name w:val="Font Style173"/>
    <w:basedOn w:val="DefaultParagraphFont"/>
    <w:uiPriority w:val="99"/>
    <w:rsid w:val="00A649AB"/>
    <w:rPr>
      <w:rFonts w:ascii="Times New Roman" w:hAnsi="Times New Roman" w:cs="Times New Roman"/>
      <w:sz w:val="14"/>
      <w:szCs w:val="14"/>
    </w:rPr>
  </w:style>
  <w:style w:type="character" w:customStyle="1" w:styleId="FontStyle151">
    <w:name w:val="Font Style151"/>
    <w:basedOn w:val="DefaultParagraphFont"/>
    <w:uiPriority w:val="99"/>
    <w:rsid w:val="00A649AB"/>
    <w:rPr>
      <w:rFonts w:ascii="Arial Narrow" w:hAnsi="Arial Narrow" w:cs="Arial Narrow"/>
      <w:b/>
      <w:bCs/>
      <w:sz w:val="12"/>
      <w:szCs w:val="12"/>
    </w:rPr>
  </w:style>
  <w:style w:type="character" w:customStyle="1" w:styleId="FontStyle156">
    <w:name w:val="Font Style156"/>
    <w:basedOn w:val="DefaultParagraphFont"/>
    <w:uiPriority w:val="99"/>
    <w:rsid w:val="00A649AB"/>
    <w:rPr>
      <w:rFonts w:ascii="Arial Narrow" w:hAnsi="Arial Narrow" w:cs="Arial Narrow"/>
      <w:sz w:val="8"/>
      <w:szCs w:val="8"/>
    </w:rPr>
  </w:style>
  <w:style w:type="character" w:customStyle="1" w:styleId="FontStyle160">
    <w:name w:val="Font Style160"/>
    <w:basedOn w:val="DefaultParagraphFont"/>
    <w:uiPriority w:val="99"/>
    <w:rsid w:val="00A649AB"/>
    <w:rPr>
      <w:rFonts w:ascii="Times New Roman" w:hAnsi="Times New Roman" w:cs="Times New Roman"/>
      <w:b/>
      <w:bCs/>
      <w:sz w:val="20"/>
      <w:szCs w:val="20"/>
    </w:rPr>
  </w:style>
  <w:style w:type="character" w:customStyle="1" w:styleId="FontStyle178">
    <w:name w:val="Font Style178"/>
    <w:basedOn w:val="DefaultParagraphFont"/>
    <w:uiPriority w:val="99"/>
    <w:rsid w:val="00A649AB"/>
    <w:rPr>
      <w:rFonts w:ascii="Times New Roman" w:hAnsi="Times New Roman" w:cs="Times New Roman"/>
      <w:sz w:val="18"/>
      <w:szCs w:val="18"/>
    </w:rPr>
  </w:style>
  <w:style w:type="paragraph" w:customStyle="1" w:styleId="Style140">
    <w:name w:val="Style14"/>
    <w:basedOn w:val="Normal"/>
    <w:uiPriority w:val="99"/>
    <w:qFormat/>
    <w:rsid w:val="00A649AB"/>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A649AB"/>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A649AB"/>
    <w:rPr>
      <w:rFonts w:ascii="Times New Roman" w:hAnsi="Times New Roman" w:cs="Times New Roman"/>
      <w:sz w:val="12"/>
      <w:szCs w:val="12"/>
    </w:rPr>
  </w:style>
  <w:style w:type="paragraph" w:customStyle="1" w:styleId="Style90">
    <w:name w:val="Style9"/>
    <w:basedOn w:val="Normal"/>
    <w:uiPriority w:val="99"/>
    <w:qFormat/>
    <w:rsid w:val="00A649AB"/>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A649AB"/>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A649AB"/>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A649AB"/>
    <w:rPr>
      <w:rFonts w:ascii="Times New Roman" w:hAnsi="Times New Roman" w:cs="Times New Roman"/>
      <w:sz w:val="16"/>
      <w:szCs w:val="16"/>
    </w:rPr>
  </w:style>
  <w:style w:type="character" w:customStyle="1" w:styleId="newscontent">
    <w:name w:val="newscontent"/>
    <w:rsid w:val="00A649AB"/>
  </w:style>
  <w:style w:type="character" w:customStyle="1" w:styleId="FontStyle172">
    <w:name w:val="Font Style172"/>
    <w:basedOn w:val="DefaultParagraphFont"/>
    <w:uiPriority w:val="99"/>
    <w:rsid w:val="00A649AB"/>
    <w:rPr>
      <w:rFonts w:ascii="Times New Roman" w:hAnsi="Times New Roman" w:cs="Times New Roman"/>
      <w:b/>
      <w:bCs/>
      <w:sz w:val="16"/>
      <w:szCs w:val="16"/>
    </w:rPr>
  </w:style>
  <w:style w:type="paragraph" w:customStyle="1" w:styleId="Style180">
    <w:name w:val="Style18"/>
    <w:basedOn w:val="Normal"/>
    <w:uiPriority w:val="99"/>
    <w:qFormat/>
    <w:rsid w:val="00A649AB"/>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A649AB"/>
    <w:rPr>
      <w:rFonts w:ascii="Times New Roman" w:hAnsi="Times New Roman" w:cs="Times New Roman"/>
      <w:i/>
      <w:iCs/>
      <w:sz w:val="16"/>
      <w:szCs w:val="16"/>
    </w:rPr>
  </w:style>
  <w:style w:type="character" w:customStyle="1" w:styleId="FontStyle162">
    <w:name w:val="Font Style162"/>
    <w:basedOn w:val="DefaultParagraphFont"/>
    <w:uiPriority w:val="99"/>
    <w:rsid w:val="00A649AB"/>
    <w:rPr>
      <w:rFonts w:ascii="Times New Roman" w:hAnsi="Times New Roman" w:cs="Times New Roman"/>
      <w:b/>
      <w:bCs/>
      <w:sz w:val="18"/>
      <w:szCs w:val="18"/>
    </w:rPr>
  </w:style>
  <w:style w:type="character" w:customStyle="1" w:styleId="FontStyle167">
    <w:name w:val="Font Style167"/>
    <w:basedOn w:val="DefaultParagraphFont"/>
    <w:uiPriority w:val="99"/>
    <w:rsid w:val="00A649AB"/>
    <w:rPr>
      <w:rFonts w:ascii="Times New Roman" w:hAnsi="Times New Roman" w:cs="Times New Roman"/>
      <w:sz w:val="10"/>
      <w:szCs w:val="10"/>
    </w:rPr>
  </w:style>
  <w:style w:type="character" w:customStyle="1" w:styleId="FontStyle174">
    <w:name w:val="Font Style174"/>
    <w:basedOn w:val="DefaultParagraphFont"/>
    <w:uiPriority w:val="99"/>
    <w:rsid w:val="00A649AB"/>
    <w:rPr>
      <w:rFonts w:ascii="Arial Narrow" w:hAnsi="Arial Narrow" w:cs="Arial Narrow"/>
      <w:b/>
      <w:bCs/>
      <w:sz w:val="18"/>
      <w:szCs w:val="18"/>
    </w:rPr>
  </w:style>
  <w:style w:type="paragraph" w:customStyle="1" w:styleId="Style47">
    <w:name w:val="Style47"/>
    <w:basedOn w:val="Normal"/>
    <w:uiPriority w:val="99"/>
    <w:qFormat/>
    <w:rsid w:val="00A649AB"/>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A649AB"/>
    <w:rPr>
      <w:rFonts w:ascii="Times New Roman" w:hAnsi="Times New Roman" w:cs="Times New Roman"/>
      <w:sz w:val="12"/>
      <w:szCs w:val="12"/>
    </w:rPr>
  </w:style>
  <w:style w:type="paragraph" w:customStyle="1" w:styleId="Style24">
    <w:name w:val="Style24"/>
    <w:basedOn w:val="Normal"/>
    <w:uiPriority w:val="99"/>
    <w:qFormat/>
    <w:rsid w:val="00A649AB"/>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A649AB"/>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A649AB"/>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A649AB"/>
    <w:rPr>
      <w:rFonts w:ascii="Times New Roman" w:hAnsi="Times New Roman" w:cs="Times New Roman"/>
      <w:b/>
      <w:bCs/>
      <w:sz w:val="18"/>
      <w:szCs w:val="18"/>
    </w:rPr>
  </w:style>
  <w:style w:type="paragraph" w:customStyle="1" w:styleId="Style210">
    <w:name w:val="Style21"/>
    <w:basedOn w:val="Normal"/>
    <w:uiPriority w:val="99"/>
    <w:qFormat/>
    <w:rsid w:val="00A649AB"/>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A649AB"/>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A649AB"/>
    <w:pPr>
      <w:spacing w:before="200"/>
    </w:pPr>
    <w:rPr>
      <w:iCs/>
    </w:rPr>
  </w:style>
  <w:style w:type="paragraph" w:customStyle="1" w:styleId="Aa">
    <w:name w:val="A"/>
    <w:basedOn w:val="Default"/>
    <w:next w:val="Default"/>
    <w:rsid w:val="00A649AB"/>
    <w:rPr>
      <w:rFonts w:ascii="Times New Roman" w:eastAsia="Times New Roman" w:hAnsi="Times New Roman" w:cs="Times New Roman"/>
      <w:color w:val="auto"/>
      <w:lang w:bidi="en-US"/>
    </w:rPr>
  </w:style>
  <w:style w:type="character" w:customStyle="1" w:styleId="ac">
    <w:name w:val="••••"/>
    <w:rsid w:val="00A649AB"/>
    <w:rPr>
      <w:color w:val="000000"/>
    </w:rPr>
  </w:style>
  <w:style w:type="character" w:customStyle="1" w:styleId="UL-Bold">
    <w:name w:val="UL-Bold"/>
    <w:basedOn w:val="DefaultParagraphFont"/>
    <w:rsid w:val="00A649AB"/>
    <w:rPr>
      <w:u w:val="thick"/>
    </w:rPr>
  </w:style>
  <w:style w:type="character" w:customStyle="1" w:styleId="UL-None">
    <w:name w:val="UL-None"/>
    <w:basedOn w:val="DefaultParagraphFont"/>
    <w:rsid w:val="00A649AB"/>
    <w:rPr>
      <w:u w:val="none"/>
    </w:rPr>
  </w:style>
  <w:style w:type="character" w:customStyle="1" w:styleId="styletimesnewroman12ptbold0">
    <w:name w:val="styletimesnewroman12ptbold"/>
    <w:basedOn w:val="DefaultParagraphFont"/>
    <w:rsid w:val="00A649AB"/>
  </w:style>
  <w:style w:type="character" w:customStyle="1" w:styleId="FontStyle19">
    <w:name w:val="Font Style19"/>
    <w:basedOn w:val="DefaultParagraphFont"/>
    <w:uiPriority w:val="99"/>
    <w:rsid w:val="00A649AB"/>
    <w:rPr>
      <w:rFonts w:ascii="Times New Roman" w:hAnsi="Times New Roman" w:cs="Times New Roman"/>
      <w:sz w:val="18"/>
      <w:szCs w:val="18"/>
    </w:rPr>
  </w:style>
  <w:style w:type="character" w:customStyle="1" w:styleId="UnderlineBox">
    <w:name w:val="Underline + Box"/>
    <w:uiPriority w:val="1"/>
    <w:qFormat/>
    <w:rsid w:val="00A649AB"/>
    <w:rPr>
      <w:rFonts w:ascii="Georgia" w:hAnsi="Georgia"/>
      <w:b w:val="0"/>
      <w:sz w:val="22"/>
      <w:u w:val="single"/>
      <w:bdr w:val="single" w:sz="4" w:space="0" w:color="auto"/>
    </w:rPr>
  </w:style>
  <w:style w:type="character" w:customStyle="1" w:styleId="10ptnotbold">
    <w:name w:val="10ptnotbold"/>
    <w:basedOn w:val="DefaultParagraphFont"/>
    <w:rsid w:val="00A649AB"/>
    <w:rPr>
      <w:sz w:val="20"/>
    </w:rPr>
  </w:style>
  <w:style w:type="paragraph" w:customStyle="1" w:styleId="StyleCardworksLinespacingsingle">
    <w:name w:val="Style Card works + Line spacing:  single"/>
    <w:basedOn w:val="Normal"/>
    <w:link w:val="StyleCardworksLinespacingsingleChar"/>
    <w:qFormat/>
    <w:rsid w:val="00A649A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649AB"/>
    <w:rPr>
      <w:rFonts w:ascii="Georgia" w:eastAsia="Times New Roman" w:hAnsi="Georgia" w:cs="Calibri"/>
      <w:spacing w:val="-3"/>
      <w:sz w:val="22"/>
      <w:szCs w:val="20"/>
    </w:rPr>
  </w:style>
  <w:style w:type="paragraph" w:customStyle="1" w:styleId="BriefTitleWorks">
    <w:name w:val="Brief Title Works"/>
    <w:basedOn w:val="Heading1"/>
    <w:link w:val="BriefTitleWorksChar"/>
    <w:qFormat/>
    <w:rsid w:val="00A649AB"/>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Arial"/>
      <w:bCs w:val="0"/>
      <w:caps/>
      <w:kern w:val="32"/>
      <w:sz w:val="24"/>
      <w:u w:val="single"/>
    </w:rPr>
  </w:style>
  <w:style w:type="character" w:customStyle="1" w:styleId="BriefTitleWorksChar">
    <w:name w:val="Brief Title Works Char"/>
    <w:basedOn w:val="DefaultParagraphFont"/>
    <w:link w:val="BriefTitleWorks"/>
    <w:rsid w:val="00A649AB"/>
    <w:rPr>
      <w:rFonts w:ascii="Georgia" w:eastAsia="Times New Roman" w:hAnsi="Georgia" w:cs="Arial"/>
      <w:b/>
      <w:bCs/>
      <w:caps/>
      <w:kern w:val="32"/>
      <w:szCs w:val="32"/>
      <w:u w:val="single"/>
    </w:rPr>
  </w:style>
  <w:style w:type="character" w:customStyle="1" w:styleId="twelptblackblack1">
    <w:name w:val="twelptblackblack1"/>
    <w:basedOn w:val="DefaultParagraphFont"/>
    <w:rsid w:val="00A649AB"/>
    <w:rPr>
      <w:rFonts w:ascii="Verdana" w:hAnsi="Verdana" w:hint="default"/>
      <w:color w:val="000000"/>
      <w:sz w:val="16"/>
      <w:szCs w:val="16"/>
    </w:rPr>
  </w:style>
  <w:style w:type="character" w:customStyle="1" w:styleId="TagCharCharCharChar0">
    <w:name w:val="Tag Char Char Char Char"/>
    <w:basedOn w:val="DefaultParagraphFont"/>
    <w:rsid w:val="00A649AB"/>
    <w:rPr>
      <w:rFonts w:ascii="Times New Roman" w:eastAsia="Times New Roman" w:hAnsi="Times New Roman" w:cs="Times New Roman"/>
      <w:b/>
      <w:sz w:val="24"/>
      <w:szCs w:val="20"/>
    </w:rPr>
  </w:style>
  <w:style w:type="character" w:customStyle="1" w:styleId="CharacterStyle14">
    <w:name w:val="Character Style 14"/>
    <w:rsid w:val="00A649AB"/>
    <w:rPr>
      <w:sz w:val="30"/>
      <w:szCs w:val="30"/>
    </w:rPr>
  </w:style>
  <w:style w:type="character" w:customStyle="1" w:styleId="CharacterStyle13">
    <w:name w:val="Character Style 13"/>
    <w:rsid w:val="00A649AB"/>
    <w:rPr>
      <w:i/>
      <w:iCs/>
      <w:sz w:val="17"/>
      <w:szCs w:val="17"/>
    </w:rPr>
  </w:style>
  <w:style w:type="character" w:customStyle="1" w:styleId="CardsNotUnderlined">
    <w:name w:val="Cards Not Underlined"/>
    <w:rsid w:val="00A649AB"/>
    <w:rPr>
      <w:rFonts w:ascii="Times New Roman" w:hAnsi="Times New Roman"/>
      <w:sz w:val="16"/>
    </w:rPr>
  </w:style>
  <w:style w:type="character" w:customStyle="1" w:styleId="a13">
    <w:name w:val="a1"/>
    <w:rsid w:val="00A649AB"/>
    <w:rPr>
      <w:color w:val="008000"/>
    </w:rPr>
  </w:style>
  <w:style w:type="character" w:customStyle="1" w:styleId="FifthChar">
    <w:name w:val="Fifth Char"/>
    <w:link w:val="Fifth"/>
    <w:rsid w:val="00A649AB"/>
    <w:rPr>
      <w:rFonts w:ascii="Georgia" w:eastAsia="Calibri" w:hAnsi="Georgia" w:cs="Times New Roman"/>
      <w:sz w:val="22"/>
      <w:szCs w:val="22"/>
    </w:rPr>
  </w:style>
  <w:style w:type="paragraph" w:customStyle="1" w:styleId="Repeatblockheading0">
    <w:name w:val="Repeat block heading"/>
    <w:basedOn w:val="Normal"/>
    <w:rsid w:val="00A649AB"/>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649AB"/>
  </w:style>
  <w:style w:type="character" w:customStyle="1" w:styleId="hps">
    <w:name w:val="hps"/>
    <w:rsid w:val="00A649AB"/>
  </w:style>
  <w:style w:type="paragraph" w:customStyle="1" w:styleId="TashmaHeader2">
    <w:name w:val="Tashma_Header2"/>
    <w:basedOn w:val="Heading2"/>
    <w:uiPriority w:val="99"/>
    <w:qFormat/>
    <w:rsid w:val="00A649AB"/>
    <w:pPr>
      <w:spacing w:before="480" w:after="160"/>
    </w:pPr>
    <w:rPr>
      <w:rFonts w:eastAsia="SimSun" w:cstheme="minorBidi"/>
      <w:sz w:val="28"/>
    </w:rPr>
  </w:style>
  <w:style w:type="paragraph" w:customStyle="1" w:styleId="TashmaHeading1">
    <w:name w:val="Tashma_Heading1"/>
    <w:basedOn w:val="Heading1"/>
    <w:uiPriority w:val="99"/>
    <w:qFormat/>
    <w:rsid w:val="00A649AB"/>
    <w:pPr>
      <w:spacing w:before="480"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649AB"/>
    <w:rPr>
      <w:rFonts w:cs="Calibri"/>
    </w:rPr>
  </w:style>
  <w:style w:type="paragraph" w:customStyle="1" w:styleId="CitationCharCharCharCharCharCharChar">
    <w:name w:val="Citation Char Char Char Char Char Char Char"/>
    <w:basedOn w:val="Normal"/>
    <w:link w:val="CitationCharCharCharCharCharCharCharChar"/>
    <w:rsid w:val="00A649AB"/>
    <w:pPr>
      <w:ind w:left="1440" w:right="1440"/>
    </w:pPr>
    <w:rPr>
      <w:rFonts w:asciiTheme="minorHAnsi" w:hAnsiTheme="minorHAnsi"/>
      <w:sz w:val="24"/>
    </w:rPr>
  </w:style>
  <w:style w:type="paragraph" w:customStyle="1" w:styleId="pagpag1">
    <w:name w:val="pagpag1"/>
    <w:basedOn w:val="Normal"/>
    <w:uiPriority w:val="99"/>
    <w:qFormat/>
    <w:rsid w:val="00A649AB"/>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A649AB"/>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rsid w:val="00A649AB"/>
    <w:pPr>
      <w:spacing w:after="120"/>
    </w:pPr>
    <w:rPr>
      <w:bCs/>
      <w:color w:val="000000"/>
    </w:rPr>
  </w:style>
  <w:style w:type="paragraph" w:customStyle="1" w:styleId="BodyText210">
    <w:name w:val="Body Text 21"/>
    <w:basedOn w:val="Normal"/>
    <w:next w:val="BodyText2"/>
    <w:unhideWhenUsed/>
    <w:rsid w:val="00A649AB"/>
    <w:pPr>
      <w:spacing w:after="120" w:line="480" w:lineRule="auto"/>
    </w:pPr>
    <w:rPr>
      <w:sz w:val="12"/>
    </w:rPr>
  </w:style>
  <w:style w:type="paragraph" w:customStyle="1" w:styleId="BodyTextIndent1">
    <w:name w:val="Body Text Indent1"/>
    <w:basedOn w:val="Normal"/>
    <w:next w:val="BodyTextIndent"/>
    <w:unhideWhenUsed/>
    <w:rsid w:val="00A649AB"/>
    <w:pPr>
      <w:spacing w:after="120"/>
      <w:ind w:left="360"/>
    </w:pPr>
    <w:rPr>
      <w:sz w:val="16"/>
    </w:rPr>
  </w:style>
  <w:style w:type="paragraph" w:customStyle="1" w:styleId="BodyTextIndent31">
    <w:name w:val="Body Text Indent 31"/>
    <w:basedOn w:val="Normal"/>
    <w:next w:val="BodyTextIndent3"/>
    <w:semiHidden/>
    <w:unhideWhenUsed/>
    <w:rsid w:val="00A649AB"/>
    <w:pPr>
      <w:spacing w:after="120"/>
      <w:ind w:left="360"/>
    </w:pPr>
    <w:rPr>
      <w:sz w:val="14"/>
    </w:rPr>
  </w:style>
  <w:style w:type="paragraph" w:customStyle="1" w:styleId="BodyTextIndent21">
    <w:name w:val="Body Text Indent 21"/>
    <w:basedOn w:val="Normal"/>
    <w:next w:val="BodyTextIndent2"/>
    <w:unhideWhenUsed/>
    <w:rsid w:val="00A649AB"/>
    <w:pPr>
      <w:spacing w:after="120" w:line="480" w:lineRule="auto"/>
      <w:ind w:left="360"/>
    </w:pPr>
    <w:rPr>
      <w:sz w:val="16"/>
    </w:rPr>
  </w:style>
  <w:style w:type="character" w:customStyle="1" w:styleId="Caption11">
    <w:name w:val="Caption11"/>
    <w:rsid w:val="00A649AB"/>
  </w:style>
  <w:style w:type="paragraph" w:customStyle="1" w:styleId="z-BottomofForm1">
    <w:name w:val="z-Bottom of Form1"/>
    <w:basedOn w:val="Normal"/>
    <w:next w:val="Normal"/>
    <w:hidden/>
    <w:unhideWhenUsed/>
    <w:rsid w:val="00A649AB"/>
    <w:pPr>
      <w:pBdr>
        <w:top w:val="single" w:sz="6" w:space="1" w:color="auto"/>
      </w:pBdr>
      <w:jc w:val="center"/>
    </w:pPr>
    <w:rPr>
      <w:rFonts w:eastAsia="Times New Roman"/>
      <w:vanish/>
      <w:sz w:val="16"/>
      <w:szCs w:val="16"/>
    </w:rPr>
  </w:style>
  <w:style w:type="paragraph" w:customStyle="1" w:styleId="arcticletext">
    <w:name w:val="arcticle_text"/>
    <w:basedOn w:val="Normal"/>
    <w:rsid w:val="00A649AB"/>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rsid w:val="00A649AB"/>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rsid w:val="00A649AB"/>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A649AB"/>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A649AB"/>
    <w:rPr>
      <w:sz w:val="24"/>
      <w:szCs w:val="24"/>
      <w:u w:val="thick"/>
    </w:rPr>
  </w:style>
  <w:style w:type="character" w:customStyle="1" w:styleId="BodyTextIndentChar2">
    <w:name w:val="Body Text Indent Char2"/>
    <w:basedOn w:val="DefaultParagraphFont"/>
    <w:uiPriority w:val="99"/>
    <w:semiHidden/>
    <w:rsid w:val="00A649AB"/>
    <w:rPr>
      <w:rFonts w:ascii="Georgia" w:hAnsi="Georgia"/>
      <w:sz w:val="22"/>
      <w:szCs w:val="22"/>
    </w:rPr>
  </w:style>
  <w:style w:type="character" w:customStyle="1" w:styleId="BodyText2Char2">
    <w:name w:val="Body Text 2 Char2"/>
    <w:basedOn w:val="DefaultParagraphFont"/>
    <w:uiPriority w:val="99"/>
    <w:semiHidden/>
    <w:rsid w:val="00A649AB"/>
    <w:rPr>
      <w:rFonts w:ascii="Georgia" w:hAnsi="Georgia"/>
      <w:sz w:val="22"/>
      <w:szCs w:val="22"/>
    </w:rPr>
  </w:style>
  <w:style w:type="character" w:customStyle="1" w:styleId="BodyText3Char2">
    <w:name w:val="Body Text 3 Char2"/>
    <w:basedOn w:val="DefaultParagraphFont"/>
    <w:uiPriority w:val="99"/>
    <w:semiHidden/>
    <w:rsid w:val="00A649AB"/>
    <w:rPr>
      <w:rFonts w:ascii="Georgia" w:hAnsi="Georgia"/>
      <w:sz w:val="16"/>
      <w:szCs w:val="16"/>
    </w:rPr>
  </w:style>
  <w:style w:type="character" w:customStyle="1" w:styleId="BodyTextIndent2Char2">
    <w:name w:val="Body Text Indent 2 Char2"/>
    <w:basedOn w:val="DefaultParagraphFont"/>
    <w:uiPriority w:val="99"/>
    <w:semiHidden/>
    <w:rsid w:val="00A649AB"/>
    <w:rPr>
      <w:rFonts w:ascii="Georgia" w:hAnsi="Georgia"/>
      <w:sz w:val="22"/>
      <w:szCs w:val="22"/>
    </w:rPr>
  </w:style>
  <w:style w:type="character" w:customStyle="1" w:styleId="BodyTextIndent3Char2">
    <w:name w:val="Body Text Indent 3 Char2"/>
    <w:basedOn w:val="DefaultParagraphFont"/>
    <w:uiPriority w:val="99"/>
    <w:semiHidden/>
    <w:rsid w:val="00A649AB"/>
    <w:rPr>
      <w:rFonts w:ascii="Georgia" w:hAnsi="Georgia"/>
      <w:sz w:val="16"/>
      <w:szCs w:val="16"/>
    </w:rPr>
  </w:style>
  <w:style w:type="character" w:customStyle="1" w:styleId="z-BottomofFormChar2">
    <w:name w:val="z-Bottom of Form Char2"/>
    <w:basedOn w:val="DefaultParagraphFont"/>
    <w:uiPriority w:val="99"/>
    <w:semiHidden/>
    <w:rsid w:val="00A649AB"/>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A649AB"/>
    <w:pPr>
      <w:spacing w:after="160" w:line="259" w:lineRule="auto"/>
      <w:ind w:left="0"/>
    </w:pPr>
    <w:rPr>
      <w:rFonts w:ascii="Garamond" w:hAnsi="Garamond" w:cs="Times New Roman"/>
      <w:iCs w:val="0"/>
      <w:color w:val="auto"/>
      <w:sz w:val="20"/>
    </w:rPr>
  </w:style>
  <w:style w:type="character" w:customStyle="1" w:styleId="StyleHotRouteLatinGaramond10ptChar">
    <w:name w:val="Style Hot Route + (Latin) Garamond 10 pt Char"/>
    <w:basedOn w:val="DefaultParagraphFont"/>
    <w:link w:val="StyleHotRouteLatinGaramond10pt"/>
    <w:rsid w:val="00A649AB"/>
    <w:rPr>
      <w:rFonts w:ascii="Garamond" w:eastAsia="Cambria" w:hAnsi="Garamond" w:cs="Times New Roman"/>
      <w:sz w:val="20"/>
      <w:szCs w:val="22"/>
    </w:rPr>
  </w:style>
  <w:style w:type="paragraph" w:customStyle="1" w:styleId="StyleHotRouteLatinGaramond10ptUnderline">
    <w:name w:val="Style Hot Route + (Latin) Garamond 10 pt Underline"/>
    <w:basedOn w:val="HotRoute0"/>
    <w:link w:val="StyleHotRouteLatinGaramond10ptUnderlineChar"/>
    <w:rsid w:val="00A649AB"/>
    <w:pPr>
      <w:spacing w:after="160" w:line="259" w:lineRule="auto"/>
      <w:ind w:left="0"/>
    </w:pPr>
    <w:rPr>
      <w:rFonts w:ascii="Garamond" w:hAnsi="Garamond" w:cs="Times New Roman"/>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649AB"/>
    <w:rPr>
      <w:rFonts w:ascii="Garamond" w:eastAsia="Cambria" w:hAnsi="Garamond" w:cs="Times New Roman"/>
      <w:sz w:val="20"/>
      <w:szCs w:val="22"/>
      <w:u w:val="single"/>
    </w:rPr>
  </w:style>
  <w:style w:type="character" w:customStyle="1" w:styleId="m5686307894942199640gmail-style13ptbold">
    <w:name w:val="m_5686307894942199640gmail-style13ptbold"/>
    <w:basedOn w:val="DefaultParagraphFont"/>
    <w:rsid w:val="00A649AB"/>
  </w:style>
  <w:style w:type="character" w:customStyle="1" w:styleId="m5686307894942199640gmail-styleunderline">
    <w:name w:val="m_5686307894942199640gmail-styleunderline"/>
    <w:basedOn w:val="DefaultParagraphFont"/>
    <w:rsid w:val="00A649AB"/>
  </w:style>
  <w:style w:type="paragraph" w:customStyle="1" w:styleId="Hyperlink2">
    <w:name w:val="Hyperlink2"/>
    <w:basedOn w:val="Normal"/>
    <w:qFormat/>
    <w:rsid w:val="00A649AB"/>
    <w:rPr>
      <w:rFonts w:eastAsia="Calibri"/>
      <w:color w:val="00B0F0"/>
      <w:sz w:val="20"/>
      <w:u w:val="single" w:color="00B0F0"/>
    </w:rPr>
  </w:style>
  <w:style w:type="character" w:customStyle="1" w:styleId="messagecontent">
    <w:name w:val="message_content"/>
    <w:rsid w:val="00A649AB"/>
  </w:style>
  <w:style w:type="paragraph" w:customStyle="1" w:styleId="UnderlineCharCharCharCharCharCharCharCharChar">
    <w:name w:val="Underline Char Char Char Char Char Char Char Char Char"/>
    <w:link w:val="UnderlineCharCharCharCharCharCharCharCharCharChar"/>
    <w:rsid w:val="00A649AB"/>
    <w:rPr>
      <w:rFonts w:ascii="Times New Roman" w:eastAsia="Times New Roman" w:hAnsi="Times New Roman" w:cs="Times New Roman"/>
      <w:u w:val="thick"/>
    </w:rPr>
  </w:style>
  <w:style w:type="paragraph" w:customStyle="1" w:styleId="BoldUnderlineCharCharCharCharChar">
    <w:name w:val="BoldUnderline Char Char Char Char Char"/>
    <w:link w:val="BoldUnderlineCharCharCharCharCharChar"/>
    <w:rsid w:val="00A649AB"/>
    <w:rPr>
      <w:rFonts w:ascii="Times New Roman" w:eastAsia="Times New Roman" w:hAnsi="Times New Roman" w:cs="Times New Roman"/>
      <w:b/>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649AB"/>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rsid w:val="00A649AB"/>
    <w:rPr>
      <w:rFonts w:ascii="Times New Roman" w:eastAsia="Times New Roman" w:hAnsi="Times New Roman" w:cs="Times New Roman"/>
      <w:b/>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649AB"/>
    <w:rPr>
      <w:rFonts w:ascii="Times New Roman" w:eastAsia="SimSun" w:hAnsi="Times New Roman" w:cs="Times New Roman"/>
      <w:sz w:val="24"/>
      <w:szCs w:val="24"/>
      <w:lang w:eastAsia="zh-CN"/>
    </w:rPr>
  </w:style>
  <w:style w:type="paragraph" w:customStyle="1" w:styleId="Style42">
    <w:name w:val="Style42"/>
    <w:basedOn w:val="Normal"/>
    <w:uiPriority w:val="99"/>
    <w:qFormat/>
    <w:rsid w:val="00A649AB"/>
    <w:pPr>
      <w:spacing w:line="202" w:lineRule="exact"/>
      <w:jc w:val="both"/>
    </w:pPr>
  </w:style>
  <w:style w:type="character" w:customStyle="1" w:styleId="FontStyle72">
    <w:name w:val="Font Style72"/>
    <w:rsid w:val="00A649AB"/>
    <w:rPr>
      <w:rFonts w:ascii="Times New Roman" w:hAnsi="Times New Roman" w:cs="Times New Roman" w:hint="default"/>
      <w:sz w:val="16"/>
      <w:szCs w:val="16"/>
    </w:rPr>
  </w:style>
  <w:style w:type="character" w:customStyle="1" w:styleId="FontStyle73">
    <w:name w:val="Font Style73"/>
    <w:uiPriority w:val="99"/>
    <w:rsid w:val="00A649AB"/>
    <w:rPr>
      <w:rFonts w:ascii="Times New Roman" w:hAnsi="Times New Roman" w:cs="Times New Roman" w:hint="default"/>
      <w:i/>
      <w:iCs/>
      <w:sz w:val="16"/>
      <w:szCs w:val="16"/>
    </w:rPr>
  </w:style>
  <w:style w:type="character" w:customStyle="1" w:styleId="UnderlinestyleChar20">
    <w:name w:val="Underline style Char2"/>
    <w:rsid w:val="00A649AB"/>
    <w:rPr>
      <w:sz w:val="22"/>
      <w:szCs w:val="24"/>
      <w:u w:val="single"/>
      <w:lang w:val="en-US" w:eastAsia="en-US" w:bidi="ar-SA"/>
    </w:rPr>
  </w:style>
  <w:style w:type="character" w:customStyle="1" w:styleId="FontStyle49">
    <w:name w:val="Font Style49"/>
    <w:uiPriority w:val="99"/>
    <w:rsid w:val="00A649AB"/>
    <w:rPr>
      <w:rFonts w:ascii="Times New Roman" w:hAnsi="Times New Roman" w:cs="Times New Roman"/>
      <w:sz w:val="20"/>
      <w:szCs w:val="20"/>
    </w:rPr>
  </w:style>
  <w:style w:type="character" w:customStyle="1" w:styleId="FontStyle50">
    <w:name w:val="Font Style50"/>
    <w:uiPriority w:val="99"/>
    <w:rsid w:val="00A649AB"/>
    <w:rPr>
      <w:rFonts w:ascii="Times New Roman" w:hAnsi="Times New Roman" w:cs="Times New Roman"/>
      <w:b/>
      <w:bCs/>
      <w:sz w:val="20"/>
      <w:szCs w:val="20"/>
    </w:rPr>
  </w:style>
  <w:style w:type="character" w:customStyle="1" w:styleId="ListBulletChar">
    <w:name w:val="List Bullet Char"/>
    <w:link w:val="ListBullet"/>
    <w:locked/>
    <w:rsid w:val="00A649AB"/>
    <w:rPr>
      <w:rFonts w:ascii="Georgia" w:eastAsia="Calibri" w:hAnsi="Georgia" w:cs="Calibri"/>
      <w:sz w:val="22"/>
      <w:szCs w:val="22"/>
    </w:rPr>
  </w:style>
  <w:style w:type="character" w:customStyle="1" w:styleId="BoldUnderlineChar2Char">
    <w:name w:val="BoldUnderline Char2 Char"/>
    <w:link w:val="BoldUnderlineChar20"/>
    <w:locked/>
    <w:rsid w:val="00A649A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649AB"/>
    <w:rPr>
      <w:rFonts w:ascii="Times New Roman" w:eastAsia="Times New Roman" w:hAnsi="Times New Roman" w:cs="Times New Roman"/>
      <w:b/>
      <w:sz w:val="20"/>
      <w:u w:val="single"/>
    </w:rPr>
  </w:style>
  <w:style w:type="paragraph" w:customStyle="1" w:styleId="document0">
    <w:name w:val="document"/>
    <w:basedOn w:val="Normal"/>
    <w:uiPriority w:val="99"/>
    <w:qFormat/>
    <w:rsid w:val="00A649AB"/>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A649AB"/>
    <w:pPr>
      <w:spacing w:line="256" w:lineRule="auto"/>
    </w:pPr>
    <w:rPr>
      <w:rFonts w:eastAsia="Times New Roman"/>
    </w:rPr>
  </w:style>
  <w:style w:type="paragraph" w:customStyle="1" w:styleId="Normal20pt">
    <w:name w:val="Normal  + 20 pt"/>
    <w:basedOn w:val="Normal"/>
    <w:uiPriority w:val="6"/>
    <w:qFormat/>
    <w:rsid w:val="00A649AB"/>
    <w:pPr>
      <w:spacing w:line="256" w:lineRule="auto"/>
    </w:pPr>
    <w:rPr>
      <w:rFonts w:asciiTheme="minorHAnsi" w:hAnsiTheme="minorHAnsi"/>
      <w:bCs/>
      <w:u w:val="single"/>
    </w:rPr>
  </w:style>
  <w:style w:type="paragraph" w:customStyle="1" w:styleId="conintrotext">
    <w:name w:val="conintrotext"/>
    <w:basedOn w:val="Normal"/>
    <w:uiPriority w:val="99"/>
    <w:qFormat/>
    <w:rsid w:val="00A649AB"/>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A649AB"/>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649AB"/>
    <w:pPr>
      <w:spacing w:line="256" w:lineRule="auto"/>
    </w:pPr>
    <w:rPr>
      <w:rFonts w:ascii="MS Mincho" w:eastAsia="MS Mincho" w:hAnsiTheme="minorHAnsi"/>
      <w:b/>
      <w:sz w:val="24"/>
      <w:u w:val="single"/>
    </w:rPr>
  </w:style>
  <w:style w:type="paragraph" w:customStyle="1" w:styleId="assert">
    <w:name w:val="assert"/>
    <w:basedOn w:val="Normal"/>
    <w:uiPriority w:val="99"/>
    <w:qFormat/>
    <w:rsid w:val="00A649AB"/>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A649AB"/>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649AB"/>
    <w:pPr>
      <w:spacing w:line="256" w:lineRule="auto"/>
    </w:pPr>
    <w:rPr>
      <w:rFonts w:ascii="MS Mincho" w:eastAsia="MS Mincho" w:hAnsiTheme="minorHAnsi"/>
      <w:b/>
      <w:sz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A649AB"/>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649AB"/>
    <w:pPr>
      <w:spacing w:line="256" w:lineRule="auto"/>
    </w:pPr>
    <w:rPr>
      <w:rFonts w:ascii="MS Mincho" w:eastAsia="MS Mincho" w:hAnsiTheme="minorHAnsi"/>
      <w:b/>
      <w:sz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A649AB"/>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649AB"/>
    <w:pPr>
      <w:spacing w:line="256" w:lineRule="auto"/>
    </w:pPr>
    <w:rPr>
      <w:rFonts w:ascii="MS Mincho" w:eastAsia="MS Mincho" w:hAnsiTheme="minorHAnsi"/>
      <w:b/>
      <w:sz w:val="24"/>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A649AB"/>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649AB"/>
    <w:pPr>
      <w:pBdr>
        <w:top w:val="single" w:sz="4" w:space="0" w:color="auto"/>
        <w:left w:val="single" w:sz="4" w:space="0" w:color="auto"/>
        <w:bottom w:val="single" w:sz="4" w:space="0" w:color="auto"/>
        <w:right w:val="single" w:sz="4" w:space="0" w:color="auto"/>
      </w:pBdr>
      <w:spacing w:after="160"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A649AB"/>
    <w:rPr>
      <w:rFonts w:eastAsia="Times New Roman"/>
      <w:b/>
      <w:smallCaps/>
      <w:sz w:val="24"/>
      <w:szCs w:val="24"/>
      <w:u w:val="single"/>
    </w:rPr>
  </w:style>
  <w:style w:type="character" w:customStyle="1" w:styleId="HiddenBlockHeaderChar">
    <w:name w:val="Hidden Block Header Char"/>
    <w:link w:val="HiddenBlockHeader"/>
    <w:locked/>
    <w:rsid w:val="00A649AB"/>
    <w:rPr>
      <w:rFonts w:ascii="Calibri" w:eastAsia="Times New Roman" w:hAnsi="Calibri" w:cs="Courier New"/>
      <w:b/>
      <w:bCs/>
      <w:sz w:val="28"/>
    </w:rPr>
  </w:style>
  <w:style w:type="character" w:customStyle="1" w:styleId="ThirdChar">
    <w:name w:val="Third Char"/>
    <w:link w:val="Third"/>
    <w:locked/>
    <w:rsid w:val="00A649AB"/>
    <w:rPr>
      <w:rFonts w:eastAsia="Times New Roman"/>
      <w:b/>
      <w:u w:val="single"/>
      <w:lang w:val="x-none" w:eastAsia="x-none"/>
    </w:rPr>
  </w:style>
  <w:style w:type="paragraph" w:customStyle="1" w:styleId="Third">
    <w:name w:val="Third"/>
    <w:basedOn w:val="Normal"/>
    <w:link w:val="ThirdChar"/>
    <w:qFormat/>
    <w:rsid w:val="00A649AB"/>
    <w:pPr>
      <w:spacing w:line="256" w:lineRule="auto"/>
    </w:pPr>
    <w:rPr>
      <w:rFonts w:asciiTheme="minorHAnsi" w:eastAsia="Times New Roman" w:hAnsiTheme="minorHAnsi"/>
      <w:b/>
      <w:sz w:val="24"/>
      <w:u w:val="single"/>
      <w:lang w:val="x-none" w:eastAsia="x-none"/>
    </w:rPr>
  </w:style>
  <w:style w:type="paragraph" w:customStyle="1" w:styleId="CharCharCharCharCharChar1CharCharCharCharChar">
    <w:name w:val="Char Char Char Char Char Char1 Char Char Char Char Char"/>
    <w:next w:val="Normal"/>
    <w:uiPriority w:val="99"/>
    <w:qFormat/>
    <w:rsid w:val="00A649AB"/>
    <w:pPr>
      <w:widowControl w:val="0"/>
      <w:jc w:val="both"/>
      <w:outlineLvl w:val="1"/>
    </w:pPr>
    <w:rPr>
      <w:rFonts w:ascii="Times New Roman" w:eastAsia="Times New Roman" w:hAnsi="Times New Roman" w:cs="Times New Roman"/>
      <w:b/>
    </w:rPr>
  </w:style>
  <w:style w:type="character" w:customStyle="1" w:styleId="DebateUnderlineBoldCharChar">
    <w:name w:val="Debate Underline Bold Char Char"/>
    <w:locked/>
    <w:rsid w:val="00A649AB"/>
    <w:rPr>
      <w:rFonts w:eastAsia="Times New Roman"/>
      <w:b/>
      <w:szCs w:val="24"/>
      <w:u w:val="thick"/>
    </w:rPr>
  </w:style>
  <w:style w:type="paragraph" w:customStyle="1" w:styleId="CiteSmallText">
    <w:name w:val="Cite Small Text"/>
    <w:basedOn w:val="Normal"/>
    <w:uiPriority w:val="99"/>
    <w:qFormat/>
    <w:rsid w:val="00A649A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649AB"/>
    <w:rPr>
      <w:lang w:val="x-none"/>
    </w:rPr>
  </w:style>
  <w:style w:type="paragraph" w:customStyle="1" w:styleId="Cards1CharChar">
    <w:name w:val="Cards1 Char Char"/>
    <w:basedOn w:val="Normal"/>
    <w:link w:val="Cards1CharCharChar"/>
    <w:qFormat/>
    <w:rsid w:val="00A649AB"/>
    <w:pPr>
      <w:autoSpaceDE w:val="0"/>
      <w:autoSpaceDN w:val="0"/>
      <w:adjustRightInd w:val="0"/>
      <w:spacing w:line="256" w:lineRule="auto"/>
      <w:ind w:left="432" w:right="432"/>
      <w:jc w:val="both"/>
    </w:pPr>
    <w:rPr>
      <w:rFonts w:asciiTheme="minorHAnsi" w:hAnsiTheme="minorHAnsi"/>
      <w:sz w:val="24"/>
      <w:lang w:val="x-none"/>
    </w:rPr>
  </w:style>
  <w:style w:type="character" w:customStyle="1" w:styleId="SwagChar">
    <w:name w:val="Swag Char"/>
    <w:link w:val="Swag"/>
    <w:locked/>
    <w:rsid w:val="00A649AB"/>
    <w:rPr>
      <w:color w:val="0000FF"/>
      <w:sz w:val="12"/>
      <w:u w:val="single"/>
    </w:rPr>
  </w:style>
  <w:style w:type="paragraph" w:customStyle="1" w:styleId="Swag">
    <w:name w:val="Swag"/>
    <w:basedOn w:val="Normal"/>
    <w:link w:val="SwagChar"/>
    <w:qFormat/>
    <w:rsid w:val="00A649AB"/>
    <w:pPr>
      <w:spacing w:line="256" w:lineRule="auto"/>
    </w:pPr>
    <w:rPr>
      <w:rFonts w:asciiTheme="minorHAnsi" w:hAnsiTheme="minorHAnsi"/>
      <w:color w:val="0000FF"/>
      <w:sz w:val="12"/>
      <w:u w:val="single"/>
    </w:rPr>
  </w:style>
  <w:style w:type="character" w:customStyle="1" w:styleId="StyleUnderlineTimesNewRoman1Char">
    <w:name w:val="Style Underline + Times New Roman1 Char"/>
    <w:link w:val="StyleUnderlineTimesNewRoman1"/>
    <w:locked/>
    <w:rsid w:val="00A649A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649A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649A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649A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649AB"/>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A649AB"/>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A649AB"/>
    <w:rPr>
      <w:rFonts w:eastAsia="Times New Roman"/>
      <w:b/>
      <w:bCs/>
      <w:u w:val="single"/>
    </w:rPr>
  </w:style>
  <w:style w:type="paragraph" w:customStyle="1" w:styleId="StyleUnderlineChar11ptBold2">
    <w:name w:val="Style Underline Char + 11 pt Bold2"/>
    <w:basedOn w:val="Normal"/>
    <w:link w:val="StyleUnderlineChar11ptBold2Char"/>
    <w:qFormat/>
    <w:rsid w:val="00A649AB"/>
    <w:pPr>
      <w:spacing w:line="256" w:lineRule="auto"/>
    </w:pPr>
    <w:rPr>
      <w:rFonts w:asciiTheme="minorHAnsi" w:eastAsia="Times New Roman" w:hAnsiTheme="minorHAnsi"/>
      <w:b/>
      <w:bCs/>
      <w:sz w:val="24"/>
      <w:u w:val="single"/>
    </w:rPr>
  </w:style>
  <w:style w:type="character" w:customStyle="1" w:styleId="StyleStyleUnderlineTimesNewRoman11ptChar">
    <w:name w:val="Style Style Underline + Times New Roman + 11 pt Char"/>
    <w:link w:val="StyleStyleUnderlineTimesNewRoman11pt"/>
    <w:locked/>
    <w:rsid w:val="00A649AB"/>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A649AB"/>
    <w:pPr>
      <w:spacing w:line="256" w:lineRule="auto"/>
    </w:pPr>
    <w:rPr>
      <w:rFonts w:asciiTheme="minorHAnsi" w:eastAsia="Times New Roman" w:hAnsiTheme="minorHAns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A649AB"/>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649AB"/>
    <w:pPr>
      <w:spacing w:line="256" w:lineRule="auto"/>
    </w:pPr>
    <w:rPr>
      <w:rFonts w:asciiTheme="minorHAnsi" w:eastAsia="Times New Roman" w:hAnsiTheme="minorHAnsi"/>
      <w:sz w:val="24"/>
      <w:u w:val="single"/>
    </w:rPr>
  </w:style>
  <w:style w:type="character" w:customStyle="1" w:styleId="TagsCharCharCharChar">
    <w:name w:val="Tags Char Char Char Char"/>
    <w:locked/>
    <w:rsid w:val="00A649AB"/>
    <w:rPr>
      <w:rFonts w:ascii="Times New Roman" w:eastAsia="Times New Roman" w:hAnsi="Times New Roman" w:cs="Times New Roman"/>
      <w:b/>
      <w:sz w:val="24"/>
      <w:szCs w:val="24"/>
    </w:rPr>
  </w:style>
  <w:style w:type="character" w:customStyle="1" w:styleId="NothingCharChar">
    <w:name w:val="Nothing Char Char"/>
    <w:link w:val="NothingCharCharChar"/>
    <w:locked/>
    <w:rsid w:val="00A649AB"/>
  </w:style>
  <w:style w:type="paragraph" w:customStyle="1" w:styleId="NothingCharCharChar">
    <w:name w:val="Nothing Char Char Char"/>
    <w:link w:val="NothingCharChar"/>
    <w:qFormat/>
    <w:rsid w:val="00A649AB"/>
    <w:pPr>
      <w:jc w:val="both"/>
    </w:pPr>
  </w:style>
  <w:style w:type="paragraph" w:customStyle="1" w:styleId="StyleLeft021">
    <w:name w:val="Style Left:  0.2&quot;1"/>
    <w:basedOn w:val="Normal"/>
    <w:uiPriority w:val="99"/>
    <w:qFormat/>
    <w:rsid w:val="00A649A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649AB"/>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649AB"/>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649AB"/>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649AB"/>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 w:val="24"/>
      <w:u w:val="single"/>
      <w:bdr w:val="single" w:sz="4" w:space="0" w:color="auto" w:frame="1"/>
    </w:rPr>
  </w:style>
  <w:style w:type="paragraph" w:customStyle="1" w:styleId="BlockTitle20">
    <w:name w:val="Block Title #2"/>
    <w:basedOn w:val="Normal"/>
    <w:uiPriority w:val="99"/>
    <w:qFormat/>
    <w:rsid w:val="00A649A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A649AB"/>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A649AB"/>
    <w:pPr>
      <w:widowControl w:val="0"/>
      <w:jc w:val="both"/>
      <w:outlineLvl w:val="1"/>
    </w:pPr>
    <w:rPr>
      <w:rFonts w:ascii="Times New Roman" w:eastAsia="Times New Roman" w:hAnsi="Times New Roman" w:cs="Times New Roman"/>
      <w:b/>
    </w:rPr>
  </w:style>
  <w:style w:type="character" w:customStyle="1" w:styleId="UnderlineCharChar4">
    <w:name w:val="Underline Char Char4"/>
    <w:rsid w:val="00A649AB"/>
    <w:rPr>
      <w:szCs w:val="24"/>
      <w:u w:val="single"/>
      <w:lang w:val="en-US" w:eastAsia="en-US" w:bidi="ar-SA"/>
    </w:rPr>
  </w:style>
  <w:style w:type="character" w:customStyle="1" w:styleId="BoldUnderlineCharChar3">
    <w:name w:val="BoldUnderline Char Char3"/>
    <w:rsid w:val="00A649AB"/>
    <w:rPr>
      <w:b/>
      <w:bCs w:val="0"/>
      <w:szCs w:val="24"/>
      <w:u w:val="single"/>
      <w:lang w:val="en-US" w:eastAsia="en-US" w:bidi="ar-SA"/>
    </w:rPr>
  </w:style>
  <w:style w:type="character" w:customStyle="1" w:styleId="UnderlineCharChar3">
    <w:name w:val="Underline Char Char3"/>
    <w:rsid w:val="00A649AB"/>
    <w:rPr>
      <w:szCs w:val="24"/>
      <w:u w:val="single"/>
      <w:lang w:val="en-US" w:eastAsia="en-US" w:bidi="ar-SA"/>
    </w:rPr>
  </w:style>
  <w:style w:type="character" w:customStyle="1" w:styleId="BoldUnderlineCharChar2">
    <w:name w:val="BoldUnderline Char Char2"/>
    <w:rsid w:val="00A649AB"/>
    <w:rPr>
      <w:b/>
      <w:bCs w:val="0"/>
      <w:szCs w:val="24"/>
      <w:u w:val="single"/>
      <w:lang w:val="en-US" w:eastAsia="en-US" w:bidi="ar-SA"/>
    </w:rPr>
  </w:style>
  <w:style w:type="character" w:customStyle="1" w:styleId="volume-issue">
    <w:name w:val="volume-issue"/>
    <w:rsid w:val="00A649AB"/>
    <w:rPr>
      <w:rFonts w:ascii="Times New Roman" w:hAnsi="Times New Roman" w:cs="Times New Roman" w:hint="default"/>
    </w:rPr>
  </w:style>
  <w:style w:type="character" w:customStyle="1" w:styleId="boldness1">
    <w:name w:val="boldness1"/>
    <w:rsid w:val="00A649AB"/>
  </w:style>
  <w:style w:type="character" w:customStyle="1" w:styleId="story-author">
    <w:name w:val="story-author"/>
    <w:basedOn w:val="DefaultParagraphFont"/>
    <w:rsid w:val="00A649AB"/>
  </w:style>
  <w:style w:type="character" w:customStyle="1" w:styleId="StyleEmphasisArial12ptBoldNotItalic">
    <w:name w:val="Style Emphasis + Arial 12 pt Bold Not Italic"/>
    <w:basedOn w:val="Emphasis"/>
    <w:rsid w:val="00A649AB"/>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A649AB"/>
  </w:style>
  <w:style w:type="character" w:customStyle="1" w:styleId="StyleStyle4CharTimesNewRoman11ptItalic">
    <w:name w:val="Style Style4 Char + Times New Roman 11 pt Italic"/>
    <w:basedOn w:val="DefaultParagraphFont"/>
    <w:rsid w:val="00A649AB"/>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A649AB"/>
  </w:style>
  <w:style w:type="character" w:customStyle="1" w:styleId="ad">
    <w:name w:val="_"/>
    <w:basedOn w:val="DefaultParagraphFont"/>
    <w:rsid w:val="00A649AB"/>
  </w:style>
  <w:style w:type="character" w:customStyle="1" w:styleId="Heading3CharCharCharChar1">
    <w:name w:val="Heading 3 Char Char Char Char1"/>
    <w:rsid w:val="00A649AB"/>
    <w:rPr>
      <w:rFonts w:ascii="Arial" w:hAnsi="Arial" w:cs="Arial" w:hint="default"/>
      <w:bCs/>
      <w:szCs w:val="26"/>
      <w:u w:val="single"/>
      <w:lang w:val="en-US" w:eastAsia="en-US" w:bidi="ar-SA"/>
    </w:rPr>
  </w:style>
  <w:style w:type="character" w:customStyle="1" w:styleId="comment-body">
    <w:name w:val="comment-body"/>
    <w:rsid w:val="00A649AB"/>
  </w:style>
  <w:style w:type="character" w:customStyle="1" w:styleId="UnderlineCharCharChar1">
    <w:name w:val="Underline Char Char Char1"/>
    <w:rsid w:val="00A649AB"/>
    <w:rPr>
      <w:u w:val="single"/>
      <w:lang w:val="en-US" w:eastAsia="en-US" w:bidi="ar-SA"/>
    </w:rPr>
  </w:style>
  <w:style w:type="character" w:customStyle="1" w:styleId="UnderlineChar1Char">
    <w:name w:val="Underline Char1 Char"/>
    <w:rsid w:val="00A649AB"/>
    <w:rPr>
      <w:rFonts w:ascii="Calibri" w:eastAsia="MS Mincho" w:hAnsi="Calibri" w:cs="Calibri" w:hint="default"/>
      <w:szCs w:val="20"/>
      <w:u w:val="single"/>
    </w:rPr>
  </w:style>
  <w:style w:type="character" w:customStyle="1" w:styleId="StyleBoldandUnderlineCharChar29pt">
    <w:name w:val="Style Bold and Underline Char Char2 + 9 pt"/>
    <w:rsid w:val="00A649AB"/>
    <w:rPr>
      <w:rFonts w:ascii="Times New Roman" w:hAnsi="Times New Roman" w:cs="Times New Roman" w:hint="default"/>
      <w:b/>
      <w:bCs/>
      <w:noProof w:val="0"/>
      <w:sz w:val="20"/>
      <w:u w:val="single"/>
    </w:rPr>
  </w:style>
  <w:style w:type="character" w:customStyle="1" w:styleId="StyleUnderlineCharChar19pt">
    <w:name w:val="Style Underline Char Char1 + 9 pt"/>
    <w:rsid w:val="00A649A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649A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649AB"/>
  </w:style>
  <w:style w:type="character" w:customStyle="1" w:styleId="resultbodyblack">
    <w:name w:val="resultbodyblack"/>
    <w:rsid w:val="00A649AB"/>
    <w:rPr>
      <w:rFonts w:ascii="Times New Roman" w:hAnsi="Times New Roman" w:cs="Times New Roman" w:hint="default"/>
    </w:rPr>
  </w:style>
  <w:style w:type="character" w:customStyle="1" w:styleId="3TagCite">
    <w:name w:val="3 Tag/Cite"/>
    <w:rsid w:val="00A649AB"/>
    <w:rPr>
      <w:rFonts w:ascii="Times New Roman" w:hAnsi="Times New Roman" w:cs="Times New Roman" w:hint="default"/>
      <w:b/>
      <w:bCs w:val="0"/>
    </w:rPr>
  </w:style>
  <w:style w:type="character" w:customStyle="1" w:styleId="4Qualifications">
    <w:name w:val="4 Qualifications"/>
    <w:rsid w:val="00A649AB"/>
    <w:rPr>
      <w:rFonts w:ascii="Times New Roman" w:hAnsi="Times New Roman" w:cs="Times New Roman" w:hint="default"/>
      <w:sz w:val="19"/>
    </w:rPr>
  </w:style>
  <w:style w:type="character" w:customStyle="1" w:styleId="6Underlined">
    <w:name w:val="6 Underlined"/>
    <w:rsid w:val="00A649AB"/>
    <w:rPr>
      <w:rFonts w:ascii="Times New Roman" w:hAnsi="Times New Roman" w:cs="Times New Roman" w:hint="default"/>
      <w:b/>
      <w:bCs w:val="0"/>
      <w:sz w:val="21"/>
      <w:u w:val="single"/>
    </w:rPr>
  </w:style>
  <w:style w:type="character" w:customStyle="1" w:styleId="nohighlighting">
    <w:name w:val="no highlighting"/>
    <w:rsid w:val="00A649AB"/>
    <w:rPr>
      <w:rFonts w:ascii="Times New Roman" w:hAnsi="Times New Roman" w:cs="Times New Roman" w:hint="default"/>
      <w:color w:val="auto"/>
      <w:sz w:val="20"/>
      <w:u w:val="thick"/>
      <w:bdr w:val="none" w:sz="0" w:space="0" w:color="auto" w:frame="1"/>
    </w:rPr>
  </w:style>
  <w:style w:type="character" w:customStyle="1" w:styleId="CharChar61">
    <w:name w:val="Char Char61"/>
    <w:rsid w:val="00A649AB"/>
    <w:rPr>
      <w:rFonts w:ascii="Arial" w:hAnsi="Arial" w:cs="Arial" w:hint="default"/>
      <w:bCs/>
      <w:sz w:val="16"/>
      <w:szCs w:val="26"/>
      <w:lang w:val="en-US" w:eastAsia="en-US" w:bidi="ar-SA"/>
    </w:rPr>
  </w:style>
  <w:style w:type="character" w:customStyle="1" w:styleId="styledate">
    <w:name w:val="styledate"/>
    <w:rsid w:val="00A649AB"/>
  </w:style>
  <w:style w:type="character" w:customStyle="1" w:styleId="StyleUnderlineChar9ptChar">
    <w:name w:val="Style Underline Char + 9 pt Char"/>
    <w:rsid w:val="00A649AB"/>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A649AB"/>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A649AB"/>
    <w:rPr>
      <w:b/>
      <w:bCs w:val="0"/>
      <w:szCs w:val="24"/>
      <w:u w:val="single"/>
      <w:lang w:val="en-US" w:eastAsia="en-US" w:bidi="ar-SA"/>
    </w:rPr>
  </w:style>
  <w:style w:type="character" w:customStyle="1" w:styleId="BoldandUnderlineChar1Char2">
    <w:name w:val="Bold and Underline Char1 Char2"/>
    <w:rsid w:val="00A649AB"/>
    <w:rPr>
      <w:b/>
      <w:bCs w:val="0"/>
      <w:szCs w:val="24"/>
      <w:u w:val="single"/>
      <w:lang w:val="en-US" w:eastAsia="en-US" w:bidi="ar-SA"/>
    </w:rPr>
  </w:style>
  <w:style w:type="character" w:customStyle="1" w:styleId="BoldandUnderlineCharChar1">
    <w:name w:val="Bold and Underline Char Char1"/>
    <w:rsid w:val="00A649AB"/>
    <w:rPr>
      <w:b/>
      <w:bCs w:val="0"/>
      <w:szCs w:val="24"/>
      <w:u w:val="single"/>
      <w:lang w:val="en-US" w:eastAsia="en-US" w:bidi="ar-SA"/>
    </w:rPr>
  </w:style>
  <w:style w:type="character" w:customStyle="1" w:styleId="authoraffil">
    <w:name w:val="authoraffil"/>
    <w:rsid w:val="00A649AB"/>
  </w:style>
  <w:style w:type="character" w:customStyle="1" w:styleId="CharChar8">
    <w:name w:val="Char Char8"/>
    <w:rsid w:val="00A649AB"/>
    <w:rPr>
      <w:rFonts w:ascii="Georgia" w:eastAsia="Times New Roman" w:hAnsi="Georgia" w:hint="default"/>
      <w:b/>
      <w:bCs/>
      <w:sz w:val="30"/>
      <w:szCs w:val="28"/>
      <w:u w:val="single"/>
    </w:rPr>
  </w:style>
  <w:style w:type="character" w:customStyle="1" w:styleId="boldcitationChar">
    <w:name w:val="bold citation Char"/>
    <w:rsid w:val="00A649AB"/>
    <w:rPr>
      <w:rFonts w:ascii="Arial" w:hAnsi="Arial" w:cs="Arial" w:hint="default"/>
      <w:b/>
      <w:bCs w:val="0"/>
      <w:sz w:val="28"/>
      <w:szCs w:val="24"/>
      <w:u w:val="thick"/>
      <w:lang w:val="en-US" w:eastAsia="en-US" w:bidi="ar-SA"/>
    </w:rPr>
  </w:style>
  <w:style w:type="character" w:customStyle="1" w:styleId="BoldunderlineChar5">
    <w:name w:val="Bold/underline Char"/>
    <w:rsid w:val="00A649AB"/>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A649AB"/>
  </w:style>
  <w:style w:type="character" w:customStyle="1" w:styleId="tagCharCharChar1">
    <w:name w:val="tag Char Char Char1"/>
    <w:rsid w:val="00A649AB"/>
    <w:rPr>
      <w:b/>
      <w:bCs w:val="0"/>
      <w:sz w:val="24"/>
      <w:lang w:val="en-US" w:eastAsia="en-US" w:bidi="ar-SA"/>
    </w:rPr>
  </w:style>
  <w:style w:type="character" w:customStyle="1" w:styleId="bylines">
    <w:name w:val="bylines"/>
    <w:basedOn w:val="DefaultParagraphFont"/>
    <w:rsid w:val="00A649AB"/>
  </w:style>
  <w:style w:type="character" w:customStyle="1" w:styleId="StyleStyleBoldUnderlineUnderlineIntenseEmphasis1apple-style-2">
    <w:name w:val="Style Style Bold UnderlineUnderlineIntense Emphasis1apple-style-...2"/>
    <w:basedOn w:val="DefaultParagraphFont"/>
    <w:rsid w:val="00A649AB"/>
    <w:rPr>
      <w:b w:val="0"/>
      <w:bCs/>
      <w:sz w:val="22"/>
      <w:u w:val="single"/>
    </w:rPr>
  </w:style>
  <w:style w:type="character" w:customStyle="1" w:styleId="FontStyle57">
    <w:name w:val="Font Style57"/>
    <w:rsid w:val="00A649AB"/>
    <w:rPr>
      <w:rFonts w:ascii="Georgia" w:hAnsi="Georgia" w:cs="Georgia" w:hint="default"/>
      <w:b/>
      <w:bCs/>
      <w:sz w:val="14"/>
      <w:szCs w:val="14"/>
    </w:rPr>
  </w:style>
  <w:style w:type="character" w:customStyle="1" w:styleId="FontStyle89">
    <w:name w:val="Font Style89"/>
    <w:rsid w:val="00A649AB"/>
    <w:rPr>
      <w:rFonts w:ascii="Times New Roman" w:hAnsi="Times New Roman" w:cs="Times New Roman" w:hint="default"/>
      <w:b/>
      <w:bCs/>
      <w:smallCaps/>
      <w:spacing w:val="40"/>
      <w:sz w:val="16"/>
      <w:szCs w:val="16"/>
    </w:rPr>
  </w:style>
  <w:style w:type="character" w:customStyle="1" w:styleId="cardChar20">
    <w:name w:val="card Char2"/>
    <w:basedOn w:val="DefaultParagraphFont"/>
    <w:uiPriority w:val="6"/>
    <w:rsid w:val="00A649AB"/>
    <w:rPr>
      <w:rFonts w:ascii="Times New Roman" w:hAnsi="Times New Roman" w:cs="Calibri"/>
      <w:szCs w:val="20"/>
    </w:rPr>
  </w:style>
  <w:style w:type="paragraph" w:customStyle="1" w:styleId="Pol">
    <w:name w:val="Pol"/>
    <w:basedOn w:val="Heading2"/>
    <w:uiPriority w:val="99"/>
    <w:qFormat/>
    <w:rsid w:val="00A649AB"/>
    <w:pPr>
      <w:spacing w:before="480"/>
    </w:pPr>
  </w:style>
  <w:style w:type="paragraph" w:customStyle="1" w:styleId="Style70">
    <w:name w:val="Style7"/>
    <w:basedOn w:val="Normal"/>
    <w:uiPriority w:val="99"/>
    <w:qFormat/>
    <w:rsid w:val="00A649AB"/>
    <w:pPr>
      <w:widowControl w:val="0"/>
      <w:autoSpaceDE w:val="0"/>
      <w:autoSpaceDN w:val="0"/>
      <w:adjustRightInd w:val="0"/>
      <w:spacing w:line="229" w:lineRule="exact"/>
    </w:pPr>
    <w:rPr>
      <w:rFonts w:ascii="Arial Narrow" w:hAnsi="Arial Narrow"/>
    </w:rPr>
  </w:style>
  <w:style w:type="character" w:customStyle="1" w:styleId="red">
    <w:name w:val="red"/>
    <w:basedOn w:val="DefaultParagraphFont"/>
    <w:rsid w:val="00A649AB"/>
  </w:style>
  <w:style w:type="character" w:customStyle="1" w:styleId="Footnote2Char">
    <w:name w:val="Footnote2 Char"/>
    <w:link w:val="Footnote2"/>
    <w:locked/>
    <w:rsid w:val="00A649AB"/>
  </w:style>
  <w:style w:type="paragraph" w:customStyle="1" w:styleId="Footnote2">
    <w:name w:val="Footnote2"/>
    <w:basedOn w:val="Normal"/>
    <w:next w:val="Normal"/>
    <w:link w:val="Footnote2Char"/>
    <w:autoRedefine/>
    <w:qFormat/>
    <w:rsid w:val="00A649AB"/>
    <w:pPr>
      <w:spacing w:after="120" w:line="480" w:lineRule="auto"/>
    </w:pPr>
    <w:rPr>
      <w:rFonts w:asciiTheme="minorHAnsi" w:hAnsiTheme="minorHAnsi"/>
      <w:sz w:val="24"/>
    </w:rPr>
  </w:style>
  <w:style w:type="character" w:customStyle="1" w:styleId="link">
    <w:name w:val="link"/>
    <w:basedOn w:val="DefaultParagraphFont"/>
    <w:rsid w:val="00A649AB"/>
  </w:style>
  <w:style w:type="paragraph" w:customStyle="1" w:styleId="xhead">
    <w:name w:val="xhead"/>
    <w:basedOn w:val="Normal"/>
    <w:uiPriority w:val="99"/>
    <w:qFormat/>
    <w:rsid w:val="00A649AB"/>
    <w:pPr>
      <w:spacing w:before="100" w:beforeAutospacing="1" w:after="100" w:afterAutospacing="1"/>
    </w:pPr>
  </w:style>
  <w:style w:type="paragraph" w:customStyle="1" w:styleId="headlinemeta">
    <w:name w:val="headline_meta"/>
    <w:basedOn w:val="Normal"/>
    <w:uiPriority w:val="99"/>
    <w:qFormat/>
    <w:rsid w:val="00A649A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649AB"/>
    <w:pPr>
      <w:widowControl w:val="0"/>
      <w:spacing w:line="161" w:lineRule="atLeast"/>
    </w:pPr>
    <w:rPr>
      <w:rFonts w:ascii="Adobe Garamond Pro" w:eastAsiaTheme="minorEastAsia" w:hAnsi="Adobe Garamond Pro" w:cs="Times New Roman"/>
      <w:color w:val="auto"/>
      <w:sz w:val="22"/>
    </w:rPr>
  </w:style>
  <w:style w:type="paragraph" w:customStyle="1" w:styleId="Pa23">
    <w:name w:val="Pa23"/>
    <w:basedOn w:val="Default"/>
    <w:next w:val="Default"/>
    <w:uiPriority w:val="99"/>
    <w:qFormat/>
    <w:rsid w:val="00A649A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649A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649AB"/>
    <w:pPr>
      <w:widowControl w:val="0"/>
      <w:spacing w:line="241" w:lineRule="atLeast"/>
    </w:pPr>
    <w:rPr>
      <w:rFonts w:ascii="Gill Sans" w:eastAsiaTheme="minorEastAsia" w:hAnsi="Gill Sans" w:cs="Times New Roman"/>
      <w:color w:val="auto"/>
      <w:sz w:val="22"/>
    </w:rPr>
  </w:style>
  <w:style w:type="paragraph" w:customStyle="1" w:styleId="pagpag3">
    <w:name w:val="pagpag3"/>
    <w:basedOn w:val="Normal"/>
    <w:uiPriority w:val="99"/>
    <w:qFormat/>
    <w:rsid w:val="00A649A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649AB"/>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649AB"/>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A649AB"/>
    <w:rPr>
      <w:rFonts w:ascii="Lucida Grande" w:eastAsia="Cambria" w:hAnsi="Lucida Grande"/>
    </w:rPr>
  </w:style>
  <w:style w:type="paragraph" w:customStyle="1" w:styleId="Pa16">
    <w:name w:val="Pa16"/>
    <w:basedOn w:val="Default"/>
    <w:next w:val="Default"/>
    <w:uiPriority w:val="99"/>
    <w:qFormat/>
    <w:rsid w:val="00A649A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649AB"/>
    <w:pPr>
      <w:spacing w:before="100" w:beforeAutospacing="1" w:after="100" w:afterAutospacing="1"/>
    </w:pPr>
  </w:style>
  <w:style w:type="paragraph" w:customStyle="1" w:styleId="Pa22">
    <w:name w:val="Pa2+2"/>
    <w:basedOn w:val="Default"/>
    <w:next w:val="Default"/>
    <w:uiPriority w:val="99"/>
    <w:qFormat/>
    <w:rsid w:val="00A649A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649AB"/>
    <w:pPr>
      <w:spacing w:line="201" w:lineRule="atLeast"/>
    </w:pPr>
    <w:rPr>
      <w:rFonts w:ascii="Helvetica LT Std" w:eastAsiaTheme="minorHAnsi" w:hAnsi="Helvetica LT Std" w:cstheme="minorBidi"/>
      <w:color w:val="auto"/>
      <w:sz w:val="22"/>
    </w:rPr>
  </w:style>
  <w:style w:type="paragraph" w:customStyle="1" w:styleId="Number">
    <w:name w:val="Number"/>
    <w:basedOn w:val="Heading2"/>
    <w:uiPriority w:val="99"/>
    <w:qFormat/>
    <w:rsid w:val="00A649AB"/>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A649AB"/>
  </w:style>
  <w:style w:type="character" w:customStyle="1" w:styleId="meta-sep">
    <w:name w:val="meta-sep"/>
    <w:basedOn w:val="DefaultParagraphFont"/>
    <w:rsid w:val="00A649AB"/>
  </w:style>
  <w:style w:type="character" w:customStyle="1" w:styleId="A19">
    <w:name w:val="A19"/>
    <w:uiPriority w:val="99"/>
    <w:rsid w:val="00A649AB"/>
    <w:rPr>
      <w:rFonts w:ascii="Georgia" w:hAnsi="Georgia" w:cs="Georgia" w:hint="default"/>
      <w:color w:val="000000"/>
      <w:sz w:val="20"/>
      <w:szCs w:val="20"/>
      <w:u w:val="single"/>
    </w:rPr>
  </w:style>
  <w:style w:type="character" w:customStyle="1" w:styleId="A130">
    <w:name w:val="A13"/>
    <w:uiPriority w:val="99"/>
    <w:rsid w:val="00A649AB"/>
    <w:rPr>
      <w:rFonts w:ascii="Georgia" w:hAnsi="Georgia" w:cs="Georgia" w:hint="default"/>
      <w:color w:val="000000"/>
      <w:sz w:val="11"/>
      <w:szCs w:val="11"/>
    </w:rPr>
  </w:style>
  <w:style w:type="character" w:customStyle="1" w:styleId="ontext">
    <w:name w:val="ontext"/>
    <w:basedOn w:val="DefaultParagraphFont"/>
    <w:rsid w:val="00A649AB"/>
  </w:style>
  <w:style w:type="character" w:customStyle="1" w:styleId="archive-title">
    <w:name w:val="archive-title"/>
    <w:basedOn w:val="DefaultParagraphFont"/>
    <w:rsid w:val="00A649AB"/>
  </w:style>
  <w:style w:type="character" w:customStyle="1" w:styleId="imgleft">
    <w:name w:val="imgleft"/>
    <w:basedOn w:val="DefaultParagraphFont"/>
    <w:rsid w:val="00A649AB"/>
  </w:style>
  <w:style w:type="character" w:customStyle="1" w:styleId="imgcenter">
    <w:name w:val="imgcenter"/>
    <w:basedOn w:val="DefaultParagraphFont"/>
    <w:rsid w:val="00A649AB"/>
  </w:style>
  <w:style w:type="character" w:customStyle="1" w:styleId="A42">
    <w:name w:val="A4+2"/>
    <w:uiPriority w:val="99"/>
    <w:rsid w:val="00A649AB"/>
    <w:rPr>
      <w:rFonts w:ascii="Helvetica LT Std" w:hAnsi="Helvetica LT Std" w:cs="Helvetica LT Std" w:hint="default"/>
      <w:color w:val="000000"/>
      <w:sz w:val="11"/>
      <w:szCs w:val="11"/>
    </w:rPr>
  </w:style>
  <w:style w:type="character" w:customStyle="1" w:styleId="fstitle">
    <w:name w:val="fs_title"/>
    <w:basedOn w:val="DefaultParagraphFont"/>
    <w:rsid w:val="00A649AB"/>
  </w:style>
  <w:style w:type="character" w:customStyle="1" w:styleId="reportbody1">
    <w:name w:val="reportbody1"/>
    <w:basedOn w:val="DefaultParagraphFont"/>
    <w:rsid w:val="00A649AB"/>
    <w:rPr>
      <w:rFonts w:ascii="Tahoma" w:hAnsi="Tahoma" w:cs="Tahoma" w:hint="default"/>
      <w:color w:val="000000"/>
      <w:sz w:val="14"/>
      <w:szCs w:val="14"/>
    </w:rPr>
  </w:style>
  <w:style w:type="character" w:customStyle="1" w:styleId="dateday">
    <w:name w:val="date_day"/>
    <w:basedOn w:val="DefaultParagraphFont"/>
    <w:rsid w:val="00A649AB"/>
  </w:style>
  <w:style w:type="character" w:customStyle="1" w:styleId="datemonth">
    <w:name w:val="date_month"/>
    <w:basedOn w:val="DefaultParagraphFont"/>
    <w:rsid w:val="00A649AB"/>
  </w:style>
  <w:style w:type="character" w:customStyle="1" w:styleId="dateyear">
    <w:name w:val="date_year"/>
    <w:basedOn w:val="DefaultParagraphFont"/>
    <w:rsid w:val="00A649AB"/>
  </w:style>
  <w:style w:type="character" w:customStyle="1" w:styleId="CharCharCharCharCharCharCharCharCharCharCharCharCharCharCharChar">
    <w:name w:val="Char Char Char Char Char Char Char Char Char Char Char Char Char Char Char Char"/>
    <w:basedOn w:val="DefaultParagraphFont"/>
    <w:rsid w:val="00A649A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649AB"/>
    <w:rPr>
      <w:sz w:val="24"/>
      <w:szCs w:val="24"/>
      <w:lang w:val="en-US" w:eastAsia="en-US" w:bidi="ar-SA"/>
    </w:rPr>
  </w:style>
  <w:style w:type="character" w:customStyle="1" w:styleId="insideitro">
    <w:name w:val="insideitro"/>
    <w:basedOn w:val="DefaultParagraphFont"/>
    <w:rsid w:val="00A649AB"/>
  </w:style>
  <w:style w:type="character" w:customStyle="1" w:styleId="wcfont">
    <w:name w:val="wcfont"/>
    <w:basedOn w:val="DefaultParagraphFont"/>
    <w:rsid w:val="00A649AB"/>
  </w:style>
  <w:style w:type="character" w:customStyle="1" w:styleId="style65">
    <w:name w:val="style65"/>
    <w:basedOn w:val="DefaultParagraphFont"/>
    <w:rsid w:val="00A649AB"/>
  </w:style>
  <w:style w:type="character" w:customStyle="1" w:styleId="qftext">
    <w:name w:val="qftext"/>
    <w:basedOn w:val="DefaultParagraphFont"/>
    <w:rsid w:val="00A649AB"/>
  </w:style>
  <w:style w:type="character" w:customStyle="1" w:styleId="leftidx">
    <w:name w:val="leftidx"/>
    <w:basedOn w:val="DefaultParagraphFont"/>
    <w:rsid w:val="00A649AB"/>
  </w:style>
  <w:style w:type="paragraph" w:customStyle="1" w:styleId="width100">
    <w:name w:val="width100"/>
    <w:basedOn w:val="Normal"/>
    <w:uiPriority w:val="99"/>
    <w:qFormat/>
    <w:rsid w:val="00A649AB"/>
    <w:pPr>
      <w:spacing w:before="100" w:beforeAutospacing="1" w:after="100" w:afterAutospacing="1"/>
    </w:pPr>
  </w:style>
  <w:style w:type="character" w:customStyle="1" w:styleId="eventtitle">
    <w:name w:val="eventtitle"/>
    <w:basedOn w:val="DefaultParagraphFont"/>
    <w:rsid w:val="00A649AB"/>
  </w:style>
  <w:style w:type="character" w:customStyle="1" w:styleId="eventsubtitle">
    <w:name w:val="eventsubtitle"/>
    <w:basedOn w:val="DefaultParagraphFont"/>
    <w:rsid w:val="00A649AB"/>
  </w:style>
  <w:style w:type="character" w:customStyle="1" w:styleId="eventdate">
    <w:name w:val="eventdate"/>
    <w:basedOn w:val="DefaultParagraphFont"/>
    <w:rsid w:val="00A649AB"/>
  </w:style>
  <w:style w:type="character" w:customStyle="1" w:styleId="legend">
    <w:name w:val="legend"/>
    <w:basedOn w:val="DefaultParagraphFont"/>
    <w:rsid w:val="00A649AB"/>
  </w:style>
  <w:style w:type="character" w:customStyle="1" w:styleId="slug-elocation">
    <w:name w:val="slug-elocation"/>
    <w:basedOn w:val="DefaultParagraphFont"/>
    <w:rsid w:val="00A649AB"/>
  </w:style>
  <w:style w:type="character" w:customStyle="1" w:styleId="fu-autorenangabe-fu-beschreibung">
    <w:name w:val="fu-autorenangabe-fu-beschreibung"/>
    <w:rsid w:val="00A649AB"/>
  </w:style>
  <w:style w:type="paragraph" w:customStyle="1" w:styleId="introshadow">
    <w:name w:val="intro_shadow"/>
    <w:basedOn w:val="Normal"/>
    <w:uiPriority w:val="99"/>
    <w:qFormat/>
    <w:rsid w:val="00A649AB"/>
    <w:pPr>
      <w:spacing w:before="100" w:beforeAutospacing="1" w:after="100" w:afterAutospacing="1"/>
    </w:pPr>
  </w:style>
  <w:style w:type="paragraph" w:customStyle="1" w:styleId="articleintro">
    <w:name w:val="articleintro"/>
    <w:basedOn w:val="Normal"/>
    <w:uiPriority w:val="99"/>
    <w:qFormat/>
    <w:rsid w:val="00A649AB"/>
    <w:pPr>
      <w:spacing w:before="100" w:beforeAutospacing="1" w:after="100" w:afterAutospacing="1"/>
    </w:pPr>
  </w:style>
  <w:style w:type="character" w:customStyle="1" w:styleId="commentscontainer">
    <w:name w:val="comments_container"/>
    <w:basedOn w:val="DefaultParagraphFont"/>
    <w:rsid w:val="00A649AB"/>
  </w:style>
  <w:style w:type="paragraph" w:customStyle="1" w:styleId="Caption40">
    <w:name w:val="Caption4"/>
    <w:basedOn w:val="Normal"/>
    <w:uiPriority w:val="99"/>
    <w:qFormat/>
    <w:rsid w:val="00A649AB"/>
    <w:pPr>
      <w:spacing w:before="100" w:beforeAutospacing="1" w:after="100" w:afterAutospacing="1"/>
    </w:pPr>
  </w:style>
  <w:style w:type="paragraph" w:customStyle="1" w:styleId="publishedon">
    <w:name w:val="published_on"/>
    <w:basedOn w:val="Normal"/>
    <w:uiPriority w:val="99"/>
    <w:qFormat/>
    <w:rsid w:val="00A649AB"/>
    <w:pPr>
      <w:spacing w:before="100" w:beforeAutospacing="1" w:after="100" w:afterAutospacing="1"/>
    </w:pPr>
  </w:style>
  <w:style w:type="character" w:customStyle="1" w:styleId="hparticlefooter">
    <w:name w:val="hparticlefooter"/>
    <w:basedOn w:val="DefaultParagraphFont"/>
    <w:rsid w:val="00A649AB"/>
  </w:style>
  <w:style w:type="table" w:customStyle="1" w:styleId="TableGrid2">
    <w:name w:val="Table Grid2"/>
    <w:basedOn w:val="TableNormal"/>
    <w:next w:val="TableGrid"/>
    <w:rsid w:val="00A649A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649AB"/>
  </w:style>
  <w:style w:type="character" w:customStyle="1" w:styleId="BlockCharCharCharCharChar">
    <w:name w:val="Block Char Char Char Char Char"/>
    <w:aliases w:val="Block Char Char Char Char Char Char Char Char,Block Char Char Char Char Char Char Char1"/>
    <w:basedOn w:val="DefaultParagraphFont"/>
    <w:rsid w:val="00A649A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649AB"/>
    <w:rPr>
      <w:b/>
      <w:color w:val="000000"/>
      <w:u w:val="single"/>
    </w:rPr>
  </w:style>
  <w:style w:type="character" w:customStyle="1" w:styleId="CiteEmphasisChar">
    <w:name w:val="Cite/Emphasis Char"/>
    <w:basedOn w:val="DefaultParagraphFont"/>
    <w:link w:val="CiteEmphasis"/>
    <w:rsid w:val="00A649AB"/>
    <w:rPr>
      <w:rFonts w:ascii="Georgia" w:eastAsiaTheme="minorHAnsi" w:hAnsi="Georgia" w:cs="Calibri"/>
      <w:b/>
      <w:color w:val="000000"/>
      <w:sz w:val="22"/>
      <w:szCs w:val="22"/>
      <w:u w:val="single"/>
    </w:rPr>
  </w:style>
  <w:style w:type="character" w:customStyle="1" w:styleId="ReadText">
    <w:name w:val="Read Text"/>
    <w:basedOn w:val="DefaultParagraphFont"/>
    <w:rsid w:val="00A649AB"/>
    <w:rPr>
      <w:rFonts w:ascii="Times New Roman" w:hAnsi="Times New Roman"/>
      <w:b/>
      <w:bCs/>
      <w:sz w:val="24"/>
      <w:u w:val="single"/>
    </w:rPr>
  </w:style>
  <w:style w:type="paragraph" w:customStyle="1" w:styleId="Styleunread8pt">
    <w:name w:val="Style unread + 8 pt"/>
    <w:basedOn w:val="Normal"/>
    <w:link w:val="Styleunread8ptChar"/>
    <w:qFormat/>
    <w:rsid w:val="00A649AB"/>
    <w:rPr>
      <w:color w:val="000000"/>
      <w:sz w:val="16"/>
    </w:rPr>
  </w:style>
  <w:style w:type="character" w:customStyle="1" w:styleId="Styleunread8ptChar">
    <w:name w:val="Style unread + 8 pt Char"/>
    <w:basedOn w:val="DefaultParagraphFont"/>
    <w:link w:val="Styleunread8pt"/>
    <w:rsid w:val="00A649AB"/>
    <w:rPr>
      <w:rFonts w:ascii="Georgia" w:eastAsiaTheme="minorHAnsi" w:hAnsi="Georgia" w:cs="Calibri"/>
      <w:color w:val="000000"/>
      <w:sz w:val="16"/>
      <w:szCs w:val="22"/>
    </w:rPr>
  </w:style>
  <w:style w:type="character" w:customStyle="1" w:styleId="main">
    <w:name w:val="main"/>
    <w:basedOn w:val="DefaultParagraphFont"/>
    <w:rsid w:val="00A649AB"/>
  </w:style>
  <w:style w:type="character" w:customStyle="1" w:styleId="textunderlineCharChar">
    <w:name w:val="text underline Char Char"/>
    <w:basedOn w:val="DefaultParagraphFont"/>
    <w:rsid w:val="00A649AB"/>
    <w:rPr>
      <w:rFonts w:ascii="Garamond" w:hAnsi="Garamond"/>
      <w:color w:val="000000"/>
      <w:u w:val="single"/>
    </w:rPr>
  </w:style>
  <w:style w:type="paragraph" w:customStyle="1" w:styleId="ekprop-p">
    <w:name w:val="ekprop-p"/>
    <w:basedOn w:val="Normal"/>
    <w:uiPriority w:val="99"/>
    <w:qFormat/>
    <w:rsid w:val="00A649AB"/>
    <w:pPr>
      <w:spacing w:before="100" w:beforeAutospacing="1" w:after="100" w:afterAutospacing="1"/>
    </w:pPr>
    <w:rPr>
      <w:color w:val="58585B"/>
      <w:sz w:val="16"/>
      <w:szCs w:val="16"/>
    </w:rPr>
  </w:style>
  <w:style w:type="paragraph" w:customStyle="1" w:styleId="ShrinkCharChar">
    <w:name w:val="Shrink Char Char"/>
    <w:link w:val="ShrinkCharCharChar"/>
    <w:qFormat/>
    <w:rsid w:val="00A649AB"/>
    <w:pPr>
      <w:ind w:left="288" w:right="288"/>
    </w:pPr>
    <w:rPr>
      <w:rFonts w:ascii="Times New Roman" w:eastAsia="Times New Roman" w:hAnsi="Times New Roman" w:cs="Times New Roman"/>
      <w:color w:val="000000"/>
      <w:sz w:val="12"/>
    </w:rPr>
  </w:style>
  <w:style w:type="character" w:customStyle="1" w:styleId="ShrinkCharCharChar">
    <w:name w:val="Shrink Char Char Char"/>
    <w:basedOn w:val="DefaultParagraphFont"/>
    <w:link w:val="ShrinkCharChar"/>
    <w:rsid w:val="00A649AB"/>
    <w:rPr>
      <w:rFonts w:ascii="Times New Roman" w:eastAsia="Times New Roman" w:hAnsi="Times New Roman" w:cs="Times New Roman"/>
      <w:color w:val="000000"/>
      <w:sz w:val="12"/>
    </w:rPr>
  </w:style>
  <w:style w:type="paragraph" w:customStyle="1" w:styleId="SmalltextChar1">
    <w:name w:val="Smalltext Char"/>
    <w:basedOn w:val="Normal"/>
    <w:link w:val="SmalltextCharChar"/>
    <w:qFormat/>
    <w:rsid w:val="00A649AB"/>
    <w:rPr>
      <w:color w:val="000000"/>
      <w:sz w:val="16"/>
    </w:rPr>
  </w:style>
  <w:style w:type="character" w:customStyle="1" w:styleId="SmalltextCharChar">
    <w:name w:val="Smalltext Char Char"/>
    <w:basedOn w:val="DefaultParagraphFont"/>
    <w:link w:val="SmalltextChar1"/>
    <w:rsid w:val="00A649AB"/>
    <w:rPr>
      <w:rFonts w:ascii="Georgia" w:eastAsiaTheme="minorHAnsi" w:hAnsi="Georgia" w:cs="Calibri"/>
      <w:color w:val="000000"/>
      <w:sz w:val="16"/>
      <w:szCs w:val="22"/>
    </w:rPr>
  </w:style>
  <w:style w:type="character" w:customStyle="1" w:styleId="FullCiteCharChar">
    <w:name w:val="Full Cite Char Char"/>
    <w:basedOn w:val="DefaultParagraphFont"/>
    <w:rsid w:val="00A649AB"/>
    <w:rPr>
      <w:rFonts w:ascii="Georgia" w:hAnsi="Georgia" w:cs="Calibri"/>
      <w:color w:val="000000"/>
      <w:sz w:val="20"/>
      <w:szCs w:val="24"/>
    </w:rPr>
  </w:style>
  <w:style w:type="character" w:customStyle="1" w:styleId="submitted-wrapper">
    <w:name w:val="submitted-wrapper"/>
    <w:basedOn w:val="DefaultParagraphFont"/>
    <w:rsid w:val="00A649AB"/>
  </w:style>
  <w:style w:type="paragraph" w:customStyle="1" w:styleId="Spacer">
    <w:name w:val="Spacer"/>
    <w:basedOn w:val="Heading1"/>
    <w:link w:val="SpacerChar"/>
    <w:autoRedefine/>
    <w:uiPriority w:val="4"/>
    <w:qFormat/>
    <w:rsid w:val="00A649AB"/>
    <w:pPr>
      <w:pBdr>
        <w:top w:val="none" w:sz="0" w:space="0" w:color="auto"/>
        <w:left w:val="none" w:sz="0" w:space="0" w:color="auto"/>
        <w:bottom w:val="none" w:sz="0" w:space="0" w:color="auto"/>
        <w:right w:val="none" w:sz="0" w:space="0" w:color="auto"/>
      </w:pBdr>
      <w:spacing w:before="480"/>
    </w:pPr>
    <w:rPr>
      <w:sz w:val="24"/>
    </w:rPr>
  </w:style>
  <w:style w:type="character" w:customStyle="1" w:styleId="SpacerChar">
    <w:name w:val="Spacer Char"/>
    <w:basedOn w:val="DefaultParagraphFont"/>
    <w:link w:val="Spacer"/>
    <w:uiPriority w:val="4"/>
    <w:rsid w:val="00A649AB"/>
    <w:rPr>
      <w:rFonts w:ascii="Georgia" w:eastAsiaTheme="majorEastAsia" w:hAnsi="Georgia" w:cstheme="majorBidi"/>
      <w:b/>
      <w:szCs w:val="32"/>
    </w:rPr>
  </w:style>
  <w:style w:type="paragraph" w:customStyle="1" w:styleId="CardFormatCharCharCharCharCharChar">
    <w:name w:val="Card Format Char Char Char Char Char Char"/>
    <w:basedOn w:val="Normal"/>
    <w:uiPriority w:val="99"/>
    <w:qFormat/>
    <w:rsid w:val="00A649A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649AB"/>
  </w:style>
  <w:style w:type="character" w:customStyle="1" w:styleId="top-publish">
    <w:name w:val="top-publish"/>
    <w:basedOn w:val="DefaultParagraphFont"/>
    <w:rsid w:val="00A649AB"/>
  </w:style>
  <w:style w:type="character" w:customStyle="1" w:styleId="byline-italic">
    <w:name w:val="byline-italic"/>
    <w:basedOn w:val="DefaultParagraphFont"/>
    <w:rsid w:val="00A649AB"/>
  </w:style>
  <w:style w:type="character" w:customStyle="1" w:styleId="CardUnderlinedCharChar0">
    <w:name w:val="Card Underlined Char Char"/>
    <w:rsid w:val="00A649AB"/>
    <w:rPr>
      <w:rFonts w:ascii="Arial Narrow" w:hAnsi="Arial Narrow"/>
      <w:sz w:val="22"/>
      <w:szCs w:val="24"/>
      <w:u w:val="single"/>
      <w:lang w:val="en-US" w:eastAsia="en-US" w:bidi="ar-SA"/>
    </w:rPr>
  </w:style>
  <w:style w:type="character" w:customStyle="1" w:styleId="gd">
    <w:name w:val="gd"/>
    <w:basedOn w:val="DefaultParagraphFont"/>
    <w:rsid w:val="00A649AB"/>
  </w:style>
  <w:style w:type="character" w:customStyle="1" w:styleId="g3">
    <w:name w:val="g3"/>
    <w:basedOn w:val="DefaultParagraphFont"/>
    <w:rsid w:val="00A649AB"/>
  </w:style>
  <w:style w:type="character" w:customStyle="1" w:styleId="hb">
    <w:name w:val="hb"/>
    <w:basedOn w:val="DefaultParagraphFont"/>
    <w:rsid w:val="00A649AB"/>
  </w:style>
  <w:style w:type="character" w:customStyle="1" w:styleId="g2">
    <w:name w:val="g2"/>
    <w:basedOn w:val="DefaultParagraphFont"/>
    <w:rsid w:val="00A649AB"/>
  </w:style>
  <w:style w:type="character" w:customStyle="1" w:styleId="nameplatehead">
    <w:name w:val="nameplatehead"/>
    <w:basedOn w:val="DefaultParagraphFont"/>
    <w:rsid w:val="00A649AB"/>
  </w:style>
  <w:style w:type="character" w:customStyle="1" w:styleId="nameplatelink">
    <w:name w:val="nameplatelink"/>
    <w:basedOn w:val="DefaultParagraphFont"/>
    <w:rsid w:val="00A649AB"/>
  </w:style>
  <w:style w:type="paragraph" w:customStyle="1" w:styleId="calibre8">
    <w:name w:val="calibre8"/>
    <w:basedOn w:val="Normal"/>
    <w:uiPriority w:val="99"/>
    <w:qFormat/>
    <w:rsid w:val="00A649AB"/>
    <w:pPr>
      <w:spacing w:before="30" w:after="30"/>
      <w:jc w:val="both"/>
    </w:pPr>
    <w:rPr>
      <w:rFonts w:eastAsia="Times New Roman"/>
      <w:sz w:val="17"/>
      <w:szCs w:val="17"/>
    </w:rPr>
  </w:style>
  <w:style w:type="paragraph" w:customStyle="1" w:styleId="paragraph">
    <w:name w:val="paragraph"/>
    <w:basedOn w:val="Normal"/>
    <w:uiPriority w:val="99"/>
    <w:qFormat/>
    <w:rsid w:val="00A649AB"/>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A649AB"/>
  </w:style>
  <w:style w:type="character" w:customStyle="1" w:styleId="djhat-arrow">
    <w:name w:val="djhat-arrow"/>
    <w:basedOn w:val="DefaultParagraphFont"/>
    <w:rsid w:val="00A649AB"/>
  </w:style>
  <w:style w:type="character" w:customStyle="1" w:styleId="mname">
    <w:name w:val="mname"/>
    <w:basedOn w:val="DefaultParagraphFont"/>
    <w:rsid w:val="00A649AB"/>
  </w:style>
  <w:style w:type="character" w:customStyle="1" w:styleId="mvalue">
    <w:name w:val="mvalue"/>
    <w:basedOn w:val="DefaultParagraphFont"/>
    <w:rsid w:val="00A649AB"/>
  </w:style>
  <w:style w:type="character" w:customStyle="1" w:styleId="mchange">
    <w:name w:val="mchange"/>
    <w:basedOn w:val="DefaultParagraphFont"/>
    <w:rsid w:val="00A649AB"/>
  </w:style>
  <w:style w:type="character" w:customStyle="1" w:styleId="categoryaside">
    <w:name w:val="category__aside"/>
    <w:basedOn w:val="DefaultParagraphFont"/>
    <w:rsid w:val="00A649AB"/>
  </w:style>
  <w:style w:type="character" w:customStyle="1" w:styleId="article-breadcrumb-wrapper">
    <w:name w:val="article-breadcrumb-wrapper"/>
    <w:basedOn w:val="DefaultParagraphFont"/>
    <w:rsid w:val="00A649AB"/>
  </w:style>
  <w:style w:type="character" w:customStyle="1" w:styleId="wsj-article-caption-content">
    <w:name w:val="wsj-article-caption-content"/>
    <w:basedOn w:val="DefaultParagraphFont"/>
    <w:rsid w:val="00A649AB"/>
  </w:style>
  <w:style w:type="character" w:customStyle="1" w:styleId="wsj-article-credit">
    <w:name w:val="wsj-article-credit"/>
    <w:basedOn w:val="DefaultParagraphFont"/>
    <w:rsid w:val="00A649AB"/>
  </w:style>
  <w:style w:type="character" w:customStyle="1" w:styleId="wsj-article-credit-tag">
    <w:name w:val="wsj-article-credit-tag"/>
    <w:basedOn w:val="DefaultParagraphFont"/>
    <w:rsid w:val="00A649AB"/>
  </w:style>
  <w:style w:type="character" w:customStyle="1" w:styleId="commentscounticon">
    <w:name w:val="comments_count_icon"/>
    <w:basedOn w:val="DefaultParagraphFont"/>
    <w:rsid w:val="00A649AB"/>
  </w:style>
  <w:style w:type="character" w:customStyle="1" w:styleId="comments-count-word">
    <w:name w:val="comments-count-word"/>
    <w:basedOn w:val="DefaultParagraphFont"/>
    <w:rsid w:val="00A649AB"/>
  </w:style>
  <w:style w:type="character" w:customStyle="1" w:styleId="company-name-type">
    <w:name w:val="company-name-type"/>
    <w:basedOn w:val="DefaultParagraphFont"/>
    <w:rsid w:val="00A649AB"/>
  </w:style>
  <w:style w:type="character" w:customStyle="1" w:styleId="nav-prevnext-lbl">
    <w:name w:val="nav-prevnext-lbl"/>
    <w:basedOn w:val="DefaultParagraphFont"/>
    <w:rsid w:val="00A649AB"/>
  </w:style>
  <w:style w:type="character" w:customStyle="1" w:styleId="nav-prevnext-hed">
    <w:name w:val="nav-prevnext-hed"/>
    <w:basedOn w:val="DefaultParagraphFont"/>
    <w:rsid w:val="00A649AB"/>
  </w:style>
  <w:style w:type="character" w:customStyle="1" w:styleId="readcomments">
    <w:name w:val="readcomments"/>
    <w:basedOn w:val="DefaultParagraphFont"/>
    <w:rsid w:val="00A649AB"/>
  </w:style>
  <w:style w:type="character" w:customStyle="1" w:styleId="selected-edition">
    <w:name w:val="selected-edition"/>
    <w:basedOn w:val="DefaultParagraphFont"/>
    <w:rsid w:val="00A649AB"/>
  </w:style>
  <w:style w:type="character" w:customStyle="1" w:styleId="rotate">
    <w:name w:val="rotate"/>
    <w:basedOn w:val="DefaultParagraphFont"/>
    <w:rsid w:val="00A649AB"/>
  </w:style>
  <w:style w:type="paragraph" w:customStyle="1" w:styleId="column-name">
    <w:name w:val="column-name"/>
    <w:basedOn w:val="Normal"/>
    <w:rsid w:val="00A649AB"/>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A649AB"/>
  </w:style>
  <w:style w:type="paragraph" w:customStyle="1" w:styleId="po-hr-cndek">
    <w:name w:val="po-hr-cn__dek"/>
    <w:basedOn w:val="Normal"/>
    <w:rsid w:val="00A649AB"/>
    <w:pPr>
      <w:spacing w:before="100" w:beforeAutospacing="1" w:after="100" w:afterAutospacing="1"/>
    </w:pPr>
  </w:style>
  <w:style w:type="character" w:customStyle="1" w:styleId="coral-counter">
    <w:name w:val="coral-counter"/>
    <w:basedOn w:val="DefaultParagraphFont"/>
    <w:rsid w:val="00A649AB"/>
  </w:style>
  <w:style w:type="paragraph" w:customStyle="1" w:styleId="rml-subscribe-lang">
    <w:name w:val="rml-subscribe-lang"/>
    <w:basedOn w:val="Normal"/>
    <w:rsid w:val="00A649AB"/>
    <w:pPr>
      <w:spacing w:before="100" w:beforeAutospacing="1" w:after="100" w:afterAutospacing="1" w:line="240" w:lineRule="auto"/>
    </w:pPr>
    <w:rPr>
      <w:rFonts w:ascii="Times New Roman" w:eastAsia="Times New Roman" w:hAnsi="Times New Roman" w:cs="Times New Roman"/>
      <w:sz w:val="24"/>
    </w:rPr>
  </w:style>
  <w:style w:type="paragraph" w:customStyle="1" w:styleId="rml-subscribe-tagline">
    <w:name w:val="rml-subscribe-tagline"/>
    <w:basedOn w:val="Normal"/>
    <w:rsid w:val="00A649AB"/>
    <w:pPr>
      <w:spacing w:before="100" w:beforeAutospacing="1" w:after="100" w:afterAutospacing="1" w:line="240" w:lineRule="auto"/>
    </w:pPr>
    <w:rPr>
      <w:rFonts w:ascii="Times New Roman" w:eastAsia="Times New Roman" w:hAnsi="Times New Roman" w:cs="Times New Roman"/>
      <w:sz w:val="24"/>
    </w:rPr>
  </w:style>
  <w:style w:type="character" w:customStyle="1" w:styleId="section-label-span">
    <w:name w:val="section-label-span"/>
    <w:basedOn w:val="DefaultParagraphFont"/>
    <w:rsid w:val="00A649AB"/>
  </w:style>
  <w:style w:type="character" w:customStyle="1" w:styleId="counterpoint-explainer">
    <w:name w:val="counterpoint-explainer"/>
    <w:basedOn w:val="DefaultParagraphFont"/>
    <w:rsid w:val="00A649AB"/>
  </w:style>
  <w:style w:type="paragraph" w:customStyle="1" w:styleId="ob-dynamic-rec-container">
    <w:name w:val="ob-dynamic-rec-container"/>
    <w:basedOn w:val="Normal"/>
    <w:rsid w:val="00A649AB"/>
    <w:pPr>
      <w:spacing w:before="100" w:beforeAutospacing="1" w:after="100" w:afterAutospacing="1" w:line="240" w:lineRule="auto"/>
    </w:pPr>
    <w:rPr>
      <w:rFonts w:ascii="Times New Roman" w:eastAsia="Times New Roman" w:hAnsi="Times New Roman" w:cs="Times New Roman"/>
      <w:sz w:val="24"/>
    </w:rPr>
  </w:style>
  <w:style w:type="character" w:customStyle="1" w:styleId="ob-unit">
    <w:name w:val="ob-unit"/>
    <w:basedOn w:val="DefaultParagraphFont"/>
    <w:rsid w:val="00A649AB"/>
  </w:style>
  <w:style w:type="paragraph" w:customStyle="1" w:styleId="pm-content">
    <w:name w:val="pm-content"/>
    <w:basedOn w:val="Normal"/>
    <w:rsid w:val="00A649AB"/>
    <w:pPr>
      <w:spacing w:before="100" w:beforeAutospacing="1" w:after="100" w:afterAutospacing="1" w:line="240" w:lineRule="auto"/>
    </w:pPr>
    <w:rPr>
      <w:rFonts w:ascii="Times New Roman" w:eastAsia="Times New Roman" w:hAnsi="Times New Roman" w:cs="Times New Roman"/>
      <w:sz w:val="24"/>
    </w:rPr>
  </w:style>
  <w:style w:type="character" w:customStyle="1" w:styleId="transparency-label">
    <w:name w:val="transparency-label"/>
    <w:basedOn w:val="DefaultParagraphFont"/>
    <w:rsid w:val="00A649AB"/>
  </w:style>
  <w:style w:type="character" w:customStyle="1" w:styleId="duration">
    <w:name w:val="duration"/>
    <w:basedOn w:val="DefaultParagraphFont"/>
    <w:rsid w:val="00A649AB"/>
  </w:style>
  <w:style w:type="character" w:customStyle="1" w:styleId="cbola-desktop-image-titleinner">
    <w:name w:val="cbola-desktop-image-title__inner"/>
    <w:basedOn w:val="DefaultParagraphFont"/>
    <w:rsid w:val="00A649AB"/>
  </w:style>
  <w:style w:type="paragraph" w:customStyle="1" w:styleId="cbola-content-item-description">
    <w:name w:val="cbola-content-item-description"/>
    <w:basedOn w:val="Normal"/>
    <w:rsid w:val="00A649AB"/>
    <w:pPr>
      <w:spacing w:before="100" w:beforeAutospacing="1" w:after="100" w:afterAutospacing="1" w:line="240" w:lineRule="auto"/>
    </w:pPr>
    <w:rPr>
      <w:rFonts w:ascii="Times New Roman" w:eastAsia="Times New Roman" w:hAnsi="Times New Roman" w:cs="Times New Roman"/>
      <w:sz w:val="24"/>
    </w:rPr>
  </w:style>
  <w:style w:type="character" w:customStyle="1" w:styleId="m113202149284569794gmail-style13ptbold">
    <w:name w:val="m_113202149284569794gmail-style13ptbold"/>
    <w:basedOn w:val="DefaultParagraphFont"/>
    <w:rsid w:val="00A649AB"/>
  </w:style>
  <w:style w:type="character" w:customStyle="1" w:styleId="m113202149284569794gmail-styleunderline">
    <w:name w:val="m_113202149284569794gmail-styleunderline"/>
    <w:basedOn w:val="DefaultParagraphFont"/>
    <w:rsid w:val="00A649AB"/>
  </w:style>
  <w:style w:type="character" w:customStyle="1" w:styleId="m8525170829296705783gmail-style13ptbold">
    <w:name w:val="m_8525170829296705783gmail-style13ptbold"/>
    <w:basedOn w:val="DefaultParagraphFont"/>
    <w:rsid w:val="00A649AB"/>
  </w:style>
  <w:style w:type="character" w:customStyle="1" w:styleId="m8525170829296705783gmail-styleunderline">
    <w:name w:val="m_8525170829296705783gmail-styleunderline"/>
    <w:basedOn w:val="DefaultParagraphFont"/>
    <w:rsid w:val="00A649AB"/>
  </w:style>
  <w:style w:type="character" w:customStyle="1" w:styleId="m-5741597242490756161gmail-field-content">
    <w:name w:val="m_-5741597242490756161gmail-field-content"/>
    <w:basedOn w:val="DefaultParagraphFont"/>
    <w:rsid w:val="00A649AB"/>
  </w:style>
  <w:style w:type="paragraph" w:customStyle="1" w:styleId="TagChar1CharCharCharChar">
    <w:name w:val="Tag Char1 Char Char Char Char"/>
    <w:basedOn w:val="Normal"/>
    <w:rsid w:val="00A649AB"/>
    <w:pPr>
      <w:overflowPunct w:val="0"/>
      <w:autoSpaceDE w:val="0"/>
      <w:autoSpaceDN w:val="0"/>
      <w:adjustRightInd w:val="0"/>
      <w:textAlignment w:val="baseline"/>
    </w:pPr>
    <w:rPr>
      <w:rFonts w:ascii="Palatino Linotype" w:eastAsia="Calibri" w:hAnsi="Palatino Linotype" w:cs="Times New Roman"/>
      <w:b/>
      <w:sz w:val="24"/>
      <w:szCs w:val="20"/>
    </w:rPr>
  </w:style>
  <w:style w:type="character" w:customStyle="1" w:styleId="hyperlink60">
    <w:name w:val="hyperlink6"/>
    <w:basedOn w:val="DefaultParagraphFont"/>
    <w:rsid w:val="00A649AB"/>
  </w:style>
  <w:style w:type="character" w:customStyle="1" w:styleId="heading2char2charchar">
    <w:name w:val="heading2char2charchar"/>
    <w:basedOn w:val="DefaultParagraphFont"/>
    <w:rsid w:val="00A649AB"/>
  </w:style>
  <w:style w:type="character" w:customStyle="1" w:styleId="heading2char10">
    <w:name w:val="heading2char1"/>
    <w:basedOn w:val="DefaultParagraphFont"/>
    <w:rsid w:val="00A649AB"/>
  </w:style>
  <w:style w:type="character" w:customStyle="1" w:styleId="StyleUnderlineCharTitleCharBold">
    <w:name w:val="Style Underline CharTitle Char + Bold"/>
    <w:basedOn w:val="DefaultParagraphFont"/>
    <w:rsid w:val="00A649AB"/>
    <w:rPr>
      <w:rFonts w:ascii="Garamond" w:hAnsi="Garamond"/>
      <w:b/>
      <w:bCs/>
      <w:color w:val="000000"/>
      <w:sz w:val="22"/>
      <w:szCs w:val="22"/>
    </w:rPr>
  </w:style>
  <w:style w:type="character" w:customStyle="1" w:styleId="bnp-articles-title1">
    <w:name w:val="bnp-articles-title1"/>
    <w:basedOn w:val="DefaultParagraphFont"/>
    <w:rsid w:val="00A649AB"/>
    <w:rPr>
      <w:rFonts w:ascii="Verdana" w:hAnsi="Verdana" w:hint="default"/>
      <w:b/>
      <w:bCs/>
      <w:color w:val="545454"/>
      <w:sz w:val="12"/>
      <w:szCs w:val="12"/>
    </w:rPr>
  </w:style>
  <w:style w:type="character" w:customStyle="1" w:styleId="featuretext">
    <w:name w:val="featuretext"/>
    <w:basedOn w:val="DefaultParagraphFont"/>
    <w:rsid w:val="00A649AB"/>
  </w:style>
  <w:style w:type="character" w:customStyle="1" w:styleId="relatedtext">
    <w:name w:val="related_text"/>
    <w:basedOn w:val="DefaultParagraphFont"/>
    <w:rsid w:val="00A649AB"/>
  </w:style>
  <w:style w:type="character" w:customStyle="1" w:styleId="fullpost">
    <w:name w:val="fullpost"/>
    <w:basedOn w:val="DefaultParagraphFont"/>
    <w:rsid w:val="00A649AB"/>
  </w:style>
  <w:style w:type="character" w:customStyle="1" w:styleId="bcktital">
    <w:name w:val="bcktital"/>
    <w:basedOn w:val="DefaultParagraphFont"/>
    <w:rsid w:val="00A649AB"/>
  </w:style>
  <w:style w:type="character" w:customStyle="1" w:styleId="bcktital0">
    <w:name w:val="bckt_ital"/>
    <w:basedOn w:val="DefaultParagraphFont"/>
    <w:rsid w:val="00A649AB"/>
  </w:style>
  <w:style w:type="paragraph" w:styleId="TOAHeading">
    <w:name w:val="toa heading"/>
    <w:basedOn w:val="Normal"/>
    <w:next w:val="Normal"/>
    <w:rsid w:val="00A649AB"/>
    <w:pPr>
      <w:spacing w:before="120"/>
    </w:pPr>
    <w:rPr>
      <w:rFonts w:ascii="Times New Roman" w:eastAsia="Calibri" w:hAnsi="Times New Roman" w:cs="Times New Roman"/>
    </w:rPr>
  </w:style>
  <w:style w:type="character" w:customStyle="1" w:styleId="fwanimclass">
    <w:name w:val="fwanim_class"/>
    <w:basedOn w:val="DefaultParagraphFont"/>
    <w:rsid w:val="00A649AB"/>
  </w:style>
  <w:style w:type="paragraph" w:customStyle="1" w:styleId="DebateUnderline0">
    <w:name w:val="DebateUnderline"/>
    <w:basedOn w:val="DebateNormal"/>
    <w:qFormat/>
    <w:rsid w:val="00A649AB"/>
    <w:pPr>
      <w:spacing w:after="160"/>
    </w:pPr>
    <w:rPr>
      <w:rFonts w:ascii="Times New Roman" w:hAnsi="Times New Roman" w:cs="Times New Roman"/>
      <w:sz w:val="24"/>
      <w:szCs w:val="24"/>
      <w:u w:val="single"/>
    </w:rPr>
  </w:style>
  <w:style w:type="character" w:customStyle="1" w:styleId="DebateUnderlineChar">
    <w:name w:val="DebateUnderline Char"/>
    <w:basedOn w:val="DebateNormalChar"/>
    <w:rsid w:val="00A649AB"/>
    <w:rPr>
      <w:rFonts w:ascii="Georgia" w:eastAsia="Calibri" w:hAnsi="Georgia" w:cs="Calibri"/>
      <w:sz w:val="24"/>
      <w:szCs w:val="24"/>
      <w:u w:val="single"/>
      <w:lang w:val="en-US" w:eastAsia="en-US" w:bidi="ar-SA"/>
    </w:rPr>
  </w:style>
  <w:style w:type="character" w:customStyle="1" w:styleId="DebateTagChar0">
    <w:name w:val="DebateTag Char"/>
    <w:basedOn w:val="DefaultParagraphFont"/>
    <w:rsid w:val="00A649AB"/>
    <w:rPr>
      <w:rFonts w:eastAsia="Calibri"/>
      <w:b/>
      <w:sz w:val="24"/>
      <w:szCs w:val="24"/>
      <w:lang w:val="en-US" w:eastAsia="en-US" w:bidi="ar-SA"/>
    </w:rPr>
  </w:style>
  <w:style w:type="paragraph" w:customStyle="1" w:styleId="DebateHeaderFinal">
    <w:name w:val="DebateHeaderFinal"/>
    <w:basedOn w:val="Heading1"/>
    <w:qFormat/>
    <w:rsid w:val="00A649AB"/>
    <w:pPr>
      <w:spacing w:line="276" w:lineRule="auto"/>
      <w:jc w:val="left"/>
    </w:pPr>
    <w:rPr>
      <w:rFonts w:ascii="Times New Roman" w:eastAsia="Times New Roman" w:hAnsi="Times New Roman" w:cs="Times New Roman"/>
      <w:bCs w:val="0"/>
      <w:caps/>
      <w:sz w:val="36"/>
      <w:szCs w:val="36"/>
    </w:rPr>
  </w:style>
  <w:style w:type="character" w:customStyle="1" w:styleId="DebateHeaderFinalChar">
    <w:name w:val="DebateHeaderFinal Char"/>
    <w:rsid w:val="00A649AB"/>
    <w:rPr>
      <w:b/>
      <w:bCs/>
      <w:sz w:val="36"/>
      <w:szCs w:val="36"/>
      <w:u w:val="single"/>
      <w:lang w:val="en-US" w:eastAsia="en-US" w:bidi="ar-SA"/>
    </w:rPr>
  </w:style>
  <w:style w:type="paragraph" w:customStyle="1" w:styleId="HeaderInitial0">
    <w:name w:val="HeaderInitial"/>
    <w:basedOn w:val="Normal"/>
    <w:rsid w:val="00A649AB"/>
    <w:pPr>
      <w:jc w:val="center"/>
      <w:outlineLvl w:val="0"/>
    </w:pPr>
    <w:rPr>
      <w:rFonts w:eastAsia="Calibri" w:cs="Times New Roman"/>
      <w:b/>
      <w:caps/>
      <w:sz w:val="28"/>
    </w:rPr>
  </w:style>
  <w:style w:type="character" w:customStyle="1" w:styleId="FooterChar2">
    <w:name w:val="Footer Char2"/>
    <w:basedOn w:val="DefaultParagraphFont"/>
    <w:rsid w:val="00A649AB"/>
    <w:rPr>
      <w:rFonts w:eastAsia="MS Mincho"/>
      <w:sz w:val="24"/>
      <w:szCs w:val="24"/>
      <w:lang w:val="en-US" w:eastAsia="ja-JP" w:bidi="ar-SA"/>
    </w:rPr>
  </w:style>
  <w:style w:type="character" w:customStyle="1" w:styleId="BalloonTextChar2">
    <w:name w:val="Balloon Text Char2"/>
    <w:basedOn w:val="DefaultParagraphFont"/>
    <w:rsid w:val="00A649AB"/>
    <w:rPr>
      <w:rFonts w:ascii="Tahoma" w:eastAsia="MS Mincho" w:hAnsi="Tahoma" w:cs="Tahoma"/>
      <w:sz w:val="16"/>
      <w:szCs w:val="16"/>
      <w:lang w:val="en-US" w:eastAsia="ja-JP" w:bidi="ar-SA"/>
    </w:rPr>
  </w:style>
  <w:style w:type="paragraph" w:customStyle="1" w:styleId="StyleLinespacingDouble">
    <w:name w:val="Style Line spacing:  Double"/>
    <w:basedOn w:val="Normal"/>
    <w:rsid w:val="00A649AB"/>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A649AB"/>
    <w:rPr>
      <w:rFonts w:ascii="Cambria" w:hAnsi="Cambria"/>
      <w:sz w:val="24"/>
      <w:lang w:val="en-US" w:eastAsia="en-US" w:bidi="ar-SA"/>
    </w:rPr>
  </w:style>
  <w:style w:type="paragraph" w:customStyle="1" w:styleId="Normalspacing">
    <w:name w:val="Normal + spacing"/>
    <w:basedOn w:val="StyleLinespacingDouble"/>
    <w:qFormat/>
    <w:rsid w:val="00A649AB"/>
  </w:style>
  <w:style w:type="character" w:customStyle="1" w:styleId="NormalspacingChar">
    <w:name w:val="Normal + spacing Char"/>
    <w:basedOn w:val="StyleLinespacingDoubleChar"/>
    <w:rsid w:val="00A649AB"/>
    <w:rPr>
      <w:rFonts w:ascii="Cambria" w:hAnsi="Cambria"/>
      <w:sz w:val="24"/>
      <w:lang w:val="en-US" w:eastAsia="en-US" w:bidi="ar-SA"/>
    </w:rPr>
  </w:style>
  <w:style w:type="character" w:customStyle="1" w:styleId="textbold0">
    <w:name w:val="textbold"/>
    <w:basedOn w:val="DefaultParagraphFont"/>
    <w:rsid w:val="00A649AB"/>
  </w:style>
  <w:style w:type="character" w:customStyle="1" w:styleId="textitalics">
    <w:name w:val="textitalics"/>
    <w:basedOn w:val="DefaultParagraphFont"/>
    <w:rsid w:val="00A649AB"/>
  </w:style>
  <w:style w:type="paragraph" w:customStyle="1" w:styleId="lastpar">
    <w:name w:val="lastpar"/>
    <w:basedOn w:val="Normal"/>
    <w:rsid w:val="00A649AB"/>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A649AB"/>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649AB"/>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A649AB"/>
    <w:rPr>
      <w:rFonts w:ascii="Cambria" w:eastAsia="Times New Roman" w:hAnsi="Cambria" w:cs="Times New Roman"/>
      <w:color w:val="365F91"/>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rsid w:val="00A649AB"/>
    <w:pPr>
      <w:tabs>
        <w:tab w:val="left" w:pos="9450"/>
      </w:tabs>
      <w:spacing w:before="100" w:beforeAutospacing="1" w:after="100" w:afterAutospacing="1"/>
    </w:pPr>
    <w:rPr>
      <w:rFonts w:ascii="Times New Roman" w:eastAsia="Calibri" w:hAnsi="Times New Roman" w:cs="Times New Roman"/>
    </w:rPr>
  </w:style>
  <w:style w:type="character" w:customStyle="1" w:styleId="CharacterStyle8">
    <w:name w:val="Character Style 8"/>
    <w:rsid w:val="00A649AB"/>
    <w:rPr>
      <w:sz w:val="22"/>
      <w:szCs w:val="22"/>
    </w:rPr>
  </w:style>
  <w:style w:type="paragraph" w:customStyle="1" w:styleId="Style110">
    <w:name w:val="Style 11"/>
    <w:rsid w:val="00A649AB"/>
    <w:pPr>
      <w:widowControl w:val="0"/>
      <w:autoSpaceDE w:val="0"/>
      <w:autoSpaceDN w:val="0"/>
      <w:spacing w:before="36"/>
      <w:ind w:right="72"/>
      <w:jc w:val="both"/>
    </w:pPr>
    <w:rPr>
      <w:rFonts w:ascii="Garamond" w:eastAsia="Times New Roman" w:hAnsi="Garamond" w:cs="Garamond"/>
      <w:sz w:val="20"/>
      <w:szCs w:val="20"/>
    </w:rPr>
  </w:style>
  <w:style w:type="paragraph" w:customStyle="1" w:styleId="Style8">
    <w:name w:val="Style 8"/>
    <w:rsid w:val="00A649AB"/>
    <w:pPr>
      <w:widowControl w:val="0"/>
      <w:autoSpaceDE w:val="0"/>
      <w:autoSpaceDN w:val="0"/>
      <w:spacing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A649AB"/>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A649AB"/>
    <w:rPr>
      <w:rFonts w:ascii="Arial Narrow" w:hAnsi="Arial Narrow"/>
      <w:color w:val="000000"/>
      <w:sz w:val="22"/>
      <w:szCs w:val="22"/>
      <w:u w:val="single"/>
      <w:lang w:val="en-US" w:eastAsia="en-US" w:bidi="ar-SA"/>
    </w:rPr>
  </w:style>
  <w:style w:type="paragraph" w:customStyle="1" w:styleId="Style52">
    <w:name w:val="Style 5"/>
    <w:rsid w:val="00A649AB"/>
    <w:pPr>
      <w:widowControl w:val="0"/>
      <w:autoSpaceDE w:val="0"/>
      <w:autoSpaceDN w:val="0"/>
      <w:adjustRightInd w:val="0"/>
    </w:pPr>
    <w:rPr>
      <w:rFonts w:ascii="Times New Roman" w:eastAsia="Times New Roman" w:hAnsi="Times New Roman" w:cs="Times New Roman"/>
      <w:sz w:val="20"/>
      <w:szCs w:val="20"/>
    </w:rPr>
  </w:style>
  <w:style w:type="character" w:customStyle="1" w:styleId="BigCiteChar">
    <w:name w:val="Big Cite Char"/>
    <w:basedOn w:val="CitesChar"/>
    <w:rsid w:val="00A649AB"/>
    <w:rPr>
      <w:rFonts w:ascii="Times New Roman" w:eastAsia="Times New Roman" w:hAnsi="Times New Roman" w:cs="Times New Roman" w:hint="default"/>
      <w:b/>
      <w:bCs/>
      <w:noProof/>
      <w:sz w:val="24"/>
      <w:szCs w:val="24"/>
      <w:lang w:val="en-US" w:eastAsia="en-US" w:bidi="ar-SA"/>
    </w:rPr>
  </w:style>
  <w:style w:type="paragraph" w:customStyle="1" w:styleId="Boldunderline2">
    <w:name w:val="Bold/underline"/>
    <w:basedOn w:val="Normal"/>
    <w:autoRedefine/>
    <w:rsid w:val="00A649AB"/>
    <w:pPr>
      <w:tabs>
        <w:tab w:val="left" w:pos="9450"/>
      </w:tabs>
    </w:pPr>
    <w:rPr>
      <w:rFonts w:ascii="Times New Roman" w:eastAsia="SimSun" w:hAnsi="Times New Roman" w:cs="Times New Roman"/>
      <w:b/>
      <w:sz w:val="24"/>
    </w:rPr>
  </w:style>
  <w:style w:type="paragraph" w:customStyle="1" w:styleId="TableContents">
    <w:name w:val="Table Contents"/>
    <w:basedOn w:val="Normal"/>
    <w:rsid w:val="00A649AB"/>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A649AB"/>
    <w:pPr>
      <w:tabs>
        <w:tab w:val="left" w:pos="9450"/>
      </w:tabs>
    </w:pPr>
    <w:rPr>
      <w:rFonts w:ascii="Arial Rounded MT Bold" w:eastAsia="Times New Roman" w:hAnsi="Arial Rounded MT Bold" w:cs="Arial"/>
      <w:b w:val="0"/>
      <w:bCs w:val="0"/>
      <w:caps/>
      <w:smallCaps/>
      <w:sz w:val="32"/>
    </w:rPr>
  </w:style>
  <w:style w:type="paragraph" w:customStyle="1" w:styleId="Heading1fake">
    <w:name w:val="Heading 1 fake"/>
    <w:basedOn w:val="Normal"/>
    <w:autoRedefine/>
    <w:rsid w:val="00A649AB"/>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A649AB"/>
    <w:pPr>
      <w:tabs>
        <w:tab w:val="left" w:pos="9450"/>
      </w:tabs>
      <w:outlineLvl w:val="9"/>
    </w:pPr>
    <w:rPr>
      <w:rFonts w:ascii="Verdana" w:eastAsia="Times New Roman" w:hAnsi="Verdana" w:cs="Arial"/>
      <w:bCs w:val="0"/>
      <w:caps/>
      <w:smallCaps/>
      <w:sz w:val="32"/>
    </w:rPr>
  </w:style>
  <w:style w:type="paragraph" w:customStyle="1" w:styleId="text1Char">
    <w:name w:val="text1 Char"/>
    <w:basedOn w:val="Normal"/>
    <w:autoRedefine/>
    <w:rsid w:val="00A649AB"/>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A649AB"/>
    <w:rPr>
      <w:sz w:val="18"/>
      <w:szCs w:val="24"/>
      <w:lang w:val="en-US" w:eastAsia="en-US" w:bidi="ar-SA"/>
    </w:rPr>
  </w:style>
  <w:style w:type="character" w:customStyle="1" w:styleId="text1CharChar">
    <w:name w:val="text1 Char Char"/>
    <w:basedOn w:val="DefaultParagraphFont"/>
    <w:rsid w:val="00A649AB"/>
    <w:rPr>
      <w:lang w:val="en-US" w:eastAsia="en-US" w:bidi="ar-SA"/>
    </w:rPr>
  </w:style>
  <w:style w:type="character" w:customStyle="1" w:styleId="textCharChar">
    <w:name w:val="text Char Char"/>
    <w:basedOn w:val="DefaultParagraphFont"/>
    <w:rsid w:val="00A649AB"/>
    <w:rPr>
      <w:sz w:val="18"/>
      <w:szCs w:val="24"/>
      <w:lang w:val="en-US" w:eastAsia="en-US" w:bidi="ar-SA"/>
    </w:rPr>
  </w:style>
  <w:style w:type="character" w:customStyle="1" w:styleId="normalloose1">
    <w:name w:val="normalloose1"/>
    <w:basedOn w:val="DefaultParagraphFont"/>
    <w:rsid w:val="00A649AB"/>
    <w:rPr>
      <w:sz w:val="20"/>
      <w:szCs w:val="20"/>
    </w:rPr>
  </w:style>
  <w:style w:type="paragraph" w:customStyle="1" w:styleId="printerheadline">
    <w:name w:val="printer_headline"/>
    <w:basedOn w:val="Normal"/>
    <w:rsid w:val="00A649AB"/>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A649AB"/>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A649AB"/>
  </w:style>
  <w:style w:type="character" w:customStyle="1" w:styleId="georgia">
    <w:name w:val="georgia"/>
    <w:basedOn w:val="DefaultParagraphFont"/>
    <w:rsid w:val="00A649AB"/>
  </w:style>
  <w:style w:type="character" w:customStyle="1" w:styleId="isdefault">
    <w:name w:val="isdefault"/>
    <w:basedOn w:val="DefaultParagraphFont"/>
    <w:rsid w:val="00A649AB"/>
  </w:style>
  <w:style w:type="character" w:customStyle="1" w:styleId="arial">
    <w:name w:val="arial"/>
    <w:basedOn w:val="DefaultParagraphFont"/>
    <w:rsid w:val="00A649AB"/>
  </w:style>
  <w:style w:type="character" w:customStyle="1" w:styleId="pipe">
    <w:name w:val="pipe"/>
    <w:basedOn w:val="DefaultParagraphFont"/>
    <w:rsid w:val="00A649AB"/>
  </w:style>
  <w:style w:type="paragraph" w:customStyle="1" w:styleId="dtlcomment">
    <w:name w:val="dtlcomment"/>
    <w:basedOn w:val="Normal"/>
    <w:rsid w:val="00A649AB"/>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A649AB"/>
  </w:style>
  <w:style w:type="character" w:customStyle="1" w:styleId="CharChar18">
    <w:name w:val="Char Char18"/>
    <w:basedOn w:val="DefaultParagraphFont"/>
    <w:rsid w:val="00A649AB"/>
    <w:rPr>
      <w:sz w:val="16"/>
      <w:szCs w:val="24"/>
      <w:lang w:val="en-US" w:eastAsia="en-US" w:bidi="ar-SA"/>
    </w:rPr>
  </w:style>
  <w:style w:type="character" w:customStyle="1" w:styleId="CharChar24">
    <w:name w:val="Char Char24"/>
    <w:basedOn w:val="DefaultParagraphFont"/>
    <w:rsid w:val="00A649AB"/>
    <w:rPr>
      <w:b/>
      <w:bCs/>
      <w:sz w:val="28"/>
      <w:szCs w:val="28"/>
      <w:lang w:val="en-US" w:eastAsia="en-US" w:bidi="ar-SA"/>
    </w:rPr>
  </w:style>
  <w:style w:type="character" w:customStyle="1" w:styleId="ln2">
    <w:name w:val="ln2"/>
    <w:basedOn w:val="DefaultParagraphFont"/>
    <w:rsid w:val="00A649AB"/>
  </w:style>
  <w:style w:type="paragraph" w:customStyle="1" w:styleId="StyleStyle1">
    <w:name w:val="Style Style1 +"/>
    <w:basedOn w:val="Normal"/>
    <w:rsid w:val="00A649AB"/>
    <w:rPr>
      <w:rFonts w:ascii="Times New Roman" w:eastAsia="Calibri" w:hAnsi="Times New Roman" w:cs="Times New Roman"/>
      <w:sz w:val="24"/>
    </w:rPr>
  </w:style>
  <w:style w:type="character" w:customStyle="1" w:styleId="StyleStyle1Char">
    <w:name w:val="Style Style1 + Char"/>
    <w:basedOn w:val="Style1Char"/>
    <w:rsid w:val="00A649AB"/>
    <w:rPr>
      <w:rFonts w:ascii="Times New Roman" w:eastAsia="SimSun" w:hAnsi="Times New Roman" w:cs="Times New Roman" w:hint="default"/>
      <w:sz w:val="20"/>
      <w:szCs w:val="20"/>
      <w:u w:val="single"/>
      <w:lang w:val="en-US" w:eastAsia="en-US" w:bidi="ar-SA"/>
    </w:rPr>
  </w:style>
  <w:style w:type="character" w:customStyle="1" w:styleId="CharChar20">
    <w:name w:val="Char Char2"/>
    <w:basedOn w:val="DefaultParagraphFont"/>
    <w:rsid w:val="00A649AB"/>
    <w:rPr>
      <w:rFonts w:ascii="Times New Roman" w:eastAsia="Times New Roman" w:hAnsi="Times New Roman" w:cs="Times New Roman"/>
      <w:b/>
      <w:bCs/>
      <w:sz w:val="20"/>
      <w:szCs w:val="26"/>
    </w:rPr>
  </w:style>
  <w:style w:type="character" w:customStyle="1" w:styleId="editorname">
    <w:name w:val="editorname"/>
    <w:basedOn w:val="DefaultParagraphFont"/>
    <w:rsid w:val="00A649AB"/>
  </w:style>
  <w:style w:type="character" w:customStyle="1" w:styleId="CharChar16">
    <w:name w:val="Char Char16"/>
    <w:basedOn w:val="DefaultParagraphFont"/>
    <w:rsid w:val="00A649AB"/>
    <w:rPr>
      <w:rFonts w:ascii="Cambria" w:hAnsi="Cambria"/>
      <w:lang w:val="en-US" w:eastAsia="en-US" w:bidi="ar-SA"/>
    </w:rPr>
  </w:style>
  <w:style w:type="character" w:customStyle="1" w:styleId="CharChar15">
    <w:name w:val="Char Char15"/>
    <w:basedOn w:val="CharChar16"/>
    <w:rsid w:val="00A649AB"/>
    <w:rPr>
      <w:rFonts w:ascii="Cambria" w:hAnsi="Cambria"/>
      <w:b/>
      <w:bCs/>
      <w:lang w:val="en-US" w:eastAsia="en-US" w:bidi="ar-SA"/>
    </w:rPr>
  </w:style>
  <w:style w:type="character" w:customStyle="1" w:styleId="CharChar14">
    <w:name w:val="Char Char14"/>
    <w:basedOn w:val="DefaultParagraphFont"/>
    <w:rsid w:val="00A649AB"/>
    <w:rPr>
      <w:rFonts w:ascii="Tahoma" w:hAnsi="Tahoma" w:cs="Tahoma"/>
      <w:sz w:val="16"/>
      <w:szCs w:val="16"/>
      <w:lang w:val="en-US" w:eastAsia="en-US" w:bidi="ar-SA"/>
    </w:rPr>
  </w:style>
  <w:style w:type="character" w:customStyle="1" w:styleId="CharChar13">
    <w:name w:val="Char Char13"/>
    <w:basedOn w:val="DefaultParagraphFont"/>
    <w:rsid w:val="00A649AB"/>
    <w:rPr>
      <w:rFonts w:ascii="Cambria" w:hAnsi="Cambria"/>
      <w:lang w:val="en-US" w:eastAsia="en-US" w:bidi="ar-SA"/>
    </w:rPr>
  </w:style>
  <w:style w:type="paragraph" w:customStyle="1" w:styleId="normalChar1">
    <w:name w:val="normal Char"/>
    <w:basedOn w:val="Normal"/>
    <w:rsid w:val="00A649AB"/>
    <w:rPr>
      <w:rFonts w:ascii="Times New Roman" w:eastAsia="Calibri" w:hAnsi="Times New Roman" w:cs="Times New Roman"/>
    </w:rPr>
  </w:style>
  <w:style w:type="character" w:customStyle="1" w:styleId="cardtextsmallCharChar">
    <w:name w:val="card text small Char Char"/>
    <w:basedOn w:val="DefaultParagraphFont"/>
    <w:rsid w:val="00A649AB"/>
    <w:rPr>
      <w:rFonts w:ascii="Arial Narrow" w:hAnsi="Arial Narrow" w:cs="Times New Roman"/>
      <w:sz w:val="16"/>
    </w:rPr>
  </w:style>
  <w:style w:type="character" w:customStyle="1" w:styleId="TagChar4">
    <w:name w:val="Tag Char4"/>
    <w:basedOn w:val="DefaultParagraphFont"/>
    <w:rsid w:val="00A649AB"/>
    <w:rPr>
      <w:b/>
      <w:sz w:val="26"/>
      <w:szCs w:val="24"/>
      <w:lang w:val="en-US" w:eastAsia="en-US" w:bidi="ar-SA"/>
    </w:rPr>
  </w:style>
  <w:style w:type="paragraph" w:customStyle="1" w:styleId="SmallTextGaramond">
    <w:name w:val="Small Text Garamond"/>
    <w:basedOn w:val="Normal"/>
    <w:rsid w:val="00A649AB"/>
    <w:pPr>
      <w:widowControl w:val="0"/>
      <w:suppressAutoHyphens/>
      <w:contextualSpacing/>
    </w:pPr>
    <w:rPr>
      <w:rFonts w:eastAsia="Calibri" w:cs="Times New Roman"/>
      <w:sz w:val="16"/>
      <w:szCs w:val="18"/>
    </w:rPr>
  </w:style>
  <w:style w:type="paragraph" w:customStyle="1" w:styleId="Taglines">
    <w:name w:val="Taglines"/>
    <w:basedOn w:val="Heading2"/>
    <w:rsid w:val="00A649AB"/>
    <w:pPr>
      <w:widowControl w:val="0"/>
      <w:suppressAutoHyphens/>
      <w:spacing w:before="240"/>
      <w:contextualSpacing/>
    </w:pPr>
    <w:rPr>
      <w:rFonts w:ascii="Times New Roman" w:eastAsia="Calibri" w:hAnsi="Times New Roman" w:cs="Arial"/>
      <w:b w:val="0"/>
      <w:bCs w:val="0"/>
      <w:iCs/>
      <w:szCs w:val="22"/>
    </w:rPr>
  </w:style>
  <w:style w:type="character" w:customStyle="1" w:styleId="TaglinesChar">
    <w:name w:val="Taglines Char"/>
    <w:basedOn w:val="DefaultParagraphFont"/>
    <w:rsid w:val="00A649AB"/>
    <w:rPr>
      <w:rFonts w:cs="Arial"/>
      <w:bCs/>
      <w:iCs/>
      <w:szCs w:val="22"/>
      <w:lang w:val="en-US" w:eastAsia="en-US" w:bidi="ar-SA"/>
    </w:rPr>
  </w:style>
  <w:style w:type="paragraph" w:customStyle="1" w:styleId="listterm">
    <w:name w:val="listterm"/>
    <w:basedOn w:val="Normal"/>
    <w:rsid w:val="00A649AB"/>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A649AB"/>
    <w:rPr>
      <w:rFonts w:ascii="Garamond" w:hAnsi="Garamond"/>
    </w:rPr>
  </w:style>
  <w:style w:type="character" w:customStyle="1" w:styleId="WW8Num3z0">
    <w:name w:val="WW8Num3z0"/>
    <w:rsid w:val="00A649AB"/>
    <w:rPr>
      <w:rFonts w:ascii="Garamond" w:hAnsi="Garamond"/>
    </w:rPr>
  </w:style>
  <w:style w:type="character" w:customStyle="1" w:styleId="WW8Num4z1">
    <w:name w:val="WW8Num4z1"/>
    <w:rsid w:val="00A649AB"/>
    <w:rPr>
      <w:rFonts w:ascii="Garamond" w:hAnsi="Garamond"/>
    </w:rPr>
  </w:style>
  <w:style w:type="character" w:customStyle="1" w:styleId="WW8Num5z0">
    <w:name w:val="WW8Num5z0"/>
    <w:rsid w:val="00A649AB"/>
    <w:rPr>
      <w:rFonts w:ascii="Garamond" w:hAnsi="Garamond"/>
    </w:rPr>
  </w:style>
  <w:style w:type="character" w:customStyle="1" w:styleId="WW8Num6z0">
    <w:name w:val="WW8Num6z0"/>
    <w:rsid w:val="00A649AB"/>
    <w:rPr>
      <w:rFonts w:ascii="Symbol" w:hAnsi="Symbol"/>
    </w:rPr>
  </w:style>
  <w:style w:type="character" w:customStyle="1" w:styleId="WW8Num7z0">
    <w:name w:val="WW8Num7z0"/>
    <w:rsid w:val="00A649AB"/>
    <w:rPr>
      <w:rFonts w:ascii="Symbol" w:hAnsi="Symbol"/>
    </w:rPr>
  </w:style>
  <w:style w:type="character" w:customStyle="1" w:styleId="WW8Num8z0">
    <w:name w:val="WW8Num8z0"/>
    <w:rsid w:val="00A649AB"/>
    <w:rPr>
      <w:rFonts w:ascii="Symbol" w:hAnsi="Symbol"/>
    </w:rPr>
  </w:style>
  <w:style w:type="character" w:customStyle="1" w:styleId="WW8Num9z0">
    <w:name w:val="WW8Num9z0"/>
    <w:rsid w:val="00A649AB"/>
    <w:rPr>
      <w:rFonts w:ascii="Symbol" w:hAnsi="Symbol"/>
    </w:rPr>
  </w:style>
  <w:style w:type="character" w:customStyle="1" w:styleId="WW8Num10z0">
    <w:name w:val="WW8Num10z0"/>
    <w:rsid w:val="00A649AB"/>
    <w:rPr>
      <w:rFonts w:ascii="Garamond" w:hAnsi="Garamond"/>
    </w:rPr>
  </w:style>
  <w:style w:type="character" w:customStyle="1" w:styleId="WW8Num11z1">
    <w:name w:val="WW8Num11z1"/>
    <w:rsid w:val="00A649AB"/>
    <w:rPr>
      <w:rFonts w:ascii="Garamond" w:hAnsi="Garamond"/>
    </w:rPr>
  </w:style>
  <w:style w:type="character" w:customStyle="1" w:styleId="Absatz-Standardschriftart">
    <w:name w:val="Absatz-Standardschriftart"/>
    <w:rsid w:val="00A649AB"/>
  </w:style>
  <w:style w:type="character" w:customStyle="1" w:styleId="WW-Absatz-Standardschriftart">
    <w:name w:val="WW-Absatz-Standardschriftart"/>
    <w:rsid w:val="00A649AB"/>
  </w:style>
  <w:style w:type="character" w:customStyle="1" w:styleId="WW-Absatz-Standardschriftart1">
    <w:name w:val="WW-Absatz-Standardschriftart1"/>
    <w:rsid w:val="00A649AB"/>
  </w:style>
  <w:style w:type="character" w:customStyle="1" w:styleId="EndnoteCharacters">
    <w:name w:val="Endnote Characters"/>
    <w:basedOn w:val="DefaultParagraphFont"/>
    <w:rsid w:val="00A649AB"/>
    <w:rPr>
      <w:position w:val="0"/>
      <w:sz w:val="24"/>
      <w:vertAlign w:val="baseline"/>
    </w:rPr>
  </w:style>
  <w:style w:type="character" w:customStyle="1" w:styleId="WW8Num1z0">
    <w:name w:val="WW8Num1z0"/>
    <w:rsid w:val="00A649AB"/>
    <w:rPr>
      <w:rFonts w:ascii="Symbol" w:hAnsi="Symbol"/>
    </w:rPr>
  </w:style>
  <w:style w:type="character" w:customStyle="1" w:styleId="WW8Num1z2">
    <w:name w:val="WW8Num1z2"/>
    <w:rsid w:val="00A649AB"/>
    <w:rPr>
      <w:rFonts w:ascii="Courier New" w:hAnsi="Courier New"/>
    </w:rPr>
  </w:style>
  <w:style w:type="character" w:customStyle="1" w:styleId="WW8Num1z3">
    <w:name w:val="WW8Num1z3"/>
    <w:rsid w:val="00A649AB"/>
    <w:rPr>
      <w:rFonts w:ascii="Wingdings" w:hAnsi="Wingdings"/>
    </w:rPr>
  </w:style>
  <w:style w:type="character" w:customStyle="1" w:styleId="WW8Num11z0">
    <w:name w:val="WW8Num11z0"/>
    <w:rsid w:val="00A649AB"/>
    <w:rPr>
      <w:rFonts w:ascii="Symbol" w:hAnsi="Symbol"/>
    </w:rPr>
  </w:style>
  <w:style w:type="character" w:customStyle="1" w:styleId="WW8Num83z0">
    <w:name w:val="WW8Num83z0"/>
    <w:rsid w:val="00A649AB"/>
    <w:rPr>
      <w:rFonts w:ascii="Symbol" w:hAnsi="Symbol"/>
    </w:rPr>
  </w:style>
  <w:style w:type="character" w:customStyle="1" w:styleId="WW8Num83z1">
    <w:name w:val="WW8Num83z1"/>
    <w:rsid w:val="00A649AB"/>
    <w:rPr>
      <w:rFonts w:ascii="Courier New" w:hAnsi="Courier New"/>
    </w:rPr>
  </w:style>
  <w:style w:type="character" w:customStyle="1" w:styleId="WW8Num83z2">
    <w:name w:val="WW8Num83z2"/>
    <w:rsid w:val="00A649AB"/>
    <w:rPr>
      <w:rFonts w:ascii="Wingdings" w:hAnsi="Wingdings"/>
    </w:rPr>
  </w:style>
  <w:style w:type="character" w:customStyle="1" w:styleId="WW8Num89z0">
    <w:name w:val="WW8Num89z0"/>
    <w:rsid w:val="00A649AB"/>
    <w:rPr>
      <w:rFonts w:ascii="Symbol" w:hAnsi="Symbol"/>
      <w:sz w:val="20"/>
    </w:rPr>
  </w:style>
  <w:style w:type="character" w:customStyle="1" w:styleId="WW8Num90z0">
    <w:name w:val="WW8Num90z0"/>
    <w:rsid w:val="00A649AB"/>
    <w:rPr>
      <w:rFonts w:ascii="Times New Roman" w:eastAsia="Times New Roman" w:hAnsi="Times New Roman" w:cs="Times New Roman"/>
    </w:rPr>
  </w:style>
  <w:style w:type="character" w:customStyle="1" w:styleId="WW8Num92z0">
    <w:name w:val="WW8Num92z0"/>
    <w:rsid w:val="00A649AB"/>
    <w:rPr>
      <w:rFonts w:ascii="Symbol" w:eastAsia="Times New Roman" w:hAnsi="Symbol"/>
    </w:rPr>
  </w:style>
  <w:style w:type="character" w:customStyle="1" w:styleId="WW8Num92z1">
    <w:name w:val="WW8Num92z1"/>
    <w:rsid w:val="00A649AB"/>
    <w:rPr>
      <w:rFonts w:ascii="Courier New" w:hAnsi="Courier New"/>
    </w:rPr>
  </w:style>
  <w:style w:type="character" w:customStyle="1" w:styleId="WW8Num92z2">
    <w:name w:val="WW8Num92z2"/>
    <w:rsid w:val="00A649AB"/>
    <w:rPr>
      <w:rFonts w:ascii="Wingdings" w:hAnsi="Wingdings"/>
    </w:rPr>
  </w:style>
  <w:style w:type="character" w:customStyle="1" w:styleId="WW8Num92z3">
    <w:name w:val="WW8Num92z3"/>
    <w:rsid w:val="00A649AB"/>
    <w:rPr>
      <w:rFonts w:ascii="Symbol" w:hAnsi="Symbol"/>
    </w:rPr>
  </w:style>
  <w:style w:type="character" w:customStyle="1" w:styleId="WW8Num96z0">
    <w:name w:val="WW8Num96z0"/>
    <w:rsid w:val="00A649AB"/>
    <w:rPr>
      <w:rFonts w:ascii="Symbol" w:hAnsi="Symbol"/>
      <w:sz w:val="20"/>
    </w:rPr>
  </w:style>
  <w:style w:type="character" w:customStyle="1" w:styleId="WW8Num96z1">
    <w:name w:val="WW8Num96z1"/>
    <w:rsid w:val="00A649AB"/>
    <w:rPr>
      <w:rFonts w:ascii="Courier New" w:hAnsi="Courier New"/>
      <w:sz w:val="20"/>
    </w:rPr>
  </w:style>
  <w:style w:type="character" w:customStyle="1" w:styleId="WW8Num96z2">
    <w:name w:val="WW8Num96z2"/>
    <w:rsid w:val="00A649AB"/>
    <w:rPr>
      <w:rFonts w:ascii="Wingdings" w:hAnsi="Wingdings"/>
      <w:sz w:val="20"/>
    </w:rPr>
  </w:style>
  <w:style w:type="character" w:customStyle="1" w:styleId="WW8Num103z0">
    <w:name w:val="WW8Num103z0"/>
    <w:rsid w:val="00A649AB"/>
    <w:rPr>
      <w:rFonts w:ascii="Symbol" w:hAnsi="Symbol"/>
      <w:sz w:val="20"/>
    </w:rPr>
  </w:style>
  <w:style w:type="character" w:customStyle="1" w:styleId="WW8Num103z1">
    <w:name w:val="WW8Num103z1"/>
    <w:rsid w:val="00A649AB"/>
    <w:rPr>
      <w:rFonts w:ascii="Courier New" w:hAnsi="Courier New"/>
      <w:sz w:val="20"/>
    </w:rPr>
  </w:style>
  <w:style w:type="character" w:customStyle="1" w:styleId="WW8Num103z2">
    <w:name w:val="WW8Num103z2"/>
    <w:rsid w:val="00A649AB"/>
    <w:rPr>
      <w:rFonts w:ascii="Wingdings" w:hAnsi="Wingdings"/>
      <w:sz w:val="20"/>
    </w:rPr>
  </w:style>
  <w:style w:type="character" w:customStyle="1" w:styleId="WW8Num108z0">
    <w:name w:val="WW8Num108z0"/>
    <w:rsid w:val="00A649AB"/>
    <w:rPr>
      <w:rFonts w:ascii="Symbol" w:hAnsi="Symbol"/>
      <w:sz w:val="20"/>
    </w:rPr>
  </w:style>
  <w:style w:type="character" w:customStyle="1" w:styleId="WW8Num108z1">
    <w:name w:val="WW8Num108z1"/>
    <w:rsid w:val="00A649AB"/>
    <w:rPr>
      <w:rFonts w:ascii="Courier New" w:hAnsi="Courier New"/>
      <w:sz w:val="20"/>
    </w:rPr>
  </w:style>
  <w:style w:type="character" w:customStyle="1" w:styleId="WW8Num108z2">
    <w:name w:val="WW8Num108z2"/>
    <w:rsid w:val="00A649AB"/>
    <w:rPr>
      <w:rFonts w:ascii="Wingdings" w:hAnsi="Wingdings"/>
      <w:sz w:val="20"/>
    </w:rPr>
  </w:style>
  <w:style w:type="character" w:customStyle="1" w:styleId="WW8Num109z0">
    <w:name w:val="WW8Num109z0"/>
    <w:rsid w:val="00A649AB"/>
    <w:rPr>
      <w:rFonts w:ascii="Symbol" w:eastAsia="Times New Roman" w:hAnsi="Symbol"/>
    </w:rPr>
  </w:style>
  <w:style w:type="character" w:customStyle="1" w:styleId="WW8Num109z1">
    <w:name w:val="WW8Num109z1"/>
    <w:rsid w:val="00A649AB"/>
    <w:rPr>
      <w:rFonts w:ascii="Courier New" w:hAnsi="Courier New"/>
    </w:rPr>
  </w:style>
  <w:style w:type="character" w:customStyle="1" w:styleId="WW8Num109z2">
    <w:name w:val="WW8Num109z2"/>
    <w:rsid w:val="00A649AB"/>
    <w:rPr>
      <w:rFonts w:ascii="Wingdings" w:hAnsi="Wingdings"/>
    </w:rPr>
  </w:style>
  <w:style w:type="character" w:customStyle="1" w:styleId="WW8Num109z3">
    <w:name w:val="WW8Num109z3"/>
    <w:rsid w:val="00A649AB"/>
    <w:rPr>
      <w:rFonts w:ascii="Symbol" w:hAnsi="Symbol"/>
    </w:rPr>
  </w:style>
  <w:style w:type="character" w:customStyle="1" w:styleId="WW8Num111z0">
    <w:name w:val="WW8Num111z0"/>
    <w:rsid w:val="00A649AB"/>
    <w:rPr>
      <w:rFonts w:ascii="Symbol" w:hAnsi="Symbol"/>
      <w:sz w:val="20"/>
    </w:rPr>
  </w:style>
  <w:style w:type="character" w:customStyle="1" w:styleId="WW8Num111z1">
    <w:name w:val="WW8Num111z1"/>
    <w:rsid w:val="00A649AB"/>
    <w:rPr>
      <w:rFonts w:ascii="Courier New" w:hAnsi="Courier New"/>
      <w:sz w:val="20"/>
    </w:rPr>
  </w:style>
  <w:style w:type="character" w:customStyle="1" w:styleId="WW8Num111z2">
    <w:name w:val="WW8Num111z2"/>
    <w:rsid w:val="00A649AB"/>
    <w:rPr>
      <w:rFonts w:ascii="Wingdings" w:hAnsi="Wingdings"/>
      <w:sz w:val="20"/>
    </w:rPr>
  </w:style>
  <w:style w:type="character" w:customStyle="1" w:styleId="WW8Num117z0">
    <w:name w:val="WW8Num117z0"/>
    <w:rsid w:val="00A649AB"/>
    <w:rPr>
      <w:rFonts w:ascii="Symbol" w:eastAsia="Times New Roman" w:hAnsi="Symbol"/>
    </w:rPr>
  </w:style>
  <w:style w:type="character" w:customStyle="1" w:styleId="WW8Num117z1">
    <w:name w:val="WW8Num117z1"/>
    <w:rsid w:val="00A649AB"/>
    <w:rPr>
      <w:rFonts w:ascii="Courier New" w:hAnsi="Courier New"/>
    </w:rPr>
  </w:style>
  <w:style w:type="character" w:customStyle="1" w:styleId="WW8Num117z2">
    <w:name w:val="WW8Num117z2"/>
    <w:rsid w:val="00A649AB"/>
    <w:rPr>
      <w:rFonts w:ascii="Wingdings" w:hAnsi="Wingdings"/>
    </w:rPr>
  </w:style>
  <w:style w:type="character" w:customStyle="1" w:styleId="WW8Num117z3">
    <w:name w:val="WW8Num117z3"/>
    <w:rsid w:val="00A649AB"/>
    <w:rPr>
      <w:rFonts w:ascii="Symbol" w:hAnsi="Symbol"/>
    </w:rPr>
  </w:style>
  <w:style w:type="character" w:customStyle="1" w:styleId="WW8Num126z0">
    <w:name w:val="WW8Num126z0"/>
    <w:rsid w:val="00A649AB"/>
    <w:rPr>
      <w:rFonts w:ascii="Symbol" w:eastAsia="SimSun" w:hAnsi="Symbol"/>
    </w:rPr>
  </w:style>
  <w:style w:type="character" w:customStyle="1" w:styleId="WW8Num126z1">
    <w:name w:val="WW8Num126z1"/>
    <w:rsid w:val="00A649AB"/>
    <w:rPr>
      <w:rFonts w:ascii="Courier New" w:hAnsi="Courier New"/>
    </w:rPr>
  </w:style>
  <w:style w:type="character" w:customStyle="1" w:styleId="WW8Num126z2">
    <w:name w:val="WW8Num126z2"/>
    <w:rsid w:val="00A649AB"/>
    <w:rPr>
      <w:rFonts w:ascii="Wingdings" w:hAnsi="Wingdings"/>
    </w:rPr>
  </w:style>
  <w:style w:type="character" w:customStyle="1" w:styleId="WW8Num126z3">
    <w:name w:val="WW8Num126z3"/>
    <w:rsid w:val="00A649AB"/>
    <w:rPr>
      <w:rFonts w:ascii="Symbol" w:hAnsi="Symbol"/>
    </w:rPr>
  </w:style>
  <w:style w:type="character" w:customStyle="1" w:styleId="WW8Num128z0">
    <w:name w:val="WW8Num128z0"/>
    <w:rsid w:val="00A649AB"/>
    <w:rPr>
      <w:rFonts w:ascii="Symbol" w:eastAsia="Times New Roman" w:hAnsi="Symbol"/>
    </w:rPr>
  </w:style>
  <w:style w:type="character" w:customStyle="1" w:styleId="WW8Num128z1">
    <w:name w:val="WW8Num128z1"/>
    <w:rsid w:val="00A649AB"/>
    <w:rPr>
      <w:rFonts w:ascii="Courier New" w:hAnsi="Courier New"/>
    </w:rPr>
  </w:style>
  <w:style w:type="character" w:customStyle="1" w:styleId="WW8Num128z2">
    <w:name w:val="WW8Num128z2"/>
    <w:rsid w:val="00A649AB"/>
    <w:rPr>
      <w:rFonts w:ascii="Wingdings" w:hAnsi="Wingdings"/>
    </w:rPr>
  </w:style>
  <w:style w:type="character" w:customStyle="1" w:styleId="WW8Num128z3">
    <w:name w:val="WW8Num128z3"/>
    <w:rsid w:val="00A649AB"/>
    <w:rPr>
      <w:rFonts w:ascii="Symbol" w:hAnsi="Symbol"/>
    </w:rPr>
  </w:style>
  <w:style w:type="character" w:customStyle="1" w:styleId="WW8Num138z0">
    <w:name w:val="WW8Num138z0"/>
    <w:rsid w:val="00A649AB"/>
    <w:rPr>
      <w:rFonts w:ascii="Times-Italic" w:eastAsia="Times New Roman" w:hAnsi="Times-Italic"/>
    </w:rPr>
  </w:style>
  <w:style w:type="character" w:customStyle="1" w:styleId="WW8Num138z1">
    <w:name w:val="WW8Num138z1"/>
    <w:rsid w:val="00A649AB"/>
    <w:rPr>
      <w:rFonts w:ascii="Courier New" w:hAnsi="Courier New"/>
    </w:rPr>
  </w:style>
  <w:style w:type="character" w:customStyle="1" w:styleId="WW8Num138z2">
    <w:name w:val="WW8Num138z2"/>
    <w:rsid w:val="00A649AB"/>
    <w:rPr>
      <w:rFonts w:ascii="Wingdings" w:hAnsi="Wingdings"/>
    </w:rPr>
  </w:style>
  <w:style w:type="character" w:customStyle="1" w:styleId="WW8Num138z3">
    <w:name w:val="WW8Num138z3"/>
    <w:rsid w:val="00A649AB"/>
    <w:rPr>
      <w:rFonts w:ascii="Symbol" w:hAnsi="Symbol"/>
    </w:rPr>
  </w:style>
  <w:style w:type="character" w:customStyle="1" w:styleId="WW8Num143z0">
    <w:name w:val="WW8Num143z0"/>
    <w:rsid w:val="00A649AB"/>
    <w:rPr>
      <w:rFonts w:ascii="Times New Roman" w:eastAsia="Times New Roman" w:hAnsi="Times New Roman" w:cs="Times New Roman"/>
    </w:rPr>
  </w:style>
  <w:style w:type="character" w:customStyle="1" w:styleId="WW8Num148z0">
    <w:name w:val="WW8Num148z0"/>
    <w:rsid w:val="00A649AB"/>
    <w:rPr>
      <w:rFonts w:ascii="Symbol" w:hAnsi="Symbol"/>
      <w:sz w:val="20"/>
    </w:rPr>
  </w:style>
  <w:style w:type="character" w:customStyle="1" w:styleId="WW8Num148z1">
    <w:name w:val="WW8Num148z1"/>
    <w:rsid w:val="00A649AB"/>
    <w:rPr>
      <w:rFonts w:ascii="Courier New" w:hAnsi="Courier New"/>
      <w:sz w:val="20"/>
    </w:rPr>
  </w:style>
  <w:style w:type="character" w:customStyle="1" w:styleId="WW8Num148z2">
    <w:name w:val="WW8Num148z2"/>
    <w:rsid w:val="00A649AB"/>
    <w:rPr>
      <w:rFonts w:ascii="Wingdings" w:hAnsi="Wingdings"/>
      <w:sz w:val="20"/>
    </w:rPr>
  </w:style>
  <w:style w:type="character" w:customStyle="1" w:styleId="WW8Num151z0">
    <w:name w:val="WW8Num151z0"/>
    <w:rsid w:val="00A649AB"/>
    <w:rPr>
      <w:rFonts w:ascii="Times New Roman" w:eastAsia="Times New Roman" w:hAnsi="Times New Roman" w:cs="Times New Roman"/>
    </w:rPr>
  </w:style>
  <w:style w:type="character" w:customStyle="1" w:styleId="WW8Num152z0">
    <w:name w:val="WW8Num152z0"/>
    <w:rsid w:val="00A649AB"/>
    <w:rPr>
      <w:rFonts w:ascii="Symbol" w:hAnsi="Symbol"/>
      <w:sz w:val="20"/>
    </w:rPr>
  </w:style>
  <w:style w:type="character" w:customStyle="1" w:styleId="WW8Num152z1">
    <w:name w:val="WW8Num152z1"/>
    <w:rsid w:val="00A649AB"/>
    <w:rPr>
      <w:rFonts w:ascii="Courier New" w:hAnsi="Courier New"/>
      <w:sz w:val="20"/>
    </w:rPr>
  </w:style>
  <w:style w:type="character" w:customStyle="1" w:styleId="WW8Num152z2">
    <w:name w:val="WW8Num152z2"/>
    <w:rsid w:val="00A649AB"/>
    <w:rPr>
      <w:rFonts w:ascii="Wingdings" w:hAnsi="Wingdings"/>
      <w:sz w:val="20"/>
    </w:rPr>
  </w:style>
  <w:style w:type="character" w:customStyle="1" w:styleId="WW8Num153z0">
    <w:name w:val="WW8Num153z0"/>
    <w:rsid w:val="00A649AB"/>
    <w:rPr>
      <w:sz w:val="24"/>
    </w:rPr>
  </w:style>
  <w:style w:type="character" w:customStyle="1" w:styleId="WW8Num155z0">
    <w:name w:val="WW8Num155z0"/>
    <w:rsid w:val="00A649AB"/>
    <w:rPr>
      <w:rFonts w:ascii="Times New Roman" w:eastAsia="Times New Roman" w:hAnsi="Times New Roman" w:cs="Times New Roman"/>
    </w:rPr>
  </w:style>
  <w:style w:type="character" w:customStyle="1" w:styleId="WW8Num157z0">
    <w:name w:val="WW8Num157z0"/>
    <w:rsid w:val="00A649AB"/>
    <w:rPr>
      <w:rFonts w:ascii="Symbol" w:hAnsi="Symbol"/>
      <w:sz w:val="20"/>
    </w:rPr>
  </w:style>
  <w:style w:type="character" w:customStyle="1" w:styleId="WW8Num157z1">
    <w:name w:val="WW8Num157z1"/>
    <w:rsid w:val="00A649AB"/>
    <w:rPr>
      <w:rFonts w:ascii="Courier New" w:hAnsi="Courier New"/>
      <w:sz w:val="20"/>
    </w:rPr>
  </w:style>
  <w:style w:type="character" w:customStyle="1" w:styleId="WW8Num157z2">
    <w:name w:val="WW8Num157z2"/>
    <w:rsid w:val="00A649AB"/>
    <w:rPr>
      <w:rFonts w:ascii="Wingdings" w:hAnsi="Wingdings"/>
      <w:sz w:val="20"/>
    </w:rPr>
  </w:style>
  <w:style w:type="character" w:customStyle="1" w:styleId="WW8Num163z0">
    <w:name w:val="WW8Num163z0"/>
    <w:rsid w:val="00A649AB"/>
    <w:rPr>
      <w:rFonts w:ascii="Symbol" w:hAnsi="Symbol"/>
      <w:sz w:val="20"/>
    </w:rPr>
  </w:style>
  <w:style w:type="character" w:customStyle="1" w:styleId="WW8Num163z1">
    <w:name w:val="WW8Num163z1"/>
    <w:rsid w:val="00A649AB"/>
    <w:rPr>
      <w:rFonts w:ascii="Courier New" w:hAnsi="Courier New"/>
      <w:sz w:val="20"/>
    </w:rPr>
  </w:style>
  <w:style w:type="character" w:customStyle="1" w:styleId="WW8Num163z2">
    <w:name w:val="WW8Num163z2"/>
    <w:rsid w:val="00A649AB"/>
    <w:rPr>
      <w:rFonts w:ascii="Wingdings" w:hAnsi="Wingdings"/>
      <w:sz w:val="20"/>
    </w:rPr>
  </w:style>
  <w:style w:type="character" w:customStyle="1" w:styleId="WW8Num170z0">
    <w:name w:val="WW8Num170z0"/>
    <w:rsid w:val="00A649AB"/>
    <w:rPr>
      <w:rFonts w:ascii="Symbol" w:eastAsia="Times New Roman" w:hAnsi="Symbol"/>
    </w:rPr>
  </w:style>
  <w:style w:type="character" w:customStyle="1" w:styleId="WW8Num170z1">
    <w:name w:val="WW8Num170z1"/>
    <w:rsid w:val="00A649AB"/>
    <w:rPr>
      <w:rFonts w:ascii="Courier New" w:hAnsi="Courier New"/>
    </w:rPr>
  </w:style>
  <w:style w:type="character" w:customStyle="1" w:styleId="WW8Num170z2">
    <w:name w:val="WW8Num170z2"/>
    <w:rsid w:val="00A649AB"/>
    <w:rPr>
      <w:rFonts w:ascii="Wingdings" w:hAnsi="Wingdings"/>
    </w:rPr>
  </w:style>
  <w:style w:type="character" w:customStyle="1" w:styleId="WW8Num170z3">
    <w:name w:val="WW8Num170z3"/>
    <w:rsid w:val="00A649AB"/>
    <w:rPr>
      <w:rFonts w:ascii="Symbol" w:hAnsi="Symbol"/>
    </w:rPr>
  </w:style>
  <w:style w:type="character" w:customStyle="1" w:styleId="WW8Num177z0">
    <w:name w:val="WW8Num177z0"/>
    <w:rsid w:val="00A649AB"/>
    <w:rPr>
      <w:rFonts w:ascii="Symbol" w:hAnsi="Symbol"/>
      <w:sz w:val="20"/>
    </w:rPr>
  </w:style>
  <w:style w:type="character" w:customStyle="1" w:styleId="WW8Num177z1">
    <w:name w:val="WW8Num177z1"/>
    <w:rsid w:val="00A649AB"/>
    <w:rPr>
      <w:rFonts w:ascii="Courier New" w:hAnsi="Courier New"/>
      <w:sz w:val="20"/>
    </w:rPr>
  </w:style>
  <w:style w:type="character" w:customStyle="1" w:styleId="WW8Num177z2">
    <w:name w:val="WW8Num177z2"/>
    <w:rsid w:val="00A649AB"/>
    <w:rPr>
      <w:rFonts w:ascii="Wingdings" w:hAnsi="Wingdings"/>
      <w:sz w:val="20"/>
    </w:rPr>
  </w:style>
  <w:style w:type="character" w:customStyle="1" w:styleId="WW8Num181z0">
    <w:name w:val="WW8Num181z0"/>
    <w:rsid w:val="00A649AB"/>
    <w:rPr>
      <w:rFonts w:ascii="Symbol" w:eastAsia="Times New Roman" w:hAnsi="Symbol"/>
    </w:rPr>
  </w:style>
  <w:style w:type="character" w:customStyle="1" w:styleId="WW8Num181z1">
    <w:name w:val="WW8Num181z1"/>
    <w:rsid w:val="00A649AB"/>
    <w:rPr>
      <w:rFonts w:ascii="Courier New" w:hAnsi="Courier New"/>
    </w:rPr>
  </w:style>
  <w:style w:type="character" w:customStyle="1" w:styleId="WW8Num181z2">
    <w:name w:val="WW8Num181z2"/>
    <w:rsid w:val="00A649AB"/>
    <w:rPr>
      <w:rFonts w:ascii="Wingdings" w:hAnsi="Wingdings"/>
    </w:rPr>
  </w:style>
  <w:style w:type="character" w:customStyle="1" w:styleId="WW8Num181z3">
    <w:name w:val="WW8Num181z3"/>
    <w:rsid w:val="00A649AB"/>
    <w:rPr>
      <w:rFonts w:ascii="Symbol" w:hAnsi="Symbol"/>
    </w:rPr>
  </w:style>
  <w:style w:type="character" w:customStyle="1" w:styleId="WW8Num185z0">
    <w:name w:val="WW8Num185z0"/>
    <w:rsid w:val="00A649AB"/>
    <w:rPr>
      <w:rFonts w:ascii="Symbol" w:eastAsia="Times New Roman" w:hAnsi="Symbol"/>
    </w:rPr>
  </w:style>
  <w:style w:type="character" w:customStyle="1" w:styleId="WW8Num185z1">
    <w:name w:val="WW8Num185z1"/>
    <w:rsid w:val="00A649AB"/>
    <w:rPr>
      <w:rFonts w:ascii="Courier New" w:hAnsi="Courier New"/>
    </w:rPr>
  </w:style>
  <w:style w:type="character" w:customStyle="1" w:styleId="WW8Num185z2">
    <w:name w:val="WW8Num185z2"/>
    <w:rsid w:val="00A649AB"/>
    <w:rPr>
      <w:rFonts w:ascii="Wingdings" w:hAnsi="Wingdings"/>
    </w:rPr>
  </w:style>
  <w:style w:type="character" w:customStyle="1" w:styleId="WW8Num185z3">
    <w:name w:val="WW8Num185z3"/>
    <w:rsid w:val="00A649AB"/>
    <w:rPr>
      <w:rFonts w:ascii="Symbol" w:hAnsi="Symbol"/>
    </w:rPr>
  </w:style>
  <w:style w:type="character" w:customStyle="1" w:styleId="WW8Num186z0">
    <w:name w:val="WW8Num186z0"/>
    <w:rsid w:val="00A649AB"/>
    <w:rPr>
      <w:rFonts w:ascii="Symbol" w:hAnsi="Symbol"/>
      <w:sz w:val="20"/>
    </w:rPr>
  </w:style>
  <w:style w:type="character" w:customStyle="1" w:styleId="WW8Num186z1">
    <w:name w:val="WW8Num186z1"/>
    <w:rsid w:val="00A649AB"/>
    <w:rPr>
      <w:rFonts w:ascii="Courier New" w:hAnsi="Courier New"/>
      <w:sz w:val="20"/>
    </w:rPr>
  </w:style>
  <w:style w:type="character" w:customStyle="1" w:styleId="WW8Num186z2">
    <w:name w:val="WW8Num186z2"/>
    <w:rsid w:val="00A649AB"/>
    <w:rPr>
      <w:rFonts w:ascii="Wingdings" w:hAnsi="Wingdings"/>
      <w:sz w:val="20"/>
    </w:rPr>
  </w:style>
  <w:style w:type="character" w:customStyle="1" w:styleId="WW8Num192z0">
    <w:name w:val="WW8Num192z0"/>
    <w:rsid w:val="00A649AB"/>
    <w:rPr>
      <w:rFonts w:ascii="Symbol" w:hAnsi="Symbol"/>
    </w:rPr>
  </w:style>
  <w:style w:type="character" w:customStyle="1" w:styleId="WW8Num192z1">
    <w:name w:val="WW8Num192z1"/>
    <w:rsid w:val="00A649AB"/>
    <w:rPr>
      <w:rFonts w:ascii="Courier New" w:hAnsi="Courier New"/>
    </w:rPr>
  </w:style>
  <w:style w:type="character" w:customStyle="1" w:styleId="WW8Num192z2">
    <w:name w:val="WW8Num192z2"/>
    <w:rsid w:val="00A649AB"/>
    <w:rPr>
      <w:rFonts w:ascii="Wingdings" w:hAnsi="Wingdings"/>
    </w:rPr>
  </w:style>
  <w:style w:type="character" w:customStyle="1" w:styleId="WW8Num194z0">
    <w:name w:val="WW8Num194z0"/>
    <w:rsid w:val="00A649AB"/>
    <w:rPr>
      <w:rFonts w:ascii="Times-Roman" w:eastAsia="Times New Roman" w:hAnsi="Times-Roman"/>
      <w:i w:val="0"/>
    </w:rPr>
  </w:style>
  <w:style w:type="character" w:customStyle="1" w:styleId="WW8Num194z1">
    <w:name w:val="WW8Num194z1"/>
    <w:rsid w:val="00A649AB"/>
    <w:rPr>
      <w:rFonts w:ascii="Courier New" w:hAnsi="Courier New"/>
    </w:rPr>
  </w:style>
  <w:style w:type="character" w:customStyle="1" w:styleId="WW8Num194z2">
    <w:name w:val="WW8Num194z2"/>
    <w:rsid w:val="00A649AB"/>
    <w:rPr>
      <w:rFonts w:ascii="Wingdings" w:hAnsi="Wingdings"/>
    </w:rPr>
  </w:style>
  <w:style w:type="character" w:customStyle="1" w:styleId="WW8Num194z3">
    <w:name w:val="WW8Num194z3"/>
    <w:rsid w:val="00A649AB"/>
    <w:rPr>
      <w:rFonts w:ascii="Symbol" w:hAnsi="Symbol"/>
    </w:rPr>
  </w:style>
  <w:style w:type="character" w:customStyle="1" w:styleId="WW8Num203z0">
    <w:name w:val="WW8Num203z0"/>
    <w:rsid w:val="00A649AB"/>
    <w:rPr>
      <w:rFonts w:ascii="Wingdings" w:eastAsia="Times New Roman" w:hAnsi="Wingdings"/>
    </w:rPr>
  </w:style>
  <w:style w:type="character" w:customStyle="1" w:styleId="WW8Num203z1">
    <w:name w:val="WW8Num203z1"/>
    <w:rsid w:val="00A649AB"/>
    <w:rPr>
      <w:rFonts w:ascii="Courier New" w:hAnsi="Courier New"/>
    </w:rPr>
  </w:style>
  <w:style w:type="character" w:customStyle="1" w:styleId="WW8Num203z2">
    <w:name w:val="WW8Num203z2"/>
    <w:rsid w:val="00A649AB"/>
    <w:rPr>
      <w:rFonts w:ascii="Wingdings" w:hAnsi="Wingdings"/>
    </w:rPr>
  </w:style>
  <w:style w:type="character" w:customStyle="1" w:styleId="WW8Num203z3">
    <w:name w:val="WW8Num203z3"/>
    <w:rsid w:val="00A649AB"/>
    <w:rPr>
      <w:rFonts w:ascii="Symbol" w:hAnsi="Symbol"/>
    </w:rPr>
  </w:style>
  <w:style w:type="character" w:customStyle="1" w:styleId="WW8Num204z1">
    <w:name w:val="WW8Num204z1"/>
    <w:rsid w:val="00A649AB"/>
    <w:rPr>
      <w:b/>
    </w:rPr>
  </w:style>
  <w:style w:type="character" w:customStyle="1" w:styleId="WW8Num206z0">
    <w:name w:val="WW8Num206z0"/>
    <w:rsid w:val="00A649AB"/>
    <w:rPr>
      <w:rFonts w:ascii="Symbol" w:eastAsia="Times New Roman" w:hAnsi="Symbol"/>
    </w:rPr>
  </w:style>
  <w:style w:type="character" w:customStyle="1" w:styleId="WW8Num206z1">
    <w:name w:val="WW8Num206z1"/>
    <w:rsid w:val="00A649AB"/>
    <w:rPr>
      <w:rFonts w:ascii="Courier New" w:hAnsi="Courier New"/>
    </w:rPr>
  </w:style>
  <w:style w:type="character" w:customStyle="1" w:styleId="WW8Num206z2">
    <w:name w:val="WW8Num206z2"/>
    <w:rsid w:val="00A649AB"/>
    <w:rPr>
      <w:rFonts w:ascii="Wingdings" w:hAnsi="Wingdings"/>
    </w:rPr>
  </w:style>
  <w:style w:type="character" w:customStyle="1" w:styleId="WW8Num206z3">
    <w:name w:val="WW8Num206z3"/>
    <w:rsid w:val="00A649AB"/>
    <w:rPr>
      <w:rFonts w:ascii="Symbol" w:hAnsi="Symbol"/>
    </w:rPr>
  </w:style>
  <w:style w:type="character" w:customStyle="1" w:styleId="WW8Num207z0">
    <w:name w:val="WW8Num207z0"/>
    <w:rsid w:val="00A649AB"/>
    <w:rPr>
      <w:rFonts w:ascii="Symbol" w:hAnsi="Symbol"/>
      <w:sz w:val="20"/>
    </w:rPr>
  </w:style>
  <w:style w:type="character" w:customStyle="1" w:styleId="WW8Num213z0">
    <w:name w:val="WW8Num213z0"/>
    <w:rsid w:val="00A649AB"/>
    <w:rPr>
      <w:rFonts w:ascii="Symbol" w:hAnsi="Symbol"/>
      <w:sz w:val="20"/>
    </w:rPr>
  </w:style>
  <w:style w:type="character" w:customStyle="1" w:styleId="WW8Num214z0">
    <w:name w:val="WW8Num214z0"/>
    <w:rsid w:val="00A649AB"/>
    <w:rPr>
      <w:rFonts w:ascii="Symbol" w:hAnsi="Symbol"/>
    </w:rPr>
  </w:style>
  <w:style w:type="character" w:customStyle="1" w:styleId="WW8Num214z1">
    <w:name w:val="WW8Num214z1"/>
    <w:rsid w:val="00A649AB"/>
    <w:rPr>
      <w:rFonts w:ascii="Courier New" w:hAnsi="Courier New"/>
    </w:rPr>
  </w:style>
  <w:style w:type="character" w:customStyle="1" w:styleId="WW8Num220z0">
    <w:name w:val="WW8Num220z0"/>
    <w:rsid w:val="00A649AB"/>
    <w:rPr>
      <w:u w:val="single"/>
    </w:rPr>
  </w:style>
  <w:style w:type="character" w:customStyle="1" w:styleId="WW8Num228z0">
    <w:name w:val="WW8Num228z0"/>
    <w:rsid w:val="00A649AB"/>
    <w:rPr>
      <w:rFonts w:ascii="Symbol" w:hAnsi="Symbol"/>
      <w:sz w:val="20"/>
    </w:rPr>
  </w:style>
  <w:style w:type="character" w:customStyle="1" w:styleId="WW8Num228z1">
    <w:name w:val="WW8Num228z1"/>
    <w:rsid w:val="00A649AB"/>
    <w:rPr>
      <w:rFonts w:ascii="Courier New" w:hAnsi="Courier New"/>
      <w:sz w:val="20"/>
    </w:rPr>
  </w:style>
  <w:style w:type="character" w:customStyle="1" w:styleId="WW8Num228z2">
    <w:name w:val="WW8Num228z2"/>
    <w:rsid w:val="00A649AB"/>
    <w:rPr>
      <w:rFonts w:ascii="Wingdings" w:hAnsi="Wingdings"/>
      <w:sz w:val="20"/>
    </w:rPr>
  </w:style>
  <w:style w:type="character" w:customStyle="1" w:styleId="WW8Num236z0">
    <w:name w:val="WW8Num236z0"/>
    <w:rsid w:val="00A649AB"/>
    <w:rPr>
      <w:rFonts w:ascii="Symbol" w:eastAsia="Times New Roman" w:hAnsi="Symbol"/>
    </w:rPr>
  </w:style>
  <w:style w:type="character" w:customStyle="1" w:styleId="WW8Num236z1">
    <w:name w:val="WW8Num236z1"/>
    <w:rsid w:val="00A649AB"/>
    <w:rPr>
      <w:rFonts w:ascii="Courier New" w:hAnsi="Courier New"/>
    </w:rPr>
  </w:style>
  <w:style w:type="character" w:customStyle="1" w:styleId="WW8Num236z2">
    <w:name w:val="WW8Num236z2"/>
    <w:rsid w:val="00A649AB"/>
    <w:rPr>
      <w:rFonts w:ascii="Wingdings" w:hAnsi="Wingdings"/>
    </w:rPr>
  </w:style>
  <w:style w:type="character" w:customStyle="1" w:styleId="WW8Num236z3">
    <w:name w:val="WW8Num236z3"/>
    <w:rsid w:val="00A649AB"/>
    <w:rPr>
      <w:rFonts w:ascii="Symbol" w:hAnsi="Symbol"/>
    </w:rPr>
  </w:style>
  <w:style w:type="character" w:customStyle="1" w:styleId="WW8Num239z0">
    <w:name w:val="WW8Num239z0"/>
    <w:rsid w:val="00A649AB"/>
    <w:rPr>
      <w:rFonts w:ascii="Times New Roman" w:eastAsia="Times New Roman" w:hAnsi="Times New Roman" w:cs="Times New Roman"/>
    </w:rPr>
  </w:style>
  <w:style w:type="character" w:customStyle="1" w:styleId="WW8Num239z1">
    <w:name w:val="WW8Num239z1"/>
    <w:rsid w:val="00A649AB"/>
    <w:rPr>
      <w:rFonts w:ascii="Courier New" w:hAnsi="Courier New"/>
    </w:rPr>
  </w:style>
  <w:style w:type="character" w:customStyle="1" w:styleId="WW8Num239z2">
    <w:name w:val="WW8Num239z2"/>
    <w:rsid w:val="00A649AB"/>
    <w:rPr>
      <w:rFonts w:ascii="Wingdings" w:hAnsi="Wingdings"/>
    </w:rPr>
  </w:style>
  <w:style w:type="character" w:customStyle="1" w:styleId="WW8Num239z3">
    <w:name w:val="WW8Num239z3"/>
    <w:rsid w:val="00A649AB"/>
    <w:rPr>
      <w:rFonts w:ascii="Symbol" w:hAnsi="Symbol"/>
    </w:rPr>
  </w:style>
  <w:style w:type="character" w:customStyle="1" w:styleId="NumberingSymbols">
    <w:name w:val="Numbering Symbols"/>
    <w:rsid w:val="00A649AB"/>
    <w:rPr>
      <w:rFonts w:ascii="Garamond" w:hAnsi="Garamond"/>
    </w:rPr>
  </w:style>
  <w:style w:type="character" w:customStyle="1" w:styleId="Bullets">
    <w:name w:val="Bullets"/>
    <w:rsid w:val="00A649AB"/>
    <w:rPr>
      <w:rFonts w:ascii="StarSymbol" w:eastAsia="StarSymbol" w:hAnsi="StarSymbol" w:cs="StarSymbol"/>
      <w:sz w:val="18"/>
      <w:szCs w:val="18"/>
    </w:rPr>
  </w:style>
  <w:style w:type="paragraph" w:customStyle="1" w:styleId="NoteLevel1">
    <w:name w:val="Note Level 1"/>
    <w:basedOn w:val="Normal"/>
    <w:rsid w:val="00A649AB"/>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A649AB"/>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A649AB"/>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A649AB"/>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A649AB"/>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A649AB"/>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A649AB"/>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A649AB"/>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A649AB"/>
    <w:pPr>
      <w:suppressAutoHyphens/>
      <w:spacing w:after="120"/>
      <w:contextualSpacing/>
      <w:jc w:val="left"/>
      <w:outlineLvl w:val="9"/>
    </w:pPr>
    <w:rPr>
      <w:rFonts w:eastAsia="Lucida Sans Unicode" w:cs="Tahoma"/>
      <w:bCs w:val="0"/>
      <w:caps/>
      <w:sz w:val="21"/>
      <w:szCs w:val="21"/>
      <w:lang w:bidi="en-US"/>
    </w:rPr>
  </w:style>
  <w:style w:type="paragraph" w:customStyle="1" w:styleId="Quotations">
    <w:name w:val="Quotations"/>
    <w:basedOn w:val="Normal"/>
    <w:rsid w:val="00A649AB"/>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A649AB"/>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A649AB"/>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A649AB"/>
  </w:style>
  <w:style w:type="character" w:customStyle="1" w:styleId="quotedtooltip">
    <w:name w:val="quotedtooltip"/>
    <w:basedOn w:val="DefaultParagraphFont"/>
    <w:rsid w:val="00A649AB"/>
  </w:style>
  <w:style w:type="character" w:customStyle="1" w:styleId="quotedtooltipbox">
    <w:name w:val="quotedtooltipbox"/>
    <w:basedOn w:val="DefaultParagraphFont"/>
    <w:rsid w:val="00A649AB"/>
  </w:style>
  <w:style w:type="character" w:customStyle="1" w:styleId="mwlivequotes">
    <w:name w:val="mwlivequotes"/>
    <w:basedOn w:val="DefaultParagraphFont"/>
    <w:rsid w:val="00A649AB"/>
  </w:style>
  <w:style w:type="character" w:customStyle="1" w:styleId="lastlabel">
    <w:name w:val="lastlabel"/>
    <w:basedOn w:val="DefaultParagraphFont"/>
    <w:rsid w:val="00A649AB"/>
  </w:style>
  <w:style w:type="character" w:customStyle="1" w:styleId="lb07">
    <w:name w:val="lb07"/>
    <w:basedOn w:val="DefaultParagraphFont"/>
    <w:rsid w:val="00A649AB"/>
  </w:style>
  <w:style w:type="character" w:customStyle="1" w:styleId="qted">
    <w:name w:val="qted"/>
    <w:basedOn w:val="DefaultParagraphFont"/>
    <w:rsid w:val="00A649AB"/>
  </w:style>
  <w:style w:type="character" w:customStyle="1" w:styleId="t14">
    <w:name w:val="t14"/>
    <w:basedOn w:val="DefaultParagraphFont"/>
    <w:rsid w:val="00A649AB"/>
  </w:style>
  <w:style w:type="paragraph" w:customStyle="1" w:styleId="format-body">
    <w:name w:val="format-body"/>
    <w:basedOn w:val="Normal"/>
    <w:rsid w:val="00A649AB"/>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A649AB"/>
  </w:style>
  <w:style w:type="character" w:customStyle="1" w:styleId="DebateBlockCharChar">
    <w:name w:val="Debate Block Char Char"/>
    <w:basedOn w:val="DefaultParagraphFont"/>
    <w:rsid w:val="00A649AB"/>
    <w:rPr>
      <w:rFonts w:cs="Arial"/>
      <w:b/>
      <w:bCs/>
      <w:kern w:val="32"/>
      <w:sz w:val="36"/>
      <w:szCs w:val="32"/>
      <w:u w:val="single"/>
    </w:rPr>
  </w:style>
  <w:style w:type="character" w:customStyle="1" w:styleId="citsource">
    <w:name w:val="citsource"/>
    <w:basedOn w:val="DefaultParagraphFont"/>
    <w:rsid w:val="00A649AB"/>
  </w:style>
  <w:style w:type="character" w:customStyle="1" w:styleId="sc">
    <w:name w:val="sc"/>
    <w:basedOn w:val="DefaultParagraphFont"/>
    <w:rsid w:val="00A649AB"/>
  </w:style>
  <w:style w:type="character" w:customStyle="1" w:styleId="atime">
    <w:name w:val="atime"/>
    <w:basedOn w:val="DefaultParagraphFont"/>
    <w:rsid w:val="00A649AB"/>
  </w:style>
  <w:style w:type="paragraph" w:customStyle="1" w:styleId="unread">
    <w:name w:val="unread"/>
    <w:basedOn w:val="Normal"/>
    <w:rsid w:val="00A649AB"/>
    <w:rPr>
      <w:rFonts w:ascii="Times New Roman" w:eastAsia="Calibri" w:hAnsi="Times New Roman" w:cs="Times New Roman"/>
    </w:rPr>
  </w:style>
  <w:style w:type="character" w:customStyle="1" w:styleId="unreadChar">
    <w:name w:val="unread Char"/>
    <w:basedOn w:val="DefaultParagraphFont"/>
    <w:rsid w:val="00A649AB"/>
    <w:rPr>
      <w:szCs w:val="24"/>
      <w:lang w:val="en-US" w:eastAsia="en-US" w:bidi="ar-SA"/>
    </w:rPr>
  </w:style>
  <w:style w:type="paragraph" w:customStyle="1" w:styleId="cardunderlined0">
    <w:name w:val="card underlined"/>
    <w:basedOn w:val="Normal"/>
    <w:rsid w:val="00A649AB"/>
    <w:rPr>
      <w:rFonts w:eastAsia="Calibri" w:cs="Times New Roman"/>
      <w:u w:val="single"/>
    </w:rPr>
  </w:style>
  <w:style w:type="character" w:customStyle="1" w:styleId="Internetlink1">
    <w:name w:val="Internet link1"/>
    <w:rsid w:val="00A649AB"/>
    <w:rPr>
      <w:color w:val="000080"/>
      <w:u w:val="single"/>
    </w:rPr>
  </w:style>
  <w:style w:type="character" w:customStyle="1" w:styleId="underliningChar3">
    <w:name w:val="underlining Char"/>
    <w:basedOn w:val="DefaultParagraphFont"/>
    <w:rsid w:val="00A649AB"/>
    <w:rPr>
      <w:b/>
      <w:szCs w:val="24"/>
      <w:u w:val="single"/>
      <w:lang w:val="en-US" w:eastAsia="en-US" w:bidi="ar-SA"/>
    </w:rPr>
  </w:style>
  <w:style w:type="character" w:customStyle="1" w:styleId="notreadChar">
    <w:name w:val="not read Char"/>
    <w:basedOn w:val="DefaultParagraphFont"/>
    <w:rsid w:val="00A649AB"/>
    <w:rPr>
      <w:sz w:val="18"/>
      <w:szCs w:val="24"/>
      <w:lang w:val="en-US" w:eastAsia="en-US" w:bidi="ar-SA"/>
    </w:rPr>
  </w:style>
  <w:style w:type="character" w:customStyle="1" w:styleId="journalname">
    <w:name w:val="journalname"/>
    <w:basedOn w:val="DefaultParagraphFont"/>
    <w:rsid w:val="00A649AB"/>
  </w:style>
  <w:style w:type="character" w:customStyle="1" w:styleId="insideheadline">
    <w:name w:val="insideheadline"/>
    <w:basedOn w:val="DefaultParagraphFont"/>
    <w:rsid w:val="00A649AB"/>
  </w:style>
  <w:style w:type="paragraph" w:customStyle="1" w:styleId="article-text">
    <w:name w:val="article-text"/>
    <w:basedOn w:val="Normal"/>
    <w:rsid w:val="00A649AB"/>
    <w:pPr>
      <w:spacing w:before="100" w:beforeAutospacing="1" w:after="100" w:afterAutospacing="1"/>
    </w:pPr>
    <w:rPr>
      <w:rFonts w:ascii="Times New Roman" w:eastAsia="SimSun" w:hAnsi="Times New Roman" w:cs="Times New Roman"/>
      <w:sz w:val="24"/>
      <w:lang w:eastAsia="zh-CN"/>
    </w:rPr>
  </w:style>
  <w:style w:type="character" w:customStyle="1" w:styleId="mwlivequotesupdelayed">
    <w:name w:val="mwlivequotes up delayed"/>
    <w:basedOn w:val="DefaultParagraphFont"/>
    <w:rsid w:val="00A649AB"/>
  </w:style>
  <w:style w:type="character" w:customStyle="1" w:styleId="mwlivequotesdowndelayed">
    <w:name w:val="mwlivequotes down delayed"/>
    <w:basedOn w:val="DefaultParagraphFont"/>
    <w:rsid w:val="00A649AB"/>
  </w:style>
  <w:style w:type="character" w:customStyle="1" w:styleId="shirttail">
    <w:name w:val="shirttail"/>
    <w:basedOn w:val="DefaultParagraphFont"/>
    <w:rsid w:val="00A649AB"/>
  </w:style>
  <w:style w:type="character" w:customStyle="1" w:styleId="definition">
    <w:name w:val="definition"/>
    <w:basedOn w:val="DefaultParagraphFont"/>
    <w:rsid w:val="00A649AB"/>
  </w:style>
  <w:style w:type="character" w:customStyle="1" w:styleId="CardTextCharCharChar">
    <w:name w:val="Card Text Char Char Char"/>
    <w:basedOn w:val="DefaultParagraphFont"/>
    <w:rsid w:val="00A649A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649AB"/>
    <w:rPr>
      <w:rFonts w:ascii="Arial Narrow" w:hAnsi="Arial Narrow"/>
      <w:sz w:val="18"/>
      <w:u w:val="single"/>
    </w:rPr>
  </w:style>
  <w:style w:type="character" w:customStyle="1" w:styleId="UnderlineStyleCharCharChar">
    <w:name w:val="Underline Style Char Char Char"/>
    <w:basedOn w:val="DefaultParagraphFont"/>
    <w:rsid w:val="00A649A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649A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A649AB"/>
    <w:pPr>
      <w:spacing w:after="200" w:line="276" w:lineRule="auto"/>
    </w:pPr>
    <w:rPr>
      <w:rFonts w:ascii="Calibri" w:hAnsi="Calibri" w:cs="AKDPE C+ Utopia"/>
      <w:color w:val="auto"/>
      <w:sz w:val="22"/>
      <w:szCs w:val="22"/>
    </w:rPr>
  </w:style>
  <w:style w:type="character" w:customStyle="1" w:styleId="articlesheader1">
    <w:name w:val="articles_header1"/>
    <w:basedOn w:val="DefaultParagraphFont"/>
    <w:rsid w:val="00A649AB"/>
    <w:rPr>
      <w:rFonts w:ascii="Arial" w:hAnsi="Arial" w:cs="Arial" w:hint="default"/>
      <w:b/>
      <w:bCs/>
      <w:color w:val="990000"/>
      <w:sz w:val="26"/>
      <w:szCs w:val="26"/>
    </w:rPr>
  </w:style>
  <w:style w:type="character" w:customStyle="1" w:styleId="bodytitle1">
    <w:name w:val="bodytitle1"/>
    <w:basedOn w:val="DefaultParagraphFont"/>
    <w:rsid w:val="00A649AB"/>
    <w:rPr>
      <w:rFonts w:ascii="Arial" w:hAnsi="Arial" w:cs="Arial" w:hint="default"/>
      <w:b/>
      <w:bCs/>
      <w:smallCaps w:val="0"/>
      <w:color w:val="000000"/>
      <w:sz w:val="28"/>
      <w:szCs w:val="28"/>
    </w:rPr>
  </w:style>
  <w:style w:type="paragraph" w:customStyle="1" w:styleId="style109">
    <w:name w:val="style109"/>
    <w:basedOn w:val="Normal"/>
    <w:rsid w:val="00A649AB"/>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A649AB"/>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A649AB"/>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A649AB"/>
  </w:style>
  <w:style w:type="character" w:customStyle="1" w:styleId="style114style118">
    <w:name w:val="style114 style118"/>
    <w:basedOn w:val="DefaultParagraphFont"/>
    <w:rsid w:val="00A649AB"/>
  </w:style>
  <w:style w:type="paragraph" w:customStyle="1" w:styleId="mainstorybody">
    <w:name w:val="mainstorybody"/>
    <w:basedOn w:val="Normal"/>
    <w:rsid w:val="00A649AB"/>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A649AB"/>
  </w:style>
  <w:style w:type="character" w:customStyle="1" w:styleId="flw">
    <w:name w:val="flw"/>
    <w:basedOn w:val="DefaultParagraphFont"/>
    <w:rsid w:val="00A649AB"/>
  </w:style>
  <w:style w:type="character" w:customStyle="1" w:styleId="illustration">
    <w:name w:val="illustration"/>
    <w:basedOn w:val="DefaultParagraphFont"/>
    <w:rsid w:val="00A649AB"/>
  </w:style>
  <w:style w:type="paragraph" w:customStyle="1" w:styleId="ga">
    <w:name w:val="ga"/>
    <w:basedOn w:val="Normal"/>
    <w:rsid w:val="00A649AB"/>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A649AB"/>
    <w:rPr>
      <w:rFonts w:ascii="Arial Narrow" w:hAnsi="Arial Narrow"/>
      <w:b/>
      <w:bCs/>
      <w:u w:val="thick"/>
    </w:rPr>
  </w:style>
  <w:style w:type="character" w:customStyle="1" w:styleId="subtitlesarticles1">
    <w:name w:val="subtitles_articles1"/>
    <w:basedOn w:val="DefaultParagraphFont"/>
    <w:rsid w:val="00A649AB"/>
    <w:rPr>
      <w:rFonts w:ascii="Verdana" w:hAnsi="Verdana" w:cs="Times New Roman"/>
      <w:b/>
      <w:bCs/>
      <w:color w:val="000000"/>
      <w:sz w:val="20"/>
      <w:szCs w:val="20"/>
    </w:rPr>
  </w:style>
  <w:style w:type="character" w:customStyle="1" w:styleId="fulstoryreporter">
    <w:name w:val="ful_storyreporter"/>
    <w:basedOn w:val="DefaultParagraphFont"/>
    <w:rsid w:val="00A649AB"/>
  </w:style>
  <w:style w:type="character" w:customStyle="1" w:styleId="editsection">
    <w:name w:val="editsection"/>
    <w:basedOn w:val="DefaultParagraphFont"/>
    <w:rsid w:val="00A649AB"/>
  </w:style>
  <w:style w:type="paragraph" w:customStyle="1" w:styleId="body-indent-60">
    <w:name w:val="body-indent-60"/>
    <w:basedOn w:val="Normal"/>
    <w:rsid w:val="00A649AB"/>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A649AB"/>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A649AB"/>
    <w:rPr>
      <w:rFonts w:ascii="Garamond" w:hAnsi="Garamond"/>
      <w:color w:val="000000"/>
      <w:sz w:val="20"/>
      <w:u w:val="single"/>
    </w:rPr>
  </w:style>
  <w:style w:type="character" w:customStyle="1" w:styleId="StyleArialBlack">
    <w:name w:val="Style Arial Black"/>
    <w:basedOn w:val="DefaultParagraphFont"/>
    <w:rsid w:val="00A649AB"/>
    <w:rPr>
      <w:rFonts w:ascii="Garamond" w:hAnsi="Garamond"/>
      <w:color w:val="000000"/>
      <w:sz w:val="14"/>
    </w:rPr>
  </w:style>
  <w:style w:type="paragraph" w:customStyle="1" w:styleId="StyleSmallTimesNewRoman11ptBoldThickunderlineBorder1">
    <w:name w:val="Style Small + Times New Roman 11 pt Bold Thick underline Border...1"/>
    <w:link w:val="StyleSmallTimesNewRoman11ptBoldThickunderlineBorder1Char"/>
    <w:rsid w:val="00A649AB"/>
    <w:pPr>
      <w:spacing w:after="160" w:line="259" w:lineRule="auto"/>
    </w:pPr>
    <w:rPr>
      <w:rFonts w:eastAsia="Times New Roman"/>
      <w:b/>
      <w:bCs/>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649AB"/>
    <w:rPr>
      <w:rFonts w:eastAsia="Times New Roman"/>
      <w:b/>
      <w:bCs/>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A649AB"/>
    <w:pPr>
      <w:spacing w:after="160" w:line="259" w:lineRule="auto"/>
    </w:pPr>
    <w:rPr>
      <w:rFonts w:eastAsia="Times New Roman"/>
      <w:b/>
      <w:bCs/>
      <w:sz w:val="22"/>
      <w:u w:val="thick"/>
    </w:rPr>
  </w:style>
  <w:style w:type="character" w:customStyle="1" w:styleId="StyleSmallTimesNewRoman11ptBoldThickunderlineChar">
    <w:name w:val="Style Small + Times New Roman 11 pt Bold Thick underline Char"/>
    <w:link w:val="StyleSmallTimesNewRoman11ptBoldThickunderline"/>
    <w:rsid w:val="00A649AB"/>
    <w:rPr>
      <w:rFonts w:eastAsia="Times New Roman"/>
      <w:b/>
      <w:bCs/>
      <w:sz w:val="22"/>
      <w:u w:val="thick"/>
    </w:rPr>
  </w:style>
  <w:style w:type="paragraph" w:customStyle="1" w:styleId="StyleSmallTimesNewRoman11pt">
    <w:name w:val="Style Small + Times New Roman 11 pt"/>
    <w:link w:val="StyleSmallTimesNewRoman11ptChar"/>
    <w:rsid w:val="00A649AB"/>
    <w:pPr>
      <w:spacing w:after="160" w:line="259" w:lineRule="auto"/>
    </w:pPr>
    <w:rPr>
      <w:rFonts w:eastAsia="Times New Roman"/>
      <w:sz w:val="22"/>
    </w:rPr>
  </w:style>
  <w:style w:type="character" w:customStyle="1" w:styleId="StyleSmallTimesNewRoman11ptChar">
    <w:name w:val="Style Small + Times New Roman 11 pt Char"/>
    <w:basedOn w:val="DefaultParagraphFont"/>
    <w:link w:val="StyleSmallTimesNewRoman11pt"/>
    <w:rsid w:val="00A649AB"/>
    <w:rPr>
      <w:rFonts w:eastAsia="Times New Roman"/>
      <w:sz w:val="22"/>
    </w:rPr>
  </w:style>
  <w:style w:type="paragraph" w:customStyle="1" w:styleId="StyleSmallTimesNewRoman11ptThickunderline">
    <w:name w:val="Style Small + Times New Roman 11 pt Thick underline"/>
    <w:link w:val="StyleSmallTimesNewRoman11ptThickunderlineChar"/>
    <w:rsid w:val="00A649AB"/>
    <w:pPr>
      <w:spacing w:after="160" w:line="259" w:lineRule="auto"/>
    </w:pPr>
    <w:rPr>
      <w:rFonts w:eastAsia="Times New Roman"/>
      <w:sz w:val="22"/>
      <w:u w:val="thick"/>
    </w:rPr>
  </w:style>
  <w:style w:type="character" w:customStyle="1" w:styleId="StyleSmallTimesNewRoman11ptThickunderlineChar">
    <w:name w:val="Style Small + Times New Roman 11 pt Thick underline Char"/>
    <w:link w:val="StyleSmallTimesNewRoman11ptThickunderline"/>
    <w:rsid w:val="00A649AB"/>
    <w:rPr>
      <w:rFonts w:eastAsia="Times New Roman"/>
      <w:sz w:val="22"/>
      <w:u w:val="thick"/>
    </w:rPr>
  </w:style>
  <w:style w:type="character" w:customStyle="1" w:styleId="Style11ptBorderSinglesolidlineAuto05ptLinewidth">
    <w:name w:val="Style 11 pt Border: : (Single solid line Auto  0.5 pt Line width)"/>
    <w:rsid w:val="00A649AB"/>
    <w:rPr>
      <w:sz w:val="20"/>
      <w:bdr w:val="single" w:sz="4" w:space="0" w:color="auto" w:frame="1"/>
    </w:rPr>
  </w:style>
  <w:style w:type="character" w:customStyle="1" w:styleId="StyleUnderlineChar6CharCharCharCharCharCharCharChar11">
    <w:name w:val="Style Underline Char6 Char Char Char Char Char Char Char Char + 11 ..."/>
    <w:rsid w:val="00A649A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649A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649A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649AB"/>
    <w:rPr>
      <w:sz w:val="20"/>
      <w:szCs w:val="24"/>
      <w:u w:val="single"/>
      <w:bdr w:val="single" w:sz="4" w:space="0" w:color="auto"/>
      <w:lang w:val="en-US" w:eastAsia="en-US" w:bidi="ar-SA"/>
    </w:rPr>
  </w:style>
  <w:style w:type="character" w:customStyle="1" w:styleId="StyleLatinGaramondUnderline">
    <w:name w:val="Style (Latin) Garamond Underline"/>
    <w:rsid w:val="00A649AB"/>
    <w:rPr>
      <w:rFonts w:ascii="Times New Roman" w:hAnsi="Times New Roman"/>
      <w:sz w:val="20"/>
      <w:u w:val="single"/>
    </w:rPr>
  </w:style>
  <w:style w:type="character" w:customStyle="1" w:styleId="StyleLatinGaramond">
    <w:name w:val="Style (Latin) Garamond"/>
    <w:rsid w:val="00A649AB"/>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A649AB"/>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649AB"/>
    <w:rPr>
      <w:rFonts w:ascii="Times" w:eastAsia="Times New Roman" w:hAnsi="Times" w:cs="Calibri"/>
      <w:sz w:val="22"/>
      <w:szCs w:val="28"/>
      <w:u w:val="single"/>
    </w:rPr>
  </w:style>
  <w:style w:type="paragraph" w:customStyle="1" w:styleId="HeaderStyle">
    <w:name w:val="Header Style"/>
    <w:basedOn w:val="Normal"/>
    <w:rsid w:val="00A649AB"/>
    <w:pPr>
      <w:jc w:val="center"/>
    </w:pPr>
    <w:rPr>
      <w:rFonts w:eastAsia="Times New Roman"/>
      <w:b/>
      <w:sz w:val="24"/>
      <w:szCs w:val="20"/>
      <w:u w:val="single"/>
    </w:rPr>
  </w:style>
  <w:style w:type="character" w:customStyle="1" w:styleId="CardChar21">
    <w:name w:val="Card Char2"/>
    <w:basedOn w:val="DefaultParagraphFont"/>
    <w:rsid w:val="00A649AB"/>
    <w:rPr>
      <w:rFonts w:ascii="Times New Roman" w:eastAsia="Times New Roman" w:hAnsi="Times New Roman" w:cs="Times New Roman"/>
      <w:bCs/>
      <w:color w:val="000000"/>
      <w:sz w:val="20"/>
      <w:szCs w:val="20"/>
    </w:rPr>
  </w:style>
  <w:style w:type="character" w:customStyle="1" w:styleId="A17">
    <w:name w:val="A17"/>
    <w:rsid w:val="00A649AB"/>
    <w:rPr>
      <w:rFonts w:cs="Baskerville"/>
      <w:color w:val="000000"/>
      <w:sz w:val="12"/>
      <w:szCs w:val="12"/>
    </w:rPr>
  </w:style>
  <w:style w:type="paragraph" w:customStyle="1" w:styleId="Pa19">
    <w:name w:val="Pa19"/>
    <w:basedOn w:val="Normal"/>
    <w:next w:val="Normal"/>
    <w:rsid w:val="00A649A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A649AB"/>
    <w:pPr>
      <w:autoSpaceDE w:val="0"/>
      <w:autoSpaceDN w:val="0"/>
      <w:adjustRightInd w:val="0"/>
      <w:spacing w:line="441" w:lineRule="atLeast"/>
    </w:pPr>
    <w:rPr>
      <w:rFonts w:ascii="Baskerville" w:eastAsia="Times New Roman" w:hAnsi="Baskerville"/>
      <w:sz w:val="24"/>
    </w:rPr>
  </w:style>
  <w:style w:type="character" w:customStyle="1" w:styleId="A14">
    <w:name w:val="A14"/>
    <w:rsid w:val="00A649AB"/>
    <w:rPr>
      <w:rFonts w:ascii="Frutiger 45 Light" w:hAnsi="Frutiger 45 Light" w:cs="Frutiger 45 Light"/>
      <w:b/>
      <w:bCs/>
      <w:i/>
      <w:iCs/>
      <w:color w:val="000000"/>
      <w:sz w:val="36"/>
      <w:szCs w:val="36"/>
    </w:rPr>
  </w:style>
  <w:style w:type="character" w:customStyle="1" w:styleId="A20">
    <w:name w:val="A20"/>
    <w:rsid w:val="00A649AB"/>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A649AB"/>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649AB"/>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A649AB"/>
    <w:rPr>
      <w:rFonts w:cs="Arial"/>
      <w:b/>
      <w:bCs/>
      <w:sz w:val="24"/>
      <w:szCs w:val="26"/>
      <w:lang w:val="en-US" w:eastAsia="en-US" w:bidi="ar-SA"/>
    </w:rPr>
  </w:style>
  <w:style w:type="character" w:customStyle="1" w:styleId="brief-smalltext0">
    <w:name w:val="brief-smalltext"/>
    <w:basedOn w:val="DefaultParagraphFont"/>
    <w:rsid w:val="00A649AB"/>
  </w:style>
  <w:style w:type="paragraph" w:customStyle="1" w:styleId="Coverintroduction">
    <w:name w:val="Cover introduction"/>
    <w:basedOn w:val="Default"/>
    <w:next w:val="Default"/>
    <w:rsid w:val="00A649AB"/>
    <w:rPr>
      <w:rFonts w:ascii="Arial" w:eastAsia="Times New Roman" w:hAnsi="Arial" w:cs="Times New Roman"/>
      <w:color w:val="auto"/>
    </w:rPr>
  </w:style>
  <w:style w:type="character" w:customStyle="1" w:styleId="style53">
    <w:name w:val="style5"/>
    <w:basedOn w:val="DefaultParagraphFont"/>
    <w:rsid w:val="00A649AB"/>
  </w:style>
  <w:style w:type="character" w:customStyle="1" w:styleId="TagCharCharCharCharCharChar">
    <w:name w:val="Tag Char Char Char Char Char Char"/>
    <w:rsid w:val="00A649AB"/>
    <w:rPr>
      <w:rFonts w:cs="Arial"/>
      <w:b/>
      <w:bCs/>
      <w:sz w:val="24"/>
      <w:szCs w:val="26"/>
      <w:lang w:val="en-US" w:eastAsia="en-US" w:bidi="ar-SA"/>
    </w:rPr>
  </w:style>
  <w:style w:type="character" w:customStyle="1" w:styleId="pmterms3">
    <w:name w:val="pmterms3"/>
    <w:basedOn w:val="DefaultParagraphFont"/>
    <w:rsid w:val="00A649AB"/>
  </w:style>
  <w:style w:type="character" w:customStyle="1" w:styleId="interiorheadline">
    <w:name w:val="interiorheadline"/>
    <w:basedOn w:val="DefaultParagraphFont"/>
    <w:rsid w:val="00A649AB"/>
  </w:style>
  <w:style w:type="character" w:customStyle="1" w:styleId="Heading31CharCharCharChar1">
    <w:name w:val="Heading 31 Char Char Char Char1"/>
    <w:rsid w:val="00A649AB"/>
    <w:rPr>
      <w:rFonts w:cs="Arial"/>
      <w:b/>
      <w:bCs/>
      <w:sz w:val="24"/>
      <w:szCs w:val="26"/>
      <w:lang w:val="en-US" w:eastAsia="en-US" w:bidi="ar-SA"/>
    </w:rPr>
  </w:style>
  <w:style w:type="character" w:customStyle="1" w:styleId="Heading31CharCharChar">
    <w:name w:val="Heading 31 Char Char Char"/>
    <w:rsid w:val="00A649AB"/>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A649A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649AB"/>
    <w:rPr>
      <w:rFonts w:ascii="Georgia" w:eastAsia="MS Mincho" w:hAnsi="Georgia" w:cs="Calibri"/>
      <w:sz w:val="22"/>
      <w:szCs w:val="22"/>
      <w:u w:val="single"/>
    </w:rPr>
  </w:style>
  <w:style w:type="paragraph" w:customStyle="1" w:styleId="BoldandUnderlineCharChar1Char">
    <w:name w:val="Bold and Underline Char Char1 Char"/>
    <w:basedOn w:val="Normal"/>
    <w:link w:val="BoldandUnderlineCharChar1CharChar"/>
    <w:rsid w:val="00A649AB"/>
    <w:rPr>
      <w:rFonts w:eastAsia="MS Mincho"/>
      <w:b/>
      <w:u w:val="single"/>
    </w:rPr>
  </w:style>
  <w:style w:type="character" w:customStyle="1" w:styleId="BoldandUnderlineCharChar1CharChar">
    <w:name w:val="Bold and Underline Char Char1 Char Char"/>
    <w:basedOn w:val="DefaultParagraphFont"/>
    <w:link w:val="BoldandUnderlineCharChar1Char"/>
    <w:rsid w:val="00A649AB"/>
    <w:rPr>
      <w:rFonts w:ascii="Georgia" w:eastAsia="MS Mincho" w:hAnsi="Georgia" w:cs="Calibri"/>
      <w:b/>
      <w:sz w:val="22"/>
      <w:szCs w:val="22"/>
      <w:u w:val="single"/>
    </w:rPr>
  </w:style>
  <w:style w:type="character" w:customStyle="1" w:styleId="author-bio-box">
    <w:name w:val="author-bio-box"/>
    <w:basedOn w:val="DefaultParagraphFont"/>
    <w:rsid w:val="00A649AB"/>
  </w:style>
  <w:style w:type="character" w:customStyle="1" w:styleId="SubtitleChar2">
    <w:name w:val="Subtitle Char2"/>
    <w:basedOn w:val="DefaultParagraphFont"/>
    <w:uiPriority w:val="11"/>
    <w:rsid w:val="00A649AB"/>
    <w:rPr>
      <w:rFonts w:eastAsiaTheme="minorEastAsia"/>
      <w:color w:val="5A5A5A" w:themeColor="text1" w:themeTint="A5"/>
      <w:spacing w:val="15"/>
    </w:rPr>
  </w:style>
  <w:style w:type="paragraph" w:customStyle="1" w:styleId="type">
    <w:name w:val="type"/>
    <w:basedOn w:val="Normal"/>
    <w:qFormat/>
    <w:rsid w:val="00A649AB"/>
    <w:pPr>
      <w:spacing w:before="100" w:beforeAutospacing="1" w:after="100" w:afterAutospacing="1"/>
    </w:pPr>
    <w:rPr>
      <w:rFonts w:eastAsia="Times New Roman"/>
    </w:rPr>
  </w:style>
  <w:style w:type="character" w:customStyle="1" w:styleId="abodyblack3">
    <w:name w:val="abodyblack3"/>
    <w:basedOn w:val="DefaultParagraphFont"/>
    <w:rsid w:val="00A649AB"/>
  </w:style>
  <w:style w:type="character" w:customStyle="1" w:styleId="cit-first-element">
    <w:name w:val="cit-first-element"/>
    <w:basedOn w:val="DefaultParagraphFont"/>
    <w:rsid w:val="00A649AB"/>
  </w:style>
  <w:style w:type="paragraph" w:customStyle="1" w:styleId="TableParagraph">
    <w:name w:val="Table Paragraph"/>
    <w:basedOn w:val="Normal"/>
    <w:uiPriority w:val="1"/>
    <w:qFormat/>
    <w:rsid w:val="00A649AB"/>
  </w:style>
  <w:style w:type="character" w:customStyle="1" w:styleId="UnderlineChar5">
    <w:name w:val="UnderlineChar"/>
    <w:rsid w:val="00A649AB"/>
    <w:rPr>
      <w:sz w:val="24"/>
      <w:u w:val="single"/>
      <w:shd w:val="clear" w:color="auto" w:fill="auto"/>
    </w:rPr>
  </w:style>
  <w:style w:type="paragraph" w:customStyle="1" w:styleId="Tag21">
    <w:name w:val="Tag21"/>
    <w:basedOn w:val="Normal"/>
    <w:qFormat/>
    <w:rsid w:val="00A649AB"/>
    <w:rPr>
      <w:rFonts w:eastAsia="Times New Roman"/>
      <w:b/>
      <w:sz w:val="24"/>
    </w:rPr>
  </w:style>
  <w:style w:type="character" w:customStyle="1" w:styleId="Bodytext10NotItalic">
    <w:name w:val="Body text (10) + Not Italic"/>
    <w:basedOn w:val="Bodytext10"/>
    <w:uiPriority w:val="99"/>
    <w:rsid w:val="00A649AB"/>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A649A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649A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A649A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649A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A649AB"/>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A649A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649A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rsid w:val="00A649AB"/>
    <w:pPr>
      <w:shd w:val="clear" w:color="auto" w:fill="FFFFFF"/>
      <w:spacing w:before="240" w:after="240" w:line="240" w:lineRule="atLeast"/>
      <w:ind w:hanging="360"/>
      <w:jc w:val="both"/>
    </w:pPr>
    <w:rPr>
      <w:rFonts w:eastAsia="Arial"/>
      <w:sz w:val="15"/>
      <w:szCs w:val="15"/>
    </w:rPr>
  </w:style>
  <w:style w:type="paragraph" w:customStyle="1" w:styleId="Tablecaption31">
    <w:name w:val="Table caption (3)1"/>
    <w:basedOn w:val="Normal"/>
    <w:link w:val="Tablecaption3"/>
    <w:uiPriority w:val="99"/>
    <w:rsid w:val="00A649A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A649A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A649AB"/>
    <w:pPr>
      <w:shd w:val="clear" w:color="auto" w:fill="FFFFFF"/>
      <w:spacing w:line="269" w:lineRule="exact"/>
    </w:pPr>
    <w:rPr>
      <w:rFonts w:ascii="Times New Roman" w:hAnsi="Times New Roman" w:cs="Times New Roman"/>
      <w:b/>
      <w:bCs/>
      <w:sz w:val="20"/>
      <w:szCs w:val="20"/>
    </w:rPr>
  </w:style>
  <w:style w:type="character" w:customStyle="1" w:styleId="debatenormal0">
    <w:name w:val="debatenormal"/>
    <w:rsid w:val="00A649AB"/>
  </w:style>
  <w:style w:type="paragraph" w:customStyle="1" w:styleId="leader">
    <w:name w:val="leader"/>
    <w:basedOn w:val="Normal"/>
    <w:rsid w:val="00A649AB"/>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A649AB"/>
  </w:style>
  <w:style w:type="character" w:customStyle="1" w:styleId="m-9052358230135270655gmail-styleunderline">
    <w:name w:val="m_-9052358230135270655gmail-styleunderline"/>
    <w:basedOn w:val="DefaultParagraphFont"/>
    <w:rsid w:val="00A649AB"/>
  </w:style>
  <w:style w:type="character" w:customStyle="1" w:styleId="m-1118212384072183087gmail-style13ptbold">
    <w:name w:val="m_-1118212384072183087gmail-style13ptbold"/>
    <w:basedOn w:val="DefaultParagraphFont"/>
    <w:rsid w:val="00A649AB"/>
  </w:style>
  <w:style w:type="character" w:customStyle="1" w:styleId="m535442411518568617gmail-styleunderline">
    <w:name w:val="m_535442411518568617gmail-styleunderline"/>
    <w:basedOn w:val="DefaultParagraphFont"/>
    <w:rsid w:val="00A649AB"/>
  </w:style>
  <w:style w:type="character" w:customStyle="1" w:styleId="m-750723176661811423gmail-style13ptbold">
    <w:name w:val="m_-750723176661811423gmail-style13ptbold"/>
    <w:basedOn w:val="DefaultParagraphFont"/>
    <w:rsid w:val="00A649AB"/>
  </w:style>
  <w:style w:type="paragraph" w:customStyle="1" w:styleId="Notes">
    <w:name w:val="Notes"/>
    <w:basedOn w:val="Normal"/>
    <w:link w:val="NotesChar"/>
    <w:autoRedefine/>
    <w:uiPriority w:val="4"/>
    <w:qFormat/>
    <w:rsid w:val="00A649AB"/>
    <w:rPr>
      <w:b/>
    </w:rPr>
  </w:style>
  <w:style w:type="character" w:customStyle="1" w:styleId="NotesChar">
    <w:name w:val="Notes Char"/>
    <w:basedOn w:val="DefaultParagraphFont"/>
    <w:link w:val="Notes"/>
    <w:uiPriority w:val="4"/>
    <w:rsid w:val="00A649AB"/>
    <w:rPr>
      <w:rFonts w:ascii="Georgia" w:eastAsiaTheme="minorHAnsi" w:hAnsi="Georgia" w:cs="Calibri"/>
      <w:b/>
      <w:sz w:val="22"/>
      <w:szCs w:val="22"/>
    </w:rPr>
  </w:style>
  <w:style w:type="paragraph" w:customStyle="1" w:styleId="Notetaking">
    <w:name w:val="Notetaking"/>
    <w:basedOn w:val="Heading6"/>
    <w:link w:val="NotetakingChar"/>
    <w:autoRedefine/>
    <w:uiPriority w:val="4"/>
    <w:qFormat/>
    <w:rsid w:val="00A649AB"/>
    <w:pPr>
      <w:pageBreakBefore w:val="0"/>
      <w:suppressAutoHyphens w:val="0"/>
      <w:spacing w:before="40" w:after="0" w:line="259" w:lineRule="auto"/>
      <w:jc w:val="left"/>
      <w:outlineLvl w:val="3"/>
    </w:pPr>
    <w:rPr>
      <w:rFonts w:eastAsiaTheme="majorEastAsia" w:cstheme="majorBidi"/>
      <w:bCs/>
      <w:color w:val="243F60" w:themeColor="accent1" w:themeShade="7F"/>
      <w:sz w:val="26"/>
    </w:rPr>
  </w:style>
  <w:style w:type="character" w:customStyle="1" w:styleId="NotetakingChar">
    <w:name w:val="Notetaking Char"/>
    <w:basedOn w:val="Heading6Char"/>
    <w:link w:val="Notetaking"/>
    <w:uiPriority w:val="4"/>
    <w:rsid w:val="00A649AB"/>
    <w:rPr>
      <w:rFonts w:ascii="Calibri" w:eastAsiaTheme="majorEastAsia" w:hAnsi="Calibri" w:cstheme="majorBidi"/>
      <w:b/>
      <w:bCs w:val="0"/>
      <w:color w:val="243F60" w:themeColor="accent1" w:themeShade="7F"/>
      <w:kern w:val="32"/>
      <w:sz w:val="26"/>
      <w:u w:val="single"/>
    </w:rPr>
  </w:style>
  <w:style w:type="paragraph" w:customStyle="1" w:styleId="Georgia0">
    <w:name w:val="Georgia"/>
    <w:link w:val="GeorgiaChar"/>
    <w:autoRedefine/>
    <w:uiPriority w:val="4"/>
    <w:qFormat/>
    <w:rsid w:val="00A649AB"/>
    <w:pPr>
      <w:spacing w:before="120" w:after="120" w:line="259" w:lineRule="auto"/>
    </w:pPr>
    <w:rPr>
      <w:rFonts w:ascii="Calibri" w:eastAsiaTheme="minorHAnsi" w:hAnsi="Calibri" w:cs="Calibri"/>
      <w:b/>
      <w:sz w:val="26"/>
      <w:szCs w:val="22"/>
    </w:rPr>
  </w:style>
  <w:style w:type="character" w:customStyle="1" w:styleId="GeorgiaChar">
    <w:name w:val="Georgia Char"/>
    <w:basedOn w:val="DefaultParagraphFont"/>
    <w:link w:val="Georgia0"/>
    <w:uiPriority w:val="4"/>
    <w:rsid w:val="00A649AB"/>
    <w:rPr>
      <w:rFonts w:ascii="Calibri" w:eastAsiaTheme="minorHAnsi" w:hAnsi="Calibri" w:cs="Calibri"/>
      <w:b/>
      <w:sz w:val="26"/>
      <w:szCs w:val="22"/>
    </w:rPr>
  </w:style>
  <w:style w:type="character" w:customStyle="1" w:styleId="m3138505037646549175m7250715013732016503gmail-styleunderline">
    <w:name w:val="m_3138505037646549175m_7250715013732016503gmail-styleunderline"/>
    <w:basedOn w:val="DefaultParagraphFont"/>
    <w:rsid w:val="00A649AB"/>
  </w:style>
  <w:style w:type="paragraph" w:customStyle="1" w:styleId="m5562427531322223799gmail-msolistparagraph">
    <w:name w:val="m_5562427531322223799gmail-msolistparagraph"/>
    <w:basedOn w:val="Normal"/>
    <w:rsid w:val="00A649AB"/>
    <w:pPr>
      <w:spacing w:before="100" w:beforeAutospacing="1" w:after="100" w:afterAutospacing="1"/>
    </w:pPr>
    <w:rPr>
      <w:rFonts w:ascii="Times New Roman" w:eastAsia="Times New Roman" w:hAnsi="Times New Roman" w:cs="Times New Roman"/>
      <w:sz w:val="24"/>
    </w:rPr>
  </w:style>
  <w:style w:type="character" w:customStyle="1" w:styleId="m4841727538114946087gmail-styleunderline">
    <w:name w:val="m_4841727538114946087gmail-styleunderline"/>
    <w:basedOn w:val="DefaultParagraphFont"/>
    <w:rsid w:val="00A649AB"/>
  </w:style>
  <w:style w:type="paragraph" w:customStyle="1" w:styleId="BreakTag">
    <w:name w:val="Break Tag"/>
    <w:basedOn w:val="Normal"/>
    <w:autoRedefine/>
    <w:uiPriority w:val="4"/>
    <w:qFormat/>
    <w:rsid w:val="00A649AB"/>
    <w:pPr>
      <w:spacing w:before="240"/>
    </w:pPr>
    <w:rPr>
      <w:b/>
      <w:sz w:val="26"/>
    </w:rPr>
  </w:style>
  <w:style w:type="paragraph" w:customStyle="1" w:styleId="BreakBlock">
    <w:name w:val="Break Block"/>
    <w:basedOn w:val="Normal"/>
    <w:link w:val="BreakBlockChar"/>
    <w:autoRedefine/>
    <w:qFormat/>
    <w:rsid w:val="00A649A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649AB"/>
    <w:rPr>
      <w:rFonts w:ascii="Arial Bold" w:eastAsiaTheme="minorHAnsi" w:hAnsi="Arial Bold" w:cs="Calibri"/>
      <w:b/>
      <w:caps/>
      <w:sz w:val="32"/>
      <w:szCs w:val="22"/>
      <w:u w:val="single"/>
    </w:rPr>
  </w:style>
  <w:style w:type="paragraph" w:customStyle="1" w:styleId="BoldandUnderlineChar2CharChar">
    <w:name w:val="Bold and Underline Char2 Char Char"/>
    <w:basedOn w:val="Normal"/>
    <w:link w:val="BoldandUnderlineChar2CharCharChar"/>
    <w:qFormat/>
    <w:rsid w:val="00A649AB"/>
    <w:rPr>
      <w:rFonts w:asciiTheme="minorHAnsi" w:hAnsiTheme="minorHAnsi"/>
      <w:b/>
      <w:sz w:val="24"/>
      <w:u w:val="single"/>
    </w:rPr>
  </w:style>
  <w:style w:type="character" w:customStyle="1" w:styleId="Reduce8ptCharChar">
    <w:name w:val="Reduce 8pt Char Char"/>
    <w:basedOn w:val="DefaultParagraphFont"/>
    <w:link w:val="Reduce8pt"/>
    <w:rsid w:val="00A649AB"/>
    <w:rPr>
      <w:sz w:val="16"/>
    </w:rPr>
  </w:style>
  <w:style w:type="paragraph" w:customStyle="1" w:styleId="Reduce8pt">
    <w:name w:val="Reduce 8pt"/>
    <w:basedOn w:val="Normal"/>
    <w:link w:val="Reduce8ptCharChar"/>
    <w:qFormat/>
    <w:rsid w:val="00A649AB"/>
    <w:pPr>
      <w:autoSpaceDE w:val="0"/>
      <w:autoSpaceDN w:val="0"/>
      <w:adjustRightInd w:val="0"/>
      <w:jc w:val="both"/>
    </w:pPr>
    <w:rPr>
      <w:rFonts w:asciiTheme="minorHAnsi" w:hAnsiTheme="minorHAnsi"/>
      <w:sz w:val="16"/>
    </w:rPr>
  </w:style>
  <w:style w:type="character" w:customStyle="1" w:styleId="Mention11">
    <w:name w:val="Mention11"/>
    <w:basedOn w:val="DefaultParagraphFont"/>
    <w:uiPriority w:val="99"/>
    <w:semiHidden/>
    <w:unhideWhenUsed/>
    <w:rsid w:val="00A649AB"/>
    <w:rPr>
      <w:color w:val="2B579A"/>
      <w:shd w:val="clear" w:color="auto" w:fill="E6E6E6"/>
    </w:rPr>
  </w:style>
  <w:style w:type="character" w:customStyle="1" w:styleId="m6370699461968006786gmail-styleunderline">
    <w:name w:val="m_6370699461968006786gmail-styleunderline"/>
    <w:basedOn w:val="DefaultParagraphFont"/>
    <w:rsid w:val="00A649AB"/>
  </w:style>
  <w:style w:type="character" w:customStyle="1" w:styleId="Mention2">
    <w:name w:val="Mention2"/>
    <w:basedOn w:val="DefaultParagraphFont"/>
    <w:uiPriority w:val="99"/>
    <w:semiHidden/>
    <w:unhideWhenUsed/>
    <w:rsid w:val="00A649AB"/>
    <w:rPr>
      <w:color w:val="2B579A"/>
      <w:shd w:val="clear" w:color="auto" w:fill="E6E6E6"/>
    </w:rPr>
  </w:style>
  <w:style w:type="paragraph" w:customStyle="1" w:styleId="FlashTag">
    <w:name w:val="FlashTag"/>
    <w:basedOn w:val="Normal"/>
    <w:link w:val="FlashTagChar"/>
    <w:autoRedefine/>
    <w:uiPriority w:val="4"/>
    <w:qFormat/>
    <w:rsid w:val="00A649AB"/>
    <w:rPr>
      <w:rFonts w:asciiTheme="majorHAnsi" w:hAnsiTheme="majorHAnsi"/>
      <w:b/>
      <w:sz w:val="28"/>
    </w:rPr>
  </w:style>
  <w:style w:type="character" w:customStyle="1" w:styleId="FlashTagChar">
    <w:name w:val="FlashTag Char"/>
    <w:basedOn w:val="DefaultParagraphFont"/>
    <w:link w:val="FlashTag"/>
    <w:uiPriority w:val="4"/>
    <w:rsid w:val="00A649AB"/>
    <w:rPr>
      <w:rFonts w:asciiTheme="majorHAnsi" w:eastAsiaTheme="minorHAnsi" w:hAnsiTheme="majorHAnsi" w:cs="Calibri"/>
      <w:b/>
      <w:sz w:val="28"/>
      <w:szCs w:val="22"/>
    </w:rPr>
  </w:style>
  <w:style w:type="paragraph" w:customStyle="1" w:styleId="Warrant">
    <w:name w:val="Warrant"/>
    <w:autoRedefine/>
    <w:uiPriority w:val="4"/>
    <w:qFormat/>
    <w:rsid w:val="00A649AB"/>
    <w:pPr>
      <w:spacing w:after="160" w:line="259" w:lineRule="auto"/>
      <w:ind w:left="720"/>
    </w:pPr>
    <w:rPr>
      <w:rFonts w:ascii="Calibri" w:eastAsiaTheme="minorHAnsi" w:hAnsi="Calibri" w:cs="Arial"/>
      <w:sz w:val="22"/>
      <w:szCs w:val="22"/>
    </w:rPr>
  </w:style>
  <w:style w:type="character" w:customStyle="1" w:styleId="m-8793234324905335251gmail-style13ptbold">
    <w:name w:val="m_-8793234324905335251gmail-style13ptbold"/>
    <w:basedOn w:val="DefaultParagraphFont"/>
    <w:rsid w:val="00A649AB"/>
  </w:style>
  <w:style w:type="character" w:customStyle="1" w:styleId="m3965771245576658108gmail-styleunderline">
    <w:name w:val="m_3965771245576658108gmail-styleunderline"/>
    <w:basedOn w:val="DefaultParagraphFont"/>
    <w:rsid w:val="00A649AB"/>
  </w:style>
  <w:style w:type="character" w:customStyle="1" w:styleId="FontStyle220">
    <w:name w:val="Font Style220"/>
    <w:basedOn w:val="DefaultParagraphFont"/>
    <w:uiPriority w:val="99"/>
    <w:rsid w:val="00A649AB"/>
    <w:rPr>
      <w:rFonts w:ascii="Candara" w:hAnsi="Candara" w:cs="Candara" w:hint="default"/>
      <w:i/>
      <w:iCs/>
      <w:sz w:val="18"/>
      <w:szCs w:val="18"/>
    </w:rPr>
  </w:style>
  <w:style w:type="character" w:customStyle="1" w:styleId="FontStyle290">
    <w:name w:val="Font Style290"/>
    <w:basedOn w:val="DefaultParagraphFont"/>
    <w:uiPriority w:val="99"/>
    <w:rsid w:val="00A649A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649AB"/>
    <w:rPr>
      <w:rFonts w:ascii="Arial" w:hAnsi="Arial" w:cs="Arial"/>
      <w:b/>
      <w:bCs/>
      <w:sz w:val="16"/>
      <w:szCs w:val="16"/>
    </w:rPr>
  </w:style>
  <w:style w:type="paragraph" w:customStyle="1" w:styleId="analytic0">
    <w:name w:val="analytic"/>
    <w:basedOn w:val="Normal"/>
    <w:link w:val="analyticChar0"/>
    <w:uiPriority w:val="4"/>
    <w:qFormat/>
    <w:rsid w:val="00A649AB"/>
    <w:pPr>
      <w:spacing w:before="120"/>
    </w:pPr>
    <w:rPr>
      <w:b/>
      <w:sz w:val="20"/>
    </w:rPr>
  </w:style>
  <w:style w:type="character" w:customStyle="1" w:styleId="analyticChar0">
    <w:name w:val="analytic Char"/>
    <w:basedOn w:val="DefaultParagraphFont"/>
    <w:link w:val="analytic0"/>
    <w:uiPriority w:val="4"/>
    <w:rsid w:val="00A649AB"/>
    <w:rPr>
      <w:rFonts w:ascii="Georgia" w:eastAsiaTheme="minorHAnsi" w:hAnsi="Georgia" w:cs="Calibri"/>
      <w:b/>
      <w:sz w:val="20"/>
      <w:szCs w:val="22"/>
    </w:rPr>
  </w:style>
  <w:style w:type="character" w:customStyle="1" w:styleId="m-5498913268213319940gmail-styleunderline">
    <w:name w:val="m_-5498913268213319940gmail-styleunderline"/>
    <w:basedOn w:val="DefaultParagraphFont"/>
    <w:rsid w:val="00A649AB"/>
  </w:style>
  <w:style w:type="paragraph" w:customStyle="1" w:styleId="speakable">
    <w:name w:val="speakable"/>
    <w:basedOn w:val="Normal"/>
    <w:uiPriority w:val="99"/>
    <w:qFormat/>
    <w:rsid w:val="00A649AB"/>
    <w:pPr>
      <w:spacing w:before="100" w:beforeAutospacing="1" w:after="100" w:afterAutospacing="1"/>
    </w:pPr>
    <w:rPr>
      <w:rFonts w:ascii="Times New Roman" w:eastAsia="Times New Roman" w:hAnsi="Times New Roman" w:cs="Times New Roman"/>
      <w:sz w:val="24"/>
    </w:rPr>
  </w:style>
  <w:style w:type="character" w:customStyle="1" w:styleId="overlay">
    <w:name w:val="overlay"/>
    <w:basedOn w:val="DefaultParagraphFont"/>
    <w:rsid w:val="00A649AB"/>
  </w:style>
  <w:style w:type="paragraph" w:customStyle="1" w:styleId="g-body">
    <w:name w:val="g-body"/>
    <w:basedOn w:val="Normal"/>
    <w:uiPriority w:val="99"/>
    <w:qFormat/>
    <w:rsid w:val="00A649AB"/>
    <w:pPr>
      <w:spacing w:before="100" w:beforeAutospacing="1" w:after="100" w:afterAutospacing="1"/>
    </w:pPr>
    <w:rPr>
      <w:rFonts w:ascii="Times New Roman" w:eastAsia="Times New Roman" w:hAnsi="Times New Roman" w:cs="Times New Roman"/>
      <w:sz w:val="24"/>
    </w:rPr>
  </w:style>
  <w:style w:type="paragraph" w:customStyle="1" w:styleId="g-pstyle0">
    <w:name w:val="g-pstyle0"/>
    <w:basedOn w:val="Normal"/>
    <w:uiPriority w:val="99"/>
    <w:qFormat/>
    <w:rsid w:val="00A649AB"/>
    <w:pPr>
      <w:spacing w:before="100" w:beforeAutospacing="1" w:after="100" w:afterAutospacing="1"/>
    </w:pPr>
    <w:rPr>
      <w:rFonts w:ascii="Times New Roman" w:eastAsia="Times New Roman" w:hAnsi="Times New Roman" w:cs="Times New Roman"/>
      <w:sz w:val="24"/>
    </w:rPr>
  </w:style>
  <w:style w:type="paragraph" w:customStyle="1" w:styleId="g-pstyle1">
    <w:name w:val="g-pstyle1"/>
    <w:basedOn w:val="Normal"/>
    <w:uiPriority w:val="99"/>
    <w:qFormat/>
    <w:rsid w:val="00A649AB"/>
    <w:pPr>
      <w:spacing w:before="100" w:beforeAutospacing="1" w:after="100" w:afterAutospacing="1"/>
    </w:pPr>
    <w:rPr>
      <w:rFonts w:ascii="Times New Roman" w:eastAsia="Times New Roman" w:hAnsi="Times New Roman" w:cs="Times New Roman"/>
      <w:sz w:val="24"/>
    </w:rPr>
  </w:style>
  <w:style w:type="paragraph" w:customStyle="1" w:styleId="g-asset-hed">
    <w:name w:val="g-asset-hed"/>
    <w:basedOn w:val="Normal"/>
    <w:uiPriority w:val="99"/>
    <w:qFormat/>
    <w:rsid w:val="00A649AB"/>
    <w:pPr>
      <w:spacing w:before="100" w:beforeAutospacing="1" w:after="100" w:afterAutospacing="1"/>
    </w:pPr>
    <w:rPr>
      <w:rFonts w:ascii="Times New Roman" w:eastAsia="Times New Roman" w:hAnsi="Times New Roman" w:cs="Times New Roman"/>
      <w:sz w:val="24"/>
    </w:rPr>
  </w:style>
  <w:style w:type="paragraph" w:customStyle="1" w:styleId="js-tweet-text">
    <w:name w:val="js-tweet-text"/>
    <w:basedOn w:val="Normal"/>
    <w:uiPriority w:val="99"/>
    <w:qFormat/>
    <w:rsid w:val="00A649AB"/>
    <w:pPr>
      <w:spacing w:before="100" w:beforeAutospacing="1" w:after="100" w:afterAutospacing="1"/>
    </w:pPr>
    <w:rPr>
      <w:sz w:val="24"/>
    </w:rPr>
  </w:style>
  <w:style w:type="paragraph" w:customStyle="1" w:styleId="style41">
    <w:name w:val="style4"/>
    <w:basedOn w:val="Normal"/>
    <w:uiPriority w:val="99"/>
    <w:qFormat/>
    <w:rsid w:val="00A649AB"/>
    <w:pPr>
      <w:spacing w:before="100" w:beforeAutospacing="1" w:after="100" w:afterAutospacing="1"/>
    </w:pPr>
    <w:rPr>
      <w:rFonts w:ascii="Times New Roman" w:hAnsi="Times New Roman"/>
      <w:sz w:val="24"/>
    </w:rPr>
  </w:style>
  <w:style w:type="paragraph" w:customStyle="1" w:styleId="speech">
    <w:name w:val="speech"/>
    <w:basedOn w:val="Normal"/>
    <w:uiPriority w:val="99"/>
    <w:qFormat/>
    <w:rsid w:val="00A649AB"/>
    <w:pPr>
      <w:spacing w:before="100" w:beforeAutospacing="1" w:after="100" w:afterAutospacing="1"/>
    </w:pPr>
    <w:rPr>
      <w:rFonts w:ascii="Times New Roman" w:hAnsi="Times New Roman"/>
      <w:sz w:val="24"/>
    </w:rPr>
  </w:style>
  <w:style w:type="character" w:customStyle="1" w:styleId="adtext0">
    <w:name w:val="adtext"/>
    <w:basedOn w:val="DefaultParagraphFont"/>
    <w:rsid w:val="00A649AB"/>
  </w:style>
  <w:style w:type="character" w:customStyle="1" w:styleId="qu730rj69h">
    <w:name w:val="qu730rj69h"/>
    <w:basedOn w:val="DefaultParagraphFont"/>
    <w:rsid w:val="00A649AB"/>
  </w:style>
  <w:style w:type="paragraph" w:customStyle="1" w:styleId="optext">
    <w:name w:val="optext"/>
    <w:basedOn w:val="Normal"/>
    <w:uiPriority w:val="99"/>
    <w:qFormat/>
    <w:rsid w:val="00A649AB"/>
    <w:pPr>
      <w:spacing w:before="100" w:beforeAutospacing="1" w:after="100" w:afterAutospacing="1"/>
    </w:pPr>
    <w:rPr>
      <w:rFonts w:ascii="Times New Roman" w:hAnsi="Times New Roman"/>
      <w:sz w:val="24"/>
    </w:rPr>
  </w:style>
  <w:style w:type="character" w:customStyle="1" w:styleId="lmy74qr12z">
    <w:name w:val="lmy74qr12z"/>
    <w:basedOn w:val="DefaultParagraphFont"/>
    <w:rsid w:val="00A649AB"/>
  </w:style>
  <w:style w:type="character" w:customStyle="1" w:styleId="icr880">
    <w:name w:val="icr880"/>
    <w:basedOn w:val="DefaultParagraphFont"/>
    <w:rsid w:val="00A649AB"/>
  </w:style>
  <w:style w:type="character" w:customStyle="1" w:styleId="hx23q54">
    <w:name w:val="hx23q54"/>
    <w:basedOn w:val="DefaultParagraphFont"/>
    <w:rsid w:val="00A649AB"/>
  </w:style>
  <w:style w:type="character" w:customStyle="1" w:styleId="m-5348258726587825636gmail-style13ptbold">
    <w:name w:val="m_-5348258726587825636gmail-style13ptbold"/>
    <w:basedOn w:val="DefaultParagraphFont"/>
    <w:rsid w:val="00A649AB"/>
  </w:style>
  <w:style w:type="character" w:customStyle="1" w:styleId="m-5348258726587825636gmail-styleunderline">
    <w:name w:val="m_-5348258726587825636gmail-styleunderline"/>
    <w:basedOn w:val="DefaultParagraphFont"/>
    <w:rsid w:val="00A649AB"/>
  </w:style>
  <w:style w:type="paragraph" w:customStyle="1" w:styleId="useless">
    <w:name w:val="useless"/>
    <w:basedOn w:val="Normal"/>
    <w:uiPriority w:val="99"/>
    <w:qFormat/>
    <w:rsid w:val="00A649AB"/>
    <w:rPr>
      <w:rFonts w:ascii="Times New Roman" w:eastAsia="Times New Roman" w:hAnsi="Times New Roman"/>
      <w:sz w:val="12"/>
    </w:rPr>
  </w:style>
  <w:style w:type="character" w:customStyle="1" w:styleId="DDIUnderline">
    <w:name w:val="DDI Underline"/>
    <w:qFormat/>
    <w:rsid w:val="00A649AB"/>
    <w:rPr>
      <w:rFonts w:ascii="Times New Roman" w:hAnsi="Times New Roman"/>
      <w:sz w:val="24"/>
      <w:u w:val="single"/>
    </w:rPr>
  </w:style>
  <w:style w:type="paragraph" w:customStyle="1" w:styleId="TagCharCharCharCharCharCharChar0">
    <w:name w:val="Tag Char Char Char Char Char Char Char"/>
    <w:basedOn w:val="Normal"/>
    <w:link w:val="TagCharCharCharCharCharCharCharChar"/>
    <w:qFormat/>
    <w:rsid w:val="00A649AB"/>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A649AB"/>
    <w:rPr>
      <w:rFonts w:ascii="Times New Roman" w:eastAsia="Times New Roman" w:hAnsi="Times New Roman" w:cs="Calibri"/>
      <w:b/>
      <w:szCs w:val="22"/>
    </w:rPr>
  </w:style>
  <w:style w:type="character" w:customStyle="1" w:styleId="m489902567989944824gmail-style13ptbold">
    <w:name w:val="m_489902567989944824gmail-style13ptbold"/>
    <w:basedOn w:val="DefaultParagraphFont"/>
    <w:rsid w:val="00A649AB"/>
  </w:style>
  <w:style w:type="character" w:customStyle="1" w:styleId="m489902567989944824gmail-styleunderline">
    <w:name w:val="m_489902567989944824gmail-styleunderline"/>
    <w:basedOn w:val="DefaultParagraphFont"/>
    <w:rsid w:val="00A649AB"/>
  </w:style>
  <w:style w:type="character" w:customStyle="1" w:styleId="Mention3">
    <w:name w:val="Mention3"/>
    <w:basedOn w:val="DefaultParagraphFont"/>
    <w:uiPriority w:val="99"/>
    <w:semiHidden/>
    <w:unhideWhenUsed/>
    <w:rsid w:val="00A649AB"/>
    <w:rPr>
      <w:color w:val="2B579A"/>
      <w:shd w:val="clear" w:color="auto" w:fill="E6E6E6"/>
    </w:rPr>
  </w:style>
  <w:style w:type="character" w:customStyle="1" w:styleId="m-5251091010484660064gmail-style13ptbold">
    <w:name w:val="m_-5251091010484660064gmail-style13ptbold"/>
    <w:basedOn w:val="DefaultParagraphFont"/>
    <w:rsid w:val="00A649AB"/>
  </w:style>
  <w:style w:type="character" w:customStyle="1" w:styleId="m-5251091010484660064gmail-styleunderline">
    <w:name w:val="m_-5251091010484660064gmail-styleunderline"/>
    <w:basedOn w:val="DefaultParagraphFont"/>
    <w:rsid w:val="00A649AB"/>
  </w:style>
  <w:style w:type="character" w:customStyle="1" w:styleId="tablecaption1">
    <w:name w:val="tablecaption"/>
    <w:basedOn w:val="DefaultParagraphFont"/>
    <w:rsid w:val="00A649AB"/>
  </w:style>
  <w:style w:type="character" w:customStyle="1" w:styleId="StyleLatinHelvetica105ptBlack">
    <w:name w:val="Style (Latin) Helvetica 10.5 pt Black"/>
    <w:basedOn w:val="DefaultParagraphFont"/>
    <w:rsid w:val="00A649AB"/>
    <w:rPr>
      <w:rFonts w:ascii="Times New Roman" w:hAnsi="Times New Roman"/>
      <w:color w:val="000000"/>
      <w:sz w:val="21"/>
    </w:rPr>
  </w:style>
  <w:style w:type="character" w:customStyle="1" w:styleId="m-413333960618644972gmail-style13ptbold">
    <w:name w:val="m_-413333960618644972gmail-style13ptbold"/>
    <w:basedOn w:val="DefaultParagraphFont"/>
    <w:rsid w:val="00A649AB"/>
  </w:style>
  <w:style w:type="character" w:customStyle="1" w:styleId="m-413333960618644972gmail-styleunderline">
    <w:name w:val="m_-413333960618644972gmail-styleunderline"/>
    <w:basedOn w:val="DefaultParagraphFont"/>
    <w:rsid w:val="00A649AB"/>
  </w:style>
  <w:style w:type="character" w:customStyle="1" w:styleId="m8314098763611656848gmail-stylestylebold12pt">
    <w:name w:val="m_8314098763611656848gmail-stylestylebold12pt"/>
    <w:basedOn w:val="DefaultParagraphFont"/>
    <w:rsid w:val="00A649AB"/>
  </w:style>
  <w:style w:type="character" w:customStyle="1" w:styleId="m8314098763611656848gmail-styleboldunderline">
    <w:name w:val="m_8314098763611656848gmail-styleboldunderline"/>
    <w:basedOn w:val="DefaultParagraphFont"/>
    <w:rsid w:val="00A649AB"/>
  </w:style>
  <w:style w:type="paragraph" w:customStyle="1" w:styleId="DateTime0">
    <w:name w:val="DateTime"/>
    <w:basedOn w:val="Normal"/>
    <w:link w:val="DateTimeChar"/>
    <w:autoRedefine/>
    <w:uiPriority w:val="4"/>
    <w:rsid w:val="00A649AB"/>
  </w:style>
  <w:style w:type="character" w:customStyle="1" w:styleId="DateTimeChar">
    <w:name w:val="DateTime Char"/>
    <w:basedOn w:val="DefaultParagraphFont"/>
    <w:link w:val="DateTime0"/>
    <w:uiPriority w:val="4"/>
    <w:rsid w:val="00A649AB"/>
    <w:rPr>
      <w:rFonts w:ascii="Georgia" w:eastAsiaTheme="minorHAnsi" w:hAnsi="Georgia" w:cs="Calibri"/>
      <w:sz w:val="22"/>
      <w:szCs w:val="22"/>
    </w:rPr>
  </w:style>
  <w:style w:type="paragraph" w:customStyle="1" w:styleId="Lecture">
    <w:name w:val="Lecture"/>
    <w:next w:val="BodyText"/>
    <w:link w:val="LectureChar"/>
    <w:autoRedefine/>
    <w:uiPriority w:val="4"/>
    <w:rsid w:val="00A649AB"/>
    <w:pPr>
      <w:spacing w:line="259" w:lineRule="auto"/>
      <w:outlineLvl w:val="5"/>
    </w:pPr>
    <w:rPr>
      <w:rFonts w:ascii="Arial" w:eastAsiaTheme="minorHAnsi" w:hAnsi="Arial" w:cs="Arial"/>
      <w:spacing w:val="-10"/>
      <w:sz w:val="22"/>
      <w:szCs w:val="22"/>
    </w:rPr>
  </w:style>
  <w:style w:type="character" w:customStyle="1" w:styleId="LectureChar">
    <w:name w:val="Lecture Char"/>
    <w:basedOn w:val="DateTimeChar"/>
    <w:link w:val="Lecture"/>
    <w:uiPriority w:val="4"/>
    <w:rsid w:val="00A649AB"/>
    <w:rPr>
      <w:rFonts w:ascii="Arial" w:eastAsiaTheme="minorHAnsi" w:hAnsi="Arial" w:cs="Arial"/>
      <w:spacing w:val="-10"/>
      <w:sz w:val="22"/>
      <w:szCs w:val="22"/>
    </w:rPr>
  </w:style>
  <w:style w:type="character" w:customStyle="1" w:styleId="m3262662096238345512gmail-style13ptbold">
    <w:name w:val="m_3262662096238345512gmail-style13ptbold"/>
    <w:basedOn w:val="DefaultParagraphFont"/>
    <w:rsid w:val="00A649AB"/>
  </w:style>
  <w:style w:type="character" w:customStyle="1" w:styleId="c-messagebody">
    <w:name w:val="c-message__body"/>
    <w:basedOn w:val="DefaultParagraphFont"/>
    <w:rsid w:val="00A649AB"/>
  </w:style>
  <w:style w:type="character" w:customStyle="1" w:styleId="c-timestamplabel">
    <w:name w:val="c-timestamp__label"/>
    <w:basedOn w:val="DefaultParagraphFont"/>
    <w:rsid w:val="00A649AB"/>
  </w:style>
  <w:style w:type="character" w:customStyle="1" w:styleId="m6996517068433683380gmail-style13ptbold">
    <w:name w:val="m_6996517068433683380gmail-style13ptbold"/>
    <w:basedOn w:val="DefaultParagraphFont"/>
    <w:rsid w:val="00A649AB"/>
  </w:style>
  <w:style w:type="character" w:customStyle="1" w:styleId="m6996517068433683380gmail-styleunderline">
    <w:name w:val="m_6996517068433683380gmail-styleunderline"/>
    <w:basedOn w:val="DefaultParagraphFont"/>
    <w:rsid w:val="00A649AB"/>
  </w:style>
  <w:style w:type="character" w:customStyle="1" w:styleId="m-295881671861464791gmail-style13ptbold">
    <w:name w:val="m_-295881671861464791gmail-style13ptbold"/>
    <w:basedOn w:val="DefaultParagraphFont"/>
    <w:rsid w:val="00A649AB"/>
  </w:style>
  <w:style w:type="character" w:customStyle="1" w:styleId="m-6800285380327296172gmail-style13ptbold">
    <w:name w:val="m_-6800285380327296172gmail-style13ptbold"/>
    <w:basedOn w:val="DefaultParagraphFont"/>
    <w:rsid w:val="00A649AB"/>
  </w:style>
  <w:style w:type="character" w:customStyle="1" w:styleId="m-6800285380327296172gmail-styleunderline">
    <w:name w:val="m_-6800285380327296172gmail-styleunderline"/>
    <w:basedOn w:val="DefaultParagraphFont"/>
    <w:rsid w:val="00A649AB"/>
  </w:style>
  <w:style w:type="character" w:customStyle="1" w:styleId="m-8497948306993107372gmail-style13ptbold">
    <w:name w:val="m_-8497948306993107372gmail-style13ptbold"/>
    <w:basedOn w:val="DefaultParagraphFont"/>
    <w:rsid w:val="00A649AB"/>
  </w:style>
  <w:style w:type="character" w:customStyle="1" w:styleId="gmail-style13ptbold">
    <w:name w:val="gmail-style13ptbold"/>
    <w:basedOn w:val="DefaultParagraphFont"/>
    <w:rsid w:val="00A649AB"/>
  </w:style>
  <w:style w:type="character" w:customStyle="1" w:styleId="gmail-styleunderline">
    <w:name w:val="gmail-styleunderline"/>
    <w:basedOn w:val="DefaultParagraphFont"/>
    <w:rsid w:val="00A649AB"/>
  </w:style>
  <w:style w:type="character" w:customStyle="1" w:styleId="m-5156237671796814033gmail-styleunderline">
    <w:name w:val="m_-5156237671796814033gmail-styleunderline"/>
    <w:basedOn w:val="DefaultParagraphFont"/>
    <w:rsid w:val="00A649AB"/>
  </w:style>
  <w:style w:type="character" w:customStyle="1" w:styleId="m-8899101075591056128gmail-msohyperlink">
    <w:name w:val="m_-8899101075591056128gmail-msohyperlink"/>
    <w:basedOn w:val="DefaultParagraphFont"/>
    <w:rsid w:val="00A649AB"/>
  </w:style>
  <w:style w:type="character" w:customStyle="1" w:styleId="m-8899101075591056128gmail-styleunderline">
    <w:name w:val="m_-8899101075591056128gmail-styleunderline"/>
    <w:basedOn w:val="DefaultParagraphFont"/>
    <w:rsid w:val="00A649AB"/>
  </w:style>
  <w:style w:type="character" w:customStyle="1" w:styleId="m-4851586476605706605gmail-styleunderline">
    <w:name w:val="m_-4851586476605706605gmail-styleunderline"/>
    <w:basedOn w:val="DefaultParagraphFont"/>
    <w:rsid w:val="00A649AB"/>
  </w:style>
  <w:style w:type="character" w:customStyle="1" w:styleId="italics">
    <w:name w:val="italics"/>
    <w:basedOn w:val="DefaultParagraphFont"/>
    <w:rsid w:val="00A649AB"/>
  </w:style>
  <w:style w:type="character" w:customStyle="1" w:styleId="FontStyle370">
    <w:name w:val="Font Style370"/>
    <w:uiPriority w:val="99"/>
    <w:rsid w:val="00A649AB"/>
    <w:rPr>
      <w:rFonts w:ascii="Cambria" w:hAnsi="Cambria" w:cs="Cambria"/>
      <w:b/>
      <w:bCs/>
      <w:spacing w:val="-10"/>
      <w:sz w:val="18"/>
      <w:szCs w:val="18"/>
    </w:rPr>
  </w:style>
  <w:style w:type="character" w:customStyle="1" w:styleId="FontStyle346">
    <w:name w:val="Font Style346"/>
    <w:uiPriority w:val="99"/>
    <w:rsid w:val="00A649AB"/>
    <w:rPr>
      <w:rFonts w:ascii="Times New Roman" w:hAnsi="Times New Roman" w:cs="Times New Roman"/>
      <w:b/>
      <w:bCs/>
      <w:spacing w:val="-10"/>
      <w:sz w:val="18"/>
      <w:szCs w:val="18"/>
    </w:rPr>
  </w:style>
  <w:style w:type="character" w:customStyle="1" w:styleId="FontStyle330">
    <w:name w:val="Font Style330"/>
    <w:uiPriority w:val="99"/>
    <w:rsid w:val="00A649AB"/>
    <w:rPr>
      <w:rFonts w:ascii="Times New Roman" w:hAnsi="Times New Roman" w:cs="Times New Roman"/>
      <w:b/>
      <w:bCs/>
      <w:sz w:val="16"/>
      <w:szCs w:val="16"/>
    </w:rPr>
  </w:style>
  <w:style w:type="paragraph" w:customStyle="1" w:styleId="Style200">
    <w:name w:val="Style20"/>
    <w:basedOn w:val="Normal"/>
    <w:uiPriority w:val="99"/>
    <w:rsid w:val="00A649AB"/>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649AB"/>
    <w:rPr>
      <w:rFonts w:ascii="Times New Roman" w:hAnsi="Times New Roman" w:cs="Times New Roman"/>
      <w:smallCaps/>
      <w:sz w:val="14"/>
      <w:szCs w:val="14"/>
    </w:rPr>
  </w:style>
  <w:style w:type="paragraph" w:customStyle="1" w:styleId="Style89">
    <w:name w:val="Style89"/>
    <w:basedOn w:val="Normal"/>
    <w:uiPriority w:val="99"/>
    <w:rsid w:val="00A649AB"/>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649AB"/>
    <w:rPr>
      <w:rFonts w:ascii="Times New Roman" w:hAnsi="Times New Roman" w:cs="Times New Roman"/>
      <w:b/>
      <w:bCs/>
      <w:spacing w:val="-10"/>
      <w:sz w:val="22"/>
      <w:szCs w:val="22"/>
    </w:rPr>
  </w:style>
  <w:style w:type="character" w:customStyle="1" w:styleId="FontStyle320">
    <w:name w:val="Font Style320"/>
    <w:uiPriority w:val="99"/>
    <w:rsid w:val="00A649AB"/>
    <w:rPr>
      <w:rFonts w:ascii="Times New Roman" w:hAnsi="Times New Roman" w:cs="Times New Roman"/>
      <w:b/>
      <w:bCs/>
      <w:spacing w:val="-10"/>
      <w:sz w:val="22"/>
      <w:szCs w:val="22"/>
    </w:rPr>
  </w:style>
  <w:style w:type="character" w:customStyle="1" w:styleId="FontStyle356">
    <w:name w:val="Font Style356"/>
    <w:uiPriority w:val="99"/>
    <w:rsid w:val="00A649AB"/>
    <w:rPr>
      <w:rFonts w:ascii="Times New Roman" w:hAnsi="Times New Roman" w:cs="Times New Roman"/>
      <w:b/>
      <w:bCs/>
      <w:spacing w:val="-10"/>
      <w:sz w:val="22"/>
      <w:szCs w:val="22"/>
    </w:rPr>
  </w:style>
  <w:style w:type="character" w:customStyle="1" w:styleId="FontStyle311">
    <w:name w:val="Font Style311"/>
    <w:uiPriority w:val="99"/>
    <w:rsid w:val="00A649AB"/>
    <w:rPr>
      <w:rFonts w:ascii="Times New Roman" w:hAnsi="Times New Roman" w:cs="Times New Roman"/>
      <w:b/>
      <w:bCs/>
      <w:spacing w:val="-10"/>
      <w:sz w:val="18"/>
      <w:szCs w:val="18"/>
    </w:rPr>
  </w:style>
  <w:style w:type="character" w:customStyle="1" w:styleId="FontStyle332">
    <w:name w:val="Font Style332"/>
    <w:uiPriority w:val="99"/>
    <w:rsid w:val="00A649AB"/>
    <w:rPr>
      <w:rFonts w:ascii="Times New Roman" w:hAnsi="Times New Roman" w:cs="Times New Roman"/>
      <w:b/>
      <w:bCs/>
      <w:i/>
      <w:iCs/>
      <w:spacing w:val="-10"/>
      <w:sz w:val="20"/>
      <w:szCs w:val="20"/>
    </w:rPr>
  </w:style>
  <w:style w:type="character" w:customStyle="1" w:styleId="FontStyle371">
    <w:name w:val="Font Style371"/>
    <w:uiPriority w:val="99"/>
    <w:rsid w:val="00A649AB"/>
    <w:rPr>
      <w:rFonts w:ascii="Times New Roman" w:hAnsi="Times New Roman" w:cs="Times New Roman"/>
      <w:sz w:val="16"/>
      <w:szCs w:val="16"/>
    </w:rPr>
  </w:style>
  <w:style w:type="character" w:customStyle="1" w:styleId="FontStyle350">
    <w:name w:val="Font Style350"/>
    <w:uiPriority w:val="99"/>
    <w:rsid w:val="00A649AB"/>
    <w:rPr>
      <w:rFonts w:ascii="Times New Roman" w:hAnsi="Times New Roman" w:cs="Times New Roman"/>
      <w:b/>
      <w:bCs/>
      <w:i/>
      <w:iCs/>
      <w:sz w:val="20"/>
      <w:szCs w:val="20"/>
    </w:rPr>
  </w:style>
  <w:style w:type="paragraph" w:customStyle="1" w:styleId="Style80">
    <w:name w:val="Style8"/>
    <w:basedOn w:val="Normal"/>
    <w:uiPriority w:val="99"/>
    <w:rsid w:val="00A649AB"/>
    <w:pPr>
      <w:widowControl w:val="0"/>
      <w:autoSpaceDE w:val="0"/>
      <w:autoSpaceDN w:val="0"/>
      <w:adjustRightInd w:val="0"/>
    </w:pPr>
    <w:rPr>
      <w:rFonts w:eastAsia="Times New Roman"/>
      <w:sz w:val="24"/>
    </w:rPr>
  </w:style>
  <w:style w:type="character" w:customStyle="1" w:styleId="FontStyle351">
    <w:name w:val="Font Style351"/>
    <w:uiPriority w:val="99"/>
    <w:rsid w:val="00A649AB"/>
    <w:rPr>
      <w:rFonts w:ascii="Times New Roman" w:hAnsi="Times New Roman" w:cs="Times New Roman"/>
      <w:b/>
      <w:bCs/>
      <w:sz w:val="22"/>
      <w:szCs w:val="22"/>
    </w:rPr>
  </w:style>
  <w:style w:type="paragraph" w:customStyle="1" w:styleId="Style130">
    <w:name w:val="Style130"/>
    <w:basedOn w:val="Normal"/>
    <w:uiPriority w:val="99"/>
    <w:rsid w:val="00A649AB"/>
    <w:pPr>
      <w:widowControl w:val="0"/>
      <w:autoSpaceDE w:val="0"/>
      <w:autoSpaceDN w:val="0"/>
      <w:adjustRightInd w:val="0"/>
      <w:jc w:val="both"/>
    </w:pPr>
    <w:rPr>
      <w:rFonts w:eastAsia="Times New Roman"/>
      <w:sz w:val="24"/>
    </w:rPr>
  </w:style>
  <w:style w:type="character" w:customStyle="1" w:styleId="FontStyle314">
    <w:name w:val="Font Style314"/>
    <w:uiPriority w:val="99"/>
    <w:rsid w:val="00A649AB"/>
    <w:rPr>
      <w:rFonts w:ascii="Times New Roman" w:hAnsi="Times New Roman" w:cs="Times New Roman"/>
      <w:smallCaps/>
      <w:sz w:val="16"/>
      <w:szCs w:val="16"/>
    </w:rPr>
  </w:style>
  <w:style w:type="paragraph" w:customStyle="1" w:styleId="boldcitation">
    <w:name w:val="bold citation"/>
    <w:basedOn w:val="Normal"/>
    <w:rsid w:val="00A649AB"/>
    <w:rPr>
      <w:rFonts w:eastAsia="Times New Roman"/>
      <w:b/>
      <w:sz w:val="28"/>
      <w:u w:val="thick"/>
    </w:rPr>
  </w:style>
  <w:style w:type="character" w:customStyle="1" w:styleId="CardsCharCharChar">
    <w:name w:val="Cards Char Char Char"/>
    <w:rsid w:val="00A649AB"/>
    <w:rPr>
      <w:szCs w:val="24"/>
      <w:lang w:val="en-US" w:eastAsia="en-US" w:bidi="ar-SA"/>
    </w:rPr>
  </w:style>
  <w:style w:type="character" w:customStyle="1" w:styleId="CardsCharCharCharChar">
    <w:name w:val="Cards Char Char Char Char"/>
    <w:rsid w:val="00A649AB"/>
    <w:rPr>
      <w:szCs w:val="24"/>
      <w:lang w:val="en-US" w:eastAsia="en-US" w:bidi="ar-SA"/>
    </w:rPr>
  </w:style>
  <w:style w:type="paragraph" w:customStyle="1" w:styleId="NoSpacingCharCharChar">
    <w:name w:val="No Spacing Char Char Char"/>
    <w:next w:val="Normal"/>
    <w:rsid w:val="00A649AB"/>
    <w:pPr>
      <w:widowControl w:val="0"/>
      <w:jc w:val="both"/>
      <w:outlineLvl w:val="1"/>
    </w:pPr>
    <w:rPr>
      <w:rFonts w:ascii="Times New Roman" w:eastAsia="Times New Roman" w:hAnsi="Times New Roman" w:cs="Times New Roman"/>
      <w:b/>
    </w:rPr>
  </w:style>
  <w:style w:type="paragraph" w:customStyle="1" w:styleId="BlockTitleGhost">
    <w:name w:val="Block Title Ghost"/>
    <w:basedOn w:val="Heading1"/>
    <w:rsid w:val="00A649A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val="0"/>
      <w:kern w:val="32"/>
      <w:sz w:val="28"/>
    </w:rPr>
  </w:style>
  <w:style w:type="character" w:customStyle="1" w:styleId="StyleTimesNewRoman">
    <w:name w:val="Style Times New Roman"/>
    <w:rsid w:val="00A649AB"/>
    <w:rPr>
      <w:rFonts w:ascii="Garamond" w:hAnsi="Garamond"/>
    </w:rPr>
  </w:style>
  <w:style w:type="paragraph" w:customStyle="1" w:styleId="INDENTEDPARAGRAPH">
    <w:name w:val="INDENTED PARAGRAPH"/>
    <w:rsid w:val="00A649AB"/>
    <w:pPr>
      <w:spacing w:line="360" w:lineRule="atLeast"/>
      <w:ind w:firstLine="864"/>
      <w:jc w:val="both"/>
    </w:pPr>
    <w:rPr>
      <w:rFonts w:ascii="Times New Roman" w:eastAsia="Times New Roman" w:hAnsi="Times New Roman" w:cs="Times New Roman"/>
      <w:szCs w:val="20"/>
    </w:rPr>
  </w:style>
  <w:style w:type="character" w:customStyle="1" w:styleId="mainarttxt">
    <w:name w:val="mainarttxt"/>
    <w:basedOn w:val="DefaultParagraphFont"/>
    <w:rsid w:val="00A649AB"/>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A649AB"/>
    <w:rPr>
      <w:rFonts w:eastAsia="Times New Roman"/>
      <w:b/>
      <w:sz w:val="24"/>
    </w:rPr>
  </w:style>
  <w:style w:type="paragraph" w:customStyle="1" w:styleId="RepeatHeader0">
    <w:name w:val="Repeat Header"/>
    <w:basedOn w:val="HeaderDebate"/>
    <w:rsid w:val="00A649AB"/>
    <w:pPr>
      <w:outlineLvl w:val="1"/>
    </w:pPr>
    <w:rPr>
      <w:szCs w:val="48"/>
    </w:rPr>
  </w:style>
  <w:style w:type="character" w:customStyle="1" w:styleId="sectionsubtitle">
    <w:name w:val="sectionsubtitle"/>
    <w:basedOn w:val="DefaultParagraphFont"/>
    <w:rsid w:val="00A649AB"/>
  </w:style>
  <w:style w:type="character" w:customStyle="1" w:styleId="EvidenceTag">
    <w:name w:val="Evidence Tag"/>
    <w:rsid w:val="00A649A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649A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649A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649A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649A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649AB"/>
  </w:style>
  <w:style w:type="character" w:customStyle="1" w:styleId="StyleUnderlineUnderlineChar">
    <w:name w:val="Style Underline + Underline Char"/>
    <w:rsid w:val="00A649AB"/>
    <w:rPr>
      <w:rFonts w:ascii="Trebuchet MS" w:hAnsi="Trebuchet MS"/>
      <w:szCs w:val="18"/>
      <w:u w:val="single"/>
      <w:lang w:val="en-US" w:eastAsia="en-US" w:bidi="ar-SA"/>
    </w:rPr>
  </w:style>
  <w:style w:type="paragraph" w:customStyle="1" w:styleId="UnderlineCards">
    <w:name w:val="Underline Cards"/>
    <w:basedOn w:val="Cards"/>
    <w:link w:val="UnderlineCardsChar"/>
    <w:rsid w:val="00A649AB"/>
    <w:pPr>
      <w:widowControl/>
      <w:ind w:left="288" w:right="0"/>
    </w:pPr>
    <w:rPr>
      <w:rFonts w:ascii="Times New Roman" w:hAnsi="Times New Roman"/>
      <w:sz w:val="20"/>
      <w:u w:val="thick"/>
    </w:rPr>
  </w:style>
  <w:style w:type="character" w:customStyle="1" w:styleId="UnderlineCardsChar">
    <w:name w:val="Underline Cards Char"/>
    <w:link w:val="UnderlineCards"/>
    <w:rsid w:val="00A649AB"/>
    <w:rPr>
      <w:rFonts w:ascii="Times New Roman" w:eastAsia="Times New Roman" w:hAnsi="Times New Roman" w:cs="Times New Roman"/>
      <w:sz w:val="20"/>
      <w:u w:val="thick"/>
    </w:rPr>
  </w:style>
  <w:style w:type="character" w:customStyle="1" w:styleId="SmallCardsChar">
    <w:name w:val="Small Cards Char"/>
    <w:link w:val="SmallCards"/>
    <w:rsid w:val="00A649AB"/>
    <w:rPr>
      <w:rFonts w:ascii="Times New Roman" w:eastAsia="Times New Roman" w:hAnsi="Times New Roman" w:cs="Times New Roman"/>
      <w:sz w:val="16"/>
      <w:szCs w:val="20"/>
    </w:rPr>
  </w:style>
  <w:style w:type="paragraph" w:customStyle="1" w:styleId="ReadingCites">
    <w:name w:val="Reading Cites"/>
    <w:basedOn w:val="Normal"/>
    <w:link w:val="ReadingCitesChar"/>
    <w:rsid w:val="00A649AB"/>
    <w:rPr>
      <w:rFonts w:eastAsia="Times New Roman"/>
      <w:b/>
      <w:sz w:val="20"/>
      <w:szCs w:val="20"/>
    </w:rPr>
  </w:style>
  <w:style w:type="character" w:customStyle="1" w:styleId="ReadingCitesChar">
    <w:name w:val="Reading Cites Char"/>
    <w:link w:val="ReadingCites"/>
    <w:rsid w:val="00A649AB"/>
    <w:rPr>
      <w:rFonts w:ascii="Georgia" w:eastAsia="Times New Roman" w:hAnsi="Georgia" w:cs="Calibri"/>
      <w:b/>
      <w:sz w:val="20"/>
      <w:szCs w:val="20"/>
    </w:rPr>
  </w:style>
  <w:style w:type="paragraph" w:customStyle="1" w:styleId="ContentsHeading">
    <w:name w:val="Contents Heading"/>
    <w:basedOn w:val="Heading1"/>
    <w:next w:val="Normal"/>
    <w:rsid w:val="00A649A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val="0"/>
      <w:sz w:val="24"/>
      <w:lang w:eastAsia="ar-SA"/>
    </w:rPr>
  </w:style>
  <w:style w:type="character" w:customStyle="1" w:styleId="arttitle1">
    <w:name w:val="arttitle1"/>
    <w:rsid w:val="00A649AB"/>
    <w:rPr>
      <w:b/>
      <w:bCs/>
      <w:color w:val="695B54"/>
    </w:rPr>
  </w:style>
  <w:style w:type="paragraph" w:customStyle="1" w:styleId="Heading11">
    <w:name w:val="Heading 11"/>
    <w:basedOn w:val="Normal"/>
    <w:next w:val="Normal"/>
    <w:rsid w:val="00A649AB"/>
    <w:pPr>
      <w:keepNext/>
      <w:widowControl w:val="0"/>
      <w:suppressAutoHyphens/>
      <w:jc w:val="center"/>
    </w:pPr>
    <w:rPr>
      <w:rFonts w:eastAsia="Tahoma"/>
      <w:b/>
      <w:sz w:val="48"/>
      <w:szCs w:val="32"/>
      <w:u w:val="single"/>
    </w:rPr>
  </w:style>
  <w:style w:type="paragraph" w:customStyle="1" w:styleId="TextHeading">
    <w:name w:val="Text Heading"/>
    <w:basedOn w:val="Heading3"/>
    <w:rsid w:val="00A649AB"/>
    <w:pPr>
      <w:keepLines w:val="0"/>
      <w:pageBreakBefore w:val="0"/>
      <w:spacing w:before="0"/>
      <w:jc w:val="left"/>
    </w:pPr>
    <w:rPr>
      <w:rFonts w:eastAsia="Times New Roman" w:cs="Arial"/>
      <w:bCs w:val="0"/>
      <w:sz w:val="22"/>
      <w:szCs w:val="26"/>
    </w:rPr>
  </w:style>
  <w:style w:type="character" w:customStyle="1" w:styleId="TextHeadingChar">
    <w:name w:val="Text Heading Char"/>
    <w:rsid w:val="00A649AB"/>
    <w:rPr>
      <w:rFonts w:cs="Arial"/>
      <w:b/>
      <w:bCs/>
      <w:sz w:val="22"/>
      <w:szCs w:val="26"/>
      <w:u w:val="single"/>
      <w:lang w:val="en-US" w:eastAsia="en-US" w:bidi="ar-SA"/>
    </w:rPr>
  </w:style>
  <w:style w:type="character" w:customStyle="1" w:styleId="FootnoteCharacters">
    <w:name w:val="Footnote Characters"/>
    <w:rsid w:val="00A649AB"/>
    <w:rPr>
      <w:vertAlign w:val="superscript"/>
    </w:rPr>
  </w:style>
  <w:style w:type="paragraph" w:customStyle="1" w:styleId="StyleHeading1BlockTitleHeading1Char1ALEXHeadingBrief-He2">
    <w:name w:val="Style Heading 1Block TitleHeading 1 Char1ALEXHeadingBrief - He...2"/>
    <w:basedOn w:val="Heading1"/>
    <w:autoRedefine/>
    <w:rsid w:val="00A649A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A649A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val="0"/>
      <w:color w:val="000000"/>
      <w:kern w:val="32"/>
      <w:sz w:val="36"/>
      <w:u w:val="single"/>
    </w:rPr>
  </w:style>
  <w:style w:type="paragraph" w:customStyle="1" w:styleId="TOC">
    <w:name w:val="TOC"/>
    <w:basedOn w:val="Heading1"/>
    <w:autoRedefine/>
    <w:qFormat/>
    <w:rsid w:val="00A649A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val="0"/>
      <w:caps/>
      <w:color w:val="345A8A"/>
      <w:sz w:val="20"/>
      <w:szCs w:val="40"/>
    </w:rPr>
  </w:style>
  <w:style w:type="paragraph" w:customStyle="1" w:styleId="DebateBody">
    <w:name w:val="Debate Body"/>
    <w:basedOn w:val="Normal"/>
    <w:qFormat/>
    <w:rsid w:val="00A649AB"/>
    <w:rPr>
      <w:rFonts w:ascii="Cambria" w:eastAsia="Cambria" w:hAnsi="Cambria"/>
      <w:b/>
      <w:caps/>
      <w:sz w:val="24"/>
    </w:rPr>
  </w:style>
  <w:style w:type="paragraph" w:customStyle="1" w:styleId="StyleDebateBodyBefore12pt">
    <w:name w:val="Style Debate Body + Before:  12 pt"/>
    <w:basedOn w:val="Normal"/>
    <w:next w:val="Normal"/>
    <w:rsid w:val="00A649AB"/>
    <w:pPr>
      <w:spacing w:before="240"/>
    </w:pPr>
    <w:rPr>
      <w:rFonts w:ascii="Garamond" w:eastAsia="Times New Roman" w:hAnsi="Garamond"/>
      <w:bCs/>
      <w:sz w:val="20"/>
      <w:szCs w:val="20"/>
    </w:rPr>
  </w:style>
  <w:style w:type="paragraph" w:customStyle="1" w:styleId="StyleDebateBodyBefore12pt1">
    <w:name w:val="Style Debate Body + Before:  12 pt1"/>
    <w:basedOn w:val="Normal"/>
    <w:rsid w:val="00A649AB"/>
    <w:pPr>
      <w:spacing w:before="240"/>
    </w:pPr>
    <w:rPr>
      <w:rFonts w:ascii="Garamond" w:eastAsia="Times New Roman" w:hAnsi="Garamond"/>
      <w:bCs/>
      <w:sz w:val="20"/>
      <w:szCs w:val="20"/>
    </w:rPr>
  </w:style>
  <w:style w:type="paragraph" w:customStyle="1" w:styleId="PageNumber11">
    <w:name w:val="Page Number11"/>
    <w:basedOn w:val="Normal"/>
    <w:next w:val="Normal"/>
    <w:rsid w:val="00A649AB"/>
    <w:rPr>
      <w:rFonts w:eastAsia="Times New Roman"/>
      <w:sz w:val="20"/>
    </w:rPr>
  </w:style>
  <w:style w:type="character" w:customStyle="1" w:styleId="Heading2CharCharCharCharCharCharCharCharCharCharCharCharCharChar1">
    <w:name w:val="Heading 2 Char Char Char Char Char Char Char Char Char Char Char Char Char Char1"/>
    <w:rsid w:val="00A649AB"/>
    <w:rPr>
      <w:rFonts w:eastAsia="SimSun" w:cs="Arial"/>
      <w:b/>
      <w:bCs/>
      <w:iCs/>
      <w:sz w:val="24"/>
      <w:szCs w:val="28"/>
      <w:lang w:val="en-US" w:eastAsia="zh-CN" w:bidi="ar-SA"/>
    </w:rPr>
  </w:style>
  <w:style w:type="character" w:customStyle="1" w:styleId="Char31">
    <w:name w:val="Char31"/>
    <w:rsid w:val="00A649AB"/>
    <w:rPr>
      <w:rFonts w:cs="Arial"/>
      <w:bCs/>
      <w:u w:val="thick"/>
      <w:lang w:val="en-US" w:eastAsia="en-US" w:bidi="ar-SA"/>
    </w:rPr>
  </w:style>
  <w:style w:type="paragraph" w:customStyle="1" w:styleId="StyleHeading1Centered">
    <w:name w:val="Style Heading 1 + Centered"/>
    <w:basedOn w:val="Heading1"/>
    <w:rsid w:val="00A649A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customStyle="1" w:styleId="StyleHeading1Centered1">
    <w:name w:val="Style Heading 1 + Centered1"/>
    <w:basedOn w:val="Heading1"/>
    <w:rsid w:val="00A649A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customStyle="1" w:styleId="StyleHeading1Centered2">
    <w:name w:val="Style Heading 1 + Centered2"/>
    <w:basedOn w:val="Heading1"/>
    <w:next w:val="StyleHeading1Centered"/>
    <w:rsid w:val="00A649A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customStyle="1" w:styleId="StyleStrong10ptNotBold">
    <w:name w:val="Style Strong + 10 pt Not Bold"/>
    <w:basedOn w:val="Normal"/>
    <w:autoRedefine/>
    <w:rsid w:val="00A649AB"/>
    <w:pPr>
      <w:ind w:left="720" w:hanging="360"/>
    </w:pPr>
    <w:rPr>
      <w:rFonts w:eastAsia="Times New Roman"/>
      <w:sz w:val="26"/>
      <w:szCs w:val="26"/>
    </w:rPr>
  </w:style>
  <w:style w:type="character" w:customStyle="1" w:styleId="smallCharChar0">
    <w:name w:val="small Char Char"/>
    <w:rsid w:val="00A649AB"/>
    <w:rPr>
      <w:rFonts w:ascii="Times New Roman" w:eastAsia="Times New Roman" w:hAnsi="Times New Roman" w:cs="Times New Roman"/>
      <w:sz w:val="12"/>
      <w:szCs w:val="16"/>
    </w:rPr>
  </w:style>
  <w:style w:type="character" w:customStyle="1" w:styleId="Undlerine">
    <w:name w:val="Undlerine"/>
    <w:qFormat/>
    <w:rsid w:val="00A649AB"/>
    <w:rPr>
      <w:rFonts w:ascii="Times New Roman" w:hAnsi="Times New Roman"/>
      <w:w w:val="110"/>
      <w:sz w:val="20"/>
      <w:szCs w:val="20"/>
      <w:u w:val="single"/>
      <w:bdr w:val="none" w:sz="0" w:space="0" w:color="auto"/>
      <w:lang w:bidi="he-IL"/>
    </w:rPr>
  </w:style>
  <w:style w:type="character" w:customStyle="1" w:styleId="Boxes">
    <w:name w:val="Boxes"/>
    <w:qFormat/>
    <w:rsid w:val="00A649AB"/>
    <w:rPr>
      <w:rFonts w:ascii="Times New Roman" w:hAnsi="Times New Roman"/>
      <w:sz w:val="20"/>
      <w:u w:val="single"/>
      <w:bdr w:val="single" w:sz="4" w:space="0" w:color="auto"/>
    </w:rPr>
  </w:style>
  <w:style w:type="character" w:customStyle="1" w:styleId="tim">
    <w:name w:val="tim"/>
    <w:qFormat/>
    <w:rsid w:val="00A649AB"/>
    <w:rPr>
      <w:rFonts w:ascii="Times New Roman" w:hAnsi="Times New Roman"/>
      <w:sz w:val="20"/>
      <w:u w:val="single"/>
    </w:rPr>
  </w:style>
  <w:style w:type="character" w:customStyle="1" w:styleId="hl">
    <w:name w:val="hl"/>
    <w:basedOn w:val="DefaultParagraphFont"/>
    <w:rsid w:val="00A649AB"/>
  </w:style>
  <w:style w:type="character" w:customStyle="1" w:styleId="clock1">
    <w:name w:val="clock1"/>
    <w:rsid w:val="00A649AB"/>
    <w:rPr>
      <w:color w:val="B51B1B"/>
    </w:rPr>
  </w:style>
  <w:style w:type="character" w:customStyle="1" w:styleId="smallChar10">
    <w:name w:val="small Char1"/>
    <w:rsid w:val="00A649AB"/>
    <w:rPr>
      <w:sz w:val="12"/>
      <w:szCs w:val="16"/>
      <w:lang w:val="en-US" w:eastAsia="en-US" w:bidi="ar-SA"/>
    </w:rPr>
  </w:style>
  <w:style w:type="character" w:customStyle="1" w:styleId="SmallCardsCharChar">
    <w:name w:val="Small Cards Char Char"/>
    <w:rsid w:val="00A649AB"/>
    <w:rPr>
      <w:sz w:val="14"/>
      <w:szCs w:val="24"/>
      <w:lang w:val="en-US" w:eastAsia="en-US" w:bidi="ar-SA"/>
    </w:rPr>
  </w:style>
  <w:style w:type="paragraph" w:customStyle="1" w:styleId="NormalCards">
    <w:name w:val="Normal Cards"/>
    <w:basedOn w:val="Normal"/>
    <w:rsid w:val="00A649AB"/>
    <w:pPr>
      <w:ind w:left="288"/>
    </w:pPr>
    <w:rPr>
      <w:rFonts w:eastAsia="Times New Roman"/>
      <w:sz w:val="20"/>
    </w:rPr>
  </w:style>
  <w:style w:type="character" w:customStyle="1" w:styleId="iniciales">
    <w:name w:val="iniciales"/>
    <w:basedOn w:val="DefaultParagraphFont"/>
    <w:rsid w:val="00A649AB"/>
  </w:style>
  <w:style w:type="character" w:customStyle="1" w:styleId="Style10ptBoldUnderline">
    <w:name w:val="Style 10 pt Bold Underline"/>
    <w:rsid w:val="00A649AB"/>
    <w:rPr>
      <w:b/>
      <w:bCs/>
      <w:sz w:val="20"/>
      <w:u w:val="single"/>
    </w:rPr>
  </w:style>
  <w:style w:type="paragraph" w:customStyle="1" w:styleId="outdent">
    <w:name w:val="outdent"/>
    <w:basedOn w:val="Normal"/>
    <w:rsid w:val="00A649AB"/>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A649AB"/>
    <w:pPr>
      <w:spacing w:before="100" w:beforeAutospacing="1" w:after="100" w:afterAutospacing="1"/>
    </w:pPr>
    <w:rPr>
      <w:rFonts w:eastAsia="Times New Roman"/>
      <w:sz w:val="24"/>
    </w:rPr>
  </w:style>
  <w:style w:type="paragraph" w:customStyle="1" w:styleId="bulletfollow">
    <w:name w:val="bulletfollow"/>
    <w:basedOn w:val="Normal"/>
    <w:rsid w:val="00A649AB"/>
    <w:pPr>
      <w:spacing w:before="100" w:beforeAutospacing="1" w:after="100" w:afterAutospacing="1"/>
    </w:pPr>
    <w:rPr>
      <w:rFonts w:eastAsia="Times New Roman"/>
      <w:sz w:val="24"/>
    </w:rPr>
  </w:style>
  <w:style w:type="paragraph" w:customStyle="1" w:styleId="bulleted">
    <w:name w:val="bulleted"/>
    <w:basedOn w:val="Normal"/>
    <w:rsid w:val="00A649AB"/>
    <w:pPr>
      <w:spacing w:before="100" w:beforeAutospacing="1" w:after="100" w:afterAutospacing="1"/>
    </w:pPr>
    <w:rPr>
      <w:rFonts w:eastAsia="Times New Roman"/>
      <w:sz w:val="24"/>
    </w:rPr>
  </w:style>
  <w:style w:type="character" w:customStyle="1" w:styleId="UnderlineCardsCharChar">
    <w:name w:val="Underline Cards Char Char"/>
    <w:rsid w:val="00A649AB"/>
    <w:rPr>
      <w:rFonts w:eastAsia="SimSun"/>
      <w:szCs w:val="24"/>
      <w:u w:val="thick"/>
      <w:lang w:val="en-US" w:eastAsia="en-US" w:bidi="ar-SA"/>
    </w:rPr>
  </w:style>
  <w:style w:type="paragraph" w:customStyle="1" w:styleId="authorgroup">
    <w:name w:val="authorgroup"/>
    <w:basedOn w:val="Normal"/>
    <w:rsid w:val="00A649AB"/>
    <w:pPr>
      <w:spacing w:before="100" w:beforeAutospacing="1" w:after="100" w:afterAutospacing="1"/>
    </w:pPr>
    <w:rPr>
      <w:rFonts w:eastAsia="Calibri"/>
      <w:sz w:val="24"/>
    </w:rPr>
  </w:style>
  <w:style w:type="paragraph" w:customStyle="1" w:styleId="affiliation1">
    <w:name w:val="affiliation1"/>
    <w:basedOn w:val="Normal"/>
    <w:rsid w:val="00A649AB"/>
    <w:pPr>
      <w:spacing w:before="100" w:beforeAutospacing="1" w:after="100" w:afterAutospacing="1"/>
    </w:pPr>
    <w:rPr>
      <w:rFonts w:eastAsia="Calibri"/>
      <w:sz w:val="24"/>
    </w:rPr>
  </w:style>
  <w:style w:type="character" w:customStyle="1" w:styleId="smallcapitals">
    <w:name w:val="smallcapitals"/>
    <w:basedOn w:val="DefaultParagraphFont"/>
    <w:rsid w:val="00A649AB"/>
  </w:style>
  <w:style w:type="character" w:customStyle="1" w:styleId="number0">
    <w:name w:val="number"/>
    <w:basedOn w:val="DefaultParagraphFont"/>
    <w:rsid w:val="00A649AB"/>
  </w:style>
  <w:style w:type="character" w:customStyle="1" w:styleId="articlebody1">
    <w:name w:val="articlebody1"/>
    <w:rsid w:val="00A649AB"/>
  </w:style>
  <w:style w:type="character" w:customStyle="1" w:styleId="small1">
    <w:name w:val="small1"/>
    <w:rsid w:val="00A649AB"/>
  </w:style>
  <w:style w:type="character" w:customStyle="1" w:styleId="AuthorDateChar1">
    <w:name w:val="Author/Date Char1"/>
    <w:rsid w:val="00A649AB"/>
    <w:rPr>
      <w:rFonts w:ascii="Georgia" w:eastAsia="Times New Roman" w:hAnsi="Georgia" w:cs="Calibri"/>
      <w:b/>
      <w:sz w:val="24"/>
      <w:u w:val="single"/>
    </w:rPr>
  </w:style>
  <w:style w:type="character" w:customStyle="1" w:styleId="Normal30">
    <w:name w:val="Normal3"/>
    <w:basedOn w:val="DefaultParagraphFont"/>
    <w:rsid w:val="00A649AB"/>
  </w:style>
  <w:style w:type="paragraph" w:customStyle="1" w:styleId="Heading12">
    <w:name w:val="Heading 12"/>
    <w:basedOn w:val="Normal"/>
    <w:next w:val="Normal"/>
    <w:rsid w:val="00A649AB"/>
    <w:pPr>
      <w:keepNext/>
      <w:widowControl w:val="0"/>
      <w:suppressAutoHyphens/>
      <w:spacing w:after="0" w:line="240" w:lineRule="auto"/>
      <w:jc w:val="center"/>
    </w:pPr>
    <w:rPr>
      <w:rFonts w:ascii="Times New Roman" w:eastAsia="Tahoma" w:hAnsi="Times New Roman"/>
      <w:b/>
      <w:sz w:val="48"/>
      <w:szCs w:val="32"/>
      <w:u w:val="single"/>
    </w:rPr>
  </w:style>
  <w:style w:type="character" w:customStyle="1" w:styleId="cit">
    <w:name w:val="cit"/>
    <w:basedOn w:val="DefaultParagraphFont"/>
    <w:rsid w:val="00A649AB"/>
  </w:style>
  <w:style w:type="character" w:customStyle="1" w:styleId="m-3583723223135346788gmail-style13ptbold">
    <w:name w:val="m_-3583723223135346788gmail-style13ptbold"/>
    <w:basedOn w:val="DefaultParagraphFont"/>
    <w:rsid w:val="00A649AB"/>
  </w:style>
  <w:style w:type="character" w:customStyle="1" w:styleId="m-3583723223135346788gmail-styleunderline">
    <w:name w:val="m_-3583723223135346788gmail-styleunderline"/>
    <w:basedOn w:val="DefaultParagraphFont"/>
    <w:rsid w:val="00A649AB"/>
  </w:style>
  <w:style w:type="character" w:customStyle="1" w:styleId="10garamond">
    <w:name w:val="10 garamond"/>
    <w:rsid w:val="00A649A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endmarkenabled">
    <w:name w:val="endmarkenabled"/>
    <w:basedOn w:val="Normal"/>
    <w:rsid w:val="00A649AB"/>
    <w:pPr>
      <w:spacing w:before="100" w:beforeAutospacing="1" w:after="100" w:afterAutospacing="1" w:line="240" w:lineRule="auto"/>
    </w:pPr>
    <w:rPr>
      <w:rFonts w:ascii="Times New Roman" w:eastAsia="Times New Roman" w:hAnsi="Times New Roman" w:cs="Times New Roman"/>
      <w:sz w:val="24"/>
    </w:rPr>
  </w:style>
  <w:style w:type="character" w:customStyle="1" w:styleId="c-messagelistunreaddividerlabel">
    <w:name w:val="c-message_list__unread_divider__label"/>
    <w:basedOn w:val="DefaultParagraphFont"/>
    <w:rsid w:val="00A649AB"/>
  </w:style>
  <w:style w:type="paragraph" w:customStyle="1" w:styleId="Analytic1">
    <w:name w:val="Analytic1"/>
    <w:basedOn w:val="Heading4"/>
    <w:link w:val="Analytic1Char"/>
    <w:uiPriority w:val="4"/>
    <w:qFormat/>
    <w:rsid w:val="00A649AB"/>
    <w:rPr>
      <w:bCs w:val="0"/>
      <w:iCs/>
    </w:rPr>
  </w:style>
  <w:style w:type="character" w:customStyle="1" w:styleId="Analytic1Char">
    <w:name w:val="Analytic1 Char"/>
    <w:basedOn w:val="DefaultParagraphFont"/>
    <w:link w:val="Analytic1"/>
    <w:uiPriority w:val="4"/>
    <w:rsid w:val="00A649AB"/>
    <w:rPr>
      <w:rFonts w:ascii="Georgia" w:eastAsiaTheme="majorEastAsia" w:hAnsi="Georgia" w:cstheme="majorBidi"/>
      <w:b/>
      <w:bCs/>
      <w:sz w:val="26"/>
      <w:szCs w:val="22"/>
    </w:rPr>
  </w:style>
  <w:style w:type="paragraph" w:customStyle="1" w:styleId="Test">
    <w:name w:val="Test"/>
    <w:basedOn w:val="Heading4"/>
    <w:link w:val="TestChar"/>
    <w:autoRedefine/>
    <w:uiPriority w:val="4"/>
    <w:qFormat/>
    <w:rsid w:val="00A649AB"/>
    <w:rPr>
      <w:bCs w:val="0"/>
      <w:iCs/>
    </w:rPr>
  </w:style>
  <w:style w:type="character" w:customStyle="1" w:styleId="TestChar">
    <w:name w:val="Test Char"/>
    <w:basedOn w:val="DefaultParagraphFont"/>
    <w:link w:val="Test"/>
    <w:uiPriority w:val="4"/>
    <w:rsid w:val="00A649AB"/>
    <w:rPr>
      <w:rFonts w:ascii="Georgia" w:eastAsiaTheme="majorEastAsia" w:hAnsi="Georgia" w:cstheme="majorBidi"/>
      <w:b/>
      <w:bCs/>
      <w:sz w:val="26"/>
      <w:szCs w:val="22"/>
    </w:rPr>
  </w:style>
  <w:style w:type="paragraph" w:customStyle="1" w:styleId="test1">
    <w:name w:val="test1"/>
    <w:basedOn w:val="Heading4"/>
    <w:link w:val="test1Char"/>
    <w:uiPriority w:val="4"/>
    <w:qFormat/>
    <w:rsid w:val="00A649AB"/>
    <w:rPr>
      <w:bCs w:val="0"/>
      <w:iCs/>
    </w:rPr>
  </w:style>
  <w:style w:type="character" w:customStyle="1" w:styleId="test1Char">
    <w:name w:val="test1 Char"/>
    <w:basedOn w:val="DefaultParagraphFont"/>
    <w:link w:val="test1"/>
    <w:uiPriority w:val="4"/>
    <w:rsid w:val="00A649AB"/>
    <w:rPr>
      <w:rFonts w:ascii="Georgia" w:eastAsiaTheme="majorEastAsia" w:hAnsi="Georgia" w:cstheme="majorBidi"/>
      <w:b/>
      <w:bCs/>
      <w:sz w:val="26"/>
      <w:szCs w:val="22"/>
    </w:rPr>
  </w:style>
  <w:style w:type="paragraph" w:customStyle="1" w:styleId="Test2">
    <w:name w:val="Test2"/>
    <w:basedOn w:val="Heading4"/>
    <w:link w:val="Test2Char"/>
    <w:uiPriority w:val="4"/>
    <w:qFormat/>
    <w:rsid w:val="00A649AB"/>
    <w:rPr>
      <w:bCs w:val="0"/>
      <w:iCs/>
    </w:rPr>
  </w:style>
  <w:style w:type="character" w:customStyle="1" w:styleId="Test2Char">
    <w:name w:val="Test2 Char"/>
    <w:basedOn w:val="DefaultParagraphFont"/>
    <w:link w:val="Test2"/>
    <w:uiPriority w:val="4"/>
    <w:rsid w:val="00A649AB"/>
    <w:rPr>
      <w:rFonts w:ascii="Georgia" w:eastAsiaTheme="majorEastAsia" w:hAnsi="Georgia" w:cstheme="majorBidi"/>
      <w:b/>
      <w:bCs/>
      <w:sz w:val="26"/>
      <w:szCs w:val="22"/>
    </w:rPr>
  </w:style>
  <w:style w:type="paragraph" w:customStyle="1" w:styleId="AnalyticExample">
    <w:name w:val="AnalyticExample"/>
    <w:basedOn w:val="Heading4"/>
    <w:link w:val="AnalyticExampleChar"/>
    <w:uiPriority w:val="4"/>
    <w:qFormat/>
    <w:rsid w:val="00A649AB"/>
    <w:rPr>
      <w:bCs w:val="0"/>
      <w:iCs/>
    </w:rPr>
  </w:style>
  <w:style w:type="character" w:customStyle="1" w:styleId="AnalyticExampleChar">
    <w:name w:val="AnalyticExample Char"/>
    <w:basedOn w:val="DefaultParagraphFont"/>
    <w:link w:val="AnalyticExample"/>
    <w:uiPriority w:val="4"/>
    <w:rsid w:val="00A649AB"/>
    <w:rPr>
      <w:rFonts w:ascii="Georgia" w:eastAsiaTheme="majorEastAsia" w:hAnsi="Georgia" w:cstheme="majorBidi"/>
      <w:b/>
      <w:bCs/>
      <w:sz w:val="26"/>
      <w:szCs w:val="22"/>
    </w:rPr>
  </w:style>
  <w:style w:type="paragraph" w:customStyle="1" w:styleId="good">
    <w:name w:val="good"/>
    <w:basedOn w:val="Normal"/>
    <w:autoRedefine/>
    <w:qFormat/>
    <w:rsid w:val="00A649AB"/>
    <w:rPr>
      <w:b/>
      <w:color w:val="002060"/>
      <w:sz w:val="26"/>
    </w:rPr>
  </w:style>
  <w:style w:type="paragraph" w:customStyle="1" w:styleId="AnalyticsHari">
    <w:name w:val="Analytics [Hari]"/>
    <w:basedOn w:val="Normal"/>
    <w:autoRedefine/>
    <w:qFormat/>
    <w:rsid w:val="00A649AB"/>
    <w:rPr>
      <w:b/>
      <w:color w:val="262626" w:themeColor="text1" w:themeTint="D9"/>
      <w:sz w:val="26"/>
    </w:rPr>
  </w:style>
  <w:style w:type="paragraph" w:customStyle="1" w:styleId="AnalyticsHG">
    <w:name w:val="Analytics [HG]"/>
    <w:basedOn w:val="AnalyticsNoC"/>
    <w:link w:val="AnalyticsHGChar"/>
    <w:autoRedefine/>
    <w:qFormat/>
    <w:rsid w:val="00A649AB"/>
  </w:style>
  <w:style w:type="paragraph" w:customStyle="1" w:styleId="AnalyticsNoC">
    <w:name w:val="Analytics [NoC]"/>
    <w:basedOn w:val="Heading4"/>
    <w:link w:val="AnalyticsNoCChar"/>
    <w:autoRedefine/>
    <w:uiPriority w:val="4"/>
    <w:qFormat/>
    <w:rsid w:val="00A649AB"/>
    <w:rPr>
      <w:rFonts w:cs="Calibri"/>
      <w:iCs/>
      <w:color w:val="262626" w:themeColor="text1" w:themeTint="D9"/>
      <w:szCs w:val="16"/>
    </w:rPr>
  </w:style>
  <w:style w:type="character" w:customStyle="1" w:styleId="AnalyticsNoCChar">
    <w:name w:val="Analytics [NoC] Char"/>
    <w:basedOn w:val="DefaultParagraphFont"/>
    <w:link w:val="AnalyticsNoC"/>
    <w:uiPriority w:val="4"/>
    <w:rsid w:val="00A649AB"/>
    <w:rPr>
      <w:rFonts w:ascii="Georgia" w:eastAsiaTheme="majorEastAsia" w:hAnsi="Georgia" w:cs="Calibri"/>
      <w:b/>
      <w:color w:val="262626" w:themeColor="text1" w:themeTint="D9"/>
      <w:sz w:val="26"/>
      <w:szCs w:val="16"/>
    </w:rPr>
  </w:style>
  <w:style w:type="character" w:customStyle="1" w:styleId="AnalyticsHGChar">
    <w:name w:val="Analytics [HG] Char"/>
    <w:basedOn w:val="DefaultParagraphFont"/>
    <w:link w:val="AnalyticsHG"/>
    <w:rsid w:val="00A649AB"/>
    <w:rPr>
      <w:rFonts w:ascii="Georgia" w:eastAsiaTheme="majorEastAsia" w:hAnsi="Georgia" w:cs="Calibri"/>
      <w:b/>
      <w:color w:val="262626" w:themeColor="text1" w:themeTint="D9"/>
      <w:sz w:val="26"/>
      <w:szCs w:val="16"/>
    </w:rPr>
  </w:style>
  <w:style w:type="paragraph" w:customStyle="1" w:styleId="AnalyticsInitials">
    <w:name w:val="Analytics [Initials]"/>
    <w:basedOn w:val="Heading4"/>
    <w:next w:val="Normal"/>
    <w:link w:val="AnalyticsInitialsChar"/>
    <w:autoRedefine/>
    <w:qFormat/>
    <w:rsid w:val="00A649AB"/>
    <w:rPr>
      <w:bCs w:val="0"/>
      <w:iCs/>
      <w:color w:val="000000" w:themeColor="text1"/>
    </w:rPr>
  </w:style>
  <w:style w:type="character" w:customStyle="1" w:styleId="AnalyticsInitialsChar">
    <w:name w:val="Analytics [Initials] Char"/>
    <w:basedOn w:val="DefaultParagraphFont"/>
    <w:link w:val="AnalyticsInitials"/>
    <w:rsid w:val="00A649AB"/>
    <w:rPr>
      <w:rFonts w:ascii="Georgia" w:eastAsiaTheme="majorEastAsia" w:hAnsi="Georgia" w:cstheme="majorBidi"/>
      <w:b/>
      <w:bCs/>
      <w:color w:val="000000" w:themeColor="text1"/>
      <w:sz w:val="26"/>
      <w:szCs w:val="22"/>
    </w:rPr>
  </w:style>
  <w:style w:type="paragraph" w:customStyle="1" w:styleId="Analyticstobeerased">
    <w:name w:val="Analytics to be erased"/>
    <w:basedOn w:val="Normal"/>
    <w:link w:val="AnalyticstobeerasedChar"/>
    <w:autoRedefine/>
    <w:uiPriority w:val="4"/>
    <w:qFormat/>
    <w:rsid w:val="00A649AB"/>
    <w:pPr>
      <w:keepNext/>
      <w:keepLines/>
      <w:spacing w:before="40" w:after="0"/>
      <w:outlineLvl w:val="3"/>
    </w:pPr>
    <w:rPr>
      <w:rFonts w:eastAsiaTheme="majorEastAsia" w:cstheme="majorBidi"/>
      <w:iCs/>
      <w:sz w:val="26"/>
    </w:rPr>
  </w:style>
  <w:style w:type="character" w:customStyle="1" w:styleId="AnalyticstobeerasedChar">
    <w:name w:val="Analytics to be erased Char"/>
    <w:basedOn w:val="DefaultParagraphFont"/>
    <w:link w:val="Analyticstobeerased"/>
    <w:uiPriority w:val="4"/>
    <w:rsid w:val="00A649AB"/>
    <w:rPr>
      <w:rFonts w:ascii="Georgia" w:eastAsiaTheme="majorEastAsia" w:hAnsi="Georgia" w:cstheme="majorBidi"/>
      <w:iCs/>
      <w:sz w:val="26"/>
      <w:szCs w:val="22"/>
    </w:rPr>
  </w:style>
  <w:style w:type="paragraph" w:customStyle="1" w:styleId="nora">
    <w:name w:val="nora"/>
    <w:basedOn w:val="Heading4"/>
    <w:link w:val="noraChar"/>
    <w:autoRedefine/>
    <w:uiPriority w:val="4"/>
    <w:qFormat/>
    <w:rsid w:val="00A649AB"/>
    <w:rPr>
      <w:rFonts w:cstheme="minorHAnsi"/>
      <w:bCs w:val="0"/>
      <w:iCs/>
      <w:color w:val="244061" w:themeColor="accent1" w:themeShade="80"/>
    </w:rPr>
  </w:style>
  <w:style w:type="character" w:customStyle="1" w:styleId="noraChar">
    <w:name w:val="nora Char"/>
    <w:basedOn w:val="DefaultParagraphFont"/>
    <w:link w:val="nora"/>
    <w:uiPriority w:val="4"/>
    <w:rsid w:val="00A649AB"/>
    <w:rPr>
      <w:rFonts w:ascii="Georgia" w:eastAsiaTheme="majorEastAsia" w:hAnsi="Georgia" w:cstheme="minorHAnsi"/>
      <w:b/>
      <w:bCs/>
      <w:color w:val="244061" w:themeColor="accent1" w:themeShade="80"/>
      <w:sz w:val="26"/>
      <w:szCs w:val="22"/>
    </w:rPr>
  </w:style>
  <w:style w:type="paragraph" w:customStyle="1" w:styleId="AnalyticsMT">
    <w:name w:val="Analytics MT"/>
    <w:basedOn w:val="Heading4"/>
    <w:link w:val="AnalyticsMTChar"/>
    <w:autoRedefine/>
    <w:uiPriority w:val="4"/>
    <w:qFormat/>
    <w:rsid w:val="00A649AB"/>
    <w:rPr>
      <w:bCs w:val="0"/>
      <w:iCs/>
      <w:color w:val="365F91" w:themeColor="accent1" w:themeShade="BF"/>
    </w:rPr>
  </w:style>
  <w:style w:type="character" w:customStyle="1" w:styleId="AnalyticsMTChar">
    <w:name w:val="Analytics MT Char"/>
    <w:basedOn w:val="DefaultParagraphFont"/>
    <w:link w:val="AnalyticsMT"/>
    <w:uiPriority w:val="4"/>
    <w:rsid w:val="00A649AB"/>
    <w:rPr>
      <w:rFonts w:ascii="Georgia" w:eastAsiaTheme="majorEastAsia" w:hAnsi="Georgia" w:cstheme="majorBidi"/>
      <w:b/>
      <w:bCs/>
      <w:color w:val="365F91" w:themeColor="accent1" w:themeShade="BF"/>
      <w:sz w:val="26"/>
      <w:szCs w:val="22"/>
    </w:rPr>
  </w:style>
  <w:style w:type="paragraph" w:customStyle="1" w:styleId="NoraAnalytics">
    <w:name w:val="[Nora] Analytics"/>
    <w:basedOn w:val="Heading4"/>
    <w:link w:val="NoraAnalyticsChar"/>
    <w:autoRedefine/>
    <w:uiPriority w:val="4"/>
    <w:qFormat/>
    <w:rsid w:val="00A649AB"/>
    <w:rPr>
      <w:rFonts w:cs="Calibri"/>
      <w:bCs w:val="0"/>
      <w:iCs/>
      <w:color w:val="262626" w:themeColor="text1" w:themeTint="D9"/>
    </w:rPr>
  </w:style>
  <w:style w:type="character" w:customStyle="1" w:styleId="NoraAnalyticsChar">
    <w:name w:val="[Nora] Analytics Char"/>
    <w:basedOn w:val="DefaultParagraphFont"/>
    <w:link w:val="NoraAnalytics"/>
    <w:uiPriority w:val="4"/>
    <w:rsid w:val="00A649AB"/>
    <w:rPr>
      <w:rFonts w:ascii="Georgia" w:eastAsiaTheme="majorEastAsia" w:hAnsi="Georgia" w:cs="Calibri"/>
      <w:b/>
      <w:bCs/>
      <w:color w:val="262626" w:themeColor="text1" w:themeTint="D9"/>
      <w:sz w:val="26"/>
      <w:szCs w:val="22"/>
    </w:rPr>
  </w:style>
  <w:style w:type="paragraph" w:customStyle="1" w:styleId="AnalyticsHariG">
    <w:name w:val="Analytics [Hari G]"/>
    <w:basedOn w:val="Normal"/>
    <w:autoRedefine/>
    <w:uiPriority w:val="4"/>
    <w:qFormat/>
    <w:rsid w:val="00A649AB"/>
    <w:rPr>
      <w:b/>
      <w:color w:val="262626" w:themeColor="text1" w:themeTint="D9"/>
      <w:sz w:val="26"/>
    </w:rPr>
  </w:style>
  <w:style w:type="paragraph" w:customStyle="1" w:styleId="warrants">
    <w:name w:val="warrants"/>
    <w:basedOn w:val="Normal"/>
    <w:link w:val="warrantsChar"/>
    <w:autoRedefine/>
    <w:uiPriority w:val="4"/>
    <w:qFormat/>
    <w:rsid w:val="00A649AB"/>
    <w:rPr>
      <w:color w:val="1F497D" w:themeColor="text2"/>
    </w:rPr>
  </w:style>
  <w:style w:type="character" w:customStyle="1" w:styleId="warrantsChar">
    <w:name w:val="warrants Char"/>
    <w:basedOn w:val="DefaultParagraphFont"/>
    <w:link w:val="warrants"/>
    <w:uiPriority w:val="4"/>
    <w:rsid w:val="00A649AB"/>
    <w:rPr>
      <w:rFonts w:ascii="Georgia" w:eastAsiaTheme="minorHAnsi" w:hAnsi="Georgia" w:cs="Calibri"/>
      <w:color w:val="1F497D" w:themeColor="text2"/>
      <w:sz w:val="22"/>
      <w:szCs w:val="22"/>
    </w:rPr>
  </w:style>
  <w:style w:type="paragraph" w:customStyle="1" w:styleId="authorcreds">
    <w:name w:val="authorcreds"/>
    <w:basedOn w:val="Normal"/>
    <w:link w:val="authorcredsChar"/>
    <w:autoRedefine/>
    <w:uiPriority w:val="4"/>
    <w:qFormat/>
    <w:rsid w:val="00A649AB"/>
    <w:rPr>
      <w:sz w:val="16"/>
      <w:szCs w:val="16"/>
    </w:rPr>
  </w:style>
  <w:style w:type="character" w:customStyle="1" w:styleId="authorcredsChar">
    <w:name w:val="authorcreds Char"/>
    <w:basedOn w:val="DefaultParagraphFont"/>
    <w:link w:val="authorcreds"/>
    <w:uiPriority w:val="4"/>
    <w:rsid w:val="00A649AB"/>
    <w:rPr>
      <w:rFonts w:ascii="Georgia" w:eastAsiaTheme="minorHAnsi" w:hAnsi="Georgia" w:cs="Calibri"/>
      <w:sz w:val="16"/>
      <w:szCs w:val="16"/>
    </w:rPr>
  </w:style>
  <w:style w:type="character" w:customStyle="1" w:styleId="Normal2Char">
    <w:name w:val="Normal2 Char"/>
    <w:basedOn w:val="DefaultParagraphFont"/>
    <w:rsid w:val="00A649AB"/>
    <w:rPr>
      <w:rFonts w:ascii="Calibri" w:eastAsiaTheme="minorHAnsi" w:hAnsi="Calibri" w:cs="Calibri"/>
      <w:sz w:val="26"/>
      <w:szCs w:val="26"/>
    </w:rPr>
  </w:style>
  <w:style w:type="paragraph" w:customStyle="1" w:styleId="MLA">
    <w:name w:val="MLA"/>
    <w:basedOn w:val="Normal"/>
    <w:link w:val="MLAChar"/>
    <w:autoRedefine/>
    <w:uiPriority w:val="4"/>
    <w:qFormat/>
    <w:rsid w:val="00A649AB"/>
    <w:pPr>
      <w:spacing w:line="480" w:lineRule="auto"/>
    </w:pPr>
    <w:rPr>
      <w:rFonts w:ascii="Times New Roman" w:hAnsi="Times New Roman" w:cs="Times New Roman"/>
      <w:sz w:val="24"/>
    </w:rPr>
  </w:style>
  <w:style w:type="character" w:customStyle="1" w:styleId="MLAChar">
    <w:name w:val="MLA Char"/>
    <w:basedOn w:val="DefaultParagraphFont"/>
    <w:link w:val="MLA"/>
    <w:uiPriority w:val="4"/>
    <w:rsid w:val="00A649AB"/>
    <w:rPr>
      <w:rFonts w:ascii="Times New Roman" w:eastAsiaTheme="minorHAnsi" w:hAnsi="Times New Roman" w:cs="Times New Roman"/>
      <w:szCs w:val="22"/>
    </w:rPr>
  </w:style>
  <w:style w:type="paragraph" w:customStyle="1" w:styleId="AnalyticsEm">
    <w:name w:val="Analytics [Em]"/>
    <w:basedOn w:val="Normal"/>
    <w:link w:val="AnalyticsEmChar"/>
    <w:autoRedefine/>
    <w:qFormat/>
    <w:rsid w:val="00A649AB"/>
    <w:rPr>
      <w:b/>
      <w:color w:val="262626" w:themeColor="text1" w:themeTint="D9"/>
      <w:sz w:val="26"/>
    </w:rPr>
  </w:style>
  <w:style w:type="character" w:customStyle="1" w:styleId="AnalyticsEmChar">
    <w:name w:val="Analytics [Em] Char"/>
    <w:basedOn w:val="DefaultParagraphFont"/>
    <w:link w:val="AnalyticsEm"/>
    <w:rsid w:val="00A649AB"/>
    <w:rPr>
      <w:rFonts w:ascii="Georgia" w:eastAsiaTheme="minorHAnsi" w:hAnsi="Georgia" w:cs="Calibri"/>
      <w:b/>
      <w:color w:val="262626" w:themeColor="text1" w:themeTint="D9"/>
      <w:sz w:val="26"/>
      <w:szCs w:val="22"/>
    </w:rPr>
  </w:style>
  <w:style w:type="paragraph" w:customStyle="1" w:styleId="NO">
    <w:name w:val="NO"/>
    <w:basedOn w:val="Heading4"/>
    <w:autoRedefine/>
    <w:qFormat/>
    <w:rsid w:val="00A649AB"/>
  </w:style>
  <w:style w:type="paragraph" w:customStyle="1" w:styleId="NO2">
    <w:name w:val="NO 2"/>
    <w:basedOn w:val="Normal"/>
    <w:autoRedefine/>
    <w:qFormat/>
    <w:rsid w:val="00A649AB"/>
    <w:rPr>
      <w:b/>
      <w:color w:val="262626" w:themeColor="text1" w:themeTint="D9"/>
      <w:sz w:val="26"/>
    </w:rPr>
  </w:style>
  <w:style w:type="paragraph" w:customStyle="1" w:styleId="AnalyticsEF">
    <w:name w:val="Analytics [EF]"/>
    <w:basedOn w:val="Normal"/>
    <w:link w:val="AnalyticsEFChar"/>
    <w:autoRedefine/>
    <w:qFormat/>
    <w:rsid w:val="00A649AB"/>
    <w:pPr>
      <w:keepNext/>
      <w:keepLines/>
      <w:spacing w:before="40" w:after="0"/>
      <w:outlineLvl w:val="3"/>
    </w:pPr>
    <w:rPr>
      <w:rFonts w:eastAsiaTheme="majorEastAsia"/>
      <w:b/>
      <w:bCs/>
      <w:color w:val="000000" w:themeColor="text1"/>
      <w:sz w:val="26"/>
      <w:szCs w:val="26"/>
    </w:rPr>
  </w:style>
  <w:style w:type="character" w:customStyle="1" w:styleId="AnalyticsEFChar">
    <w:name w:val="Analytics [EF] Char"/>
    <w:basedOn w:val="DefaultParagraphFont"/>
    <w:link w:val="AnalyticsEF"/>
    <w:rsid w:val="00A649AB"/>
    <w:rPr>
      <w:rFonts w:ascii="Georgia" w:eastAsiaTheme="majorEastAsia" w:hAnsi="Georgia" w:cs="Calibri"/>
      <w:b/>
      <w:bCs/>
      <w:color w:val="000000" w:themeColor="text1"/>
      <w:sz w:val="26"/>
      <w:szCs w:val="26"/>
    </w:rPr>
  </w:style>
  <w:style w:type="character" w:customStyle="1" w:styleId="CiteChar2">
    <w:name w:val="Cite Char"/>
    <w:aliases w:val=" Char Char Char Char1 Char,Char Char Char Char1 Char Char,Char Char Char Char1 Char Char1,Heading 2 Char Char,Taglines Char Char, Cha,Char Char Char Char1 Char1,cite_tag Char,TAG Char Char"/>
    <w:basedOn w:val="DefaultParagraphFont"/>
    <w:qFormat/>
    <w:rsid w:val="00A649AB"/>
    <w:rPr>
      <w:rFonts w:ascii="Garamond" w:hAnsi="Garamond"/>
      <w:b/>
      <w:sz w:val="20"/>
      <w:szCs w:val="22"/>
      <w:u w:val="none"/>
    </w:rPr>
  </w:style>
  <w:style w:type="paragraph" w:customStyle="1" w:styleId="Emphasis0">
    <w:name w:val="!!_Emphasis"/>
    <w:basedOn w:val="Normal"/>
    <w:uiPriority w:val="7"/>
    <w:qFormat/>
    <w:rsid w:val="00A649AB"/>
    <w:pPr>
      <w:pBdr>
        <w:top w:val="single" w:sz="4" w:space="0" w:color="auto"/>
        <w:left w:val="single" w:sz="4" w:space="0" w:color="auto"/>
        <w:bottom w:val="single" w:sz="4" w:space="0" w:color="auto"/>
        <w:right w:val="single" w:sz="4" w:space="0" w:color="auto"/>
      </w:pBdr>
      <w:spacing w:line="254" w:lineRule="auto"/>
      <w:ind w:left="720"/>
    </w:pPr>
    <w:rPr>
      <w:b/>
      <w:iCs/>
      <w:sz w:val="20"/>
      <w:u w:val="single"/>
    </w:rPr>
  </w:style>
  <w:style w:type="paragraph" w:customStyle="1" w:styleId="RealAnalytic">
    <w:name w:val="Real Analytic"/>
    <w:next w:val="Normal"/>
    <w:link w:val="RealAnalyticChar"/>
    <w:uiPriority w:val="4"/>
    <w:qFormat/>
    <w:rsid w:val="00A649AB"/>
    <w:pPr>
      <w:spacing w:after="160" w:line="259" w:lineRule="auto"/>
    </w:pPr>
    <w:rPr>
      <w:rFonts w:ascii="Calibri" w:eastAsiaTheme="minorHAnsi" w:hAnsi="Calibri"/>
      <w:b/>
      <w:sz w:val="28"/>
      <w:szCs w:val="22"/>
    </w:rPr>
  </w:style>
  <w:style w:type="character" w:customStyle="1" w:styleId="RealAnalyticChar">
    <w:name w:val="Real Analytic Char"/>
    <w:basedOn w:val="DefaultParagraphFont"/>
    <w:link w:val="RealAnalytic"/>
    <w:uiPriority w:val="4"/>
    <w:rsid w:val="00A649AB"/>
    <w:rPr>
      <w:rFonts w:ascii="Calibri" w:eastAsiaTheme="minorHAnsi" w:hAnsi="Calibri"/>
      <w:b/>
      <w:sz w:val="28"/>
      <w:szCs w:val="22"/>
    </w:rPr>
  </w:style>
  <w:style w:type="character" w:customStyle="1" w:styleId="m-7954869243461233974gmail-styleunderline">
    <w:name w:val="m_-7954869243461233974gmail-styleunderline"/>
    <w:basedOn w:val="DefaultParagraphFont"/>
    <w:rsid w:val="00A649AB"/>
  </w:style>
  <w:style w:type="character" w:customStyle="1" w:styleId="Heading3Char2">
    <w:name w:val="Heading 3 Char2"/>
    <w:aliases w:val="Heading 3 Char Char Char4, Char Char1, Char Char Char4"/>
    <w:basedOn w:val="DefaultParagraphFont"/>
    <w:rsid w:val="00A649AB"/>
    <w:rPr>
      <w:rFonts w:cs="Arial"/>
      <w:bCs/>
      <w:szCs w:val="26"/>
      <w:u w:val="single"/>
      <w:lang w:val="en-US" w:eastAsia="en-US" w:bidi="ar-SA"/>
    </w:rPr>
  </w:style>
  <w:style w:type="character" w:customStyle="1" w:styleId="5yl5">
    <w:name w:val="_5yl5"/>
    <w:basedOn w:val="DefaultParagraphFont"/>
    <w:rsid w:val="00A649AB"/>
  </w:style>
  <w:style w:type="paragraph" w:customStyle="1" w:styleId="css-xhhu0i">
    <w:name w:val="css-xhhu0i"/>
    <w:basedOn w:val="Normal"/>
    <w:rsid w:val="00A649AB"/>
    <w:pPr>
      <w:spacing w:before="100" w:beforeAutospacing="1" w:after="100" w:afterAutospacing="1"/>
    </w:pPr>
    <w:rPr>
      <w:rFonts w:ascii="Times New Roman" w:eastAsia="Times New Roman" w:hAnsi="Times New Roman" w:cs="Times New Roman"/>
      <w:sz w:val="24"/>
    </w:rPr>
  </w:style>
  <w:style w:type="paragraph" w:customStyle="1" w:styleId="fellowname">
    <w:name w:val="fellow__name"/>
    <w:basedOn w:val="Normal"/>
    <w:rsid w:val="00A649AB"/>
    <w:pPr>
      <w:spacing w:before="100" w:beforeAutospacing="1" w:after="100" w:afterAutospacing="1"/>
    </w:pPr>
    <w:rPr>
      <w:rFonts w:ascii="Times New Roman" w:eastAsia="Times New Roman" w:hAnsi="Times New Roman" w:cs="Times New Roman"/>
      <w:sz w:val="24"/>
    </w:rPr>
  </w:style>
  <w:style w:type="paragraph" w:customStyle="1" w:styleId="hword2">
    <w:name w:val="hword2"/>
    <w:basedOn w:val="Normal"/>
    <w:qFormat/>
    <w:rsid w:val="00A649AB"/>
    <w:pPr>
      <w:spacing w:before="100" w:beforeAutospacing="1" w:after="100" w:afterAutospacing="1"/>
    </w:pPr>
    <w:rPr>
      <w:rFonts w:eastAsia="Times New Roman"/>
      <w:sz w:val="24"/>
    </w:rPr>
  </w:style>
  <w:style w:type="paragraph" w:customStyle="1" w:styleId="sense">
    <w:name w:val="sense"/>
    <w:basedOn w:val="Normal"/>
    <w:qFormat/>
    <w:rsid w:val="00A649AB"/>
    <w:pPr>
      <w:spacing w:before="100" w:beforeAutospacing="1" w:after="100" w:afterAutospacing="1"/>
    </w:pPr>
    <w:rPr>
      <w:rFonts w:eastAsia="Times New Roman"/>
      <w:sz w:val="24"/>
    </w:rPr>
  </w:style>
  <w:style w:type="character" w:customStyle="1" w:styleId="dttext">
    <w:name w:val="dttext"/>
    <w:basedOn w:val="DefaultParagraphFont"/>
    <w:rsid w:val="00A649AB"/>
  </w:style>
  <w:style w:type="character" w:customStyle="1" w:styleId="UnresolvedMention10">
    <w:name w:val="Unresolved Mention10"/>
    <w:basedOn w:val="DefaultParagraphFont"/>
    <w:uiPriority w:val="99"/>
    <w:semiHidden/>
    <w:unhideWhenUsed/>
    <w:rsid w:val="00A649AB"/>
    <w:rPr>
      <w:color w:val="605E5C"/>
      <w:shd w:val="clear" w:color="auto" w:fill="E1DFDD"/>
    </w:rPr>
  </w:style>
  <w:style w:type="character" w:customStyle="1" w:styleId="UnresolvedMention100">
    <w:name w:val="Unresolved Mention100"/>
    <w:basedOn w:val="DefaultParagraphFont"/>
    <w:uiPriority w:val="99"/>
    <w:semiHidden/>
    <w:unhideWhenUsed/>
    <w:rsid w:val="00A649AB"/>
    <w:rPr>
      <w:color w:val="605E5C"/>
      <w:shd w:val="clear" w:color="auto" w:fill="E1DFDD"/>
    </w:rPr>
  </w:style>
  <w:style w:type="character" w:customStyle="1" w:styleId="UnresolvedMention1000">
    <w:name w:val="Unresolved Mention1000"/>
    <w:basedOn w:val="DefaultParagraphFont"/>
    <w:uiPriority w:val="99"/>
    <w:semiHidden/>
    <w:unhideWhenUsed/>
    <w:rsid w:val="00A649AB"/>
    <w:rPr>
      <w:color w:val="605E5C"/>
      <w:shd w:val="clear" w:color="auto" w:fill="E1DFDD"/>
    </w:rPr>
  </w:style>
  <w:style w:type="character" w:customStyle="1" w:styleId="UnresolvedMention10000">
    <w:name w:val="Unresolved Mention10000"/>
    <w:basedOn w:val="DefaultParagraphFont"/>
    <w:uiPriority w:val="99"/>
    <w:semiHidden/>
    <w:unhideWhenUsed/>
    <w:rsid w:val="00A649AB"/>
    <w:rPr>
      <w:color w:val="605E5C"/>
      <w:shd w:val="clear" w:color="auto" w:fill="E1DFDD"/>
    </w:rPr>
  </w:style>
  <w:style w:type="character" w:customStyle="1" w:styleId="UnresolvedMention100000">
    <w:name w:val="Unresolved Mention100000"/>
    <w:basedOn w:val="DefaultParagraphFont"/>
    <w:uiPriority w:val="99"/>
    <w:semiHidden/>
    <w:unhideWhenUsed/>
    <w:rsid w:val="00A649AB"/>
    <w:rPr>
      <w:color w:val="605E5C"/>
      <w:shd w:val="clear" w:color="auto" w:fill="E1DFDD"/>
    </w:rPr>
  </w:style>
  <w:style w:type="character" w:customStyle="1" w:styleId="UnresolvedMention1000000">
    <w:name w:val="Unresolved Mention1000000"/>
    <w:basedOn w:val="DefaultParagraphFont"/>
    <w:uiPriority w:val="99"/>
    <w:semiHidden/>
    <w:unhideWhenUsed/>
    <w:rsid w:val="00A649AB"/>
    <w:rPr>
      <w:color w:val="605E5C"/>
      <w:shd w:val="clear" w:color="auto" w:fill="E1DFDD"/>
    </w:rPr>
  </w:style>
  <w:style w:type="character" w:customStyle="1" w:styleId="UnresolvedMention10000000">
    <w:name w:val="Unresolved Mention10000000"/>
    <w:basedOn w:val="DefaultParagraphFont"/>
    <w:uiPriority w:val="99"/>
    <w:semiHidden/>
    <w:unhideWhenUsed/>
    <w:rsid w:val="00A649AB"/>
    <w:rPr>
      <w:color w:val="605E5C"/>
      <w:shd w:val="clear" w:color="auto" w:fill="E1DFDD"/>
    </w:rPr>
  </w:style>
  <w:style w:type="character" w:customStyle="1" w:styleId="UnresolvedMention100000000">
    <w:name w:val="Unresolved Mention100000000"/>
    <w:basedOn w:val="DefaultParagraphFont"/>
    <w:uiPriority w:val="99"/>
    <w:semiHidden/>
    <w:unhideWhenUsed/>
    <w:rsid w:val="00A649AB"/>
    <w:rPr>
      <w:color w:val="605E5C"/>
      <w:shd w:val="clear" w:color="auto" w:fill="E1DFDD"/>
    </w:rPr>
  </w:style>
  <w:style w:type="character" w:customStyle="1" w:styleId="UnresolvedMention1000000000">
    <w:name w:val="Unresolved Mention1000000000"/>
    <w:basedOn w:val="DefaultParagraphFont"/>
    <w:uiPriority w:val="99"/>
    <w:semiHidden/>
    <w:unhideWhenUsed/>
    <w:rsid w:val="00A649A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649A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649AB"/>
    <w:rPr>
      <w:color w:val="605E5C"/>
      <w:shd w:val="clear" w:color="auto" w:fill="E1DFDD"/>
    </w:rPr>
  </w:style>
  <w:style w:type="character" w:customStyle="1" w:styleId="m-4768620939706884080gmail-style13ptbold">
    <w:name w:val="m_-4768620939706884080gmail-style13ptbold"/>
    <w:basedOn w:val="DefaultParagraphFont"/>
    <w:rsid w:val="00A649AB"/>
  </w:style>
  <w:style w:type="character" w:customStyle="1" w:styleId="m-6639950760076288358gmail-style13ptbold">
    <w:name w:val="m_-6639950760076288358gmail-style13ptbold"/>
    <w:basedOn w:val="DefaultParagraphFont"/>
    <w:rsid w:val="00A649AB"/>
  </w:style>
  <w:style w:type="character" w:customStyle="1" w:styleId="m-6639950760076288358gmail-msohyperlink">
    <w:name w:val="m_-6639950760076288358gmail-msohyperlink"/>
    <w:basedOn w:val="DefaultParagraphFont"/>
    <w:rsid w:val="00A649AB"/>
  </w:style>
  <w:style w:type="character" w:customStyle="1" w:styleId="m-6639950760076288358gmail-m4841727538114946087gmail-styleunderline">
    <w:name w:val="m_-6639950760076288358gmail-m4841727538114946087gmail-styleunderline"/>
    <w:basedOn w:val="DefaultParagraphFont"/>
    <w:rsid w:val="00A649AB"/>
  </w:style>
  <w:style w:type="character" w:customStyle="1" w:styleId="m8998500066486699605gmail-style13ptbold">
    <w:name w:val="m_8998500066486699605gmail-style13ptbold"/>
    <w:basedOn w:val="DefaultParagraphFont"/>
    <w:rsid w:val="00A649AB"/>
  </w:style>
  <w:style w:type="character" w:customStyle="1" w:styleId="m8998500066486699605gmail-styleunderline">
    <w:name w:val="m_8998500066486699605gmail-styleunderline"/>
    <w:basedOn w:val="DefaultParagraphFont"/>
    <w:rsid w:val="00A649AB"/>
  </w:style>
  <w:style w:type="character" w:customStyle="1" w:styleId="letter">
    <w:name w:val="letter"/>
    <w:basedOn w:val="DefaultParagraphFont"/>
    <w:rsid w:val="00A649AB"/>
  </w:style>
  <w:style w:type="character" w:customStyle="1" w:styleId="mdash">
    <w:name w:val="mdash"/>
    <w:basedOn w:val="DefaultParagraphFont"/>
    <w:rsid w:val="00A649AB"/>
  </w:style>
  <w:style w:type="character" w:customStyle="1" w:styleId="untext">
    <w:name w:val="untext"/>
    <w:basedOn w:val="DefaultParagraphFont"/>
    <w:rsid w:val="00A649AB"/>
  </w:style>
  <w:style w:type="character" w:customStyle="1" w:styleId="vis">
    <w:name w:val="vis"/>
    <w:basedOn w:val="DefaultParagraphFont"/>
    <w:rsid w:val="00A649AB"/>
  </w:style>
  <w:style w:type="character" w:customStyle="1" w:styleId="ex-sent">
    <w:name w:val="ex-sent"/>
    <w:basedOn w:val="DefaultParagraphFont"/>
    <w:rsid w:val="00A649AB"/>
  </w:style>
  <w:style w:type="character" w:customStyle="1" w:styleId="mwtwi">
    <w:name w:val="mw_t_wi"/>
    <w:basedOn w:val="DefaultParagraphFont"/>
    <w:rsid w:val="00A649AB"/>
  </w:style>
  <w:style w:type="character" w:customStyle="1" w:styleId="m-4007627453485596929gmail-style13ptbold">
    <w:name w:val="m_-4007627453485596929gmail-style13ptbold"/>
    <w:basedOn w:val="DefaultParagraphFont"/>
    <w:rsid w:val="00A649AB"/>
  </w:style>
  <w:style w:type="character" w:customStyle="1" w:styleId="QuoteChar2">
    <w:name w:val="Quote Char2"/>
    <w:basedOn w:val="DefaultParagraphFont"/>
    <w:uiPriority w:val="29"/>
    <w:rsid w:val="00A649AB"/>
    <w:rPr>
      <w:rFonts w:ascii="Cambria" w:hAnsi="Cambria" w:cs="Calibri"/>
      <w:i/>
      <w:iCs/>
      <w:color w:val="404040" w:themeColor="text1" w:themeTint="BF"/>
    </w:rPr>
  </w:style>
  <w:style w:type="character" w:customStyle="1" w:styleId="UnderlineCharCharChar">
    <w:name w:val="Underline Char Char Char"/>
    <w:rsid w:val="00A649AB"/>
    <w:rPr>
      <w:noProof w:val="0"/>
      <w:sz w:val="22"/>
      <w:szCs w:val="24"/>
      <w:u w:val="single"/>
      <w:lang w:val="en-US" w:eastAsia="en-US" w:bidi="ar-SA"/>
    </w:rPr>
  </w:style>
  <w:style w:type="character" w:customStyle="1" w:styleId="Heading3CharCharCharCharCharChar">
    <w:name w:val="Heading 3 Char Char Char Char Char Char"/>
    <w:basedOn w:val="DefaultParagraphFont"/>
    <w:rsid w:val="00A649AB"/>
    <w:rPr>
      <w:rFonts w:ascii="Arial" w:hAnsi="Arial" w:cs="Arial" w:hint="default"/>
      <w:b/>
      <w:bCs/>
      <w:sz w:val="24"/>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04331">
      <w:bodyDiv w:val="1"/>
      <w:marLeft w:val="0"/>
      <w:marRight w:val="0"/>
      <w:marTop w:val="0"/>
      <w:marBottom w:val="0"/>
      <w:divBdr>
        <w:top w:val="none" w:sz="0" w:space="0" w:color="auto"/>
        <w:left w:val="none" w:sz="0" w:space="0" w:color="auto"/>
        <w:bottom w:val="none" w:sz="0" w:space="0" w:color="auto"/>
        <w:right w:val="none" w:sz="0" w:space="0" w:color="auto"/>
      </w:divBdr>
      <w:divsChild>
        <w:div w:id="1193348488">
          <w:marLeft w:val="0"/>
          <w:marRight w:val="0"/>
          <w:marTop w:val="375"/>
          <w:marBottom w:val="0"/>
          <w:divBdr>
            <w:top w:val="none" w:sz="0" w:space="0" w:color="auto"/>
            <w:left w:val="none" w:sz="0" w:space="0" w:color="auto"/>
            <w:bottom w:val="none" w:sz="0" w:space="0" w:color="auto"/>
            <w:right w:val="none" w:sz="0" w:space="0" w:color="auto"/>
          </w:divBdr>
        </w:div>
        <w:div w:id="2039154965">
          <w:marLeft w:val="300"/>
          <w:marRight w:val="0"/>
          <w:marTop w:val="0"/>
          <w:marBottom w:val="0"/>
          <w:divBdr>
            <w:top w:val="none" w:sz="0" w:space="0" w:color="auto"/>
            <w:left w:val="none" w:sz="0" w:space="0" w:color="auto"/>
            <w:bottom w:val="none" w:sz="0" w:space="0" w:color="auto"/>
            <w:right w:val="none" w:sz="0" w:space="0" w:color="auto"/>
          </w:divBdr>
          <w:divsChild>
            <w:div w:id="798764845">
              <w:marLeft w:val="0"/>
              <w:marRight w:val="0"/>
              <w:marTop w:val="120"/>
              <w:marBottom w:val="60"/>
              <w:divBdr>
                <w:top w:val="none" w:sz="0" w:space="0" w:color="auto"/>
                <w:left w:val="none" w:sz="0" w:space="0" w:color="auto"/>
                <w:bottom w:val="none" w:sz="0" w:space="0" w:color="auto"/>
                <w:right w:val="none" w:sz="0" w:space="0" w:color="auto"/>
              </w:divBdr>
            </w:div>
          </w:divsChild>
        </w:div>
        <w:div w:id="1676375412">
          <w:marLeft w:val="0"/>
          <w:marRight w:val="0"/>
          <w:marTop w:val="375"/>
          <w:marBottom w:val="0"/>
          <w:divBdr>
            <w:top w:val="none" w:sz="0" w:space="0" w:color="auto"/>
            <w:left w:val="none" w:sz="0" w:space="0" w:color="auto"/>
            <w:bottom w:val="none" w:sz="0" w:space="0" w:color="auto"/>
            <w:right w:val="none" w:sz="0" w:space="0" w:color="auto"/>
          </w:divBdr>
        </w:div>
        <w:div w:id="1838888149">
          <w:marLeft w:val="300"/>
          <w:marRight w:val="0"/>
          <w:marTop w:val="0"/>
          <w:marBottom w:val="0"/>
          <w:divBdr>
            <w:top w:val="none" w:sz="0" w:space="0" w:color="auto"/>
            <w:left w:val="none" w:sz="0" w:space="0" w:color="auto"/>
            <w:bottom w:val="none" w:sz="0" w:space="0" w:color="auto"/>
            <w:right w:val="none" w:sz="0" w:space="0" w:color="auto"/>
          </w:divBdr>
          <w:divsChild>
            <w:div w:id="72239782">
              <w:marLeft w:val="0"/>
              <w:marRight w:val="0"/>
              <w:marTop w:val="120"/>
              <w:marBottom w:val="60"/>
              <w:divBdr>
                <w:top w:val="none" w:sz="0" w:space="0" w:color="auto"/>
                <w:left w:val="none" w:sz="0" w:space="0" w:color="auto"/>
                <w:bottom w:val="none" w:sz="0" w:space="0" w:color="auto"/>
                <w:right w:val="none" w:sz="0" w:space="0" w:color="auto"/>
              </w:divBdr>
            </w:div>
          </w:divsChild>
        </w:div>
        <w:div w:id="1738363507">
          <w:marLeft w:val="0"/>
          <w:marRight w:val="0"/>
          <w:marTop w:val="375"/>
          <w:marBottom w:val="0"/>
          <w:divBdr>
            <w:top w:val="none" w:sz="0" w:space="0" w:color="auto"/>
            <w:left w:val="none" w:sz="0" w:space="0" w:color="auto"/>
            <w:bottom w:val="none" w:sz="0" w:space="0" w:color="auto"/>
            <w:right w:val="none" w:sz="0" w:space="0" w:color="auto"/>
          </w:divBdr>
        </w:div>
        <w:div w:id="1031145953">
          <w:marLeft w:val="300"/>
          <w:marRight w:val="0"/>
          <w:marTop w:val="0"/>
          <w:marBottom w:val="0"/>
          <w:divBdr>
            <w:top w:val="none" w:sz="0" w:space="0" w:color="auto"/>
            <w:left w:val="none" w:sz="0" w:space="0" w:color="auto"/>
            <w:bottom w:val="none" w:sz="0" w:space="0" w:color="auto"/>
            <w:right w:val="none" w:sz="0" w:space="0" w:color="auto"/>
          </w:divBdr>
          <w:divsChild>
            <w:div w:id="669675716">
              <w:marLeft w:val="0"/>
              <w:marRight w:val="0"/>
              <w:marTop w:val="120"/>
              <w:marBottom w:val="60"/>
              <w:divBdr>
                <w:top w:val="none" w:sz="0" w:space="0" w:color="auto"/>
                <w:left w:val="none" w:sz="0" w:space="0" w:color="auto"/>
                <w:bottom w:val="none" w:sz="0" w:space="0" w:color="auto"/>
                <w:right w:val="none" w:sz="0" w:space="0" w:color="auto"/>
              </w:divBdr>
            </w:div>
          </w:divsChild>
        </w:div>
      </w:divsChild>
    </w:div>
    <w:div w:id="9038354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s.org/sgp/crs/nuke/RL33640.pdf" TargetMode="External"/><Relationship Id="rId21" Type="http://schemas.openxmlformats.org/officeDocument/2006/relationships/hyperlink" Target="https://www.state.gov/new-start/" TargetMode="External"/><Relationship Id="rId42" Type="http://schemas.openxmlformats.org/officeDocument/2006/relationships/hyperlink" Target="https://www.armscontrol.org/act/2021-06/features/understanding-risks-realities-chinas-nuclear-forces" TargetMode="External"/><Relationship Id="rId63" Type="http://schemas.openxmlformats.org/officeDocument/2006/relationships/hyperlink" Target="https://www.researchgate.net/publication/349364213_Triangularity_of_nuclear_arms_control_Possible_implications_of_China%27s_involvement_in_nuclear_arms_talks" TargetMode="External"/><Relationship Id="rId84" Type="http://schemas.openxmlformats.org/officeDocument/2006/relationships/hyperlink" Target="http://www.epw.senate.gov/title23.pdf" TargetMode="External"/><Relationship Id="rId138" Type="http://schemas.openxmlformats.org/officeDocument/2006/relationships/hyperlink" Target="https://www.theguardian.com/world/2020/aug/01/uk-trident-missile-warhead-w93-us-lobby" TargetMode="External"/><Relationship Id="rId159" Type="http://schemas.openxmlformats.org/officeDocument/2006/relationships/image" Target="media/image4.png"/><Relationship Id="rId170" Type="http://schemas.openxmlformats.org/officeDocument/2006/relationships/hyperlink" Target="https://www.oregon.gov/LUBA/docs/opinions/2010/04-10/09100.pdf" TargetMode="External"/><Relationship Id="rId107" Type="http://schemas.openxmlformats.org/officeDocument/2006/relationships/hyperlink" Target="https://www.af.mil/About-Us/Biographies/Display/Article/108714/lieutenant-general-anthony-j-cotton/" TargetMode="External"/><Relationship Id="rId11" Type="http://schemas.openxmlformats.org/officeDocument/2006/relationships/hyperlink" Target="https://ieet.org/index.php/IEET2/more/morris20160405" TargetMode="External"/><Relationship Id="rId32" Type="http://schemas.openxmlformats.org/officeDocument/2006/relationships/hyperlink" Target="https://www.llnl.gov/news/plutonium-150-years" TargetMode="External"/><Relationship Id="rId53" Type="http://schemas.openxmlformats.org/officeDocument/2006/relationships/hyperlink" Target="http://fissilematerials.org/blog/2019/12/us_plutonium_pit_producti_2.html" TargetMode="External"/><Relationship Id="rId74" Type="http://schemas.openxmlformats.org/officeDocument/2006/relationships/hyperlink" Target="https://www.everycrsreport.com/reports/R41984.html" TargetMode="External"/><Relationship Id="rId128" Type="http://schemas.openxmlformats.org/officeDocument/2006/relationships/hyperlink" Target="https://missilethreat.csis.org/missile/rs-28-sarmat/" TargetMode="External"/><Relationship Id="rId149" Type="http://schemas.openxmlformats.org/officeDocument/2006/relationships/hyperlink" Target="https://apps.dtic.mil/sti/pdfs/AD1132778.pdf" TargetMode="External"/><Relationship Id="rId5" Type="http://schemas.openxmlformats.org/officeDocument/2006/relationships/numbering" Target="numbering.xml"/><Relationship Id="rId95" Type="http://schemas.openxmlformats.org/officeDocument/2006/relationships/hyperlink" Target="https://www.govtrack.us/congress/bills/111/s1536" TargetMode="External"/><Relationship Id="rId160" Type="http://schemas.openxmlformats.org/officeDocument/2006/relationships/hyperlink" Target="https://www.jstor.org/stable/pdf/resrep30583.4.pdf?refreqid=excelsior%3Af2925eebdcf14ea5428a5f645364be8b" TargetMode="External"/><Relationship Id="rId22" Type="http://schemas.openxmlformats.org/officeDocument/2006/relationships/hyperlink" Target="https://www.forbes.com/sites/hanskristensen/2019/12/10/the-new-start-treaty-keeps-nuclear-arsenals-in-check-and-president-trump-must-act-to-preserve-it/" TargetMode="External"/><Relationship Id="rId43" Type="http://schemas.openxmlformats.org/officeDocument/2006/relationships/hyperlink" Target="https://www.armscontrol.org/act/2021-06/features/understanding-risks-realities-chinas-nuclear-forces" TargetMode="External"/><Relationship Id="rId64" Type="http://schemas.openxmlformats.org/officeDocument/2006/relationships/hyperlink" Target="https://share.sandia.gov/news/resources/news_releases/w80-4-sandia-california-works-on-nuclear-weapon-life-extension-program/" TargetMode="External"/><Relationship Id="rId118" Type="http://schemas.openxmlformats.org/officeDocument/2006/relationships/hyperlink" Target="https://youtu.be/vSyVoL5SFiw?t=277" TargetMode="External"/><Relationship Id="rId139" Type="http://schemas.openxmlformats.org/officeDocument/2006/relationships/hyperlink" Target="https://thediplomat.com/2021/02/the-us-doesnt-need-to-worry-about-japan-or-any-other-ally-going-nuclear/" TargetMode="External"/><Relationship Id="rId85" Type="http://schemas.openxmlformats.org/officeDocument/2006/relationships/hyperlink" Target="http://news.google.com/newspapers?nid=1876&amp;dat=19860914&amp;id=4UksAAAAIBAJ&amp;sjid=rc4EAAAAIBAJ&amp;pg=7181,4188062" TargetMode="External"/><Relationship Id="rId150" Type="http://schemas.openxmlformats.org/officeDocument/2006/relationships/hyperlink" Target="https://fas.org/man/eprint/siloed-thinking.pdf" TargetMode="External"/><Relationship Id="rId171" Type="http://schemas.openxmlformats.org/officeDocument/2006/relationships/fontTable" Target="fontTable.xml"/><Relationship Id="rId12" Type="http://schemas.openxmlformats.org/officeDocument/2006/relationships/hyperlink" Target="https://media.defense.gov/2018/Feb/02/2001872877/-1/-1/1/EXECUTIVE-SUMMARY.PDF" TargetMode="External"/><Relationship Id="rId33" Type="http://schemas.openxmlformats.org/officeDocument/2006/relationships/hyperlink" Target="https://www.washingtonpost.com/news/made-by-history/wp/2018/05/18/no-were-not-facing-a-new-cold-war/" TargetMode="External"/><Relationship Id="rId108" Type="http://schemas.openxmlformats.org/officeDocument/2006/relationships/hyperlink" Target="https://www.afgsc.af.mil/About/Fact-Sheets/Display/Article/629069/576th-flight-test-squadron/" TargetMode="External"/><Relationship Id="rId129" Type="http://schemas.openxmlformats.org/officeDocument/2006/relationships/hyperlink" Target="https://www.ucsusa.org/sites/default/files/2019-09/japan-american-nuclear-posture.pdf" TargetMode="External"/><Relationship Id="rId54" Type="http://schemas.openxmlformats.org/officeDocument/2006/relationships/hyperlink" Target="https://www.armscontrol.org/act/2020-06/features/reconsidering-us-plutonium-pit-production-plans" TargetMode="External"/><Relationship Id="rId70" Type="http://schemas.openxmlformats.org/officeDocument/2006/relationships/hyperlink" Target="https://www.nrc.gov/reading-rm/basic-ref/students/what-is-nuclear-energy.html" TargetMode="External"/><Relationship Id="rId75" Type="http://schemas.openxmlformats.org/officeDocument/2006/relationships/hyperlink" Target="https://www.everycrsreport.com/reports/R41984.html" TargetMode="External"/><Relationship Id="rId91" Type="http://schemas.openxmlformats.org/officeDocument/2006/relationships/hyperlink" Target="http://caselaw.findlaw.com/mt-supreme-court/1110919.html" TargetMode="External"/><Relationship Id="rId96" Type="http://schemas.openxmlformats.org/officeDocument/2006/relationships/image" Target="media/image1.png"/><Relationship Id="rId140" Type="http://schemas.openxmlformats.org/officeDocument/2006/relationships/hyperlink" Target="https://foreignpolicy.com/2021/03/23/its-time-to-fold-americas-nuclear-umbrella/" TargetMode="External"/><Relationship Id="rId145" Type="http://schemas.openxmlformats.org/officeDocument/2006/relationships/hyperlink" Target="https://www.reuters.com/world/asia-pacific/caught-between-china-us-asian-countries-stockpile-powerful-new-missiles-2021-07-20/" TargetMode="External"/><Relationship Id="rId161" Type="http://schemas.openxmlformats.org/officeDocument/2006/relationships/hyperlink" Target="https://warontherocks.com/2020/04/deterrence-norms-and-the-uncomfortable-realities-of-a-new-nuclear-age/" TargetMode="External"/><Relationship Id="rId166" Type="http://schemas.openxmlformats.org/officeDocument/2006/relationships/hyperlink" Target="http://nuclearnarrative.csis.org/repor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cfr.org/in-brief/new-start-future-us-russia-nuclear-arms-control" TargetMode="External"/><Relationship Id="rId28" Type="http://schemas.openxmlformats.org/officeDocument/2006/relationships/hyperlink" Target="https://www.einnews.com/pr_news/542465028/cost-of-savannah-river-site-plutonium-bomb%5b&#8230;%5d-to-11-billion-doe-s-nuclear-bomb-facility-jolts-fy22-funding" TargetMode="External"/><Relationship Id="rId49" Type="http://schemas.openxmlformats.org/officeDocument/2006/relationships/hyperlink" Target="https://www.airforcemag.com/Features/Documents/W78%20Replacement%20Program%20Cost%20Estimates%20IHE.pdf" TargetMode="External"/><Relationship Id="rId114" Type="http://schemas.openxmlformats.org/officeDocument/2006/relationships/hyperlink" Target="https://warontherocks.com/2019/10/a-cheaper-nuclear-sponge/" TargetMode="External"/><Relationship Id="rId119" Type="http://schemas.openxmlformats.org/officeDocument/2006/relationships/hyperlink" Target="https://www.csis.org/analysis/options-ground-based-leg-nuclear-triad" TargetMode="External"/><Relationship Id="rId44" Type="http://schemas.openxmlformats.org/officeDocument/2006/relationships/hyperlink" Target="https://www.armscontrol.org/act/2021-06/features/understanding-risks-realities-chinas-nuclear-forces" TargetMode="External"/><Relationship Id="rId60" Type="http://schemas.openxmlformats.org/officeDocument/2006/relationships/hyperlink" Target="https://www.cnas.org/publications/reports/a-new-era-in-u-s-russian-strategic-stability" TargetMode="External"/><Relationship Id="rId65" Type="http://schemas.openxmlformats.org/officeDocument/2006/relationships/hyperlink" Target="http://freebeacon.com/national-security/russia-test-fires-six-new-air-launched-cruise-missiles/" TargetMode="External"/><Relationship Id="rId81" Type="http://schemas.openxmlformats.org/officeDocument/2006/relationships/hyperlink" Target="http://www.huffingtonpost.com/2014/07/14/highway-trust-fund-dave-camp_n_5586360.html" TargetMode="External"/><Relationship Id="rId86" Type="http://schemas.openxmlformats.org/officeDocument/2006/relationships/hyperlink" Target="http://www.ncbi.nlm.nih.gov/pmc/articles/PMC2724439/" TargetMode="External"/><Relationship Id="rId130" Type="http://schemas.openxmlformats.org/officeDocument/2006/relationships/hyperlink" Target="https://www.armscontrol.org/issue-briefs/2021-05/responses-common-criticisms-adjusting-us-nuclear-modernization-plans" TargetMode="External"/><Relationship Id="rId135" Type="http://schemas.openxmlformats.org/officeDocument/2006/relationships/hyperlink" Target="https://www.csis.org/analysis/us-nuclear-warhead-modernization-and-new-nuclear-weapons" TargetMode="External"/><Relationship Id="rId151" Type="http://schemas.openxmlformats.org/officeDocument/2006/relationships/hyperlink" Target="https://www.fiia.fi/wp-content/uploads/2018/11/wp106_tertrais_european_nuclear_deterrence.pdf" TargetMode="External"/><Relationship Id="rId156" Type="http://schemas.openxmlformats.org/officeDocument/2006/relationships/hyperlink" Target="https://cissm.umd.edu/sites/default/files/2019-07/Nuclear_-Weapons_Quesionnaire_0519.pdf" TargetMode="External"/><Relationship Id="rId172" Type="http://schemas.openxmlformats.org/officeDocument/2006/relationships/theme" Target="theme/theme1.xml"/><Relationship Id="rId13" Type="http://schemas.openxmlformats.org/officeDocument/2006/relationships/hyperlink" Target="https://www.thenation.com/article/the-nuclear-posture-review-signals-a-new-arms-race/" TargetMode="External"/><Relationship Id="rId18" Type="http://schemas.openxmlformats.org/officeDocument/2006/relationships/hyperlink" Target="https://physicstoday.scitation.org/do/10.1063/PT.6.2.20180518a/full/" TargetMode="External"/><Relationship Id="rId39" Type="http://schemas.openxmlformats.org/officeDocument/2006/relationships/hyperlink" Target="https://www.armscontrol.org/act/2021-06/features/understanding-risks-realities-chinas-nuclear-forces" TargetMode="External"/><Relationship Id="rId109" Type="http://schemas.openxmlformats.org/officeDocument/2006/relationships/hyperlink" Target="https://www.20af.af.mil/" TargetMode="External"/><Relationship Id="rId34" Type="http://schemas.openxmlformats.org/officeDocument/2006/relationships/hyperlink" Target="https://www.aei.org/articles/the-united-states-must-avoid-a-nuclear-arms-race-with-china/" TargetMode="External"/><Relationship Id="rId50" Type="http://schemas.openxmlformats.org/officeDocument/2006/relationships/hyperlink" Target="https://www.airforcemag.com/cbos-new-494b-price-tag-for-nuclear-modernization-includes-icbm-cost-growth/" TargetMode="External"/><Relationship Id="rId55" Type="http://schemas.openxmlformats.org/officeDocument/2006/relationships/hyperlink" Target="https://nukewatchinfo.org/wp-content/uploads/2018/04/page-2.pdf" TargetMode="External"/><Relationship Id="rId76" Type="http://schemas.openxmlformats.org/officeDocument/2006/relationships/hyperlink" Target="https://tnsr.org/author/rachel-whitlark/" TargetMode="External"/><Relationship Id="rId97" Type="http://schemas.openxmlformats.org/officeDocument/2006/relationships/image" Target="media/image2.png"/><Relationship Id="rId104" Type="http://schemas.openxmlformats.org/officeDocument/2006/relationships/hyperlink" Target="https://www.afgsc.af.mil/" TargetMode="External"/><Relationship Id="rId120" Type="http://schemas.openxmlformats.org/officeDocument/2006/relationships/hyperlink" Target="https://warontherocks.com/2019/10/a-cheaper-nuclear-sponge/" TargetMode="External"/><Relationship Id="rId125" Type="http://schemas.openxmlformats.org/officeDocument/2006/relationships/hyperlink" Target="https://www.thedrive.com/the-war-zone/15379/no-the-usaf-hasnt-put-its-nuclear-bombers-back-on-247-alert-yet" TargetMode="External"/><Relationship Id="rId141" Type="http://schemas.openxmlformats.org/officeDocument/2006/relationships/hyperlink" Target="https://www.tandfonline.com/doi/abs/10.1080/00963402.2020.1728967" TargetMode="External"/><Relationship Id="rId146" Type="http://schemas.openxmlformats.org/officeDocument/2006/relationships/hyperlink" Target="https://www.forbes.com/sites/anderscorr/2017/01/31/japan-go-nuclear-now/" TargetMode="External"/><Relationship Id="rId167" Type="http://schemas.openxmlformats.org/officeDocument/2006/relationships/hyperlink" Target="https://www.merriam-webster.com/dictionary/of" TargetMode="External"/><Relationship Id="rId7" Type="http://schemas.openxmlformats.org/officeDocument/2006/relationships/settings" Target="settings.xml"/><Relationship Id="rId71" Type="http://schemas.openxmlformats.org/officeDocument/2006/relationships/hyperlink" Target="https://www.epa.gov/radiation/environmental-radiation-protection-standards-management-and-disposal-spent-nuclear-fuel" TargetMode="External"/><Relationship Id="rId92" Type="http://schemas.openxmlformats.org/officeDocument/2006/relationships/hyperlink" Target="http://books.google.com/books?id=O_YDAAAAMBAJ&amp;pg=PT38&amp;lpg=PT38&amp;dq=federal+highway+fund+blackmail+state&amp;source=bl&amp;ots=Phu4avEcp6&amp;sig=tVgBPtLBJj3z1W0qF7cYX_IbSVg&amp;hl=en&amp;sa=X&amp;ei=kPbDU-yLBYLgsATd6YKABg&amp;ved=0CCoQ6AEwBQ" TargetMode="External"/><Relationship Id="rId162" Type="http://schemas.openxmlformats.org/officeDocument/2006/relationships/hyperlink" Target="https://www.nonproliferation.eu//wp-content/uploads/2018/09/brunotertrais4ebbda42d7115.pdf" TargetMode="External"/><Relationship Id="rId2" Type="http://schemas.openxmlformats.org/officeDocument/2006/relationships/customXml" Target="../customXml/item2.xml"/><Relationship Id="rId29" Type="http://schemas.openxmlformats.org/officeDocument/2006/relationships/hyperlink" Target="https://fas.org/blogs/security/2017/11/ssmp2017/" TargetMode="External"/><Relationship Id="rId24" Type="http://schemas.openxmlformats.org/officeDocument/2006/relationships/hyperlink" Target="https://www.nytimes.com/2021/07/02/world/asia/china-missile-silos.html" TargetMode="External"/><Relationship Id="rId40" Type="http://schemas.openxmlformats.org/officeDocument/2006/relationships/hyperlink" Target="https://www.armscontrol.org/act/2021-06/features/understanding-risks-realities-chinas-nuclear-forces" TargetMode="External"/><Relationship Id="rId45" Type="http://schemas.openxmlformats.org/officeDocument/2006/relationships/hyperlink" Target="https://carnegietsinghua.org/2020/06/29/narrowing-u.s.-china-gap-on-missile-defense-how-to-help-forestall-nuclear-arms-race-pub-82120" TargetMode="External"/><Relationship Id="rId66" Type="http://schemas.openxmlformats.org/officeDocument/2006/relationships/hyperlink" Target="https://www.airuniversity.af.edu/Portals/10/SSQ/documents/Volume-13_Issue-4/Mahnken.pdf" TargetMode="External"/><Relationship Id="rId87" Type="http://schemas.openxmlformats.org/officeDocument/2006/relationships/hyperlink" Target="http://www.deseretnews.com/article/699473/Sky-no-longer-the-limit-on-Montanabahn.html?pg=all" TargetMode="External"/><Relationship Id="rId110" Type="http://schemas.openxmlformats.org/officeDocument/2006/relationships/hyperlink" Target="https://www.afnwc.af.mil/" TargetMode="External"/><Relationship Id="rId115" Type="http://schemas.openxmlformats.org/officeDocument/2006/relationships/hyperlink" Target="https://www.politico.com/news/2021/02/11/nuclear-weapons-pentagon-budget-468454" TargetMode="External"/><Relationship Id="rId131" Type="http://schemas.openxmlformats.org/officeDocument/2006/relationships/hyperlink" Target="https://fas.org/wp-content/uploads/2021/02/Alternatives-to-the-GBSD-Feb.-2021.pdf" TargetMode="External"/><Relationship Id="rId136" Type="http://schemas.openxmlformats.org/officeDocument/2006/relationships/hyperlink" Target="https://warontherocks.com/2020/10/will-america-help-britain-build-a-new-nuclear-warhead/" TargetMode="External"/><Relationship Id="rId157" Type="http://schemas.openxmlformats.org/officeDocument/2006/relationships/image" Target="media/image3.png"/><Relationship Id="rId61" Type="http://schemas.openxmlformats.org/officeDocument/2006/relationships/hyperlink" Target="https://carnegietsinghua.org/2019/04/01/china-in-world-with-no-u.s.-russia-treaty-based-arms-control-pub-78894" TargetMode="External"/><Relationship Id="rId82" Type="http://schemas.openxmlformats.org/officeDocument/2006/relationships/hyperlink" Target="http://bigstory.ap.org/article/house-take-highway-bill-deadline-looms" TargetMode="External"/><Relationship Id="rId152" Type="http://schemas.openxmlformats.org/officeDocument/2006/relationships/hyperlink" Target="https://fas.org/man/eprint/siloed-thinking.pdf" TargetMode="External"/><Relationship Id="rId19" Type="http://schemas.openxmlformats.org/officeDocument/2006/relationships/hyperlink" Target="https://www.realcleardefense.com/articles/2020/07/11/arms_control_the_icbm_force_and_ballistic_missile_defense_115458.html" TargetMode="External"/><Relationship Id="rId14" Type="http://schemas.openxmlformats.org/officeDocument/2006/relationships/hyperlink" Target="https://www.armscontrol.org/factsheets/NewSTART" TargetMode="External"/><Relationship Id="rId30" Type="http://schemas.openxmlformats.org/officeDocument/2006/relationships/hyperlink" Target="https://issues.org/wp-content/uploads/2019/01/Hopkins-Sharp-The-Scientific-Foundation-23-25-Winter-2019.pdf" TargetMode="External"/><Relationship Id="rId35" Type="http://schemas.openxmlformats.org/officeDocument/2006/relationships/hyperlink" Target="https://www.armscontrol.org/act/2021-06/features/understanding-risks-realities-chinas-nuclear-forces" TargetMode="External"/><Relationship Id="rId56" Type="http://schemas.openxmlformats.org/officeDocument/2006/relationships/hyperlink" Target="https://www.defensenews.com/smr/nuclear-arsenal/2021/03/26/a-new-bill-would-defund-new-icbms-to-pay-for-coronavirus-vaccine-research/" TargetMode="External"/><Relationship Id="rId77" Type="http://schemas.openxmlformats.org/officeDocument/2006/relationships/hyperlink" Target="https://tnsr.org/author/rachel-whitlark/" TargetMode="External"/><Relationship Id="rId100" Type="http://schemas.openxmlformats.org/officeDocument/2006/relationships/hyperlink" Target="https://www.japantimes.co.jp/news/2018/04/04/national/politics-diplomacy/japan-warned-u-s-reductions-nuclear-arsenal-sought-flexible-deterrence-2009-memo-reveals%20-%20.XMh0ELi1tPY" TargetMode="External"/><Relationship Id="rId105" Type="http://schemas.openxmlformats.org/officeDocument/2006/relationships/hyperlink" Target="https://www.af.mil/About-Us/Fact-Sheets/Display/Article/104466/lgm-30g-minuteman-iii/" TargetMode="External"/><Relationship Id="rId126" Type="http://schemas.openxmlformats.org/officeDocument/2006/relationships/hyperlink" Target="https://www.rand.org/pubs/research_reports/RR1253.html" TargetMode="External"/><Relationship Id="rId147" Type="http://schemas.openxmlformats.org/officeDocument/2006/relationships/hyperlink" Target="https://www.forbes.com/sites/anderscorr/2017/01/31/japan-go-nuclear-now/" TargetMode="External"/><Relationship Id="rId168" Type="http://schemas.openxmlformats.org/officeDocument/2006/relationships/hyperlink" Target="https://www.epa.gov/p2/pollution-prevention-law-and-policies" TargetMode="External"/><Relationship Id="rId8" Type="http://schemas.openxmlformats.org/officeDocument/2006/relationships/webSettings" Target="webSettings.xml"/><Relationship Id="rId51" Type="http://schemas.openxmlformats.org/officeDocument/2006/relationships/hyperlink" Target="https://crsreports.congress.gov/product/pdf/RL/RL33640/66" TargetMode="External"/><Relationship Id="rId72" Type="http://schemas.openxmlformats.org/officeDocument/2006/relationships/hyperlink" Target="https://www.epa.gov/radiation/public-health-and-environmental-radiation-protection-standards-yucca-mountain-nevada-40" TargetMode="External"/><Relationship Id="rId93" Type="http://schemas.openxmlformats.org/officeDocument/2006/relationships/hyperlink" Target="http://articles.latimes.com/1995-11-29/news/mn-8431_1_m-p-h-speed-limit" TargetMode="External"/><Relationship Id="rId98" Type="http://schemas.openxmlformats.org/officeDocument/2006/relationships/hyperlink" Target="https://warontherocks.com/2019/07/assessing-the-risks-of-a-nuclear-no-first-use-policy/" TargetMode="External"/><Relationship Id="rId121" Type="http://schemas.openxmlformats.org/officeDocument/2006/relationships/hyperlink" Target="https://armedservices.house.gov/_cache/files/8/3/835eb7e9-8855-4fe8-adaf-ec4795c2b1dd/7278978AC3E84C50F3AE63679A733C7A.20190610-hasc-fy20-chairman-s-mark.pdf" TargetMode="External"/><Relationship Id="rId142" Type="http://schemas.openxmlformats.org/officeDocument/2006/relationships/hyperlink" Target="https://share.sandia.gov/news/resources/news_releases/w80-4-sandia-california-works-on-nuclear-weapon-life-extension-program/" TargetMode="External"/><Relationship Id="rId163" Type="http://schemas.openxmlformats.org/officeDocument/2006/relationships/hyperlink" Target="https://www.nonproliferation.eu//wp-content/uploads/2018/09/brunotertrais4ebbda42d7115.pdf" TargetMode="External"/><Relationship Id="rId3" Type="http://schemas.openxmlformats.org/officeDocument/2006/relationships/customXml" Target="../customXml/item3.xml"/><Relationship Id="rId25" Type="http://schemas.openxmlformats.org/officeDocument/2006/relationships/hyperlink" Target="https://thediplomat.com/2018/01/is-a-better-american-nuclear-arsenal-good-for-the-asia-pacific/" TargetMode="External"/><Relationship Id="rId46" Type="http://schemas.openxmlformats.org/officeDocument/2006/relationships/hyperlink" Target="https://agupubs.onlinelibrary.wiley.com/doi/10.1029/2019JD030509" TargetMode="External"/><Relationship Id="rId67" Type="http://schemas.openxmlformats.org/officeDocument/2006/relationships/hyperlink" Target="https://www.everycrsreport.com/reports/R41984.html" TargetMode="External"/><Relationship Id="rId116" Type="http://schemas.openxmlformats.org/officeDocument/2006/relationships/hyperlink" Target="https://www.defense.gov/Explore/News/Article/Article/2476478/secretary-nominee-says-defense-resources-must-match-strategy/" TargetMode="External"/><Relationship Id="rId137" Type="http://schemas.openxmlformats.org/officeDocument/2006/relationships/hyperlink" Target="https://www.energy.gov/articles/us-uk-mutual-defense-agreement-marks-60-years" TargetMode="External"/><Relationship Id="rId158" Type="http://schemas.openxmlformats.org/officeDocument/2006/relationships/hyperlink" Target="https://cissm.umd.edu/sites/default/files/2019-07/Nuclear_-Weapons_Quesionnaire_0519.pdf" TargetMode="External"/><Relationship Id="rId20" Type="http://schemas.openxmlformats.org/officeDocument/2006/relationships/hyperlink" Target="https://www.foreignaffairs.com/articles/united-states/2020-04-29/keeping-peace-nuclear-age" TargetMode="External"/><Relationship Id="rId41" Type="http://schemas.openxmlformats.org/officeDocument/2006/relationships/hyperlink" Target="https://www.armscontrol.org/act/2021-06/features/understanding-risks-realities-chinas-nuclear-forces" TargetMode="External"/><Relationship Id="rId62" Type="http://schemas.openxmlformats.org/officeDocument/2006/relationships/hyperlink" Target="https://warontherocks.com/2021/06/chinas-atomic-pessimism-and-the-future-of-arms-control/" TargetMode="External"/><Relationship Id="rId83" Type="http://schemas.openxmlformats.org/officeDocument/2006/relationships/hyperlink" Target="http://en.wikipedia.org/wiki/Spending_Clause" TargetMode="External"/><Relationship Id="rId88" Type="http://schemas.openxmlformats.org/officeDocument/2006/relationships/hyperlink" Target="http://home.comcast.net/~jwatne/autobahn.htm" TargetMode="External"/><Relationship Id="rId111" Type="http://schemas.openxmlformats.org/officeDocument/2006/relationships/hyperlink" Target="https://www.energy.gov/" TargetMode="External"/><Relationship Id="rId132" Type="http://schemas.openxmlformats.org/officeDocument/2006/relationships/hyperlink" Target="https://www.jstor.org/stable/pdf/26271631.pdf" TargetMode="External"/><Relationship Id="rId153" Type="http://schemas.openxmlformats.org/officeDocument/2006/relationships/hyperlink" Target="https://www.jstor.org/stable/pdf/resrep30583.4.pdf?refreqid=excelsior%3Af2925eebdcf14ea5428a5f645364be8b" TargetMode="External"/><Relationship Id="rId15" Type="http://schemas.openxmlformats.org/officeDocument/2006/relationships/hyperlink" Target="https://www.gao.gov/assets/700/695759.pdf" TargetMode="External"/><Relationship Id="rId36" Type="http://schemas.openxmlformats.org/officeDocument/2006/relationships/hyperlink" Target="https://www.armscontrol.org/act/2021-06/features/understanding-risks-realities-chinas-nuclear-forces" TargetMode="External"/><Relationship Id="rId57" Type="http://schemas.openxmlformats.org/officeDocument/2006/relationships/hyperlink" Target="https://www.newsweek.com/us-must-end-nuclear-first-strike-policy-opinion-1527038" TargetMode="External"/><Relationship Id="rId106" Type="http://schemas.openxmlformats.org/officeDocument/2006/relationships/hyperlink" Target="https://www.vandenberg.spaceforce.mil/" TargetMode="External"/><Relationship Id="rId127" Type="http://schemas.openxmlformats.org/officeDocument/2006/relationships/hyperlink" Target="https://carnegieendowment.org/2021/01/21/proportionate-deterrence-model-nuclear-posture-review-pub-83576" TargetMode="External"/><Relationship Id="rId10" Type="http://schemas.openxmlformats.org/officeDocument/2006/relationships/endnotes" Target="endnotes.xml"/><Relationship Id="rId31" Type="http://schemas.openxmlformats.org/officeDocument/2006/relationships/hyperlink" Target="https://www.llnl.gov/" TargetMode="External"/><Relationship Id="rId52" Type="http://schemas.openxmlformats.org/officeDocument/2006/relationships/hyperlink" Target="https://www.airforcemag.com/PDF/Features/Documents/W78%20Replacement%20Program%20Cost%20Estimates%20IHE.pdf" TargetMode="External"/><Relationship Id="rId73" Type="http://schemas.openxmlformats.org/officeDocument/2006/relationships/hyperlink" Target="https://www.epa.gov/radiation/radiation-regulations-and-laws" TargetMode="External"/><Relationship Id="rId78" Type="http://schemas.openxmlformats.org/officeDocument/2006/relationships/hyperlink" Target="https://www.everycrsreport.com/reports/R41984.html" TargetMode="External"/><Relationship Id="rId94" Type="http://schemas.openxmlformats.org/officeDocument/2006/relationships/hyperlink" Target="http://www.iihs.org/iihs/topics/laws/helmetuse/mapmotorcyclehelmets" TargetMode="External"/><Relationship Id="rId99" Type="http://schemas.openxmlformats.org/officeDocument/2006/relationships/hyperlink" Target="https://www.washingtonpost.com/news/checkpoint/wp/2017/09/18/pentagon-chief-says-he-was-asked-about-reintroducing-tactical-nuclear-weapons-in-south-korea/?utm_term=.cc112643d8a8" TargetMode="External"/><Relationship Id="rId101" Type="http://schemas.openxmlformats.org/officeDocument/2006/relationships/hyperlink" Target="https://www.washingtonpost.com/opinions/global-opinions/allies-unite-to-block-an-obama-legacy/2016/08/14/cdb8d8e4-60b9-11e6-8e45-477372e89d78_story.html?utm_term=.c0e0d6c4d694" TargetMode="External"/><Relationship Id="rId122" Type="http://schemas.openxmlformats.org/officeDocument/2006/relationships/hyperlink" Target="https://fas.org/wp-content/uploads/2013/06/NukeEmploymentGuidance_DODbrief061213.pdf" TargetMode="External"/><Relationship Id="rId143" Type="http://schemas.openxmlformats.org/officeDocument/2006/relationships/hyperlink" Target="http://freebeacon.com/national-security/russia-test-fires-six-new-air-launched-cruise-missiles/" TargetMode="External"/><Relationship Id="rId148" Type="http://schemas.openxmlformats.org/officeDocument/2006/relationships/hyperlink" Target="https://www.forbes.com/sites/anderscorr/2017/01/31/japan-go-nuclear-now/" TargetMode="External"/><Relationship Id="rId164" Type="http://schemas.openxmlformats.org/officeDocument/2006/relationships/hyperlink" Target="https://www.rand.org/content/dam/rand/pubs/monographs/2012/RAND_MG1103.pdf" TargetMode="External"/><Relationship Id="rId169" Type="http://schemas.openxmlformats.org/officeDocument/2006/relationships/hyperlink" Target="https://www.epa.gov/p2/pollution-prevention-law-and-policies"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thehill.com/opinion/national-security/515243-chinas-worrisome-edge-toward-a-launch-on-warning-nuclear-posture" TargetMode="External"/><Relationship Id="rId47" Type="http://schemas.openxmlformats.org/officeDocument/2006/relationships/hyperlink" Target="https://theconversation.com/russia-not-so-much-a-re-rising-superpower-as-a-skilled-strategic-spoiler-90916)" TargetMode="External"/><Relationship Id="rId68" Type="http://schemas.openxmlformats.org/officeDocument/2006/relationships/hyperlink" Target="https://www.nrc.gov/reading-rm/doc-collections/cfr/part020/" TargetMode="External"/><Relationship Id="rId89" Type="http://schemas.openxmlformats.org/officeDocument/2006/relationships/hyperlink" Target="http://home.comcast.net/~jwatne/autobahn.htm" TargetMode="External"/><Relationship Id="rId112" Type="http://schemas.openxmlformats.org/officeDocument/2006/relationships/hyperlink" Target="https://www.stratcom.mil/" TargetMode="External"/><Relationship Id="rId133" Type="http://schemas.openxmlformats.org/officeDocument/2006/relationships/hyperlink" Target="https://fas.org/wp-content/uploads/2021/02/Alternatives-to-the-GBSD-Feb.-2021.pdf" TargetMode="External"/><Relationship Id="rId154" Type="http://schemas.openxmlformats.org/officeDocument/2006/relationships/hyperlink" Target="https://www.jstor.org/stable/pdf/resrep30583.4.pdf?refreqid=excelsior%3Af2925eebdcf14ea5428a5f645364be8b" TargetMode="External"/><Relationship Id="rId16" Type="http://schemas.openxmlformats.org/officeDocument/2006/relationships/hyperlink" Target="http://www.warscapes.com/blog/plutonium-pits-orbs-hell" TargetMode="External"/><Relationship Id="rId37" Type="http://schemas.openxmlformats.org/officeDocument/2006/relationships/hyperlink" Target="https://www.armscontrol.org/act/2021-06/features/understanding-risks-realities-chinas-nuclear-forces" TargetMode="External"/><Relationship Id="rId58" Type="http://schemas.openxmlformats.org/officeDocument/2006/relationships/hyperlink" Target="https://www.eastasiaforum.org/2021/07/04/time-for-us-nuclear-strategy-to-embrace-no-first-use/" TargetMode="External"/><Relationship Id="rId79" Type="http://schemas.openxmlformats.org/officeDocument/2006/relationships/hyperlink" Target="https://www.everycrsreport.com/reports/R41984.html" TargetMode="External"/><Relationship Id="rId102" Type="http://schemas.openxmlformats.org/officeDocument/2006/relationships/hyperlink" Target="https://fas.org/sgp/crs/nuke/IN10553.pdf" TargetMode="External"/><Relationship Id="rId123" Type="http://schemas.openxmlformats.org/officeDocument/2006/relationships/hyperlink" Target="https://www.state.gov/new-start-treaty-aggregate-numbers-of-strategic-offensive-arms-15/" TargetMode="External"/><Relationship Id="rId144" Type="http://schemas.openxmlformats.org/officeDocument/2006/relationships/hyperlink" Target="https://foreignpolicy.com/2020/12/30/nuclear-weapons-china-great-power-competition-asia/" TargetMode="External"/><Relationship Id="rId90" Type="http://schemas.openxmlformats.org/officeDocument/2006/relationships/hyperlink" Target="http://articles.latimes.com/1999/may/28/news/mn-42017" TargetMode="External"/><Relationship Id="rId165" Type="http://schemas.openxmlformats.org/officeDocument/2006/relationships/hyperlink" Target="https://www.csis.org/analysis/deterrence-and-assurance-conversation" TargetMode="External"/><Relationship Id="rId27" Type="http://schemas.openxmlformats.org/officeDocument/2006/relationships/hyperlink" Target="https://warontherocks.com/2020/09/the-dangerous-myths-about-chinas-nuclear-weapons/" TargetMode="External"/><Relationship Id="rId48" Type="http://schemas.openxmlformats.org/officeDocument/2006/relationships/hyperlink" Target="https://www.heritage.org/sites/default/files/2021-03/BG3595.pdf" TargetMode="External"/><Relationship Id="rId69" Type="http://schemas.openxmlformats.org/officeDocument/2006/relationships/hyperlink" Target="https://www.nrc.gov/waste/llw-disposal.html" TargetMode="External"/><Relationship Id="rId113" Type="http://schemas.openxmlformats.org/officeDocument/2006/relationships/hyperlink" Target="https://www.defensenews.com/air/2021/01/06/us-strategic-command-head-defends-icbm-replacement-program/" TargetMode="External"/><Relationship Id="rId134" Type="http://schemas.openxmlformats.org/officeDocument/2006/relationships/hyperlink" Target="https://www.americanprogress.org/issues/security/reports/2017/05/04/431833/case-new-nuclear-weapons/" TargetMode="External"/><Relationship Id="rId80" Type="http://schemas.openxmlformats.org/officeDocument/2006/relationships/hyperlink" Target="https://www.theatlantic.com/politics/archive/2014/07/four-times-the-government-held-highway-funding-hostage/454167/)//Ilake-VP" TargetMode="External"/><Relationship Id="rId155" Type="http://schemas.openxmlformats.org/officeDocument/2006/relationships/hyperlink" Target="https://fas.org/wp-content/uploads/2021/02/Alternatives-to-the-GBSD-Feb.-2021.pdf" TargetMode="External"/><Relationship Id="rId17" Type="http://schemas.openxmlformats.org/officeDocument/2006/relationships/hyperlink" Target="https://www.westword.com/news/rocky-flats-nuclear-plant-shut-down-thirty-years-ago-but-is-still-a-hot-topic-11437949" TargetMode="External"/><Relationship Id="rId38" Type="http://schemas.openxmlformats.org/officeDocument/2006/relationships/hyperlink" Target="https://www.armscontrol.org/act/2021-06/features/understanding-risks-realities-chinas-nuclear-forces" TargetMode="External"/><Relationship Id="rId59" Type="http://schemas.openxmlformats.org/officeDocument/2006/relationships/hyperlink" Target="https://www.brookings.edu/wp-content/uploads/2019/09/FP_20190930_china_nuclear_weapons_talmadge-1.pdf" TargetMode="External"/><Relationship Id="rId103" Type="http://schemas.openxmlformats.org/officeDocument/2006/relationships/hyperlink" Target="https://www.jag.navy.mil/documents/navylawreview/NLRVolume61.pdf" TargetMode="External"/><Relationship Id="rId124" Type="http://schemas.openxmlformats.org/officeDocument/2006/relationships/hyperlink" Target="https://dod.defense.gov/Portals/1/features/defenseReviews/NPR/2010_Nuclear_Posture_Review_Repor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ollandbal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4711EF4-9AF0-D644-8AC8-EA8B2C8A84FA}">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352</TotalTime>
  <Pages>350</Pages>
  <Words>181095</Words>
  <Characters>1032246</Characters>
  <Application>Microsoft Office Word</Application>
  <DocSecurity>0</DocSecurity>
  <Lines>8602</Lines>
  <Paragraphs>2421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1210920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Vlada Palanciuc</dc:creator>
  <cp:keywords>5.2</cp:keywords>
  <dc:description/>
  <cp:lastModifiedBy>Henry H. Bald</cp:lastModifiedBy>
  <cp:revision>384</cp:revision>
  <dcterms:created xsi:type="dcterms:W3CDTF">2021-07-19T13:31:00Z</dcterms:created>
  <dcterms:modified xsi:type="dcterms:W3CDTF">2021-08-10T20:53:00Z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